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45" w:rsidRDefault="00CF30A3" w:rsidP="00096255">
      <w:pPr>
        <w:pStyle w:val="Heading1"/>
      </w:pPr>
      <w:r>
        <w:t>2015 NDI 6WS – Intelligence Disads</w:t>
      </w:r>
    </w:p>
    <w:p w:rsidR="00FD30A3" w:rsidRDefault="00FD30A3" w:rsidP="00A10745">
      <w:pPr>
        <w:pStyle w:val="Heading1"/>
      </w:pPr>
      <w:r>
        <w:lastRenderedPageBreak/>
        <w:t>--NEG--</w:t>
      </w:r>
    </w:p>
    <w:p w:rsidR="00096255" w:rsidRDefault="00096255" w:rsidP="00A10745">
      <w:pPr>
        <w:pStyle w:val="Heading1"/>
      </w:pPr>
      <w:r>
        <w:lastRenderedPageBreak/>
        <w:t>Intel</w:t>
      </w:r>
    </w:p>
    <w:p w:rsidR="00B61200" w:rsidRDefault="00B61200" w:rsidP="00B61200">
      <w:pPr>
        <w:pStyle w:val="Heading2"/>
      </w:pPr>
      <w:r>
        <w:lastRenderedPageBreak/>
        <w:t>Notes</w:t>
      </w:r>
    </w:p>
    <w:p w:rsidR="00B61200" w:rsidRDefault="00B61200" w:rsidP="00B61200">
      <w:r>
        <w:t>The fbi and the cia have been having tons of coop over domestic surveillance</w:t>
      </w:r>
    </w:p>
    <w:p w:rsidR="00B61200" w:rsidRDefault="00B61200" w:rsidP="00B61200">
      <w:r>
        <w:t>Causes people to focus on that means there’s interagency coop- the aff by reducing that means it sends the signal that interagency coop won’t happen- interagency coop is good</w:t>
      </w:r>
    </w:p>
    <w:p w:rsidR="00B61200" w:rsidRDefault="00B61200" w:rsidP="00B61200">
      <w:r>
        <w:t xml:space="preserve">Drone platforms- ISR capabilities- </w:t>
      </w:r>
      <w:r w:rsidR="00D37EE8">
        <w:t>curtailing</w:t>
      </w:r>
      <w:r>
        <w:t xml:space="preserve"> domestic means we can’t test drones on domestic soil-</w:t>
      </w:r>
      <w:bookmarkStart w:id="0" w:name="_GoBack"/>
      <w:bookmarkEnd w:id="0"/>
      <w:r>
        <w:t xml:space="preserve"> means we can’t make the next developments and we fall behind like China- good inroads to important part of the topic</w:t>
      </w:r>
    </w:p>
    <w:p w:rsidR="007D5D7D" w:rsidRDefault="007D5D7D" w:rsidP="007D5D7D">
      <w:pPr>
        <w:pStyle w:val="Heading2"/>
      </w:pPr>
      <w:r>
        <w:lastRenderedPageBreak/>
        <w:t>A2: N/U: Freedom Act</w:t>
      </w:r>
    </w:p>
    <w:p w:rsidR="007D5D7D" w:rsidRDefault="007D5D7D" w:rsidP="007D5D7D">
      <w:pPr>
        <w:pStyle w:val="Heading3"/>
      </w:pPr>
      <w:r>
        <w:lastRenderedPageBreak/>
        <w:t>FBI Spying Still</w:t>
      </w:r>
    </w:p>
    <w:p w:rsidR="007D5D7D" w:rsidRDefault="007D5D7D" w:rsidP="007D5D7D">
      <w:pPr>
        <w:pStyle w:val="Heading4"/>
      </w:pPr>
      <w:r>
        <w:t>The Freedom Act didn’t do enough to curtail surveillance</w:t>
      </w:r>
    </w:p>
    <w:p w:rsidR="007D5D7D" w:rsidRDefault="007D5D7D" w:rsidP="007D5D7D">
      <w:r w:rsidRPr="00EC4F52">
        <w:rPr>
          <w:rStyle w:val="Style13ptBold"/>
        </w:rPr>
        <w:t>Desvarieux 6-2</w:t>
      </w:r>
      <w:r>
        <w:t>-15, producer at TRNN</w:t>
      </w:r>
    </w:p>
    <w:p w:rsidR="007D5D7D" w:rsidRPr="00EC4F52" w:rsidRDefault="007D5D7D" w:rsidP="007D5D7D">
      <w:r>
        <w:t>Jessica, “3 Ways USA Freedom Act Fails to Stop FBI Spying on Americans”, http://therealnews.com/t2/index.php?option=com_content&amp;task=view&amp;id=31&amp;Itemid=74&amp;jumival=13954</w:t>
      </w:r>
    </w:p>
    <w:p w:rsidR="007D5D7D" w:rsidRPr="00B61200" w:rsidRDefault="007D5D7D" w:rsidP="007D5D7D">
      <w:r>
        <w:t xml:space="preserve">JESSICA DESVARIEUX, PRODUCER, TRNN: If you've made a phone call, sent a text or an email, </w:t>
      </w:r>
      <w:r w:rsidRPr="00B61200">
        <w:rPr>
          <w:rStyle w:val="StyleUnderline"/>
        </w:rPr>
        <w:t>the Federal Bureau of Investigation could be monitoring your online activities without a warrant</w:t>
      </w:r>
      <w:r>
        <w:t xml:space="preserve">. </w:t>
      </w:r>
      <w:r w:rsidRPr="00B61200">
        <w:rPr>
          <w:rStyle w:val="StyleUnderline"/>
        </w:rPr>
        <w:t>Critics of the Patriot Act have pointed out this fact,</w:t>
      </w:r>
      <w:r>
        <w:t xml:space="preserve"> </w:t>
      </w:r>
      <w:r w:rsidRPr="00B61200">
        <w:rPr>
          <w:rStyle w:val="StyleUnderline"/>
        </w:rPr>
        <w:t xml:space="preserve">and now Congress is doing something about it. </w:t>
      </w:r>
      <w:r>
        <w:t>On Tuesday, the U.S. Senate is likely to pass a bill called the US Freedom Act, which advocates say will reform the Patriot Act of 2001, and some of its surveillance provisions</w:t>
      </w:r>
      <w:r w:rsidRPr="00176BBF">
        <w:rPr>
          <w:sz w:val="12"/>
        </w:rPr>
        <w:t xml:space="preserve">¶ </w:t>
      </w:r>
      <w:r>
        <w:t>The House of Representatives already passed their version of the USA Freedom Act last month, which includes a change that makes sure the government can no longer hold on to phone records but instead it will remain in the hands of phone providers that can be compelled to turn over those records to the government. President Obama said in his weekly address that he's ready to sign the bill into law.</w:t>
      </w:r>
      <w:r w:rsidRPr="00176BBF">
        <w:rPr>
          <w:sz w:val="12"/>
        </w:rPr>
        <w:t xml:space="preserve">¶ </w:t>
      </w:r>
      <w:r>
        <w:t>PRESIDENT BARACK OBAMA: Politics aside, put our national security first. Pass the USA Freedom Act now, and let's protect the security and civil liberties of every American.</w:t>
      </w:r>
      <w:r w:rsidRPr="00176BBF">
        <w:rPr>
          <w:sz w:val="12"/>
        </w:rPr>
        <w:t xml:space="preserve">¶ </w:t>
      </w:r>
      <w:r>
        <w:t xml:space="preserve">DESVARIEUX: But </w:t>
      </w:r>
      <w:r w:rsidRPr="00176BBF">
        <w:rPr>
          <w:rStyle w:val="StyleUnderline"/>
        </w:rPr>
        <w:t>critics say it doesn't go far enough to protect Americans' 4th Amendment rights, especially against unwarranted seizures, and the right that all warrants be supported by probable cause.</w:t>
      </w:r>
      <w:r w:rsidRPr="00176BBF">
        <w:rPr>
          <w:rStyle w:val="StyleUnderline"/>
          <w:sz w:val="12"/>
        </w:rPr>
        <w:t xml:space="preserve">¶ </w:t>
      </w:r>
      <w:r>
        <w:t>SEN. RAND PAUL (R-KY): Our forefathers would be aghast. One of the things they despised was general warrants. This is a debate that should be had, and the reason I am objecting is because I've made a very simple request: to have amendments, to have them voted on, and to have a guarantee that they're voted on.</w:t>
      </w:r>
      <w:r w:rsidRPr="00176BBF">
        <w:rPr>
          <w:sz w:val="12"/>
        </w:rPr>
        <w:t xml:space="preserve">¶ </w:t>
      </w:r>
      <w:r>
        <w:t>DESVARIEUX: But Republican Kentucky Senator Rand Paul's two amendments were never brought up for a vote. Director of the nonpartisan organization Bill of Rights Defense Committee Sue Udry says without amendments the US Freedom Act comes short of protecting citizens from not just the NSA but the FBI in three major ways.</w:t>
      </w:r>
      <w:r w:rsidRPr="00176BBF">
        <w:rPr>
          <w:sz w:val="12"/>
        </w:rPr>
        <w:t xml:space="preserve">¶ </w:t>
      </w:r>
      <w:r>
        <w:t xml:space="preserve">Number one, </w:t>
      </w:r>
      <w:r w:rsidRPr="00176BBF">
        <w:rPr>
          <w:rStyle w:val="StyleUnderline"/>
        </w:rPr>
        <w:t>under the USA Freedom Act there will be no change to the FBI's national security letters, or NSL, policy.</w:t>
      </w:r>
      <w:r w:rsidRPr="00176BBF">
        <w:rPr>
          <w:sz w:val="12"/>
        </w:rPr>
        <w:t xml:space="preserve">¶ </w:t>
      </w:r>
      <w:r>
        <w:t xml:space="preserve">SUE UDRY, BILL OF RIGHTS DEFENSE COMMITTEE: </w:t>
      </w:r>
      <w:r w:rsidRPr="00176BBF">
        <w:rPr>
          <w:rStyle w:val="StyleUnderline"/>
        </w:rPr>
        <w:t>NSL letters are a way that the FBI can demand information from telephone companies and internet service providers and banks to get information about people without any court oversight whatsoever.</w:t>
      </w:r>
      <w:r w:rsidRPr="00176BBF">
        <w:rPr>
          <w:sz w:val="12"/>
        </w:rPr>
        <w:t xml:space="preserve">¶ </w:t>
      </w:r>
      <w:r>
        <w:t xml:space="preserve">DESVARIEUX: Number two, </w:t>
      </w:r>
      <w:r w:rsidRPr="00176BBF">
        <w:rPr>
          <w:rStyle w:val="StyleUnderline"/>
        </w:rPr>
        <w:t>the bill fails to challenge Section 215, where the FBI's expansive use of the term 'business records' originates.</w:t>
      </w:r>
      <w:r w:rsidRPr="00176BBF">
        <w:rPr>
          <w:sz w:val="12"/>
        </w:rPr>
        <w:t xml:space="preserve">¶ </w:t>
      </w:r>
      <w:r>
        <w:t xml:space="preserve">UDRY: </w:t>
      </w:r>
      <w:r w:rsidRPr="00176BBF">
        <w:rPr>
          <w:rStyle w:val="StyleUnderline"/>
        </w:rPr>
        <w:t>The Department of Justice general inspector</w:t>
      </w:r>
      <w:r>
        <w:t xml:space="preserve"> has loo</w:t>
      </w:r>
      <w:r w:rsidRPr="00176BBF">
        <w:rPr>
          <w:rStyle w:val="StyleUnderline"/>
        </w:rPr>
        <w:t>ked into the way the FBI uses these national security letters and found all sorts of problems with them, and</w:t>
      </w:r>
      <w:r>
        <w:t xml:space="preserve"> in fact </w:t>
      </w:r>
      <w:r w:rsidRPr="00176BBF">
        <w:rPr>
          <w:rStyle w:val="StyleUnderline"/>
        </w:rPr>
        <w:t>referred to them as kind of like an ATM machine for FBI agents</w:t>
      </w:r>
      <w:r>
        <w:t xml:space="preserve">. </w:t>
      </w:r>
      <w:r w:rsidRPr="00176BBF">
        <w:rPr>
          <w:rStyle w:val="StyleUnderline"/>
        </w:rPr>
        <w:t>They were</w:t>
      </w:r>
      <w:r>
        <w:t xml:space="preserve"> pretty much </w:t>
      </w:r>
      <w:r w:rsidRPr="00176BBF">
        <w:rPr>
          <w:rStyle w:val="StyleUnderline"/>
        </w:rPr>
        <w:t>going through no process whatsoever, and just demanding information from phone companies</w:t>
      </w:r>
      <w:r>
        <w:t xml:space="preserve"> about people that they were curious about, whether they were suspected of a crime or not.</w:t>
      </w:r>
      <w:r w:rsidRPr="00176BBF">
        <w:rPr>
          <w:sz w:val="12"/>
        </w:rPr>
        <w:t xml:space="preserve">¶ </w:t>
      </w:r>
      <w:r>
        <w:t xml:space="preserve">DESVARIEUX: Number three, </w:t>
      </w:r>
      <w:r w:rsidRPr="00176BBF">
        <w:rPr>
          <w:rStyle w:val="StyleUnderline"/>
        </w:rPr>
        <w:t>congressional oversight of the FBI is still weak.</w:t>
      </w:r>
      <w:r w:rsidRPr="00176BBF">
        <w:rPr>
          <w:rStyle w:val="StyleUnderline"/>
          <w:sz w:val="12"/>
        </w:rPr>
        <w:t xml:space="preserve">¶ </w:t>
      </w:r>
      <w:r>
        <w:t xml:space="preserve">UDRY: But </w:t>
      </w:r>
      <w:r w:rsidRPr="00176BBF">
        <w:rPr>
          <w:rStyle w:val="StyleUnderline"/>
        </w:rPr>
        <w:t>the FBI has very loose guidelines about who they can investigate and what they can do to investigate them.</w:t>
      </w:r>
      <w:r>
        <w:t xml:space="preserve"> So </w:t>
      </w:r>
      <w:r w:rsidRPr="00176BBF">
        <w:t>my particular concern with the FBI that's</w:t>
      </w:r>
      <w:r>
        <w:t xml:space="preserve"> absolutely not addressed by USA Freedom is the FBI's use of </w:t>
      </w:r>
      <w:r w:rsidRPr="00176BBF">
        <w:rPr>
          <w:rStyle w:val="StyleUnderline"/>
        </w:rPr>
        <w:t>informants</w:t>
      </w:r>
      <w:r>
        <w:t xml:space="preserve">. And we know that </w:t>
      </w:r>
      <w:r w:rsidRPr="00176BBF">
        <w:rPr>
          <w:rStyle w:val="StyleUnderline"/>
        </w:rPr>
        <w:t>they're infiltrating peace groups and environmental groups and animal rights groups on the basis of national security</w:t>
      </w:r>
      <w:r>
        <w:t>. It was just revealed through a FOIA request that the FBI have been spying on people who are opposed to the [inaud.] pipeline, and they were doing that on the basis that, well, oil is important to the economy and to national security, so therefore these protesters are threats to national security. And the FBI was spying on them.</w:t>
      </w:r>
      <w:r w:rsidRPr="00176BBF">
        <w:rPr>
          <w:sz w:val="12"/>
        </w:rPr>
        <w:t xml:space="preserve">¶ </w:t>
      </w:r>
      <w:r>
        <w:t xml:space="preserve">And </w:t>
      </w:r>
      <w:r w:rsidRPr="00176BBF">
        <w:rPr>
          <w:rStyle w:val="StyleUnderline"/>
        </w:rPr>
        <w:t xml:space="preserve">there's absolutely </w:t>
      </w:r>
      <w:r w:rsidRPr="00176BBF">
        <w:rPr>
          <w:rStyle w:val="StyleUnderline"/>
        </w:rPr>
        <w:lastRenderedPageBreak/>
        <w:t>nothing in USA Freedom that prevents the FBI from doing that</w:t>
      </w:r>
      <w:r>
        <w:t>. And we know they're doing it, and Congress doesn't seem to care. And that's where we come in, and we really need to be holding Congress's feet to the fire to reform the FBI.</w:t>
      </w:r>
      <w:r w:rsidRPr="00176BBF">
        <w:rPr>
          <w:sz w:val="12"/>
        </w:rPr>
        <w:t xml:space="preserve">¶ </w:t>
      </w:r>
      <w:r>
        <w:t>DESVARIEUX: For The Real News Network, Jessica Desvarieux, Washington.</w:t>
      </w:r>
    </w:p>
    <w:p w:rsidR="007D5D7D" w:rsidRPr="00A10745" w:rsidRDefault="007D5D7D" w:rsidP="007D5D7D">
      <w:pPr>
        <w:pStyle w:val="Heading3"/>
      </w:pPr>
      <w:r>
        <w:lastRenderedPageBreak/>
        <w:t>Other Acts Still Cause Surveillance</w:t>
      </w:r>
    </w:p>
    <w:p w:rsidR="007D5D7D" w:rsidRDefault="007D5D7D" w:rsidP="007D5D7D">
      <w:pPr>
        <w:pStyle w:val="Heading4"/>
      </w:pPr>
      <w:r>
        <w:t>Freedom Act didn’t curtail surveillance- other programs prove it’s still strong as ever</w:t>
      </w:r>
    </w:p>
    <w:p w:rsidR="007D5D7D" w:rsidRDefault="007D5D7D" w:rsidP="007D5D7D">
      <w:r w:rsidRPr="00E01E5E">
        <w:rPr>
          <w:rStyle w:val="Style13ptBold"/>
        </w:rPr>
        <w:t>Vijayan 6-3</w:t>
      </w:r>
      <w:r>
        <w:t>-15, Correspondent</w:t>
      </w:r>
    </w:p>
    <w:p w:rsidR="007D5D7D" w:rsidRPr="00E01E5E" w:rsidRDefault="007D5D7D" w:rsidP="007D5D7D">
      <w:r>
        <w:t>Jaikumar, CSMonitor, http://www.csmonitor.com/World/Passcode/2015/0603/For-privacy-advocates-USA-Freedom-doesn-t-end-push-for-surveillance-reform</w:t>
      </w:r>
    </w:p>
    <w:p w:rsidR="007D5D7D" w:rsidRPr="00E01E5E" w:rsidRDefault="007D5D7D" w:rsidP="007D5D7D">
      <w:pPr>
        <w:rPr>
          <w:rStyle w:val="StyleUnderline"/>
        </w:rPr>
      </w:pPr>
      <w:r w:rsidRPr="00E01E5E">
        <w:t xml:space="preserve">But most reform groups also noted that </w:t>
      </w:r>
      <w:r w:rsidRPr="00E01E5E">
        <w:rPr>
          <w:rStyle w:val="StyleUnderline"/>
        </w:rPr>
        <w:t>the Freedom Act leaves unchanged</w:t>
      </w:r>
      <w:r w:rsidRPr="00E01E5E">
        <w:t xml:space="preserve"> many other controversial</w:t>
      </w:r>
      <w:r w:rsidRPr="00E01E5E">
        <w:rPr>
          <w:rStyle w:val="StyleUnderline"/>
        </w:rPr>
        <w:t xml:space="preserve"> surveillance practices</w:t>
      </w:r>
      <w:r w:rsidRPr="00E01E5E">
        <w:t>. For instance</w:t>
      </w:r>
      <w:r w:rsidRPr="00E01E5E">
        <w:rPr>
          <w:rStyle w:val="StyleUnderline"/>
        </w:rPr>
        <w:t>, the Freedom Act does not change a FISA provision</w:t>
      </w:r>
      <w:r w:rsidRPr="00E01E5E">
        <w:t xml:space="preserve"> referred to as </w:t>
      </w:r>
      <w:r w:rsidRPr="00E01E5E">
        <w:rPr>
          <w:rStyle w:val="StyleUnderline"/>
        </w:rPr>
        <w:t>Section 702</w:t>
      </w:r>
      <w:r w:rsidRPr="00E01E5E">
        <w:t xml:space="preserve">, </w:t>
      </w:r>
      <w:r w:rsidRPr="00E01E5E">
        <w:rPr>
          <w:rStyle w:val="StyleUnderline"/>
        </w:rPr>
        <w:t>which the government has used</w:t>
      </w:r>
      <w:r w:rsidRPr="00E01E5E">
        <w:t xml:space="preserve"> as its authority </w:t>
      </w:r>
      <w:r w:rsidRPr="00E01E5E">
        <w:rPr>
          <w:rStyle w:val="StyleUnderline"/>
        </w:rPr>
        <w:t>to conduct extensive surveillance on online communications</w:t>
      </w:r>
      <w:r w:rsidRPr="00E01E5E">
        <w:t xml:space="preserve">. The government has cited Section 702 as its authority </w:t>
      </w:r>
      <w:r w:rsidRPr="00E01E5E">
        <w:rPr>
          <w:rStyle w:val="StyleUnderline"/>
        </w:rPr>
        <w:t xml:space="preserve">for programs like PRISM for collecting huge quantities of data </w:t>
      </w:r>
      <w:r w:rsidRPr="00E01E5E">
        <w:t>directly from servers and networks belonging to several Internet giants including Google, Microsoft, Yahoo, and Facebook.</w:t>
      </w:r>
      <w:r w:rsidRPr="00E01E5E">
        <w:rPr>
          <w:sz w:val="12"/>
        </w:rPr>
        <w:t xml:space="preserve">¶ </w:t>
      </w:r>
      <w:r>
        <w:t xml:space="preserve">The amount of </w:t>
      </w:r>
      <w:r w:rsidRPr="00E01E5E">
        <w:rPr>
          <w:rStyle w:val="StyleUnderline"/>
        </w:rPr>
        <w:t>records collected under Section 702</w:t>
      </w:r>
      <w:r>
        <w:t xml:space="preserve"> likely </w:t>
      </w:r>
      <w:r w:rsidRPr="00E01E5E">
        <w:rPr>
          <w:rStyle w:val="StyleUnderline"/>
        </w:rPr>
        <w:t xml:space="preserve">dwarfs the amount of records collected under the NSA's bulk phone records collection program </w:t>
      </w:r>
      <w:r w:rsidRPr="00E01E5E">
        <w:t>Mr. Geiger said.</w:t>
      </w:r>
      <w:r w:rsidRPr="00E01E5E">
        <w:rPr>
          <w:sz w:val="12"/>
        </w:rPr>
        <w:t xml:space="preserve">¶ </w:t>
      </w:r>
      <w:r>
        <w:t xml:space="preserve">Though Section 702 is meant to enable surveillance of terror suspects based outside the US, Mr. Geiger and others say that in practice </w:t>
      </w:r>
      <w:r w:rsidRPr="00E01E5E">
        <w:rPr>
          <w:rStyle w:val="StyleUnderline"/>
        </w:rPr>
        <w:t>it enables warrantless backdoor collection of Internet communications belonging to many Americans</w:t>
      </w:r>
      <w:r>
        <w:t xml:space="preserve">. Sen. Ron Wyden (D) of Oregon is one of several lawmakers who have said </w:t>
      </w:r>
      <w:r w:rsidRPr="00E01E5E">
        <w:rPr>
          <w:rStyle w:val="StyleUnderline"/>
        </w:rPr>
        <w:t>they want additional reforms passed to rein in the "dragnet surveillance" enabled by Sec. 702.</w:t>
      </w:r>
      <w:r>
        <w:t xml:space="preserve"> The provision is scheduled to sunset in 2017 and the effort has already begun to either kill it or reform it before renewal.</w:t>
      </w:r>
      <w:r w:rsidRPr="00E01E5E">
        <w:rPr>
          <w:sz w:val="12"/>
        </w:rPr>
        <w:t xml:space="preserve">¶ </w:t>
      </w:r>
      <w:r w:rsidRPr="00E01E5E">
        <w:rPr>
          <w:rStyle w:val="StyleUnderline"/>
        </w:rPr>
        <w:t>Also unchanged by the Freedom Act are authorities granted to government under Executive Order 12333 and statutes like the Electronic Communications Privacy Act (ECPA) of 1986.</w:t>
      </w:r>
      <w:r w:rsidRPr="00E01E5E">
        <w:rPr>
          <w:rStyle w:val="StyleUnderline"/>
          <w:sz w:val="12"/>
        </w:rPr>
        <w:t>¶</w:t>
      </w:r>
      <w:r w:rsidRPr="00E01E5E">
        <w:rPr>
          <w:sz w:val="12"/>
        </w:rPr>
        <w:t xml:space="preserve"> </w:t>
      </w:r>
      <w:r w:rsidRPr="00E01E5E">
        <w:rPr>
          <w:rStyle w:val="StyleUnderline"/>
        </w:rPr>
        <w:t>EO 12333</w:t>
      </w:r>
      <w:r>
        <w:t xml:space="preserve"> is a President Reagan era artifact that among other things </w:t>
      </w:r>
      <w:r w:rsidRPr="00E01E5E">
        <w:rPr>
          <w:rStyle w:val="StyleUnderline"/>
        </w:rPr>
        <w:t>assigns specific roles, responsibilities and rules for spying for more than a dozen intelligence agencies including the CIA, the NSA, and the FBI.</w:t>
      </w:r>
      <w:r w:rsidRPr="00E01E5E">
        <w:rPr>
          <w:rStyle w:val="StyleUnderline"/>
          <w:sz w:val="12"/>
        </w:rPr>
        <w:t>¶</w:t>
      </w:r>
      <w:r w:rsidRPr="00E01E5E">
        <w:rPr>
          <w:sz w:val="12"/>
        </w:rPr>
        <w:t xml:space="preserve"> </w:t>
      </w:r>
      <w:r>
        <w:t xml:space="preserve">Groups such as the Electronic Privacy Information Center have cautioned that </w:t>
      </w:r>
      <w:r w:rsidRPr="00E01E5E">
        <w:rPr>
          <w:rStyle w:val="StyleUnderline"/>
        </w:rPr>
        <w:t>the executive order often serves as an “alternate basis of authority for surveillance activities, above and beyond Section 215 and 702</w:t>
      </w:r>
      <w:r>
        <w:t xml:space="preserve">.” </w:t>
      </w:r>
      <w:r w:rsidRPr="00E01E5E">
        <w:rPr>
          <w:rStyle w:val="StyleUnderline"/>
        </w:rPr>
        <w:t>Activities such as the NSA's efforts to break online encryption and security technologies were likely conducted under the authority granted to the agency under the executive order.</w:t>
      </w:r>
      <w:r w:rsidRPr="00E01E5E">
        <w:rPr>
          <w:rStyle w:val="StyleUnderline"/>
          <w:sz w:val="12"/>
        </w:rPr>
        <w:t>¶</w:t>
      </w:r>
      <w:r w:rsidRPr="00E01E5E">
        <w:rPr>
          <w:sz w:val="12"/>
        </w:rPr>
        <w:t xml:space="preserve"> </w:t>
      </w:r>
      <w:r>
        <w:t xml:space="preserve">The Privacy and Civil Liberties Oversight Board, an independent advisory board within the executive branch, has said it wants to examine surveillance activities conducted under EO 12333 with an eye to reforming them. In May, </w:t>
      </w:r>
      <w:r w:rsidRPr="00E01E5E">
        <w:rPr>
          <w:rStyle w:val="StyleUnderline"/>
        </w:rPr>
        <w:t>after House of Representatives</w:t>
      </w:r>
      <w:r>
        <w:t xml:space="preserve"> overwhelmingly </w:t>
      </w:r>
      <w:r w:rsidRPr="00E01E5E">
        <w:rPr>
          <w:rStyle w:val="StyleUnderline"/>
        </w:rPr>
        <w:t>passed the Freedom Act, the PCLOB held a public meeting to discuss the constitutional and oversight implications of counterterrorism activities</w:t>
      </w:r>
      <w:r>
        <w:t xml:space="preserve"> conducted under the EO.</w:t>
      </w:r>
      <w:r w:rsidRPr="00E01E5E">
        <w:rPr>
          <w:sz w:val="12"/>
        </w:rPr>
        <w:t xml:space="preserve">¶ </w:t>
      </w:r>
      <w:r>
        <w:t xml:space="preserve">The ECPA, which sets standards for government monitoring of cellphone conversations, is another target for major overhaul. As with many of the other statutes, </w:t>
      </w:r>
      <w:r w:rsidRPr="00E01E5E">
        <w:rPr>
          <w:rStyle w:val="StyleUnderline"/>
        </w:rPr>
        <w:t>the government has claimed</w:t>
      </w:r>
      <w:r>
        <w:t xml:space="preserve"> that </w:t>
      </w:r>
      <w:r w:rsidRPr="00E01E5E">
        <w:rPr>
          <w:rStyle w:val="StyleUnderline"/>
        </w:rPr>
        <w:t>the communications privacy act gives it the authority to conduct warrantless tracking of cellphone users and for accessing e-mail and other stored content in the cloud.</w:t>
      </w:r>
      <w:r w:rsidRPr="00E01E5E">
        <w:rPr>
          <w:rStyle w:val="StyleUnderline"/>
          <w:sz w:val="12"/>
        </w:rPr>
        <w:t>¶</w:t>
      </w:r>
      <w:r w:rsidRPr="00E01E5E">
        <w:rPr>
          <w:sz w:val="12"/>
        </w:rPr>
        <w:t xml:space="preserve"> </w:t>
      </w:r>
      <w:r>
        <w:t>Earlier this year, Senators Orrin Hatch (R) of Utah, Chris Coons (D) of Delaware, and Dean Heller (R) of Nevada introduced a bill titled the Law Enforcement Access to Data Stored Abroad (LEADS) Act that seeks to reform ECPA. Among other things, the law would require law enforcement to obtain a court-issued warrant in order to obtain the content of stored communications from an Internet service provider and limit the extra territorial reach of US-issued search warrants.</w:t>
      </w:r>
      <w:r w:rsidRPr="00E01E5E">
        <w:rPr>
          <w:sz w:val="12"/>
        </w:rPr>
        <w:t xml:space="preserve">¶ </w:t>
      </w:r>
      <w:r w:rsidRPr="00E01E5E">
        <w:rPr>
          <w:rStyle w:val="StyleUnderline"/>
        </w:rPr>
        <w:t>While the Freedom Act has put an end to one instrument for mass surveillance, similar reforms are needed to the various other statues being used by US law enforcement and spy agencies, Geiger said. “Framing this issue in the context of just one phone records collection program makes it appear smaller than it is."</w:t>
      </w:r>
    </w:p>
    <w:p w:rsidR="007D5D7D" w:rsidRDefault="007D5D7D" w:rsidP="007D5D7D">
      <w:pPr>
        <w:pStyle w:val="Heading4"/>
      </w:pPr>
      <w:r>
        <w:lastRenderedPageBreak/>
        <w:t>The Freedom Act covers up other surveillance techniques</w:t>
      </w:r>
    </w:p>
    <w:p w:rsidR="007D5D7D" w:rsidRDefault="007D5D7D" w:rsidP="007D5D7D">
      <w:r w:rsidRPr="00A10745">
        <w:rPr>
          <w:rStyle w:val="Style13ptBold"/>
        </w:rPr>
        <w:t>RT 6-1</w:t>
      </w:r>
      <w:r>
        <w:t>-15</w:t>
      </w:r>
    </w:p>
    <w:p w:rsidR="007D5D7D" w:rsidRPr="00A10745" w:rsidRDefault="007D5D7D" w:rsidP="007D5D7D">
      <w:r>
        <w:t>“USA Freedom Act vs expired Patriot Act provisions: How do the spy laws differ?”, http://rt.com/usa/264005-freedom-patriot-act-surveillance/</w:t>
      </w:r>
    </w:p>
    <w:p w:rsidR="007D5D7D" w:rsidRPr="00A10745" w:rsidRDefault="007D5D7D" w:rsidP="007D5D7D">
      <w:r>
        <w:t xml:space="preserve">Many in opposition to the Patriot Act say </w:t>
      </w:r>
      <w:r w:rsidRPr="00A10745">
        <w:rPr>
          <w:rStyle w:val="StyleUnderline"/>
        </w:rPr>
        <w:t>the USA Freedom Act is not a meaningful check on government spying capabilities.</w:t>
      </w:r>
      <w:r>
        <w:t xml:space="preserve"> </w:t>
      </w:r>
      <w:r w:rsidRPr="00A10745">
        <w:rPr>
          <w:rStyle w:val="StyleUnderline"/>
        </w:rPr>
        <w:t>A leading critic of government surveillance</w:t>
      </w:r>
      <w:r>
        <w:t xml:space="preserve"> in the US House, Rep.Justin Amash (R-Mich.) </w:t>
      </w:r>
      <w:r w:rsidRPr="00A10745">
        <w:rPr>
          <w:rStyle w:val="StyleUnderline"/>
        </w:rPr>
        <w:t>described the Freedom Act as a “step in the wrong direction by specifically authorizing such collection in violation of the Fourth Amendment.”</w:t>
      </w:r>
      <w:r w:rsidRPr="00A10745">
        <w:rPr>
          <w:rStyle w:val="StyleUnderline"/>
          <w:sz w:val="12"/>
        </w:rPr>
        <w:t>¶</w:t>
      </w:r>
      <w:r w:rsidRPr="00A10745">
        <w:rPr>
          <w:sz w:val="12"/>
        </w:rPr>
        <w:t xml:space="preserve"> </w:t>
      </w:r>
      <w:r>
        <w:t xml:space="preserve">Others have pointed out that </w:t>
      </w:r>
      <w:r w:rsidRPr="00A10745">
        <w:rPr>
          <w:rStyle w:val="StyleUnderline"/>
        </w:rPr>
        <w:t>the USA Freedom Act will not address other surveillance powers</w:t>
      </w:r>
      <w:r>
        <w:t xml:space="preserve"> the government can employ. Should the Senate approve the reform bill, “</w:t>
      </w:r>
      <w:r w:rsidRPr="00A10745">
        <w:rPr>
          <w:rStyle w:val="StyleUnderline"/>
        </w:rPr>
        <w:t>it’ll be suspicionless spying as usual until the next big surveillance provision, section 702 of the FISA Amendments Act sunsets at the end of 2017,</w:t>
      </w:r>
      <w:r>
        <w:t>" said Jennifer Granick, director of Civil Liberties at the Stanford Center for Internet and Society.</w:t>
      </w:r>
      <w:r w:rsidRPr="00A10745">
        <w:rPr>
          <w:sz w:val="12"/>
        </w:rPr>
        <w:t xml:space="preserve">¶ </w:t>
      </w:r>
      <w:r>
        <w:t xml:space="preserve">Edward Snowden revealed </w:t>
      </w:r>
      <w:r w:rsidRPr="00A10745">
        <w:rPr>
          <w:rStyle w:val="StyleUnderline"/>
        </w:rPr>
        <w:t>the government uses Section 702 of the FISA Amendments Act to authorize digital surveillance on foreign persons</w:t>
      </w:r>
      <w:r>
        <w:t>, which, tech experts say has involved exploiting security weaknesses on behalf of the government and, as a result</w:t>
      </w:r>
      <w:r w:rsidRPr="00A10745">
        <w:rPr>
          <w:rStyle w:val="StyleUnderline"/>
        </w:rPr>
        <w:t>, secretly undermining the protocols meant to protect online activity.</w:t>
      </w:r>
      <w:r w:rsidRPr="00A10745">
        <w:rPr>
          <w:rStyle w:val="StyleUnderline"/>
          <w:sz w:val="12"/>
        </w:rPr>
        <w:t>¶</w:t>
      </w:r>
      <w:r w:rsidRPr="00A10745">
        <w:rPr>
          <w:sz w:val="12"/>
        </w:rPr>
        <w:t xml:space="preserve"> </w:t>
      </w:r>
      <w:r>
        <w:t>“</w:t>
      </w:r>
      <w:r w:rsidRPr="00A10745">
        <w:rPr>
          <w:rStyle w:val="StyleUnderline"/>
        </w:rPr>
        <w:t>Section 702 of the FISA Amendments Act conceals some of the worst mass surveillance operations,</w:t>
      </w:r>
      <w:r>
        <w:t xml:space="preserve">” he said recently. “In basic terms, </w:t>
      </w:r>
      <w:r w:rsidRPr="00A10745">
        <w:rPr>
          <w:rStyle w:val="StyleUnderline"/>
        </w:rPr>
        <w:t>the government here prefers to ignore that the 4th Amendment prohibits</w:t>
      </w:r>
      <w:r>
        <w:t xml:space="preserve"> </w:t>
      </w:r>
      <w:r w:rsidRPr="00A10745">
        <w:rPr>
          <w:rStyle w:val="StyleUnderline"/>
        </w:rPr>
        <w:t>not just the unwarranted search of private records, but also</w:t>
      </w:r>
      <w:r>
        <w:t xml:space="preserve"> </w:t>
      </w:r>
      <w:r w:rsidRPr="00A10745">
        <w:rPr>
          <w:rStyle w:val="StyleUnderline"/>
        </w:rPr>
        <w:t>the initial seizure of them as well</w:t>
      </w:r>
      <w:r>
        <w:t>. I suspect that's likely to haunt not only them, but all of us as well.”</w:t>
      </w:r>
      <w:r w:rsidRPr="00A10745">
        <w:rPr>
          <w:sz w:val="12"/>
        </w:rPr>
        <w:t xml:space="preserve">¶ </w:t>
      </w:r>
      <w:r>
        <w:t>Read more</w:t>
      </w:r>
      <w:r w:rsidRPr="00A10745">
        <w:rPr>
          <w:sz w:val="12"/>
        </w:rPr>
        <w:t xml:space="preserve">¶ </w:t>
      </w:r>
      <w:r>
        <w:t>Obama can end NSA bulk surveillance by himself – Rand Paul</w:t>
      </w:r>
      <w:r w:rsidRPr="00A10745">
        <w:rPr>
          <w:sz w:val="12"/>
        </w:rPr>
        <w:t xml:space="preserve">¶ </w:t>
      </w:r>
      <w:r>
        <w:t xml:space="preserve">Snowden also pointed to </w:t>
      </w:r>
      <w:r w:rsidRPr="00A10745">
        <w:rPr>
          <w:rStyle w:val="StyleUnderline"/>
        </w:rPr>
        <w:t>Executive Order 12333</w:t>
      </w:r>
      <w:r>
        <w:t xml:space="preserve">, signed by President Ronald Reagan in 1981, which </w:t>
      </w:r>
      <w:r w:rsidRPr="00A10745">
        <w:rPr>
          <w:rStyle w:val="StyleUnderline"/>
        </w:rPr>
        <w:t>requires government agencies to comply with data requests made by the CIA</w:t>
      </w:r>
      <w:r>
        <w:t xml:space="preserve">. He said </w:t>
      </w:r>
      <w:r w:rsidRPr="00A10745">
        <w:rPr>
          <w:rStyle w:val="StyleUnderline"/>
        </w:rPr>
        <w:t>the order</w:t>
      </w:r>
      <w:r>
        <w:t xml:space="preserve">, which has been used to justify the collection of unencrypted material, </w:t>
      </w:r>
      <w:r w:rsidRPr="00A10745">
        <w:rPr>
          <w:rStyle w:val="StyleUnderline"/>
        </w:rPr>
        <w:t>is a “skeleton in the closet</w:t>
      </w:r>
      <w:r>
        <w:t>,” but that changing it will be difficult “because the White House argues these operations are simply above the law and cannot be regulated by congress or the courts.”</w:t>
      </w:r>
      <w:r w:rsidRPr="00A10745">
        <w:rPr>
          <w:sz w:val="12"/>
        </w:rPr>
        <w:t xml:space="preserve">¶ </w:t>
      </w:r>
      <w:r w:rsidRPr="00A10745">
        <w:rPr>
          <w:rStyle w:val="StyleUnderline"/>
        </w:rPr>
        <w:t>Several civil liberties advocates are strictly opposing the USA Freedom Act because it does not go far enough in curbing unchecked surveillance</w:t>
      </w:r>
      <w:r>
        <w:t>.</w:t>
      </w:r>
      <w:r w:rsidRPr="00A10745">
        <w:rPr>
          <w:sz w:val="12"/>
        </w:rPr>
        <w:t xml:space="preserve">¶ </w:t>
      </w:r>
      <w:r>
        <w:t>"The sacrifices made by the USA FREEDOM Act of 2015 are unacceptable," wrote several groups and intelligence community whistleblowers in a letter urging a vote against the reform bill.</w:t>
      </w:r>
      <w:r w:rsidRPr="00A10745">
        <w:rPr>
          <w:sz w:val="12"/>
        </w:rPr>
        <w:t xml:space="preserve">¶ </w:t>
      </w:r>
      <w:r>
        <w:t>"</w:t>
      </w:r>
      <w:r w:rsidRPr="00A10745">
        <w:rPr>
          <w:rStyle w:val="StyleUnderline"/>
        </w:rPr>
        <w:t>The modest changes within this bill</w:t>
      </w:r>
      <w:r>
        <w:t xml:space="preserve">, in turn, </w:t>
      </w:r>
      <w:r w:rsidRPr="00A10745">
        <w:rPr>
          <w:rStyle w:val="StyleUnderline"/>
        </w:rPr>
        <w:t>fail to reform mass surveillance, of Americans and others, conducted under Section 702 of the FISA Amendments Act of 2008 and Executive Order 12333</w:t>
      </w:r>
      <w:r>
        <w:t xml:space="preserve">. Given intelligence agencies’ eagerness to subvert any attempts by Congress to rein in massive surveillance programs by changing the legal authorities under which they operate, </w:t>
      </w:r>
      <w:r w:rsidRPr="00A10745">
        <w:rPr>
          <w:rStyle w:val="StyleUnderline"/>
        </w:rPr>
        <w:t>the modest, proposed changes are no reform at all."</w:t>
      </w:r>
    </w:p>
    <w:p w:rsidR="007D5D7D" w:rsidRDefault="007D5D7D" w:rsidP="007D5D7D">
      <w:pPr>
        <w:pStyle w:val="Heading3"/>
      </w:pPr>
      <w:r>
        <w:lastRenderedPageBreak/>
        <w:t>Reviving Other Tech</w:t>
      </w:r>
    </w:p>
    <w:p w:rsidR="007D5D7D" w:rsidRDefault="007D5D7D" w:rsidP="007D5D7D">
      <w:pPr>
        <w:pStyle w:val="Heading4"/>
      </w:pPr>
      <w:r>
        <w:t>180 day extension period is an independent uniqueness booster- gives the NSA more power than before</w:t>
      </w:r>
    </w:p>
    <w:p w:rsidR="007D5D7D" w:rsidRDefault="007D5D7D" w:rsidP="007D5D7D">
      <w:r w:rsidRPr="00B61200">
        <w:rPr>
          <w:rStyle w:val="Style13ptBold"/>
        </w:rPr>
        <w:t>RT 6-30</w:t>
      </w:r>
      <w:r>
        <w:t>-15</w:t>
      </w:r>
    </w:p>
    <w:p w:rsidR="007D5D7D" w:rsidRPr="00B61200" w:rsidRDefault="007D5D7D" w:rsidP="007D5D7D">
      <w:r>
        <w:t>“License to snoop: Court revives NSA spy program through December”, http://rt.com/usa/270820-nsa-fisa-extended-spying/</w:t>
      </w:r>
    </w:p>
    <w:p w:rsidR="007D5D7D" w:rsidRPr="00A10745" w:rsidRDefault="007D5D7D" w:rsidP="007D5D7D">
      <w:r w:rsidRPr="006536E8">
        <w:rPr>
          <w:rStyle w:val="StyleUnderline"/>
        </w:rPr>
        <w:t>The NSA can reboot its bulk collection program, which expired on June 1, for a period of five more months</w:t>
      </w:r>
      <w:r>
        <w:t>. This was the decision of a federal spy court put in charge of reviewing the agency’s future petitions for records under the USA Freedom Act.</w:t>
      </w:r>
      <w:r w:rsidRPr="001A6C74">
        <w:rPr>
          <w:sz w:val="12"/>
        </w:rPr>
        <w:t xml:space="preserve">¶ </w:t>
      </w:r>
      <w:r>
        <w:t>Judge Michael Mosman of the Foreign Intelligence Surveillance Court (FISC) opened his 26-page decision with a French phrase meaning “</w:t>
      </w:r>
      <w:r w:rsidRPr="006536E8">
        <w:rPr>
          <w:rStyle w:val="StyleUnderline"/>
        </w:rPr>
        <w:t>the more things change, the more they stay the same,”</w:t>
      </w:r>
      <w:r>
        <w:t xml:space="preserve"> before granting the government’s request, filed mere minutes after the USA Freedom Act was signed into law on June 2.</w:t>
      </w:r>
      <w:r w:rsidRPr="001A6C74">
        <w:rPr>
          <w:sz w:val="12"/>
        </w:rPr>
        <w:t xml:space="preserve">¶ </w:t>
      </w:r>
      <w:r w:rsidRPr="006536E8">
        <w:rPr>
          <w:rStyle w:val="StyleUnderline"/>
        </w:rPr>
        <w:t xml:space="preserve">Drafted before another federal judge ruled that the Patriot Act’s Section 215 did not, </w:t>
      </w:r>
      <w:r>
        <w:t xml:space="preserve">in fact, </w:t>
      </w:r>
      <w:r w:rsidRPr="006536E8">
        <w:rPr>
          <w:rStyle w:val="StyleUnderline"/>
        </w:rPr>
        <w:t>authorize bulk collections, the Freedom Act envisioned a six-month window for the NSA to wind down the program</w:t>
      </w:r>
      <w:r>
        <w:t>. A bipartisan group of lawmakers held up the law’s adoption until Section 215 had expired, however, hoping to force the program to shut down.</w:t>
      </w:r>
      <w:r w:rsidRPr="001A6C74">
        <w:rPr>
          <w:sz w:val="12"/>
        </w:rPr>
        <w:t xml:space="preserve">¶ </w:t>
      </w:r>
      <w:r>
        <w:t>“</w:t>
      </w:r>
      <w:r w:rsidRPr="006536E8">
        <w:rPr>
          <w:rStyle w:val="StyleUnderline"/>
        </w:rPr>
        <w:t>This application presents the question whether the recently-enacted USA Freedom Act ... ended the bulk collection of telephone metadata</w:t>
      </w:r>
      <w:r>
        <w:t xml:space="preserve">,” says the order, obtained by National Journal on Tuesday. “The short answer is yes. But in doing so, </w:t>
      </w:r>
      <w:r w:rsidRPr="006536E8">
        <w:rPr>
          <w:rStyle w:val="StyleUnderline"/>
        </w:rPr>
        <w:t>Congress deliberately carved out a 180-day period following the date of enactment in which such collection was specifically authorized. For this reason, the Court approves the application in this case.”</w:t>
      </w:r>
      <w:r w:rsidRPr="001A6C74">
        <w:rPr>
          <w:rStyle w:val="StyleUnderline"/>
          <w:sz w:val="12"/>
        </w:rPr>
        <w:t>¶</w:t>
      </w:r>
      <w:r w:rsidRPr="001A6C74">
        <w:rPr>
          <w:sz w:val="12"/>
        </w:rPr>
        <w:t xml:space="preserve"> </w:t>
      </w:r>
      <w:r>
        <w:t>Read more</w:t>
      </w:r>
      <w:r w:rsidRPr="001A6C74">
        <w:rPr>
          <w:sz w:val="12"/>
        </w:rPr>
        <w:t xml:space="preserve">¶ </w:t>
      </w:r>
      <w:r>
        <w:t>Let us spy for 6 months more: NSA asks court for extension of expired surveillance program</w:t>
      </w:r>
      <w:r w:rsidRPr="001A6C74">
        <w:rPr>
          <w:sz w:val="12"/>
        </w:rPr>
        <w:t xml:space="preserve">¶ </w:t>
      </w:r>
      <w:r>
        <w:t xml:space="preserve">Opponents of Section 215 criticized the government’s request as disingenuous, since the assumption behind the Freedom Act’s six-month window to shut down the program was based on it actually running. Once it had been shut down, the need no longer existed. Senator Ron </w:t>
      </w:r>
      <w:r w:rsidRPr="006536E8">
        <w:rPr>
          <w:rStyle w:val="StyleUnderline"/>
        </w:rPr>
        <w:t>Wyden</w:t>
      </w:r>
      <w:r>
        <w:t xml:space="preserve"> (D-Oregon</w:t>
      </w:r>
      <w:r w:rsidRPr="006536E8">
        <w:rPr>
          <w:rStyle w:val="StyleUnderline"/>
        </w:rPr>
        <w:t>) called it “disappointing”</w:t>
      </w:r>
      <w:r>
        <w:t xml:space="preserve"> that </w:t>
      </w:r>
      <w:r w:rsidRPr="006536E8">
        <w:rPr>
          <w:rStyle w:val="StyleUnderline"/>
        </w:rPr>
        <w:t>the administration would seek to “resurrect this unnecessary and invasive program after it has already been shut down.”</w:t>
      </w:r>
      <w:r w:rsidRPr="001A6C74">
        <w:rPr>
          <w:rStyle w:val="StyleUnderline"/>
          <w:sz w:val="12"/>
        </w:rPr>
        <w:t>¶</w:t>
      </w:r>
      <w:r w:rsidRPr="001A6C74">
        <w:rPr>
          <w:sz w:val="12"/>
        </w:rPr>
        <w:t xml:space="preserve"> </w:t>
      </w:r>
      <w:r>
        <w:t xml:space="preserve">Judge Mosman, however, sided with government lawyers, who claimed </w:t>
      </w:r>
      <w:r w:rsidRPr="001A6C74">
        <w:rPr>
          <w:rStyle w:val="StyleUnderline"/>
        </w:rPr>
        <w:t xml:space="preserve">the 180-day period intended to ease the program’s shut down, in fact authorized them to restart it. </w:t>
      </w:r>
      <w:r>
        <w:t>He also accepted the government’s argument that the Second Circuit Court’s ruling that bulk collections were illegal did not apply to the FISC.</w:t>
      </w:r>
      <w:r w:rsidRPr="001A6C74">
        <w:rPr>
          <w:sz w:val="12"/>
        </w:rPr>
        <w:t xml:space="preserve">¶ </w:t>
      </w:r>
      <w:r>
        <w:t>“Second Circuit rulings are not binding on the FISC, and this Court respectfully disagrees with that Court’s analysis, especially in view of the intervening enactment of the USA Freedom Act,” he wrote in the order. “To a considerable extent, the Second Circuit’s analysis rests on mischaracterizations of how this program works and on understandings that, if they had once been correct, have been superseded by the USA Freedom Act.”</w:t>
      </w:r>
      <w:r w:rsidRPr="001A6C74">
        <w:rPr>
          <w:sz w:val="12"/>
        </w:rPr>
        <w:t xml:space="preserve">¶ </w:t>
      </w:r>
      <w:r>
        <w:t>Seeking to block the government’s motion, former Virginia Attorney General Ken Cuccinelli and the conservative group FreedomWorks filed their own brief against restarting bulk collections, citing the Fourth Amendment’s prohibition of unreasonable searches and seizure. Judge Mosman rejected that challenge. He did, however, appoint Cuccinelli an “amicus” in future NSA cases, in the absence of a privacy panel envisioned by the Freedom Act as a consulting body for the FISC.</w:t>
      </w:r>
      <w:r w:rsidRPr="001A6C74">
        <w:rPr>
          <w:sz w:val="12"/>
        </w:rPr>
        <w:t xml:space="preserve">¶ </w:t>
      </w:r>
      <w:r>
        <w:t xml:space="preserve">Under Judge Mosman’s order, </w:t>
      </w:r>
      <w:r w:rsidRPr="006536E8">
        <w:rPr>
          <w:rStyle w:val="StyleUnderline"/>
        </w:rPr>
        <w:t>the government will have until November 29 of this year to continue running the bulk collection program. After this date, the Freedom Act will allow the NSA to request records from phone companies based on specific search terms after obtaining approval from the FISC. Monday’s ruling indicates, however, that such approval won’t be too difficult to obtain.</w:t>
      </w:r>
      <w:r w:rsidRPr="001A6C74">
        <w:rPr>
          <w:sz w:val="12"/>
        </w:rPr>
        <w:t xml:space="preserve">¶ </w:t>
      </w:r>
      <w:r w:rsidRPr="006536E8">
        <w:rPr>
          <w:rStyle w:val="StyleUnderline"/>
        </w:rPr>
        <w:t>Described</w:t>
      </w:r>
      <w:r>
        <w:t xml:space="preserve"> by Senator Wyden </w:t>
      </w:r>
      <w:r w:rsidRPr="006536E8">
        <w:rPr>
          <w:rStyle w:val="StyleUnderline"/>
        </w:rPr>
        <w:t>as “illegal dragnet surveillance,” Section 215 bulk collection was</w:t>
      </w:r>
      <w:r>
        <w:t xml:space="preserve"> one of the programs </w:t>
      </w:r>
      <w:r w:rsidRPr="006536E8">
        <w:rPr>
          <w:rStyle w:val="StyleUnderline"/>
        </w:rPr>
        <w:t xml:space="preserve">exposed </w:t>
      </w:r>
      <w:r w:rsidRPr="006536E8">
        <w:rPr>
          <w:rStyle w:val="StyleUnderline"/>
        </w:rPr>
        <w:lastRenderedPageBreak/>
        <w:t>two years ago</w:t>
      </w:r>
      <w:r>
        <w:t xml:space="preserve"> by NSA whistleblower Edward Snowden. When not hearing government requests at the FISC, Judge Mosman serves on the Federal District Court in Wyden’s home state of Oregon.</w:t>
      </w:r>
    </w:p>
    <w:p w:rsidR="00D1611F" w:rsidRDefault="00871820" w:rsidP="00A10745">
      <w:pPr>
        <w:pStyle w:val="Heading2"/>
      </w:pPr>
      <w:r>
        <w:lastRenderedPageBreak/>
        <w:t>Generic Momentum Links</w:t>
      </w:r>
    </w:p>
    <w:p w:rsidR="00005C1E" w:rsidRDefault="00005C1E" w:rsidP="00005C1E">
      <w:pPr>
        <w:pStyle w:val="Heading3"/>
      </w:pPr>
      <w:r>
        <w:lastRenderedPageBreak/>
        <w:t>Momentum</w:t>
      </w:r>
    </w:p>
    <w:p w:rsidR="000E375F" w:rsidRDefault="00494E05" w:rsidP="000E375F">
      <w:pPr>
        <w:pStyle w:val="Heading4"/>
      </w:pPr>
      <w:r>
        <w:t>Privacy advocates are at the threshold</w:t>
      </w:r>
      <w:r w:rsidR="000E375F">
        <w:t>, but mass data collection continues</w:t>
      </w:r>
    </w:p>
    <w:p w:rsidR="000E375F" w:rsidRDefault="000E375F" w:rsidP="000E375F">
      <w:r w:rsidRPr="00947E12">
        <w:rPr>
          <w:rStyle w:val="Style13ptBold"/>
        </w:rPr>
        <w:t>Ryan et al ’14</w:t>
      </w:r>
      <w:r>
        <w:t>, staff correspondent</w:t>
      </w:r>
    </w:p>
    <w:p w:rsidR="000E375F" w:rsidRPr="00947E12" w:rsidRDefault="000E375F" w:rsidP="000E375F">
      <w:r>
        <w:t xml:space="preserve">Laura, “NSA Critics Gain Momentum”, </w:t>
      </w:r>
      <w:hyperlink r:id="rId6" w:history="1">
        <w:r w:rsidR="00245EE7" w:rsidRPr="0011203B">
          <w:rPr>
            <w:rStyle w:val="Hyperlink"/>
          </w:rPr>
          <w:t>http://www.nationaljournal.com/tech-edge/nsa-critics-gain-momentum-20140623</w:t>
        </w:r>
      </w:hyperlink>
    </w:p>
    <w:p w:rsidR="000E375F" w:rsidRPr="00947E12" w:rsidRDefault="000E375F" w:rsidP="000E375F">
      <w:pPr>
        <w:rPr>
          <w:rStyle w:val="StyleUnderline"/>
        </w:rPr>
      </w:pPr>
      <w:r>
        <w:t xml:space="preserve">TODAY'S TOP PARAGRAPH: </w:t>
      </w:r>
      <w:r w:rsidRPr="00947E12">
        <w:rPr>
          <w:rStyle w:val="StyleUnderline"/>
        </w:rPr>
        <w:t xml:space="preserve">Privacy advocates have a new spring in their step after last week's </w:t>
      </w:r>
      <w:r>
        <w:t xml:space="preserve">House </w:t>
      </w:r>
      <w:r w:rsidRPr="00947E12">
        <w:rPr>
          <w:rStyle w:val="StyleUnderline"/>
        </w:rPr>
        <w:t>vote to curb NSA spying</w:t>
      </w:r>
      <w:r>
        <w:t xml:space="preserve">. </w:t>
      </w:r>
      <w:r w:rsidRPr="00947E12">
        <w:rPr>
          <w:rStyle w:val="StyleUnderline"/>
        </w:rPr>
        <w:t>The administration</w:t>
      </w:r>
      <w:r>
        <w:t xml:space="preserve">, however, </w:t>
      </w:r>
      <w:r w:rsidRPr="00947E12">
        <w:rPr>
          <w:rStyle w:val="StyleUnderline"/>
        </w:rPr>
        <w:t>gained approval to continue its bulk collection of phone records.</w:t>
      </w:r>
      <w:r>
        <w:t xml:space="preserve"> The FCC unveiled its proposal to pump money into WiFi in schools, and all eyes are on the Supreme Court this week with the Aereo decision looming.</w:t>
      </w:r>
      <w:r w:rsidRPr="00947E12">
        <w:rPr>
          <w:sz w:val="12"/>
        </w:rPr>
        <w:t xml:space="preserve">¶ </w:t>
      </w:r>
      <w:r>
        <w:t>TOP NEWS</w:t>
      </w:r>
      <w:r w:rsidRPr="00947E12">
        <w:rPr>
          <w:sz w:val="12"/>
        </w:rPr>
        <w:t xml:space="preserve">¶ </w:t>
      </w:r>
      <w:r>
        <w:t xml:space="preserve">HOUSE VOTE BOOSTS NSA CRITICS: </w:t>
      </w:r>
      <w:r w:rsidRPr="00947E12">
        <w:rPr>
          <w:rStyle w:val="StyleUnderline"/>
        </w:rPr>
        <w:t>A strong House vote to close "backdoor" NSA spying programs has given privacy advocates</w:t>
      </w:r>
      <w:r>
        <w:t xml:space="preserve"> a </w:t>
      </w:r>
      <w:r w:rsidRPr="00947E12">
        <w:rPr>
          <w:rStyle w:val="StyleUnderline"/>
        </w:rPr>
        <w:t>new</w:t>
      </w:r>
      <w:r>
        <w:t xml:space="preserve"> boost of </w:t>
      </w:r>
      <w:r w:rsidRPr="00947E12">
        <w:rPr>
          <w:rStyle w:val="StyleUnderline"/>
        </w:rPr>
        <w:t>momentum as they try to toughen up surveillance reform legislation in the Senate</w:t>
      </w:r>
      <w:r>
        <w:t>. "</w:t>
      </w:r>
      <w:r w:rsidRPr="00947E12">
        <w:rPr>
          <w:rStyle w:val="StyleUnderline"/>
        </w:rPr>
        <w:t>That overwhelming vote changes the trajectory of this issue moving forward,"</w:t>
      </w:r>
      <w:r>
        <w:t xml:space="preserve"> Rep. Zoe Lofgren, a sponsor of one of the amendment to the defense bill, said. Lawmakers also approved an amendment from Rep. Alan Grayson to bar the NSA from undermining encryption standards.</w:t>
      </w:r>
      <w:r w:rsidRPr="00947E12">
        <w:rPr>
          <w:sz w:val="12"/>
        </w:rPr>
        <w:t xml:space="preserve">¶ </w:t>
      </w:r>
      <w:r>
        <w:t xml:space="preserve">Lofgren argued that the votes are a "better reflection of the actual views" of House members than the USA Freedom Act, which leaders scaled back with last minute changes before a floor vote last month. </w:t>
      </w:r>
      <w:r w:rsidRPr="00947E12">
        <w:rPr>
          <w:rStyle w:val="StyleUnderline"/>
        </w:rPr>
        <w:t>Even if the provisions don't become law through the appropriations process, they put pressure on the Senate to adopt stronger reform.</w:t>
      </w:r>
      <w:r w:rsidRPr="00947E12">
        <w:rPr>
          <w:rStyle w:val="StyleUnderline"/>
          <w:sz w:val="12"/>
        </w:rPr>
        <w:t>¶</w:t>
      </w:r>
      <w:r w:rsidRPr="00947E12">
        <w:rPr>
          <w:sz w:val="12"/>
        </w:rPr>
        <w:t xml:space="preserve"> </w:t>
      </w:r>
      <w:r>
        <w:t>"I'll be urging my colleagues in the Senate to follow the House's lead," Sen. Ron Wyden said in a statement. "It is time to slam this back door shut."</w:t>
      </w:r>
      <w:r w:rsidRPr="00947E12">
        <w:rPr>
          <w:sz w:val="12"/>
        </w:rPr>
        <w:t xml:space="preserve">¶ </w:t>
      </w:r>
      <w:r>
        <w:t>ADVERTISEMENT</w:t>
      </w:r>
      <w:r w:rsidRPr="00947E12">
        <w:rPr>
          <w:sz w:val="12"/>
        </w:rPr>
        <w:t xml:space="preserve">¶ </w:t>
      </w:r>
      <w:r>
        <w:t>.</w:t>
      </w:r>
      <w:r w:rsidRPr="00947E12">
        <w:rPr>
          <w:rStyle w:val="StyleUnderline"/>
        </w:rPr>
        <w:t xml:space="preserve">..BUT BULK COLLECTION </w:t>
      </w:r>
      <w:r w:rsidRPr="00947E12">
        <w:rPr>
          <w:rStyle w:val="Emphasis"/>
        </w:rPr>
        <w:t>CONTINUES</w:t>
      </w:r>
      <w:r w:rsidRPr="00947E12">
        <w:rPr>
          <w:rStyle w:val="StyleUnderline"/>
        </w:rPr>
        <w:t>: The NSA's phone data collection will continue for at least three more months</w:t>
      </w:r>
      <w:r>
        <w:t xml:space="preserve">. </w:t>
      </w:r>
      <w:r w:rsidRPr="00947E12">
        <w:rPr>
          <w:rStyle w:val="StyleUnderline"/>
        </w:rPr>
        <w:t>The Foreign Intelligence Surveillance Court approved the Justice Department's request Thursday, extending the program until Sept. 12.</w:t>
      </w:r>
      <w:r w:rsidRPr="00947E12">
        <w:rPr>
          <w:rStyle w:val="StyleUnderline"/>
          <w:sz w:val="12"/>
        </w:rPr>
        <w:t>¶</w:t>
      </w:r>
      <w:r w:rsidRPr="00947E12">
        <w:rPr>
          <w:sz w:val="12"/>
        </w:rPr>
        <w:t xml:space="preserve"> </w:t>
      </w:r>
      <w:r>
        <w:t xml:space="preserve">Sens. Wyden, Mark Udall, and Martin Heinrich had urged the administration to allow the controversial program to lapse, but the Justice Department and Director of National Intelligence said </w:t>
      </w:r>
      <w:r w:rsidRPr="00947E12">
        <w:rPr>
          <w:rStyle w:val="StyleUnderline"/>
        </w:rPr>
        <w:t xml:space="preserve">the administration sought reauthorization "given </w:t>
      </w:r>
      <w:r w:rsidRPr="00947E12">
        <w:t>that</w:t>
      </w:r>
      <w:r>
        <w:t xml:space="preserve"> </w:t>
      </w:r>
      <w:r w:rsidRPr="00947E12">
        <w:rPr>
          <w:rStyle w:val="StyleUnderline"/>
        </w:rPr>
        <w:t>legislation has not yet been enacted, and given the importance of maintaining the capabilities" of the program.</w:t>
      </w:r>
    </w:p>
    <w:p w:rsidR="006E7836" w:rsidRDefault="006E7836" w:rsidP="006E7836">
      <w:pPr>
        <w:pStyle w:val="Heading4"/>
      </w:pPr>
      <w:r>
        <w:t>Privacy supporters are rallying behind momentum from the Freedom Act, but Congress is putting up a fight</w:t>
      </w:r>
    </w:p>
    <w:p w:rsidR="00F9596F" w:rsidRDefault="00F9596F" w:rsidP="00F9596F">
      <w:r w:rsidRPr="00F9596F">
        <w:rPr>
          <w:rStyle w:val="Style13ptBold"/>
        </w:rPr>
        <w:t>Volz and Fox 6-3</w:t>
      </w:r>
      <w:r>
        <w:t>-15, staff correspondents</w:t>
      </w:r>
    </w:p>
    <w:p w:rsidR="00F9596F" w:rsidRPr="00F9596F" w:rsidRDefault="00F9596F" w:rsidP="00F9596F">
      <w:r>
        <w:t xml:space="preserve">Dustin and Lauren, “The War Over NSA Spying Is Just Beginning”, </w:t>
      </w:r>
      <w:hyperlink r:id="rId7" w:history="1">
        <w:r w:rsidR="00245EE7" w:rsidRPr="0011203B">
          <w:rPr>
            <w:rStyle w:val="Hyperlink"/>
          </w:rPr>
          <w:t>http://www.nationaljournal.com/tech/the-war-over-nsa-spying-is-just-beginning-20150603</w:t>
        </w:r>
      </w:hyperlink>
    </w:p>
    <w:p w:rsidR="00D62561" w:rsidRDefault="006E7836" w:rsidP="00ED124D">
      <w:r>
        <w:t xml:space="preserve">June 3, 2015 </w:t>
      </w:r>
      <w:r w:rsidRPr="006E7836">
        <w:rPr>
          <w:rStyle w:val="StyleUnderline"/>
        </w:rPr>
        <w:t>Now that Congress has passed the USA Freedom Act,</w:t>
      </w:r>
      <w:r>
        <w:t xml:space="preserve"> a surveillance overhaul bill that will shutter the National Security Agency's bulk gathering of U.S. call data—</w:t>
      </w:r>
      <w:r w:rsidRPr="006E7836">
        <w:rPr>
          <w:rStyle w:val="StyleUnderline"/>
        </w:rPr>
        <w:t>having done so while shutting down attempts from the Senate Majority Mitch McConnell to weaken it—reform-minded legislators are emboldened.</w:t>
      </w:r>
      <w:r w:rsidRPr="006E7836">
        <w:rPr>
          <w:rStyle w:val="StyleUnderline"/>
          <w:sz w:val="12"/>
        </w:rPr>
        <w:t>¶</w:t>
      </w:r>
      <w:r w:rsidRPr="006E7836">
        <w:rPr>
          <w:sz w:val="12"/>
        </w:rPr>
        <w:t xml:space="preserve"> </w:t>
      </w:r>
      <w:r w:rsidRPr="006E7836">
        <w:rPr>
          <w:rStyle w:val="StyleUnderline"/>
        </w:rPr>
        <w:t>But while reformers hope Tuesday's victory is an appetizer to a multiple-course meal to rein in the NSA, security hawks—many of them Republicans vying for the White House—hope to halt the post-Snowden momentum behind surveillance reform. And some already are talking about unraveling the Freedom Act.</w:t>
      </w:r>
      <w:r w:rsidRPr="006E7836">
        <w:rPr>
          <w:rStyle w:val="StyleUnderline"/>
          <w:sz w:val="12"/>
        </w:rPr>
        <w:t>¶</w:t>
      </w:r>
      <w:r w:rsidRPr="006E7836">
        <w:rPr>
          <w:sz w:val="12"/>
        </w:rPr>
        <w:t xml:space="preserve"> </w:t>
      </w:r>
      <w:r>
        <w:t>"</w:t>
      </w:r>
      <w:r w:rsidRPr="006E7836">
        <w:rPr>
          <w:rStyle w:val="StyleUnderline"/>
        </w:rPr>
        <w:t>What you are seeing on the floor of the Senate is just the beginning</w:t>
      </w:r>
      <w:r>
        <w:t>," said Sen. Ron Wyden, a civil-liberties stalwart in the upper chamber who serves on the intelligence committee and has worked for more than a decade to reform government surveillance. "</w:t>
      </w:r>
      <w:r w:rsidRPr="006E7836">
        <w:rPr>
          <w:rStyle w:val="StyleUnderline"/>
        </w:rPr>
        <w:t xml:space="preserve">There is a lot more to do when—in effect—you can ensure you protect the country's safety without sacrificing our </w:t>
      </w:r>
      <w:r w:rsidRPr="006E7836">
        <w:rPr>
          <w:rStyle w:val="StyleUnderline"/>
        </w:rPr>
        <w:lastRenderedPageBreak/>
        <w:t>liberty."</w:t>
      </w:r>
      <w:r w:rsidRPr="006E7836">
        <w:rPr>
          <w:rStyle w:val="StyleUnderline"/>
          <w:sz w:val="12"/>
        </w:rPr>
        <w:t>¶</w:t>
      </w:r>
      <w:r w:rsidRPr="006E7836">
        <w:rPr>
          <w:sz w:val="12"/>
        </w:rPr>
        <w:t xml:space="preserve"> </w:t>
      </w:r>
      <w:r>
        <w:t>Wyden used the Freedom Act's passage to call for additional intelligence-gathering reforms that he has long advocated, such as closing the so-called "backdoor search loophole" that allows U.S. spies to "incidentally" and warrantlessly sweep up the email and phone communications—including some content—of Americans who correspond with foreigners. He added he plans to move quickly on reworking Section 702 of the Foreign Intelligence Surveillance Act, before Congress is up backed up against its renewal deadline in 2017.</w:t>
      </w:r>
      <w:r w:rsidRPr="006E7836">
        <w:rPr>
          <w:sz w:val="12"/>
        </w:rPr>
        <w:t xml:space="preserve">¶ </w:t>
      </w:r>
      <w:r w:rsidRPr="006E7836">
        <w:rPr>
          <w:rStyle w:val="StyleUnderline"/>
        </w:rPr>
        <w:t>The Oregon Democrat also supports tech companies in their ongoing tussle with the administration over smartphone encryption as a key priority</w:t>
      </w:r>
      <w:r>
        <w:t>. While Google and Apple have begun to build their phones with "too-tough-to-crack" encryption standards, the FBI has warned that the technology locks out the bad guys and the good—and can impede law-enforcement investigations.</w:t>
      </w:r>
      <w:r w:rsidRPr="006E7836">
        <w:rPr>
          <w:sz w:val="12"/>
        </w:rPr>
        <w:t xml:space="preserve">¶ </w:t>
      </w:r>
      <w:r>
        <w:t>ADVERTISEMENT</w:t>
      </w:r>
      <w:r w:rsidRPr="006E7836">
        <w:rPr>
          <w:sz w:val="12"/>
        </w:rPr>
        <w:t xml:space="preserve">¶ </w:t>
      </w:r>
      <w:r w:rsidRPr="006E7836">
        <w:rPr>
          <w:rStyle w:val="StyleUnderline"/>
        </w:rPr>
        <w:t>Wyden and his allies, though, are bumping up against an impending presidential campaign, where many Republicans will jockey with one another to look toughest on national security</w:t>
      </w:r>
      <w:r>
        <w:t>.</w:t>
      </w:r>
      <w:r w:rsidRPr="006E7836">
        <w:rPr>
          <w:sz w:val="12"/>
        </w:rPr>
        <w:t xml:space="preserve">¶ </w:t>
      </w:r>
      <w:r w:rsidRPr="006E7836">
        <w:rPr>
          <w:rStyle w:val="StyleUnderline"/>
        </w:rPr>
        <w:t>Few issues divide the GOP White House contenders more than NSA surveillance</w:t>
      </w:r>
      <w:r>
        <w:t>, as defense hawks such as former Florida Gov. Jeb Bush and Sen. Marco Rubio continue to defend the NSA bulk metadata program as necessary to protect the homeland, while libertarian-leaning agitators such as Sens. Rand Paul and Ted Cruz warn voters of the privacy perils associated with the government's prying eyes.</w:t>
      </w:r>
      <w:r w:rsidRPr="006E7836">
        <w:rPr>
          <w:sz w:val="12"/>
        </w:rPr>
        <w:t xml:space="preserve">¶ </w:t>
      </w:r>
      <w:r w:rsidRPr="006E7836">
        <w:rPr>
          <w:rStyle w:val="StyleUnderline"/>
        </w:rPr>
        <w:t>Rubio, who has said he'd prefer that the NSA's phone dragnet be made permanent, issued a statement after the Freedom Act's passage saying it fell to the next president to undo its policies.</w:t>
      </w:r>
      <w:r w:rsidRPr="006E7836">
        <w:rPr>
          <w:rStyle w:val="StyleUnderline"/>
          <w:sz w:val="12"/>
        </w:rPr>
        <w:t>¶</w:t>
      </w:r>
      <w:r w:rsidRPr="006E7836">
        <w:rPr>
          <w:sz w:val="12"/>
        </w:rPr>
        <w:t xml:space="preserve"> </w:t>
      </w:r>
      <w:r>
        <w:t>"The failure to renew the expiring components of the PATRIOT Act was a mistake," Rubio said in a statement after the vote. "The 'USA Freedom Act' weakens U.S. national security by outlawing the very programs our intelligence community and the FBI have used to protect us time and time again. ‎A major challenge for the next president will be to fix the significantly weakened ‎intelligence system that the current one is leaving behind‎."</w:t>
      </w:r>
      <w:r w:rsidRPr="006E7836">
        <w:rPr>
          <w:sz w:val="12"/>
        </w:rPr>
        <w:t xml:space="preserve">¶ </w:t>
      </w:r>
      <w:r>
        <w:t>Paul, meanwhile, continues to fundraise on social media and in campaign emails off his hardline opposition to "illegal NSA bulk data collection." The Kentucky senator succeeded in drawing enormous attention to the issue by forcing a temporary lapse this week of the Patriot Act's spy authorities, and has vowed to limit the agency's mass surveillance practices "on day one" if elected president.</w:t>
      </w:r>
      <w:r w:rsidRPr="006E7836">
        <w:rPr>
          <w:sz w:val="12"/>
        </w:rPr>
        <w:t xml:space="preserve">¶ </w:t>
      </w:r>
      <w:r>
        <w:t>But Paul also was a major obstacle for the Freedom Act's passage, repeatedly voting against it and helping delay its consideration on grounds it didn't go far enough—and codified parts of the Patriot Act he thinks should stay dead.</w:t>
      </w:r>
      <w:r w:rsidRPr="006E7836">
        <w:rPr>
          <w:sz w:val="12"/>
        </w:rPr>
        <w:t xml:space="preserve">¶ </w:t>
      </w:r>
      <w:r>
        <w:t>Cruz, meanwhile, represented the middle ground and was a chief GOP backer of the legislation, setting up a potential argument with Paul on debate stages about who has done more to fight against mass surveillance. Any jockeying between the two will expose them to sniping from candidates on the other side of the debate, including potential candidate Chris Christie, the New Jersey governor, who often goes out of his way to condemn those who criticize government snooping. Rand Paul already has become a regular punching bag for the GOP field's security hawks.</w:t>
      </w:r>
      <w:r w:rsidRPr="006E7836">
        <w:rPr>
          <w:sz w:val="12"/>
        </w:rPr>
        <w:t xml:space="preserve">¶ </w:t>
      </w:r>
      <w:r>
        <w:t>DON'T MISS TODAY'S TOP STORIES</w:t>
      </w:r>
      <w:r w:rsidRPr="006E7836">
        <w:rPr>
          <w:sz w:val="12"/>
        </w:rPr>
        <w:t xml:space="preserve">¶ </w:t>
      </w:r>
      <w:r>
        <w:t>“I read the Tech Edge every morning."Ashley, Senior Media AssociateSign up form for the newsletter</w:t>
      </w:r>
      <w:r w:rsidRPr="006E7836">
        <w:rPr>
          <w:sz w:val="12"/>
        </w:rPr>
        <w:t xml:space="preserve">¶ </w:t>
      </w:r>
      <w:r w:rsidRPr="006E7836">
        <w:rPr>
          <w:rStyle w:val="StyleUnderline"/>
        </w:rPr>
        <w:t>Back on Capitol Hill, many of the same members who were trying to block reform warn that it only takes one security setback for Congress to stop taking powers away from the NSA.</w:t>
      </w:r>
      <w:r w:rsidRPr="006E7836">
        <w:rPr>
          <w:rStyle w:val="StyleUnderline"/>
          <w:sz w:val="12"/>
        </w:rPr>
        <w:t>¶</w:t>
      </w:r>
      <w:r w:rsidRPr="006E7836">
        <w:rPr>
          <w:sz w:val="12"/>
        </w:rPr>
        <w:t xml:space="preserve"> </w:t>
      </w:r>
      <w:r>
        <w:t>"The next time there is a terrorist act within the United States, the same people are going to be coming to the floor seeking changes to the tools that our intelligence community, our law enforcement community has at their disposal because the American people will demand it," said Sen. Richard Burr, the chairman of the Intelligence Committee.</w:t>
      </w:r>
      <w:r w:rsidRPr="006E7836">
        <w:rPr>
          <w:sz w:val="12"/>
        </w:rPr>
        <w:t xml:space="preserve">¶ </w:t>
      </w:r>
      <w:r>
        <w:t>Sen. Susan Collins, who also serves on the intelligence panel, recognized that reforms and oversight will likely continue now that the USA Freedom Act has passed, but she said she's not so sure supporters of the Freedom Act won't have buyer's remorse down the line.</w:t>
      </w:r>
      <w:r w:rsidRPr="006E7836">
        <w:rPr>
          <w:sz w:val="12"/>
        </w:rPr>
        <w:t xml:space="preserve">¶ </w:t>
      </w:r>
      <w:r>
        <w:t>"I believe it is actually going to expose Americans' data to greater privacy risk and to vulnerability from computer data breaches," Collins said.</w:t>
      </w:r>
      <w:r w:rsidRPr="006E7836">
        <w:rPr>
          <w:sz w:val="12"/>
        </w:rPr>
        <w:t xml:space="preserve">¶ </w:t>
      </w:r>
      <w:r>
        <w:t xml:space="preserve">The momentum to end the NSA's </w:t>
      </w:r>
      <w:r>
        <w:lastRenderedPageBreak/>
        <w:t>phone dragnet snowballed over the past year and a half as two review panels deemed it ineffective. President Obama pledged to end it "as it currently exists" and a federal appeals court deemed it illegal.</w:t>
      </w:r>
      <w:r w:rsidRPr="006E7836">
        <w:rPr>
          <w:sz w:val="12"/>
        </w:rPr>
        <w:t xml:space="preserve">¶ </w:t>
      </w:r>
      <w:r w:rsidRPr="006E7836">
        <w:rPr>
          <w:rStyle w:val="StyleUnderline"/>
        </w:rPr>
        <w:t>But further reforms—such as to the Internet surveillance program known as PRISM, which Snowden also revealed—are likely to be tougher sells in Congress.</w:t>
      </w:r>
      <w:r>
        <w:t xml:space="preserve"> </w:t>
      </w:r>
      <w:r w:rsidRPr="006E7836">
        <w:rPr>
          <w:rStyle w:val="StyleUnderline"/>
        </w:rPr>
        <w:t xml:space="preserve">For PRISM especially, that's in part because the program is considered more useful and because it deals primarily with surveillance of foreigners. </w:t>
      </w:r>
      <w:r>
        <w:t xml:space="preserve">U.S. tech companies that are subject to PRISM, including Facebook, Yahoo, and Google, have called for changes to the program. </w:t>
      </w:r>
      <w:r w:rsidRPr="006E7836">
        <w:rPr>
          <w:rStyle w:val="StyleUnderline"/>
        </w:rPr>
        <w:t>Yet when asked about whether he would work to take down PRISM, even Wyden bristled at the question.</w:t>
      </w:r>
      <w:r w:rsidRPr="006E7836">
        <w:rPr>
          <w:rStyle w:val="StyleUnderline"/>
          <w:sz w:val="12"/>
        </w:rPr>
        <w:t>¶</w:t>
      </w:r>
      <w:r w:rsidRPr="006E7836">
        <w:rPr>
          <w:sz w:val="12"/>
        </w:rPr>
        <w:t xml:space="preserve"> </w:t>
      </w:r>
      <w:r>
        <w:t>"I am going to keep it to the three that I am going to change," Wyden said.</w:t>
      </w:r>
      <w:r w:rsidRPr="006E7836">
        <w:rPr>
          <w:sz w:val="12"/>
        </w:rPr>
        <w:t xml:space="preserve">¶ </w:t>
      </w:r>
      <w:r>
        <w:t>Even reformers outside the confines of the Senate recognize that ending PRISM is a complicated pursuit.</w:t>
      </w:r>
      <w:r w:rsidRPr="006E7836">
        <w:rPr>
          <w:sz w:val="12"/>
        </w:rPr>
        <w:t xml:space="preserve">¶ </w:t>
      </w:r>
      <w:r w:rsidRPr="006E7836">
        <w:rPr>
          <w:rStyle w:val="StyleUnderline"/>
        </w:rPr>
        <w:t>"It is not going to be quite as easy to drum up the same support</w:t>
      </w:r>
      <w:r>
        <w:t>," says Liza Goitein, codirector for the Liberty &amp; National Security Program at the Brennan Center for Justice.</w:t>
      </w:r>
      <w:r w:rsidRPr="006E7836">
        <w:rPr>
          <w:sz w:val="12"/>
        </w:rPr>
        <w:t xml:space="preserve">¶ </w:t>
      </w:r>
      <w:r>
        <w:t xml:space="preserve">Though PRISM may prove difficult to upend, </w:t>
      </w:r>
      <w:r w:rsidRPr="006E7836">
        <w:rPr>
          <w:rStyle w:val="StyleUnderline"/>
        </w:rPr>
        <w:t xml:space="preserve">other efforts, </w:t>
      </w:r>
      <w:r w:rsidRPr="006E7836">
        <w:t>s</w:t>
      </w:r>
      <w:r>
        <w:t xml:space="preserve">uch as a broadly supported push to update the decades-old Electronic Privacy Communications Act, </w:t>
      </w:r>
      <w:r w:rsidRPr="006E7836">
        <w:rPr>
          <w:rStyle w:val="StyleUnderline"/>
        </w:rPr>
        <w:t>may prove more palatable</w:t>
      </w:r>
      <w:r>
        <w:t>. Sens. Patrick Leahy and Mike Lee, the lead authors of the Freedom Act in the upper chamber, indicated their desire to move quickly on passing legislation that would update the law to require law enforcement obtain warrants before accessing the content of Americans' old emails.</w:t>
      </w:r>
      <w:r w:rsidRPr="006E7836">
        <w:rPr>
          <w:sz w:val="12"/>
        </w:rPr>
        <w:t xml:space="preserve">¶ </w:t>
      </w:r>
      <w:r w:rsidRPr="006E7836">
        <w:rPr>
          <w:rStyle w:val="StyleUnderline"/>
        </w:rPr>
        <w:t>The immediate</w:t>
      </w:r>
      <w:r>
        <w:t xml:space="preserve"> next </w:t>
      </w:r>
      <w:r w:rsidRPr="006E7836">
        <w:rPr>
          <w:rStyle w:val="StyleUnderline"/>
        </w:rPr>
        <w:t>battlefield for civil liberties groups will find them on the defense, as they attempt to prevent legislation that would increase the sharing of certain cyber data among the private sector and the government in order to better fend off data breaches</w:t>
      </w:r>
      <w:r>
        <w:t>. Such proposals, which already passed the House and are likely to be before the Senate in the coming weeks, could grant the NSA access to more personal data, privacy advocates warn.</w:t>
      </w:r>
      <w:r w:rsidRPr="006E7836">
        <w:rPr>
          <w:sz w:val="12"/>
        </w:rPr>
        <w:t xml:space="preserve">¶ </w:t>
      </w:r>
      <w:r>
        <w:t xml:space="preserve">No matter how the looming debates shake out, for now, one thing is clear: </w:t>
      </w:r>
      <w:r w:rsidRPr="006E7836">
        <w:rPr>
          <w:rStyle w:val="StyleUnderline"/>
        </w:rPr>
        <w:t>the fight over the government's surveillance operations is far from over.</w:t>
      </w:r>
    </w:p>
    <w:p w:rsidR="00005C1E" w:rsidRDefault="00005C1E" w:rsidP="00005C1E">
      <w:pPr>
        <w:pStyle w:val="Heading3"/>
      </w:pPr>
      <w:r>
        <w:lastRenderedPageBreak/>
        <w:t>Precedent</w:t>
      </w:r>
    </w:p>
    <w:p w:rsidR="00342847" w:rsidRDefault="00342847" w:rsidP="00342847">
      <w:pPr>
        <w:pStyle w:val="Heading4"/>
      </w:pPr>
      <w:r>
        <w:t>The Freedom Act passage proves we’re at a critical point</w:t>
      </w:r>
    </w:p>
    <w:p w:rsidR="00342847" w:rsidRDefault="00342847" w:rsidP="00342847">
      <w:r w:rsidRPr="00342847">
        <w:rPr>
          <w:rStyle w:val="Style13ptBold"/>
        </w:rPr>
        <w:t>Diamond 5-23</w:t>
      </w:r>
      <w:r>
        <w:t>-15, Reporter</w:t>
      </w:r>
    </w:p>
    <w:p w:rsidR="00342847" w:rsidRPr="00342847" w:rsidRDefault="00342847" w:rsidP="00342847">
      <w:r>
        <w:t xml:space="preserve">Jeremy, “Everything you need to know about the Patriot Act debate”, </w:t>
      </w:r>
      <w:hyperlink r:id="rId8" w:history="1">
        <w:r w:rsidR="00245EE7" w:rsidRPr="0011203B">
          <w:rPr>
            <w:rStyle w:val="Hyperlink"/>
          </w:rPr>
          <w:t>http://www.cnn.com/2015/05/22/politics/patriot-act-debate-explainer-nsa/</w:t>
        </w:r>
      </w:hyperlink>
    </w:p>
    <w:p w:rsidR="00005C1E" w:rsidRPr="00342847" w:rsidRDefault="00005C1E" w:rsidP="00005C1E">
      <w:pPr>
        <w:rPr>
          <w:rStyle w:val="StyleUnderline"/>
        </w:rPr>
      </w:pPr>
      <w:r>
        <w:t>Washington (CNN)</w:t>
      </w:r>
      <w:r w:rsidRPr="00005C1E">
        <w:rPr>
          <w:rStyle w:val="StyleUnderline"/>
        </w:rPr>
        <w:t xml:space="preserve">Two years after </w:t>
      </w:r>
      <w:r>
        <w:t xml:space="preserve">Edward </w:t>
      </w:r>
      <w:r w:rsidRPr="00005C1E">
        <w:rPr>
          <w:rStyle w:val="StyleUnderline"/>
        </w:rPr>
        <w:t>Snowden exposed the National Security Agency's secret collection of</w:t>
      </w:r>
      <w:r>
        <w:t xml:space="preserve"> the </w:t>
      </w:r>
      <w:r w:rsidRPr="00005C1E">
        <w:rPr>
          <w:rStyle w:val="StyleUnderline"/>
        </w:rPr>
        <w:t>data</w:t>
      </w:r>
      <w:r>
        <w:t xml:space="preserve"> of millions of Americans' private communications, </w:t>
      </w:r>
      <w:r w:rsidRPr="00005C1E">
        <w:rPr>
          <w:rStyle w:val="StyleUnderline"/>
        </w:rPr>
        <w:t>the bulk of those programs remain intact.</w:t>
      </w:r>
      <w:r w:rsidR="00342847" w:rsidRPr="00342847">
        <w:rPr>
          <w:rStyle w:val="StyleUnderline"/>
          <w:sz w:val="12"/>
        </w:rPr>
        <w:t>¶</w:t>
      </w:r>
      <w:r w:rsidR="00342847" w:rsidRPr="00342847">
        <w:rPr>
          <w:sz w:val="12"/>
        </w:rPr>
        <w:t xml:space="preserve"> </w:t>
      </w:r>
      <w:r>
        <w:t xml:space="preserve">But </w:t>
      </w:r>
      <w:r w:rsidRPr="00005C1E">
        <w:rPr>
          <w:rStyle w:val="StyleUnderline"/>
        </w:rPr>
        <w:t>the key section of the Patriot Act that the NSA used to authorize that program is set to expire on June 1.</w:t>
      </w:r>
      <w:r w:rsidR="00342847" w:rsidRPr="00342847">
        <w:rPr>
          <w:rStyle w:val="StyleUnderline"/>
          <w:sz w:val="12"/>
        </w:rPr>
        <w:t>¶</w:t>
      </w:r>
      <w:r w:rsidR="00342847" w:rsidRPr="00342847">
        <w:rPr>
          <w:sz w:val="12"/>
        </w:rPr>
        <w:t xml:space="preserve"> </w:t>
      </w:r>
      <w:r>
        <w:t xml:space="preserve">Early Saturday morning, </w:t>
      </w:r>
      <w:r w:rsidRPr="00005C1E">
        <w:rPr>
          <w:rStyle w:val="StyleUnderline"/>
        </w:rPr>
        <w:t>the Senate failed to pass both a two-month extension of the current program</w:t>
      </w:r>
      <w:r>
        <w:t xml:space="preserve">, </w:t>
      </w:r>
      <w:r w:rsidRPr="00005C1E">
        <w:rPr>
          <w:rStyle w:val="StyleUnderline"/>
        </w:rPr>
        <w:t>as well as a House alternative that sought to keep many of the NSA's surveillance abilities intact.</w:t>
      </w:r>
      <w:r>
        <w:t xml:space="preserve"> With the Senate set to take a week-long recess, Senate Majority Leader Mitch McConnell said the chamber will meet again on Sunday, May 31, to consider ways that would not let the program expire.</w:t>
      </w:r>
      <w:r w:rsidR="00342847" w:rsidRPr="00342847">
        <w:rPr>
          <w:sz w:val="12"/>
        </w:rPr>
        <w:t xml:space="preserve">¶ </w:t>
      </w:r>
      <w:r>
        <w:t>As the debate roils, get up to speed on NSA surveillance, how the Patriot Act authorized it and why Congress may -- or may not -- reform the program.</w:t>
      </w:r>
      <w:r w:rsidR="00342847" w:rsidRPr="00342847">
        <w:rPr>
          <w:sz w:val="12"/>
        </w:rPr>
        <w:t xml:space="preserve">¶ </w:t>
      </w:r>
      <w:r>
        <w:t>What is the Patriot Act?</w:t>
      </w:r>
      <w:r w:rsidR="00342847" w:rsidRPr="00342847">
        <w:rPr>
          <w:sz w:val="12"/>
        </w:rPr>
        <w:t xml:space="preserve">¶ </w:t>
      </w:r>
      <w:r>
        <w:t>The law goes back to the 9/11 terrorist attacks and embodies the swift reaction of the executive and legislative branches in the wake of the deadliest terrorist strike on American soil.</w:t>
      </w:r>
      <w:r w:rsidR="00342847" w:rsidRPr="00342847">
        <w:rPr>
          <w:sz w:val="12"/>
        </w:rPr>
        <w:t xml:space="preserve">¶ </w:t>
      </w:r>
      <w:r>
        <w:t>Within weeks of the attacks, Congress passed and President George W. Bush signed the bill into law, giving law enforcement and intelligence authorities unprecedented domestic authority -- and the tools to wield that authority -- to thwart plots against the United States.</w:t>
      </w:r>
      <w:r w:rsidR="00342847" w:rsidRPr="00342847">
        <w:rPr>
          <w:sz w:val="12"/>
        </w:rPr>
        <w:t xml:space="preserve">¶ </w:t>
      </w:r>
      <w:r>
        <w:t>"</w:t>
      </w:r>
      <w:r w:rsidRPr="00005C1E">
        <w:rPr>
          <w:rStyle w:val="StyleUnderline"/>
        </w:rPr>
        <w:t>Surveillance of communications is another essential tool to pursue and stop terrorists</w:t>
      </w:r>
      <w:r>
        <w:t>," Bush said at the law's signing ceremony in Oct. 2001. "The existing law was written in the era of rotary telephones. This new law that I sign today will allow surveillance of all communications used by terrorists, including emails, the Internet, and cell phones."</w:t>
      </w:r>
      <w:r w:rsidR="00342847" w:rsidRPr="00342847">
        <w:rPr>
          <w:sz w:val="12"/>
        </w:rPr>
        <w:t xml:space="preserve">¶ </w:t>
      </w:r>
      <w:r>
        <w:t>But it would end up doing much more -- more, even, than the law's major supporters and its primary architect on Capitol Hill, Wisconsin Republican Rep. Jim Sensenbrenner, ever imagined possible.</w:t>
      </w:r>
      <w:r w:rsidR="00342847" w:rsidRPr="00342847">
        <w:rPr>
          <w:sz w:val="12"/>
        </w:rPr>
        <w:t xml:space="preserve">¶ </w:t>
      </w:r>
      <w:r>
        <w:t>So that part about cell phones. That's how the NSA started collecting phone records on millions of Americans?</w:t>
      </w:r>
      <w:r w:rsidR="00342847" w:rsidRPr="00342847">
        <w:rPr>
          <w:sz w:val="12"/>
        </w:rPr>
        <w:t xml:space="preserve">¶ </w:t>
      </w:r>
      <w:r>
        <w:t>Yes, but the Patriot Act wasn't actually used for the justification for bulk metadata collection until 2006.</w:t>
      </w:r>
      <w:r w:rsidR="00342847" w:rsidRPr="00342847">
        <w:rPr>
          <w:sz w:val="12"/>
        </w:rPr>
        <w:t xml:space="preserve">¶ </w:t>
      </w:r>
      <w:r>
        <w:t>That practice began secretly in 2001 after Bush used his executive authority to give the NSA the green light to begin sweeping phone and Internet records after 9/11.</w:t>
      </w:r>
      <w:r w:rsidR="00342847" w:rsidRPr="00342847">
        <w:rPr>
          <w:sz w:val="12"/>
        </w:rPr>
        <w:t xml:space="preserve">¶ </w:t>
      </w:r>
      <w:r w:rsidRPr="00005C1E">
        <w:rPr>
          <w:rStyle w:val="StyleUnderline"/>
        </w:rPr>
        <w:t>The Bush administration would eventually use the Patriot Act to justify its program -- enshrining it in law.</w:t>
      </w:r>
      <w:r w:rsidR="00342847" w:rsidRPr="00342847">
        <w:rPr>
          <w:rStyle w:val="StyleUnderline"/>
          <w:sz w:val="12"/>
        </w:rPr>
        <w:t>¶</w:t>
      </w:r>
      <w:r w:rsidR="00342847" w:rsidRPr="00342847">
        <w:rPr>
          <w:sz w:val="12"/>
        </w:rPr>
        <w:t xml:space="preserve"> </w:t>
      </w:r>
      <w:r>
        <w:t>Hold up. What the heck is this metadata, anyway?</w:t>
      </w:r>
      <w:r w:rsidR="00342847" w:rsidRPr="00342847">
        <w:rPr>
          <w:sz w:val="12"/>
        </w:rPr>
        <w:t xml:space="preserve">¶ </w:t>
      </w:r>
      <w:r>
        <w:t>Metadata is all the information surrounding a call, including the caller's number, the receiver's number, the time and location of the call, and how long it lasted -- basically, everything except for the audio of the call itself. And the NSA collects the metadata of millions of Americans without those citizens' knowledge and without a warrant specifically targeting individuals suspected of wrongdoing.</w:t>
      </w:r>
      <w:r w:rsidR="00342847" w:rsidRPr="00342847">
        <w:rPr>
          <w:sz w:val="12"/>
        </w:rPr>
        <w:t xml:space="preserve">¶ </w:t>
      </w:r>
      <w:r>
        <w:t>OK, but how much can the NSA actually learn without listening in to the call?</w:t>
      </w:r>
      <w:r w:rsidR="00342847" w:rsidRPr="00342847">
        <w:rPr>
          <w:sz w:val="12"/>
        </w:rPr>
        <w:t xml:space="preserve">¶ </w:t>
      </w:r>
      <w:r w:rsidRPr="00005C1E">
        <w:rPr>
          <w:rStyle w:val="StyleUnderline"/>
        </w:rPr>
        <w:t>The NSA can actually piece together quite a bit about a person by analyzing phone metadata --- information that a surveillance target's family might not even know.</w:t>
      </w:r>
      <w:r w:rsidR="00342847" w:rsidRPr="00342847">
        <w:rPr>
          <w:rStyle w:val="StyleUnderline"/>
          <w:sz w:val="12"/>
        </w:rPr>
        <w:t>¶</w:t>
      </w:r>
      <w:r w:rsidR="00342847" w:rsidRPr="00342847">
        <w:rPr>
          <w:sz w:val="12"/>
        </w:rPr>
        <w:t xml:space="preserve"> </w:t>
      </w:r>
      <w:r>
        <w:t>Repeated calls to a cardiologist could suggest a heart condition. Repeated late night calls between two employees could suggest a romantic relationship.</w:t>
      </w:r>
      <w:r w:rsidR="00342847" w:rsidRPr="00342847">
        <w:rPr>
          <w:sz w:val="12"/>
        </w:rPr>
        <w:t xml:space="preserve">¶ </w:t>
      </w:r>
      <w:r>
        <w:t>"They can know, for example, whether an American called a psychiatrist three times in 36 hours, twice after midnight. That is a lot private information," explained Sen. Ron Wyden, D-Oregon, a leading supporter of NSA reforms.</w:t>
      </w:r>
      <w:r w:rsidR="00342847" w:rsidRPr="00342847">
        <w:rPr>
          <w:sz w:val="12"/>
        </w:rPr>
        <w:t xml:space="preserve">¶ </w:t>
      </w:r>
      <w:r>
        <w:t>And while NSA agents likely aren't spending their days poring over the metadata of Americans who aren't suspected of any terrorist activity, the agency does store the data for five years and retains easy access to the trove of information.</w:t>
      </w:r>
      <w:r w:rsidR="00342847" w:rsidRPr="00342847">
        <w:rPr>
          <w:sz w:val="12"/>
        </w:rPr>
        <w:t xml:space="preserve">¶ </w:t>
      </w:r>
      <w:r>
        <w:t>So what in the Patriot Act authorizes the NSA to rake in that information?</w:t>
      </w:r>
      <w:r w:rsidR="00342847" w:rsidRPr="00342847">
        <w:rPr>
          <w:sz w:val="12"/>
        </w:rPr>
        <w:t xml:space="preserve">¶ </w:t>
      </w:r>
      <w:r w:rsidRPr="00005C1E">
        <w:rPr>
          <w:rStyle w:val="StyleUnderline"/>
        </w:rPr>
        <w:t xml:space="preserve">The government </w:t>
      </w:r>
      <w:r w:rsidRPr="00005C1E">
        <w:rPr>
          <w:rStyle w:val="StyleUnderline"/>
        </w:rPr>
        <w:lastRenderedPageBreak/>
        <w:t>can petition the FISA court</w:t>
      </w:r>
      <w:r>
        <w:t xml:space="preserve"> -- a secret court spawned out of the 1978 Foreign Intelligence Surveillance Act </w:t>
      </w:r>
      <w:r w:rsidRPr="00005C1E">
        <w:rPr>
          <w:rStyle w:val="StyleUnderline"/>
        </w:rPr>
        <w:t>-- for a warrant to collect "any tangible things" to investigate terrorism or foreign spies.</w:t>
      </w:r>
      <w:r w:rsidR="00342847" w:rsidRPr="00342847">
        <w:rPr>
          <w:rStyle w:val="StyleUnderline"/>
          <w:sz w:val="12"/>
        </w:rPr>
        <w:t>¶</w:t>
      </w:r>
      <w:r w:rsidR="00342847" w:rsidRPr="00342847">
        <w:rPr>
          <w:sz w:val="12"/>
        </w:rPr>
        <w:t xml:space="preserve"> </w:t>
      </w:r>
      <w:r>
        <w:t>If the government can credibly show that to the court's 11 judges, it gets a secret warrant that can force companies, such as Verizon, to hand over private information. And the recipient of the warrant is barred from discussing the warrant with anyone, due to national security concerns.</w:t>
      </w:r>
      <w:r w:rsidR="00342847" w:rsidRPr="00342847">
        <w:rPr>
          <w:sz w:val="12"/>
        </w:rPr>
        <w:t xml:space="preserve">¶ </w:t>
      </w:r>
      <w:r>
        <w:t>The Patriot Act stresses that the government can only request a warrant to obtain information that is "relevant to an ongoing investigation against international terrorism."</w:t>
      </w:r>
      <w:r w:rsidR="00342847" w:rsidRPr="00342847">
        <w:rPr>
          <w:sz w:val="12"/>
        </w:rPr>
        <w:t xml:space="preserve">¶ </w:t>
      </w:r>
      <w:r>
        <w:t>How is the data of millions of Americans "relevant" to terrorism investigations?</w:t>
      </w:r>
      <w:r w:rsidR="00342847" w:rsidRPr="00342847">
        <w:rPr>
          <w:sz w:val="12"/>
        </w:rPr>
        <w:t xml:space="preserve">¶ </w:t>
      </w:r>
      <w:r>
        <w:t>The Bush administration argued in 2006 that the metadata analysis program could only be successful if the government could collect and store the data of millions of Americans, even though it conceded "the vast majority of (data collected) will not be terrorist-related."</w:t>
      </w:r>
      <w:r w:rsidR="00342847" w:rsidRPr="00342847">
        <w:rPr>
          <w:sz w:val="12"/>
        </w:rPr>
        <w:t xml:space="preserve">¶ </w:t>
      </w:r>
      <w:r>
        <w:t>"Although admittedly a substantial portion of the telephony metadata that is collected would not relate to operatives of (redacted</w:t>
      </w:r>
      <w:r w:rsidRPr="00005C1E">
        <w:t xml:space="preserve">), </w:t>
      </w:r>
      <w:r w:rsidRPr="00005C1E">
        <w:rPr>
          <w:rStyle w:val="StyleUnderline"/>
        </w:rPr>
        <w:t>the intelligence tool that the government hopes to use to find</w:t>
      </w:r>
      <w:r>
        <w:t xml:space="preserve"> (redacted) communications -- </w:t>
      </w:r>
      <w:r w:rsidRPr="00005C1E">
        <w:rPr>
          <w:rStyle w:val="StyleUnderline"/>
        </w:rPr>
        <w:t>metadata analysis</w:t>
      </w:r>
      <w:r>
        <w:t xml:space="preserve"> -- </w:t>
      </w:r>
      <w:r w:rsidRPr="00005C1E">
        <w:rPr>
          <w:rStyle w:val="StyleUnderline"/>
        </w:rPr>
        <w:t>requires collecting and storing large volumes of the metadata to enable later analysis</w:t>
      </w:r>
      <w:r>
        <w:t>. All of the metadata collected is thus relevant, because the success of this investigative tool depends on bulk collection," the administration argued.</w:t>
      </w:r>
      <w:r w:rsidR="00342847" w:rsidRPr="00342847">
        <w:rPr>
          <w:sz w:val="12"/>
        </w:rPr>
        <w:t xml:space="preserve">¶ </w:t>
      </w:r>
      <w:r>
        <w:t>That argument served as the justification for subsequent FISA court decisions approving warrants to collect customer data from various phone companies -- warrants that need to be renewed every 60 or 90 days.</w:t>
      </w:r>
      <w:r w:rsidR="00342847" w:rsidRPr="00342847">
        <w:rPr>
          <w:sz w:val="12"/>
        </w:rPr>
        <w:t xml:space="preserve">¶ </w:t>
      </w:r>
      <w:r>
        <w:t>But now Section 215 of the Patriot Act could be going away? And this program would change?</w:t>
      </w:r>
      <w:r w:rsidR="00342847" w:rsidRPr="00342847">
        <w:rPr>
          <w:sz w:val="12"/>
        </w:rPr>
        <w:t xml:space="preserve">¶ </w:t>
      </w:r>
      <w:r>
        <w:t>That's right. But lawmakers who want changes to the program still have a tough slog ahead of them.</w:t>
      </w:r>
      <w:r w:rsidR="00342847" w:rsidRPr="00342847">
        <w:rPr>
          <w:sz w:val="12"/>
        </w:rPr>
        <w:t xml:space="preserve">¶ </w:t>
      </w:r>
      <w:r>
        <w:t>Sensenbrenner, the lead author of the Patriot Act, was quick to condemn the FISA court's interpretation of the law once Snowden revealed the extent of the dragnet surveillance, calling the practice "based on a blatant misreading of the law."</w:t>
      </w:r>
      <w:r w:rsidR="00342847" w:rsidRPr="00342847">
        <w:rPr>
          <w:sz w:val="12"/>
        </w:rPr>
        <w:t xml:space="preserve">¶ </w:t>
      </w:r>
      <w:r>
        <w:t>He and Sen. Patrick Leahy, D-Vermont, have since led the charge to reform the Patriot Act and their efforts have gained steam in recent months, with the USA Freedom Act overwhelmingly passing the House earlier this month in a 338-88 vote.</w:t>
      </w:r>
      <w:r w:rsidR="00342847" w:rsidRPr="00342847">
        <w:rPr>
          <w:sz w:val="12"/>
        </w:rPr>
        <w:t xml:space="preserve">¶ </w:t>
      </w:r>
      <w:r w:rsidRPr="00342847">
        <w:rPr>
          <w:rStyle w:val="StyleUnderline"/>
        </w:rPr>
        <w:t>The reform bill would keep the government from collecting telephone metadata of millions of Americans</w:t>
      </w:r>
      <w:r>
        <w:t>, instead requiring the NSA to get a warrant from the FISA court to collect data on a specific individual from telecommunications companies.</w:t>
      </w:r>
      <w:r w:rsidR="00342847" w:rsidRPr="00342847">
        <w:rPr>
          <w:sz w:val="12"/>
        </w:rPr>
        <w:t xml:space="preserve">¶ </w:t>
      </w:r>
      <w:r w:rsidRPr="00342847">
        <w:rPr>
          <w:rStyle w:val="StyleUnderline"/>
        </w:rPr>
        <w:t>But the law is facing stiff opposition in the Senate from some of that chamber's most powerful Republicans</w:t>
      </w:r>
      <w:r>
        <w:t>, including Senate Majority Leader Mitch McConnell, R-Kentucky, and the chairman of the Senate Intelligence Committee, Sen. Richard Burr of North Carolina, who want to reauthorize the Patriot Act for five years without any reforms.</w:t>
      </w:r>
      <w:r w:rsidR="00342847" w:rsidRPr="00342847">
        <w:rPr>
          <w:sz w:val="12"/>
        </w:rPr>
        <w:t xml:space="preserve">¶ </w:t>
      </w:r>
      <w:r w:rsidRPr="00342847">
        <w:rPr>
          <w:rStyle w:val="StyleUnderline"/>
        </w:rPr>
        <w:t>And if the Senate can't reach an agreement to extend the Patriot Act in some way, chunks of the law would sunset on June 1.</w:t>
      </w:r>
      <w:r w:rsidR="00342847" w:rsidRPr="00342847">
        <w:rPr>
          <w:rStyle w:val="StyleUnderline"/>
          <w:sz w:val="12"/>
        </w:rPr>
        <w:t>¶</w:t>
      </w:r>
      <w:r w:rsidR="00342847" w:rsidRPr="00342847">
        <w:rPr>
          <w:sz w:val="12"/>
        </w:rPr>
        <w:t xml:space="preserve"> </w:t>
      </w:r>
      <w:r>
        <w:t>If the Senate doesn't get its act together, what happens?</w:t>
      </w:r>
      <w:r w:rsidR="00342847" w:rsidRPr="00342847">
        <w:rPr>
          <w:sz w:val="12"/>
        </w:rPr>
        <w:t xml:space="preserve">¶ </w:t>
      </w:r>
      <w:r>
        <w:t>Section 215, which authorizes the bulk metadata collection program, would sunset.</w:t>
      </w:r>
      <w:r w:rsidR="00342847" w:rsidRPr="00342847">
        <w:rPr>
          <w:sz w:val="12"/>
        </w:rPr>
        <w:t xml:space="preserve">¶ </w:t>
      </w:r>
      <w:r>
        <w:t>But two other sections of the Patriot Act would also expire: a so-called "lone wolf" provision and another section that allows roving wiretaps.</w:t>
      </w:r>
      <w:r w:rsidR="00342847" w:rsidRPr="00342847">
        <w:rPr>
          <w:sz w:val="12"/>
        </w:rPr>
        <w:t xml:space="preserve">¶ </w:t>
      </w:r>
      <w:r>
        <w:t>The first allows law enforcement to use the national security apparatus to go after suspected terrorists who may not be affiliated with a terrorist group, but share terrorist ideology and aims. That's a particular concern for law enforcement officials today as terrorist groups like ISIS are using social media to inspire individuals to carry out attacks in the U.S. and Europe.</w:t>
      </w:r>
      <w:r w:rsidR="00342847" w:rsidRPr="00342847">
        <w:rPr>
          <w:sz w:val="12"/>
        </w:rPr>
        <w:t xml:space="preserve">¶ </w:t>
      </w:r>
      <w:r>
        <w:t>The FBI would also lose the ability to apply for new roving wiretaps to pursue suspected terrorists, a common procedure used in other criminal investigations that allows officials to wiretap additional phones linked to a suspect without requesting a new warrant.</w:t>
      </w:r>
      <w:r w:rsidR="00342847" w:rsidRPr="00342847">
        <w:rPr>
          <w:sz w:val="12"/>
        </w:rPr>
        <w:t xml:space="preserve">¶ </w:t>
      </w:r>
      <w:r>
        <w:t>Former FBI Assistant Director Tom Fuentes, a CNN analyst, said losing that authority would be a "severe" blow to counterterrorism efforts, keeping the FBI from collecting the information it needs in a timely manner.</w:t>
      </w:r>
      <w:r w:rsidR="00342847" w:rsidRPr="00342847">
        <w:rPr>
          <w:sz w:val="12"/>
        </w:rPr>
        <w:t xml:space="preserve">¶ </w:t>
      </w:r>
      <w:r>
        <w:t xml:space="preserve">But </w:t>
      </w:r>
      <w:r w:rsidRPr="00342847">
        <w:rPr>
          <w:rStyle w:val="StyleUnderline"/>
        </w:rPr>
        <w:t xml:space="preserve">counterterrorism officials already conducting investigations wouldn't be completely hamstrung. A provision in the Patriot Act would allow officials to use these tools in investigations that were started </w:t>
      </w:r>
      <w:r w:rsidRPr="00342847">
        <w:rPr>
          <w:rStyle w:val="StyleUnderline"/>
        </w:rPr>
        <w:lastRenderedPageBreak/>
        <w:t>before the June 1 sunset date.</w:t>
      </w:r>
      <w:r w:rsidR="00342847" w:rsidRPr="00342847">
        <w:rPr>
          <w:rStyle w:val="StyleUnderline"/>
          <w:sz w:val="12"/>
        </w:rPr>
        <w:t>¶</w:t>
      </w:r>
      <w:r w:rsidR="00342847" w:rsidRPr="00342847">
        <w:rPr>
          <w:sz w:val="12"/>
        </w:rPr>
        <w:t xml:space="preserve"> </w:t>
      </w:r>
      <w:r>
        <w:t>Why are some lawmakers so opposed to reforming the Patriot Act?</w:t>
      </w:r>
      <w:r w:rsidR="00342847" w:rsidRPr="00342847">
        <w:rPr>
          <w:sz w:val="12"/>
        </w:rPr>
        <w:t xml:space="preserve">¶ </w:t>
      </w:r>
      <w:r>
        <w:t>For opponents of reform, it's all about national security.</w:t>
      </w:r>
      <w:r w:rsidR="00342847" w:rsidRPr="00342847">
        <w:rPr>
          <w:sz w:val="12"/>
        </w:rPr>
        <w:t xml:space="preserve">¶ </w:t>
      </w:r>
      <w:r w:rsidRPr="00342847">
        <w:rPr>
          <w:rStyle w:val="StyleUnderline"/>
        </w:rPr>
        <w:t>They cite the growing terror threats the U.S. is facing, as ISIS continues to grow in Syria and Iraq and expands its reach online, inspiring attacks in Europe and the U.S.</w:t>
      </w:r>
      <w:r w:rsidR="00342847" w:rsidRPr="00342847">
        <w:rPr>
          <w:rStyle w:val="StyleUnderline"/>
          <w:sz w:val="12"/>
        </w:rPr>
        <w:t xml:space="preserve">¶ </w:t>
      </w:r>
      <w:r w:rsidRPr="00342847">
        <w:rPr>
          <w:rStyle w:val="StyleUnderline"/>
        </w:rPr>
        <w:t>To throw away a key tool at a time of such heightened concern would be foolish, opponents say.</w:t>
      </w:r>
    </w:p>
    <w:p w:rsidR="003352FB" w:rsidRDefault="003352FB" w:rsidP="003352FB">
      <w:pPr>
        <w:pStyle w:val="Heading2"/>
      </w:pPr>
      <w:r>
        <w:lastRenderedPageBreak/>
        <w:t>Drone DA</w:t>
      </w:r>
    </w:p>
    <w:p w:rsidR="003352FB" w:rsidRDefault="003352FB" w:rsidP="003352FB">
      <w:pPr>
        <w:pStyle w:val="Heading3"/>
      </w:pPr>
      <w:r>
        <w:lastRenderedPageBreak/>
        <w:t>1NC</w:t>
      </w:r>
    </w:p>
    <w:p w:rsidR="003352FB" w:rsidRDefault="003352FB" w:rsidP="003352FB">
      <w:pPr>
        <w:pStyle w:val="Heading4"/>
      </w:pPr>
      <w:r>
        <w:t xml:space="preserve">Future drone production is on the brink now but set to increase </w:t>
      </w:r>
    </w:p>
    <w:p w:rsidR="003352FB" w:rsidRPr="00E24687" w:rsidRDefault="003352FB" w:rsidP="003352FB">
      <w:r>
        <w:rPr>
          <w:b/>
        </w:rPr>
        <w:t xml:space="preserve">Holly 14 </w:t>
      </w:r>
      <w:r>
        <w:t>[writer for a political news agency “</w:t>
      </w:r>
      <w:r w:rsidRPr="00E24687">
        <w:t>States restrict drone use because of privacy concerns</w:t>
      </w:r>
      <w:r>
        <w:t xml:space="preserve">” </w:t>
      </w:r>
      <w:hyperlink r:id="rId9" w:history="1">
        <w:r w:rsidRPr="00C10695">
          <w:rPr>
            <w:rStyle w:val="Hyperlink"/>
          </w:rPr>
          <w:t>http://investigatemidwest.org/2014/03/21/states-restrict-drone-use-because-of-privacy-concerns/</w:t>
        </w:r>
      </w:hyperlink>
      <w:r>
        <w:t>] (sakin)</w:t>
      </w:r>
    </w:p>
    <w:p w:rsidR="003352FB" w:rsidRDefault="003352FB" w:rsidP="003352FB">
      <w:r w:rsidRPr="002F02DE">
        <w:rPr>
          <w:u w:val="single"/>
        </w:rPr>
        <w:t xml:space="preserve">Citing privacy concerns, </w:t>
      </w:r>
      <w:r w:rsidRPr="00700B7D">
        <w:rPr>
          <w:highlight w:val="cyan"/>
          <w:u w:val="single"/>
        </w:rPr>
        <w:t>legislators</w:t>
      </w:r>
      <w:r w:rsidRPr="002F02DE">
        <w:rPr>
          <w:u w:val="single"/>
        </w:rPr>
        <w:t xml:space="preserve"> throughout the country </w:t>
      </w:r>
      <w:r w:rsidRPr="00700B7D">
        <w:rPr>
          <w:highlight w:val="cyan"/>
          <w:u w:val="single"/>
        </w:rPr>
        <w:t>are</w:t>
      </w:r>
      <w:r w:rsidRPr="002F02DE">
        <w:rPr>
          <w:u w:val="single"/>
        </w:rPr>
        <w:t xml:space="preserve"> increasingly </w:t>
      </w:r>
      <w:r w:rsidRPr="00700B7D">
        <w:rPr>
          <w:highlight w:val="cyan"/>
          <w:u w:val="single"/>
        </w:rPr>
        <w:t>passing laws to restrict</w:t>
      </w:r>
      <w:r w:rsidRPr="002F02DE">
        <w:rPr>
          <w:u w:val="single"/>
        </w:rPr>
        <w:t xml:space="preserve"> the use of </w:t>
      </w:r>
      <w:r w:rsidRPr="00700B7D">
        <w:rPr>
          <w:highlight w:val="cyan"/>
          <w:u w:val="single"/>
        </w:rPr>
        <w:t>domestic drones</w:t>
      </w:r>
      <w:r>
        <w:t xml:space="preserve"> over private land.</w:t>
      </w:r>
      <w:r w:rsidR="006232ED">
        <w:t xml:space="preserve"> </w:t>
      </w:r>
      <w:r>
        <w:t xml:space="preserve">At least </w:t>
      </w:r>
      <w:r w:rsidRPr="002F02DE">
        <w:rPr>
          <w:u w:val="single"/>
        </w:rPr>
        <w:t>nine states have officially enacted some form of legislation that bans nonconsensual domestic drone use over private property,</w:t>
      </w:r>
      <w:r>
        <w:t xml:space="preserve"> found an analysis by the American Civil Liberties Union, a network of more than 500,000 members who monitor First Amendment and privacy rights.</w:t>
      </w:r>
      <w:r w:rsidR="006232ED">
        <w:t xml:space="preserve"> </w:t>
      </w:r>
      <w:r>
        <w:t>“</w:t>
      </w:r>
      <w:r w:rsidRPr="002F02DE">
        <w:rPr>
          <w:u w:val="single"/>
        </w:rPr>
        <w:t xml:space="preserve">We believe that </w:t>
      </w:r>
      <w:r w:rsidRPr="00700B7D">
        <w:rPr>
          <w:highlight w:val="cyan"/>
          <w:u w:val="single"/>
        </w:rPr>
        <w:t xml:space="preserve">we need </w:t>
      </w:r>
      <w:r w:rsidRPr="00700B7D">
        <w:rPr>
          <w:u w:val="single"/>
        </w:rPr>
        <w:t>a</w:t>
      </w:r>
      <w:r w:rsidRPr="002F02DE">
        <w:rPr>
          <w:u w:val="single"/>
        </w:rPr>
        <w:t xml:space="preserve"> system of </w:t>
      </w:r>
      <w:r w:rsidRPr="00700B7D">
        <w:rPr>
          <w:highlight w:val="cyan"/>
          <w:u w:val="single"/>
        </w:rPr>
        <w:t>rules to ensure</w:t>
      </w:r>
      <w:r w:rsidRPr="002F02DE">
        <w:rPr>
          <w:u w:val="single"/>
        </w:rPr>
        <w:t xml:space="preserve"> that </w:t>
      </w:r>
      <w:r w:rsidRPr="00700B7D">
        <w:rPr>
          <w:highlight w:val="cyan"/>
          <w:u w:val="single"/>
        </w:rPr>
        <w:t>we can enjoy the benefits of drones</w:t>
      </w:r>
      <w:r w:rsidRPr="002F02DE">
        <w:rPr>
          <w:u w:val="single"/>
        </w:rPr>
        <w:t xml:space="preserve"> and technology </w:t>
      </w:r>
      <w:r w:rsidRPr="00700B7D">
        <w:rPr>
          <w:highlight w:val="cyan"/>
          <w:u w:val="single"/>
        </w:rPr>
        <w:t>without becoming a surveillance society</w:t>
      </w:r>
      <w:r w:rsidRPr="002F02DE">
        <w:rPr>
          <w:u w:val="single"/>
        </w:rPr>
        <w:t xml:space="preserve"> in which everyone’s movements are monitored</w:t>
      </w:r>
      <w:r>
        <w:t>, tracked, recorded and scrutinized by the authorities,” said Allie Bohm, an advocacy and policy strategist for the American Civil Liberties Union. “We believe that drones should be prohibited from indiscriminate mass surveillance.”</w:t>
      </w:r>
      <w:r w:rsidR="006232ED">
        <w:t xml:space="preserve"> </w:t>
      </w:r>
      <w:r>
        <w:t>In the states with drone-restriction policies in place, drone pilots surveying land and capturing images need to first gain consent from the owners of the land they are flying over. Likewise, law enforcement authorities need to first secure a warrant.</w:t>
      </w:r>
      <w:r w:rsidR="006232ED">
        <w:t xml:space="preserve"> </w:t>
      </w:r>
      <w:r>
        <w:t>Matt Waite holds a drone while giving a presentation on citizen journalism in Baltimore. Waite is a professor of journalism at the University of Nebraska who teaches a class on the use of drones in journalism.</w:t>
      </w:r>
      <w:r w:rsidR="006232ED">
        <w:t xml:space="preserve"> </w:t>
      </w:r>
      <w:r>
        <w:t>Matt Waite holds a drone while giving a presentation on citizen journalism in Baltimore. Waite is a professor of journalism at the University of Nebraska who teaches a class on the use of drones in journalism.</w:t>
      </w:r>
      <w:r w:rsidR="006232ED">
        <w:t xml:space="preserve"> </w:t>
      </w:r>
      <w:r>
        <w:t xml:space="preserve">This year, at least </w:t>
      </w:r>
      <w:r w:rsidRPr="00E24687">
        <w:rPr>
          <w:u w:val="single"/>
        </w:rPr>
        <w:t>34 additional states have also introduced similar policies that aim to limit domestic drone use.</w:t>
      </w:r>
      <w:r w:rsidR="006232ED">
        <w:t xml:space="preserve"> </w:t>
      </w:r>
      <w:r>
        <w:t>And the moves are widely supported by the agriculture industry.</w:t>
      </w:r>
      <w:r w:rsidR="006232ED">
        <w:t xml:space="preserve"> </w:t>
      </w:r>
      <w:r>
        <w:t>“There is a private ownership of the land that’s important to maintain,” said R.J. Carney, director of congressional relations for the American Farm Bureau Federation. “It’s only with consent of the farmer that we would support the use of drones.”</w:t>
      </w:r>
      <w:r w:rsidR="006232ED">
        <w:t xml:space="preserve"> </w:t>
      </w:r>
      <w:r>
        <w:t>Florida, Idaho, Montana, Oregon, Tennessee, Virginia and North Carolina – a state where policymakers placed a minimum two-year moratorium on drone use – have all already passed drone legislation.</w:t>
      </w:r>
      <w:r w:rsidR="006232ED">
        <w:t xml:space="preserve"> </w:t>
      </w:r>
      <w:r>
        <w:t>Illinois and Texas, two of the top ag-producing states in the country, also recently passed legislation restricting drone use. In 2012, the Illinois agriculture industry sold more than $17.1 billion in farm goods, according to preliminary 2012 Ag Census results. The Texas agriculture industry sold more than $25.4 billion.</w:t>
      </w:r>
      <w:r w:rsidR="006232ED">
        <w:t xml:space="preserve"> </w:t>
      </w:r>
      <w:r>
        <w:t>Pending policies primed to include more ‘thoughtful’ regulation</w:t>
      </w:r>
      <w:r w:rsidR="006232ED">
        <w:t xml:space="preserve"> </w:t>
      </w:r>
      <w:r w:rsidRPr="00700B7D">
        <w:rPr>
          <w:b/>
          <w:highlight w:val="cyan"/>
          <w:u w:val="single"/>
        </w:rPr>
        <w:t>When Congress reauthorized the Federal Aviation</w:t>
      </w:r>
      <w:r w:rsidRPr="00E24687">
        <w:rPr>
          <w:b/>
          <w:u w:val="single"/>
        </w:rPr>
        <w:t xml:space="preserve"> </w:t>
      </w:r>
      <w:r w:rsidRPr="00700B7D">
        <w:rPr>
          <w:b/>
          <w:highlight w:val="cyan"/>
          <w:u w:val="single"/>
        </w:rPr>
        <w:t>Administration’s budget</w:t>
      </w:r>
      <w:r w:rsidRPr="00E24687">
        <w:rPr>
          <w:b/>
          <w:u w:val="single"/>
        </w:rPr>
        <w:t xml:space="preserve"> in 2012, </w:t>
      </w:r>
      <w:r w:rsidRPr="00700B7D">
        <w:rPr>
          <w:b/>
          <w:highlight w:val="cyan"/>
          <w:u w:val="single"/>
        </w:rPr>
        <w:t>it did so with the stipulation</w:t>
      </w:r>
      <w:r w:rsidRPr="00E24687">
        <w:rPr>
          <w:b/>
          <w:u w:val="single"/>
        </w:rPr>
        <w:t xml:space="preserve"> that </w:t>
      </w:r>
      <w:r w:rsidRPr="00700B7D">
        <w:rPr>
          <w:b/>
          <w:highlight w:val="cyan"/>
          <w:u w:val="single"/>
        </w:rPr>
        <w:t>the administration would expand airspace for unmanned planes</w:t>
      </w:r>
      <w:r w:rsidRPr="00E24687">
        <w:rPr>
          <w:b/>
          <w:u w:val="single"/>
        </w:rPr>
        <w:t xml:space="preserve"> by Sept. 30, 2015.</w:t>
      </w:r>
      <w:r w:rsidR="006232ED">
        <w:t xml:space="preserve"> </w:t>
      </w:r>
      <w:r w:rsidRPr="006232ED">
        <w:rPr>
          <w:b/>
          <w:sz w:val="24"/>
          <w:u w:val="single"/>
        </w:rPr>
        <w:t>“</w:t>
      </w:r>
      <w:r w:rsidRPr="00700B7D">
        <w:rPr>
          <w:rStyle w:val="Emphasis"/>
          <w:highlight w:val="cyan"/>
        </w:rPr>
        <w:t>We’re</w:t>
      </w:r>
      <w:r w:rsidRPr="006232ED">
        <w:rPr>
          <w:rStyle w:val="Emphasis"/>
        </w:rPr>
        <w:t xml:space="preserve"> sort of </w:t>
      </w:r>
      <w:r w:rsidRPr="00700B7D">
        <w:rPr>
          <w:rStyle w:val="Emphasis"/>
          <w:highlight w:val="cyan"/>
        </w:rPr>
        <w:t>at the brink right now</w:t>
      </w:r>
      <w:r w:rsidRPr="006232ED">
        <w:rPr>
          <w:b/>
          <w:sz w:val="24"/>
          <w:u w:val="single"/>
        </w:rPr>
        <w:t>,”</w:t>
      </w:r>
      <w:r w:rsidRPr="00E24687">
        <w:rPr>
          <w:sz w:val="24"/>
        </w:rPr>
        <w:t xml:space="preserve"> </w:t>
      </w:r>
      <w:r>
        <w:t>said Bohm.</w:t>
      </w:r>
      <w:r w:rsidR="006232ED">
        <w:t xml:space="preserve"> </w:t>
      </w:r>
      <w:r w:rsidRPr="00E24687">
        <w:rPr>
          <w:b/>
          <w:u w:val="single"/>
        </w:rPr>
        <w:t>When that time comes, unmanned aircraft will have access to the same airspace as piloted aircraft.</w:t>
      </w:r>
      <w:r w:rsidR="006232ED">
        <w:t xml:space="preserve"> </w:t>
      </w:r>
      <w:r>
        <w:t xml:space="preserve">The University of Alaska, the State of Nevada, New York’s Griffiss International Airport, the North Dakota Department of Commerce, </w:t>
      </w:r>
      <w:r w:rsidRPr="00E24687">
        <w:rPr>
          <w:u w:val="single"/>
        </w:rPr>
        <w:t>Texas A&amp;M University in Corpus Christi and the Sate of Nevada have all been designated as test partners to see how the change will play out.</w:t>
      </w:r>
      <w:r w:rsidR="006232ED">
        <w:t xml:space="preserve"> </w:t>
      </w:r>
      <w:r w:rsidRPr="006C09A7">
        <w:rPr>
          <w:b/>
        </w:rPr>
        <w:t>“</w:t>
      </w:r>
      <w:r w:rsidRPr="00700B7D">
        <w:rPr>
          <w:b/>
          <w:highlight w:val="cyan"/>
          <w:u w:val="single"/>
        </w:rPr>
        <w:t>We’re going to start</w:t>
      </w:r>
      <w:r w:rsidRPr="006C09A7">
        <w:rPr>
          <w:b/>
          <w:u w:val="single"/>
        </w:rPr>
        <w:t xml:space="preserve"> </w:t>
      </w:r>
      <w:r w:rsidRPr="00700B7D">
        <w:rPr>
          <w:b/>
          <w:highlight w:val="cyan"/>
          <w:u w:val="single"/>
        </w:rPr>
        <w:t xml:space="preserve">seeing more </w:t>
      </w:r>
      <w:r w:rsidRPr="00700B7D">
        <w:rPr>
          <w:b/>
          <w:u w:val="single"/>
        </w:rPr>
        <w:t xml:space="preserve">and more </w:t>
      </w:r>
      <w:r w:rsidRPr="00700B7D">
        <w:rPr>
          <w:b/>
          <w:highlight w:val="cyan"/>
          <w:u w:val="single"/>
        </w:rPr>
        <w:t>drones</w:t>
      </w:r>
      <w:r w:rsidRPr="006C09A7">
        <w:rPr>
          <w:b/>
          <w:u w:val="single"/>
        </w:rPr>
        <w:t xml:space="preserve"> in the air, particularly come 2015 once the FAA has to open their gates</w:t>
      </w:r>
      <w:r>
        <w:t>,” Bohm said.</w:t>
      </w:r>
    </w:p>
    <w:p w:rsidR="003352FB" w:rsidRDefault="003352FB" w:rsidP="003352FB">
      <w:pPr>
        <w:pStyle w:val="Heading4"/>
      </w:pPr>
      <w:r>
        <w:t xml:space="preserve">The aff creates a massive privacy movement that spills over onto other issues - </w:t>
      </w:r>
    </w:p>
    <w:p w:rsidR="003352FB" w:rsidRDefault="003352FB" w:rsidP="003352FB">
      <w:r w:rsidRPr="00947E12">
        <w:rPr>
          <w:rStyle w:val="Style13ptBold"/>
        </w:rPr>
        <w:t>Ryan et al ’14</w:t>
      </w:r>
      <w:r>
        <w:t>, staff correspondent</w:t>
      </w:r>
    </w:p>
    <w:p w:rsidR="003352FB" w:rsidRPr="00947E12" w:rsidRDefault="003352FB" w:rsidP="003352FB">
      <w:r>
        <w:lastRenderedPageBreak/>
        <w:t>Laura, “NSA Critics Gain Momentum”, http://www.nationaljournal.com/tech-edge/nsa-critics-gain-momentum-20140623(sakin)</w:t>
      </w:r>
    </w:p>
    <w:p w:rsidR="003352FB" w:rsidRPr="006232ED" w:rsidRDefault="003352FB" w:rsidP="003352FB">
      <w:pPr>
        <w:rPr>
          <w:b/>
          <w:sz w:val="24"/>
          <w:u w:val="single"/>
        </w:rPr>
      </w:pPr>
      <w:r w:rsidRPr="00127463">
        <w:t xml:space="preserve">TODAY'S TOP PARAGRAPH: </w:t>
      </w:r>
      <w:r w:rsidRPr="00127463">
        <w:rPr>
          <w:rStyle w:val="StyleUnderline"/>
        </w:rPr>
        <w:t xml:space="preserve">Privacy advocates have a new spring in their step after last week's </w:t>
      </w:r>
      <w:r w:rsidRPr="00127463">
        <w:t xml:space="preserve">House </w:t>
      </w:r>
      <w:r w:rsidRPr="00127463">
        <w:rPr>
          <w:rStyle w:val="StyleUnderline"/>
        </w:rPr>
        <w:t>vote to curb NSA spying</w:t>
      </w:r>
      <w:r w:rsidRPr="00127463">
        <w:t xml:space="preserve">. </w:t>
      </w:r>
      <w:r w:rsidRPr="00127463">
        <w:rPr>
          <w:rStyle w:val="StyleUnderline"/>
        </w:rPr>
        <w:t>The administration</w:t>
      </w:r>
      <w:r w:rsidRPr="00127463">
        <w:t xml:space="preserve">, however, </w:t>
      </w:r>
      <w:r w:rsidRPr="00127463">
        <w:rPr>
          <w:rStyle w:val="StyleUnderline"/>
        </w:rPr>
        <w:t>gained approval to continue its bulk collection of phone records.</w:t>
      </w:r>
      <w:r w:rsidRPr="00127463">
        <w:t xml:space="preserve"> The FCC unveiled its proposal to pump money into WiFi in schools, and all eyes are on the Supreme Court this week with the Aereo decision looming.</w:t>
      </w:r>
      <w:r w:rsidRPr="00127463">
        <w:rPr>
          <w:sz w:val="12"/>
        </w:rPr>
        <w:t xml:space="preserve">¶ </w:t>
      </w:r>
      <w:r w:rsidRPr="00127463">
        <w:t>TOP NEWS</w:t>
      </w:r>
      <w:r w:rsidRPr="00127463">
        <w:rPr>
          <w:sz w:val="12"/>
        </w:rPr>
        <w:t xml:space="preserve">¶ </w:t>
      </w:r>
      <w:r w:rsidRPr="00127463">
        <w:t xml:space="preserve">HOUSE VOTE BOOSTS NSA CRITICS: </w:t>
      </w:r>
      <w:r w:rsidRPr="00127463">
        <w:rPr>
          <w:rStyle w:val="StyleUnderline"/>
        </w:rPr>
        <w:t>A strong House vote to close "backdoor" NSA spying programs has given privacy advocates</w:t>
      </w:r>
      <w:r w:rsidRPr="00127463">
        <w:t xml:space="preserve"> a </w:t>
      </w:r>
      <w:r w:rsidRPr="00127463">
        <w:rPr>
          <w:rStyle w:val="StyleUnderline"/>
        </w:rPr>
        <w:t>new</w:t>
      </w:r>
      <w:r w:rsidRPr="00127463">
        <w:t xml:space="preserve"> boost of </w:t>
      </w:r>
      <w:r w:rsidRPr="00127463">
        <w:rPr>
          <w:rStyle w:val="StyleUnderline"/>
        </w:rPr>
        <w:t>momentum as they try to toughen up surveillance reform legislation in the Senate</w:t>
      </w:r>
      <w:r w:rsidRPr="00127463">
        <w:t>. "</w:t>
      </w:r>
      <w:r w:rsidRPr="00127463">
        <w:rPr>
          <w:rStyle w:val="Emphasis"/>
        </w:rPr>
        <w:t xml:space="preserve">That overwhelming vote changes the trajectory of this issue moving forward," </w:t>
      </w:r>
      <w:r w:rsidRPr="00127463">
        <w:t>Rep. Zoe Lofgren, a sponsor of one of the amendment to the defense bill, said. Lawmakers also approved an amendment from Rep. Alan Grayson to bar the NSA from undermining encryption standards.</w:t>
      </w:r>
      <w:r w:rsidRPr="00127463">
        <w:rPr>
          <w:sz w:val="12"/>
        </w:rPr>
        <w:t xml:space="preserve">¶ </w:t>
      </w:r>
      <w:r w:rsidRPr="00127463">
        <w:t xml:space="preserve">Lofgren argued that the votes are a "better reflection of the actual views" of House members than the USA Freedom Act, which leaders scaled back with last minute changes before a floor vote last month. </w:t>
      </w:r>
      <w:r w:rsidRPr="00127463">
        <w:rPr>
          <w:rStyle w:val="StyleUnderline"/>
        </w:rPr>
        <w:t>Even if the provisions don't become law</w:t>
      </w:r>
      <w:r w:rsidRPr="00947E12">
        <w:rPr>
          <w:rStyle w:val="StyleUnderline"/>
        </w:rPr>
        <w:t xml:space="preserve"> through the appropriations process, they put pressure on the Senate to adopt stronger reform.</w:t>
      </w:r>
      <w:r w:rsidRPr="00947E12">
        <w:rPr>
          <w:rStyle w:val="StyleUnderline"/>
          <w:sz w:val="12"/>
        </w:rPr>
        <w:t>¶</w:t>
      </w:r>
      <w:r w:rsidRPr="00947E12">
        <w:rPr>
          <w:sz w:val="12"/>
        </w:rPr>
        <w:t xml:space="preserve"> </w:t>
      </w:r>
      <w:r>
        <w:t>"I'll be urging my colleagues in the Senate to follow the House's lead," Sen. Ron Wyden said in a statement. "It is time to slam this back door shut."</w:t>
      </w:r>
      <w:r w:rsidRPr="00947E12">
        <w:rPr>
          <w:sz w:val="12"/>
        </w:rPr>
        <w:t xml:space="preserve">¶ </w:t>
      </w:r>
      <w:r>
        <w:t>ADVERTISEMENT</w:t>
      </w:r>
      <w:r w:rsidRPr="00947E12">
        <w:rPr>
          <w:sz w:val="12"/>
        </w:rPr>
        <w:t xml:space="preserve">¶ </w:t>
      </w:r>
      <w:r>
        <w:t>.</w:t>
      </w:r>
      <w:r w:rsidRPr="00947E12">
        <w:rPr>
          <w:rStyle w:val="StyleUnderline"/>
        </w:rPr>
        <w:t xml:space="preserve">..BUT BULK COLLECTION </w:t>
      </w:r>
      <w:r w:rsidRPr="00947E12">
        <w:rPr>
          <w:rStyle w:val="Emphasis"/>
        </w:rPr>
        <w:t>CONTINUES</w:t>
      </w:r>
      <w:r w:rsidRPr="00947E12">
        <w:rPr>
          <w:rStyle w:val="StyleUnderline"/>
        </w:rPr>
        <w:t>: The NSA's phone data collection will continue for at least three more months</w:t>
      </w:r>
      <w:r>
        <w:t xml:space="preserve">. </w:t>
      </w:r>
      <w:r w:rsidRPr="00947E12">
        <w:rPr>
          <w:rStyle w:val="StyleUnderline"/>
        </w:rPr>
        <w:t>The Foreign Intelligence Surveillance Court approved the Justice Department's request Thursday, extending the program until Sept. 12.</w:t>
      </w:r>
      <w:r w:rsidRPr="00947E12">
        <w:rPr>
          <w:rStyle w:val="StyleUnderline"/>
          <w:sz w:val="12"/>
        </w:rPr>
        <w:t>¶</w:t>
      </w:r>
      <w:r w:rsidRPr="00947E12">
        <w:rPr>
          <w:sz w:val="12"/>
        </w:rPr>
        <w:t xml:space="preserve"> </w:t>
      </w:r>
      <w:r>
        <w:t xml:space="preserve">Sens. Wyden, Mark Udall, and Martin Heinrich had urged the administration to allow the controversial program to lapse, but the Justice Department and Director of National Intelligence said </w:t>
      </w:r>
      <w:r w:rsidRPr="006232ED">
        <w:rPr>
          <w:rStyle w:val="Emphasis"/>
        </w:rPr>
        <w:t>the administration sought reauthorization</w:t>
      </w:r>
      <w:r w:rsidRPr="006232ED">
        <w:rPr>
          <w:rStyle w:val="StyleUnderline"/>
        </w:rPr>
        <w:t xml:space="preserve"> "given </w:t>
      </w:r>
      <w:r w:rsidRPr="006232ED">
        <w:rPr>
          <w:b/>
        </w:rPr>
        <w:t xml:space="preserve">that </w:t>
      </w:r>
      <w:r w:rsidRPr="006232ED">
        <w:rPr>
          <w:rStyle w:val="Emphasis"/>
        </w:rPr>
        <w:t>legislation has not yet been enacted</w:t>
      </w:r>
      <w:r w:rsidRPr="006232ED">
        <w:rPr>
          <w:rStyle w:val="StyleUnderline"/>
        </w:rPr>
        <w:t xml:space="preserve">, and given the importance of maintaining the </w:t>
      </w:r>
      <w:r w:rsidRPr="006232ED">
        <w:rPr>
          <w:rStyle w:val="Emphasis"/>
        </w:rPr>
        <w:t>capabilities</w:t>
      </w:r>
      <w:r w:rsidRPr="006232ED">
        <w:rPr>
          <w:rStyle w:val="StyleUnderline"/>
        </w:rPr>
        <w:t>" of the program.</w:t>
      </w:r>
    </w:p>
    <w:p w:rsidR="003352FB" w:rsidRPr="006232ED" w:rsidRDefault="003352FB" w:rsidP="006232ED">
      <w:pPr>
        <w:pStyle w:val="Heading4"/>
        <w:rPr>
          <w:b w:val="0"/>
        </w:rPr>
      </w:pPr>
      <w:r>
        <w:t xml:space="preserve">The privacy movement kills any drone momentum – its seen as the most visible form of surveillance – Drone innovation is impossible </w:t>
      </w:r>
      <w:r>
        <w:br/>
      </w:r>
      <w:r w:rsidRPr="004314FD">
        <w:t>Crump 13</w:t>
      </w:r>
      <w:r w:rsidRPr="004314FD">
        <w:rPr>
          <w:b w:val="0"/>
        </w:rPr>
        <w:t xml:space="preserve"> [Catherine Crump is a staff attorney with the ACLU's Speech, Privacy, and Technology Project and a nonresident fellow with the Stanford Center for Internet and Society “Why Americans Are Saying No to Domestic Drones” </w:t>
      </w:r>
      <w:hyperlink r:id="rId10" w:history="1">
        <w:r w:rsidRPr="004314FD">
          <w:rPr>
            <w:rStyle w:val="Hyperlink"/>
            <w:b w:val="0"/>
          </w:rPr>
          <w:t>http://www.slate.com/articles/technology/future_tense/2013/02/domestic_surveillance_drone_bans_are_sweeping_the_nation.html</w:t>
        </w:r>
      </w:hyperlink>
      <w:r w:rsidRPr="004314FD">
        <w:rPr>
          <w:b w:val="0"/>
        </w:rPr>
        <w:t>]</w:t>
      </w:r>
      <w:r w:rsidRPr="003425B3">
        <w:t xml:space="preserve"> </w:t>
      </w:r>
      <w:r w:rsidRPr="003425B3">
        <w:rPr>
          <w:b w:val="0"/>
        </w:rPr>
        <w:t>(sakin)</w:t>
      </w:r>
    </w:p>
    <w:p w:rsidR="003352FB" w:rsidRPr="006232ED" w:rsidRDefault="003352FB" w:rsidP="003352FB">
      <w:r>
        <w:t xml:space="preserve">In the past year, the American public has begun to pay more and more attention to the issue of domestic surveillance drones. And now, </w:t>
      </w:r>
      <w:r w:rsidRPr="0050751A">
        <w:rPr>
          <w:u w:val="single"/>
        </w:rPr>
        <w:t>recent events suggest we might be seeing the emergence of a genuine national movement against the use of surveillance drones by law enforcement</w:t>
      </w:r>
      <w:r>
        <w:t>. With any luck</w:t>
      </w:r>
      <w:r w:rsidRPr="0050751A">
        <w:rPr>
          <w:u w:val="single"/>
        </w:rPr>
        <w:t>, this may even set the stage for a wider dialogue abou</w:t>
      </w:r>
      <w:r>
        <w:t xml:space="preserve">t the increasingly intrusive </w:t>
      </w:r>
      <w:r w:rsidRPr="0050751A">
        <w:rPr>
          <w:u w:val="single"/>
        </w:rPr>
        <w:t>technologies that are intended to catch crooks</w:t>
      </w:r>
      <w:r>
        <w:t>—but that all too often cast an overly broad net.</w:t>
      </w:r>
      <w:r w:rsidR="006232ED">
        <w:t xml:space="preserve"> </w:t>
      </w:r>
      <w:r>
        <w:t>Last week, after an especially raucous city council hearing, the Seattle police department terminated its drones program and agreed to return the purchased equipment to the manufacturer. This came just days after both houses of the Virginia state legislature passed historic bills imposing a two-year moratorium on the use of drones by law enforcement and regulatory agencies in the state. In Florida, a potentially even more significant bill imposing a judicial warrant requirement on police use of drones continued to march toward passage. Similar legislation has been proposed in at least 13 other state legislatures around the country so far.</w:t>
      </w:r>
      <w:r w:rsidR="006232ED">
        <w:t xml:space="preserve"> </w:t>
      </w:r>
      <w:r>
        <w:t>Of all the threats to privacy that we face today, why have drones caught the attention of the American public to such a remarkable degree?</w:t>
      </w:r>
      <w:r w:rsidR="006232ED">
        <w:t xml:space="preserve"> </w:t>
      </w:r>
      <w:r>
        <w:t xml:space="preserve">One possibility is that </w:t>
      </w:r>
      <w:r w:rsidRPr="0050751A">
        <w:rPr>
          <w:u w:val="single"/>
        </w:rPr>
        <w:t xml:space="preserve">there’s something uniquely ominous about a </w:t>
      </w:r>
      <w:r w:rsidRPr="0050751A">
        <w:rPr>
          <w:u w:val="single"/>
        </w:rPr>
        <w:lastRenderedPageBreak/>
        <w:t>robotic “eye in the sky.” Many privacy invasions are abstract and invisible—data mining, for example, or the profiling of Internet users by online advertisers. Drones, on the other hand, are concrete and real, and the threat requires no explanation.</w:t>
      </w:r>
      <w:r>
        <w:t xml:space="preserve"> But they are just the most visible example of a host of new surveillance technologies that have the potential to fundamentally alter the balance of power between individuals and the state. Physically tailing a suspect requires teams of police officers working 24/7, but now police can slap GPS devices on a suspect’s car and then sit in the station house tracking his movements on a laptop. Now that the wholesale surveillance of American life is becoming cheap and easy, legal protections are all the more important.</w:t>
      </w:r>
      <w:r w:rsidR="006232ED">
        <w:t xml:space="preserve"> </w:t>
      </w:r>
      <w:r>
        <w:t>The drone issue has also gained momentum because the concern over it is bipartisan. While Democrats get most of the credit for pushing back on national surveillance programs, it was the Republican Party’s 2012 platform that addressed domestic surveillance drones, stating that “we support pending legislation to prevent unwarranted or unreasonable governmental intrusion through the use of aerial surveillance.”</w:t>
      </w:r>
      <w:r w:rsidR="006232ED">
        <w:t xml:space="preserve"> </w:t>
      </w:r>
      <w:r>
        <w:t>The ACLU of Virginia, for instance, teamed up with one of the state’s most conservative lawmakers to introduce a drone regulation bill in the state House of Delegates, while its Senate companion bill was introduced by a progressive. Florida’s drone regulation legislation is being almost entirely pushed by conservatives—and in most states, the legislative efforts we’ve seen so far have been conservative or bipartisan. Privacy issues are always less partisan than many other political questions, but the support for action on drones from both left and right has been remarkable.</w:t>
      </w:r>
      <w:r w:rsidR="006232ED">
        <w:t xml:space="preserve"> </w:t>
      </w:r>
      <w:r>
        <w:t xml:space="preserve">It’s notable how different all of this is from the way surveillance technologies are normally adopted. There has actually been an opportunity for debate before drones have been widely deployed. We have the Federal Aviation Administration to thank for this state of affairs. At least for now, drones are largely banned by the FAA, which is concerned about the obvious safety issues: We can’t have our skies filled with flying robots colliding with passenger aircraft or plummeting into people’s houses. (This state of affairs will not last: </w:t>
      </w:r>
      <w:r w:rsidRPr="0050751A">
        <w:rPr>
          <w:u w:val="single"/>
        </w:rPr>
        <w:t>Congress has ordered the FAA to integrate drones into the national airspace by 2015</w:t>
      </w:r>
      <w:r>
        <w:t>.)</w:t>
      </w:r>
      <w:r w:rsidR="006232ED">
        <w:t xml:space="preserve"> </w:t>
      </w:r>
      <w:r w:rsidRPr="0050751A">
        <w:rPr>
          <w:u w:val="single"/>
        </w:rPr>
        <w:t>What we usually see happen with new law enforcement technologies is that agencies quickly and quietly snap them up, making their deployment a fait accompli before the public even learns of their existence, let alone has a chance to debate their privacy implications or democratically decide upon the correct balance between privacy and police power</w:t>
      </w:r>
      <w:r>
        <w:t>. At that point, taking privacy into account is an uphill battle because the tax dollars have already been spent and the technology integrated into the department’s approach to crime fighting.</w:t>
      </w:r>
      <w:r w:rsidR="006232ED">
        <w:t xml:space="preserve"> </w:t>
      </w:r>
      <w:r w:rsidRPr="0050751A">
        <w:rPr>
          <w:u w:val="single"/>
        </w:rPr>
        <w:t>With drones</w:t>
      </w:r>
      <w:r>
        <w:t xml:space="preserve">, on the other hand, because of the safety and regulatory issues they raise, </w:t>
      </w:r>
      <w:r w:rsidRPr="0050751A">
        <w:rPr>
          <w:u w:val="single"/>
        </w:rPr>
        <w:t xml:space="preserve">we have a chance to do it right. </w:t>
      </w:r>
      <w:r>
        <w:t>The American public and our elected representatives can, for once, get ahead of the deployment curve—</w:t>
      </w:r>
      <w:r w:rsidRPr="0050751A">
        <w:rPr>
          <w:u w:val="single"/>
        </w:rPr>
        <w:t>we can raise awareness, propose protections, and build support for them before the problems hit us in the face. If done right, this moment of hyperawareness about privacy could become a more permanent state of affairs</w:t>
      </w:r>
      <w:r>
        <w:t>: Ryan Calo of Stanford’s Center for Internet and Society suggested in a December 2011 paper that because of their “disquieting” nature, drones “could be just the visceral jolt society needs” to spark broader changes in how Americans conceptualize privacy problems.</w:t>
      </w:r>
      <w:r w:rsidR="006232ED">
        <w:t xml:space="preserve"> </w:t>
      </w:r>
      <w:r>
        <w:t xml:space="preserve">Ultimately, </w:t>
      </w:r>
      <w:r w:rsidRPr="0050751A">
        <w:rPr>
          <w:b/>
          <w:u w:val="single"/>
        </w:rPr>
        <w:t>the</w:t>
      </w:r>
      <w:r>
        <w:t xml:space="preserve"> </w:t>
      </w:r>
      <w:r w:rsidRPr="0050751A">
        <w:rPr>
          <w:b/>
          <w:u w:val="single"/>
        </w:rPr>
        <w:t>best solution on drones would be for Congress to pass strong, uniform rules protecting everyone across the nation and putting privacy concerns to rest</w:t>
      </w:r>
      <w:r>
        <w:t xml:space="preserve">. For example, law enforcement agents should not make drones general tools of surveillance but should instead utilize them only where they have a specific reason to believe that use of one will turn up evidence of criminal activity. Ideally, those protections would become a model for other, perhaps less vivid but equally intrusive technologies such as cellphone location tracking. But unless and until Congress acts, state and local resolutions and rules are the best thing Americans can do to protect our privacy from the enormously invasive potential of domestic </w:t>
      </w:r>
      <w:r>
        <w:lastRenderedPageBreak/>
        <w:t xml:space="preserve">surveillance drones. </w:t>
      </w:r>
      <w:r w:rsidRPr="006C09A7">
        <w:rPr>
          <w:b/>
          <w:u w:val="single"/>
        </w:rPr>
        <w:t>The upsurge in local activism around the country is just what’s needed to make this happen.</w:t>
      </w:r>
    </w:p>
    <w:p w:rsidR="003352FB" w:rsidRDefault="003352FB" w:rsidP="003352FB">
      <w:pPr>
        <w:pStyle w:val="Heading4"/>
      </w:pPr>
      <w:r>
        <w:t xml:space="preserve">That wrecks innovation – regulations make it not profitable for companies </w:t>
      </w:r>
    </w:p>
    <w:p w:rsidR="003352FB" w:rsidRPr="00BC3167" w:rsidRDefault="003352FB" w:rsidP="003352FB">
      <w:r>
        <w:rPr>
          <w:b/>
        </w:rPr>
        <w:t xml:space="preserve">Manjoo 2/4 </w:t>
      </w:r>
      <w:r>
        <w:t>[writer for the New York Times “</w:t>
      </w:r>
      <w:r w:rsidRPr="003425B3">
        <w:t>Giving Drone Industry Leeway to Innovate</w:t>
      </w:r>
      <w:r>
        <w:t xml:space="preserve">” </w:t>
      </w:r>
      <w:r w:rsidRPr="003425B3">
        <w:t>http://www.nytimes.com/2015/02/05/technology/personaltech/giving-the-drone-industry-the-leeway-to-innovate.html?_r=0</w:t>
      </w:r>
      <w:r>
        <w:t>]</w:t>
      </w:r>
      <w:r w:rsidRPr="003425B3">
        <w:t xml:space="preserve"> </w:t>
      </w:r>
      <w:r>
        <w:t>(sakin)</w:t>
      </w:r>
    </w:p>
    <w:p w:rsidR="003352FB" w:rsidRPr="006232ED" w:rsidRDefault="003352FB" w:rsidP="003352FB">
      <w:r w:rsidRPr="00BC3167">
        <w:rPr>
          <w:b/>
          <w:u w:val="single"/>
        </w:rPr>
        <w:t>Commercial operators — people who are making money from their flights and therefore have an incentive to improve their training and the technology on their drones</w:t>
      </w:r>
      <w:r>
        <w:t xml:space="preserve"> </w:t>
      </w:r>
      <w:r w:rsidRPr="00BC3167">
        <w:rPr>
          <w:u w:val="single"/>
        </w:rPr>
        <w:t>— are now barred from flying in most circumstances. And the Federal Aviation Administration is expected to release new draft rules in the next month that will allow for commercial drone operation</w:t>
      </w:r>
      <w:r>
        <w:t xml:space="preserve"> in only a limited way. The rules are likely to prohibit drones from flying above 400 feet and require that they be used within sight of the operator. </w:t>
      </w:r>
      <w:r w:rsidR="006232ED" w:rsidRPr="006232ED">
        <w:rPr>
          <w:sz w:val="12"/>
        </w:rPr>
        <w:t xml:space="preserve">¶ </w:t>
      </w:r>
      <w:r>
        <w:t>Untrained hobbyists like the one who crashed the drone in Washington, however, are allowed to fly their devices with relative freedom.</w:t>
      </w:r>
      <w:r w:rsidR="006232ED" w:rsidRPr="006232ED">
        <w:rPr>
          <w:sz w:val="12"/>
        </w:rPr>
        <w:t xml:space="preserve">¶ </w:t>
      </w:r>
      <w:r>
        <w:t>For years</w:t>
      </w:r>
      <w:r w:rsidRPr="00BC3167">
        <w:rPr>
          <w:u w:val="single"/>
        </w:rPr>
        <w:t>, the drone industry has been calling on the Federal Aviation Administration to loosen rules on commercial unmanned flight</w:t>
      </w:r>
      <w:r>
        <w:t xml:space="preserve">. The White House crash is another in a string of public relations disasters that may hamper that effort. Drones have an image problem. </w:t>
      </w:r>
      <w:r w:rsidRPr="00BC3167">
        <w:rPr>
          <w:u w:val="single"/>
        </w:rPr>
        <w:t>In the popular imagination, unmanned flying robots portend an overhead invasion of privacy,</w:t>
      </w:r>
      <w:r>
        <w:t xml:space="preserve"> a potential for novel and terrifying aerial attack and a dangerous cluttering of our skies.</w:t>
      </w:r>
      <w:r w:rsidR="006232ED" w:rsidRPr="006232ED">
        <w:rPr>
          <w:sz w:val="12"/>
        </w:rPr>
        <w:t xml:space="preserve">¶ </w:t>
      </w:r>
      <w:r>
        <w:t>“Right now when you see a news story about an unmanned vehicle, it’s either a story about a hobbyist who did something crazy with his small toy, or you hear about a military strike in the Middle East,” said Jesse Kallman, the head of business development and regulatory affairs at Airware, a start-up that produces a kind of operating system for drones.</w:t>
      </w:r>
      <w:r w:rsidR="006232ED" w:rsidRPr="006232ED">
        <w:rPr>
          <w:sz w:val="12"/>
        </w:rPr>
        <w:t xml:space="preserve">¶ </w:t>
      </w:r>
      <w:r>
        <w:t xml:space="preserve">But Mr. Kallman, like many in the industry, says that </w:t>
      </w:r>
      <w:r w:rsidRPr="00BC3167">
        <w:rPr>
          <w:u w:val="single"/>
        </w:rPr>
        <w:t>the perceptions have been shaped by a lack of obvious applications for drones, a lack that he blames in part on overly restrictive regulations. If the rules are loosened and commercial operations take flight, drone makers argue that perceptions will shift.</w:t>
      </w:r>
      <w:r w:rsidR="006232ED" w:rsidRPr="006232ED">
        <w:rPr>
          <w:sz w:val="12"/>
          <w:u w:val="single"/>
        </w:rPr>
        <w:t xml:space="preserve">¶ </w:t>
      </w:r>
      <w:r>
        <w:t xml:space="preserve">That’s because enthusiasts see almost limitless potential for flying robots. When they fantasize about our drone-addled future, they picture not a single gadget, but a platform — a new class of general-purpose computer, as important as the PC or the smartphone, that may be put to use in a wide variety of ways. They talk about applications in construction, firefighting, monitoring and repairing infrastructure, agriculture, search and response, Internet and communications services, logistics and delivery, filmmaking and wildlife preservation, among other uses. </w:t>
      </w:r>
      <w:r w:rsidR="006232ED" w:rsidRPr="006232ED">
        <w:rPr>
          <w:sz w:val="12"/>
        </w:rPr>
        <w:t xml:space="preserve">¶ </w:t>
      </w:r>
      <w:r>
        <w:t xml:space="preserve">But perhaps the most interesting applications for drones are the ones we can’t </w:t>
      </w:r>
      <w:r w:rsidRPr="006232ED">
        <w:t xml:space="preserve">predict. </w:t>
      </w:r>
      <w:r w:rsidRPr="006232ED">
        <w:rPr>
          <w:b/>
          <w:u w:val="single"/>
        </w:rPr>
        <w:t xml:space="preserve">Imposing </w:t>
      </w:r>
      <w:r w:rsidRPr="006232ED">
        <w:rPr>
          <w:rStyle w:val="Emphasis"/>
        </w:rPr>
        <w:t>broad limitations on drone use</w:t>
      </w:r>
      <w:r w:rsidRPr="006232ED">
        <w:rPr>
          <w:b/>
          <w:u w:val="single"/>
        </w:rPr>
        <w:t xml:space="preserve"> now </w:t>
      </w:r>
      <w:r w:rsidRPr="006232ED">
        <w:rPr>
          <w:rStyle w:val="Emphasis"/>
        </w:rPr>
        <w:t>would be squashing a promising new area of innovation</w:t>
      </w:r>
      <w:r w:rsidRPr="006232ED">
        <w:rPr>
          <w:b/>
          <w:u w:val="single"/>
        </w:rPr>
        <w:t xml:space="preserve"> just as it’s getting started, and before we’ve seen many of the potential uses.</w:t>
      </w:r>
      <w:r w:rsidR="006232ED" w:rsidRPr="006232ED">
        <w:rPr>
          <w:b/>
          <w:sz w:val="12"/>
          <w:u w:val="single"/>
        </w:rPr>
        <w:t xml:space="preserve">¶ </w:t>
      </w:r>
      <w:r w:rsidRPr="006232ED">
        <w:t>Continue read</w:t>
      </w:r>
      <w:r>
        <w:t xml:space="preserve">ing the main story </w:t>
      </w:r>
      <w:r w:rsidR="006232ED" w:rsidRPr="006232ED">
        <w:rPr>
          <w:sz w:val="12"/>
        </w:rPr>
        <w:t xml:space="preserve">¶ </w:t>
      </w:r>
      <w:r>
        <w:t>“In the 1980s, the Internet was good for some specific military applications, but some of the most important things haven’t really come about until the last decade,” said Michael Perry, a spokesman for DJI, a Hong Kong-based drone maker whose Phantom drone was involved in the White House crash. He added, “</w:t>
      </w:r>
      <w:r w:rsidRPr="00BC3167">
        <w:rPr>
          <w:u w:val="single"/>
        </w:rPr>
        <w:t>Opening the technology to more people allows for the kind of innovation that nobody can predict.</w:t>
      </w:r>
      <w:r>
        <w:t>”</w:t>
      </w:r>
    </w:p>
    <w:p w:rsidR="003352FB" w:rsidRDefault="003352FB" w:rsidP="003352FB">
      <w:pPr>
        <w:pStyle w:val="Heading4"/>
        <w:rPr>
          <w:b w:val="0"/>
        </w:rPr>
      </w:pPr>
      <w:r>
        <w:lastRenderedPageBreak/>
        <w:t>Strong drone innovation is necessary for a deterrence factor to prevent global conflicts</w:t>
      </w:r>
      <w:r>
        <w:br/>
        <w:t xml:space="preserve">Zegart 3/18 </w:t>
      </w:r>
      <w:r>
        <w:rPr>
          <w:b w:val="0"/>
        </w:rPr>
        <w:t>[</w:t>
      </w:r>
      <w:r w:rsidRPr="00635555">
        <w:rPr>
          <w:b w:val="0"/>
        </w:rPr>
        <w:t>Ms. Zegart is a senior fellow at the Hoover Institution and co-director of Stanford University’s Center for International Security and Cooperation</w:t>
      </w:r>
      <w:r>
        <w:rPr>
          <w:b w:val="0"/>
        </w:rPr>
        <w:t xml:space="preserve"> “</w:t>
      </w:r>
      <w:r w:rsidRPr="00635555">
        <w:rPr>
          <w:b w:val="0"/>
        </w:rPr>
        <w:t>The Coming Revolution of Drone Warfare</w:t>
      </w:r>
      <w:r>
        <w:rPr>
          <w:b w:val="0"/>
        </w:rPr>
        <w:t xml:space="preserve">” </w:t>
      </w:r>
      <w:r w:rsidRPr="00635555">
        <w:rPr>
          <w:b w:val="0"/>
        </w:rPr>
        <w:t>amy-zegart-the-coming-revolution-of-drone-warfare-1426720364</w:t>
      </w:r>
      <w:r>
        <w:rPr>
          <w:b w:val="0"/>
        </w:rPr>
        <w:t>]</w:t>
      </w:r>
      <w:r w:rsidRPr="003425B3">
        <w:t xml:space="preserve"> </w:t>
      </w:r>
      <w:r w:rsidRPr="003425B3">
        <w:rPr>
          <w:b w:val="0"/>
        </w:rPr>
        <w:t>(sakin)</w:t>
      </w:r>
    </w:p>
    <w:p w:rsidR="003352FB" w:rsidRPr="00E920FC" w:rsidRDefault="006232ED" w:rsidP="003352FB">
      <w:r w:rsidRPr="006232ED">
        <w:rPr>
          <w:sz w:val="12"/>
        </w:rPr>
        <w:t xml:space="preserve">¶ </w:t>
      </w:r>
      <w:r w:rsidR="003352FB" w:rsidRPr="00635555">
        <w:t>Imagine an aircraft carrier—in the sky, not on sea. From its bay, it deploys swarms of armed drones that can fly, spy and kill, all guided by the touch of a computer keyboard thousands of miles away. This isn’t a scene from a science-fiction movie. It’s part of a recent proposal from the Defense Advanced Research Projects Agency, the Pentagon skunk works that brought us the Internet, videoconferencing and GPS. Now Darpa is soliciting ideas from companies on how to</w:t>
      </w:r>
      <w:r w:rsidR="003352FB">
        <w:t xml:space="preserve"> bring this technology to life.</w:t>
      </w:r>
      <w:r w:rsidRPr="006232ED">
        <w:rPr>
          <w:sz w:val="12"/>
        </w:rPr>
        <w:t xml:space="preserve">¶ </w:t>
      </w:r>
      <w:r w:rsidR="003352FB" w:rsidRPr="00635555">
        <w:t xml:space="preserve">Equally important are the questions about how drones will be used strategically. </w:t>
      </w:r>
      <w:r w:rsidR="003352FB" w:rsidRPr="00041868">
        <w:rPr>
          <w:u w:val="single"/>
        </w:rPr>
        <w:t xml:space="preserve">Drones do not only offer new ways to kill. </w:t>
      </w:r>
      <w:r w:rsidR="003352FB" w:rsidRPr="00041868">
        <w:rPr>
          <w:b/>
          <w:u w:val="single"/>
        </w:rPr>
        <w:t>They can prevent war</w:t>
      </w:r>
      <w:r w:rsidR="003352FB" w:rsidRPr="00041868">
        <w:rPr>
          <w:u w:val="single"/>
        </w:rPr>
        <w:t>. The cumulative U.S. and Soviet nuclear stockpile peaked</w:t>
      </w:r>
      <w:r w:rsidR="003352FB" w:rsidRPr="00635555">
        <w:t xml:space="preserve"> at 70,000 weapons in 1986. None of them </w:t>
      </w:r>
      <w:r w:rsidR="003352FB">
        <w:t>were</w:t>
      </w:r>
      <w:r w:rsidR="003352FB" w:rsidRPr="00635555">
        <w:t xml:space="preserve"> fired, </w:t>
      </w:r>
      <w:r w:rsidR="003352FB" w:rsidRPr="00041868">
        <w:rPr>
          <w:u w:val="single"/>
        </w:rPr>
        <w:t xml:space="preserve">but all kept the peace by threatening mutually assured destruction. </w:t>
      </w:r>
      <w:r w:rsidRPr="006232ED">
        <w:rPr>
          <w:sz w:val="12"/>
          <w:u w:val="single"/>
        </w:rPr>
        <w:t xml:space="preserve">¶ </w:t>
      </w:r>
      <w:r w:rsidR="003352FB" w:rsidRPr="00041868">
        <w:rPr>
          <w:u w:val="single"/>
        </w:rPr>
        <w:t>Pentagon planners</w:t>
      </w:r>
      <w:r w:rsidR="003352FB" w:rsidRPr="00635555">
        <w:t xml:space="preserve"> and defense intellectuals have spent decades analyzing the functions of nuclear weapons, but they </w:t>
      </w:r>
      <w:r w:rsidR="003352FB" w:rsidRPr="00041868">
        <w:rPr>
          <w:u w:val="single"/>
        </w:rPr>
        <w:t>have never considered seriously how drones could change</w:t>
      </w:r>
      <w:r w:rsidR="003352FB" w:rsidRPr="00635555">
        <w:t xml:space="preserve"> the face of combat and coercion, whether by threat or with </w:t>
      </w:r>
      <w:r w:rsidR="003352FB" w:rsidRPr="00041868">
        <w:rPr>
          <w:u w:val="single"/>
        </w:rPr>
        <w:t>deterrence.</w:t>
      </w:r>
      <w:r w:rsidR="003352FB" w:rsidRPr="00635555">
        <w:t xml:space="preserve"> Meanwhile, </w:t>
      </w:r>
      <w:r w:rsidR="003352FB" w:rsidRPr="00041868">
        <w:rPr>
          <w:b/>
          <w:u w:val="single"/>
        </w:rPr>
        <w:t>more than 20 nations, including China, are developing lethal drone technologies</w:t>
      </w:r>
      <w:r w:rsidR="003352FB" w:rsidRPr="00635555">
        <w:t xml:space="preserve">. In December, </w:t>
      </w:r>
      <w:r w:rsidR="003352FB" w:rsidRPr="00041868">
        <w:rPr>
          <w:u w:val="single"/>
        </w:rPr>
        <w:t>Iran said it was deploying an aerial drone replicated from  Boeing</w:t>
      </w:r>
      <w:r w:rsidR="003352FB" w:rsidRPr="00635555">
        <w:rPr>
          <w:rFonts w:ascii="Arial" w:hAnsi="Arial" w:cs="Arial"/>
        </w:rPr>
        <w:t>▲</w:t>
      </w:r>
      <w:r w:rsidR="003352FB" w:rsidRPr="00635555">
        <w:t xml:space="preserve"> ’s ScanEagle surveillance drone. But Iran’s version is fashioned to crash into designated targets, earning it the nickname “suicide drone.”</w:t>
      </w:r>
      <w:r w:rsidRPr="006232ED">
        <w:rPr>
          <w:sz w:val="12"/>
        </w:rPr>
        <w:t xml:space="preserve">¶ </w:t>
      </w:r>
      <w:r w:rsidRPr="006232ED">
        <w:rPr>
          <w:sz w:val="12"/>
          <w:u w:val="single"/>
        </w:rPr>
        <w:t xml:space="preserve">¶ </w:t>
      </w:r>
      <w:r w:rsidR="003352FB" w:rsidRPr="00041868">
        <w:rPr>
          <w:u w:val="single"/>
        </w:rPr>
        <w:t>Drones are going to revolutionize how nations and nonstate actors threaten the use of violence</w:t>
      </w:r>
      <w:r w:rsidR="003352FB" w:rsidRPr="00635555">
        <w:t xml:space="preserve">. </w:t>
      </w:r>
      <w:r w:rsidR="003352FB" w:rsidRPr="00041868">
        <w:rPr>
          <w:u w:val="single"/>
        </w:rPr>
        <w:t>First, they will make low-cost, high-credibility threats possible.</w:t>
      </w:r>
      <w:r w:rsidR="003352FB" w:rsidRPr="00635555">
        <w:t xml:space="preserve"> Military planners have long assumed that high-cost actions risking blood, treasure and national reputation make the most credible threats. The classic example is U.S. Cold War “tripwire” forces in Germany. Risking 200,000 American lives signaled to the Soviets and to NATO allies that any Soviet invasion would kill many Americans, inevitably drawing the U.S. and its nuclear forces into war. Putting lives on the line proved that U.S. leaders meant it when they said the nuclear umbrella covered Europe.</w:t>
      </w:r>
      <w:r w:rsidRPr="006232ED">
        <w:rPr>
          <w:sz w:val="12"/>
        </w:rPr>
        <w:t xml:space="preserve">¶ ¶ </w:t>
      </w:r>
      <w:r w:rsidR="003352FB" w:rsidRPr="00635555">
        <w:t xml:space="preserve">Lethal drones, by comparison, are low-cost weapons They are remotely piloted (U.S. drones in Afghanistan have been piloted from Nevada), so they pose no risk of a pilot being shot down over enemy airspace. Each MQ-9 Reaper, one of the mainstays of the U.S. unmanned arsenal, costs about $14 million. By contrast, the Air Force’s newest manned aircraft, the F-35 Joint Strike Fighter, is expected to cost between $148 million and $337 million per jet. </w:t>
      </w:r>
      <w:r w:rsidRPr="006232ED">
        <w:rPr>
          <w:sz w:val="12"/>
        </w:rPr>
        <w:t xml:space="preserve">¶ ¶ </w:t>
      </w:r>
      <w:r w:rsidR="003352FB" w:rsidRPr="00635555">
        <w:t xml:space="preserve">Boots on the ground aren’t cheap, either: According to the Center for Strategic and Budgetary Assessments, the estimated all-in cost of a single deployed service member in Afghanistan in 2014 was $2.1 million. </w:t>
      </w:r>
      <w:r w:rsidRPr="006232ED">
        <w:rPr>
          <w:sz w:val="12"/>
        </w:rPr>
        <w:t xml:space="preserve">¶ ¶ </w:t>
      </w:r>
      <w:r w:rsidR="003352FB" w:rsidRPr="00635555">
        <w:t>The political costs of using drones are much lower, too. President  Obama’s lethal drone strikes in counterterrorism operations have been controversial. But a December Rasmussen poll found that 71% of the public still favors using them. Such low political risks could change the game. Effective threat messaging used to mean taking actions that conveyed: “You know I mean business because I’ve put so much on the line.” A future effective threat could be: “You know I mean business because I can send swarms of cheap, lethal, stealthy drones at you al</w:t>
      </w:r>
      <w:r w:rsidR="003352FB">
        <w:t>l day long with no risk to me.”</w:t>
      </w:r>
      <w:r w:rsidRPr="006232ED">
        <w:rPr>
          <w:sz w:val="12"/>
        </w:rPr>
        <w:t xml:space="preserve">¶ </w:t>
      </w:r>
      <w:r w:rsidR="003352FB" w:rsidRPr="00041868">
        <w:rPr>
          <w:u w:val="single"/>
        </w:rPr>
        <w:t xml:space="preserve">Convincing the enemy that you have the domestic political support to do what you threaten is more important than ever because </w:t>
      </w:r>
      <w:r w:rsidR="003352FB" w:rsidRPr="00635555">
        <w:t xml:space="preserve">America’s </w:t>
      </w:r>
      <w:r w:rsidR="003352FB" w:rsidRPr="00041868">
        <w:rPr>
          <w:u w:val="single"/>
        </w:rPr>
        <w:t>wars</w:t>
      </w:r>
      <w:r w:rsidR="003352FB" w:rsidRPr="00635555">
        <w:t xml:space="preserve"> since the 20th century </w:t>
      </w:r>
      <w:r w:rsidR="003352FB" w:rsidRPr="00041868">
        <w:rPr>
          <w:u w:val="single"/>
        </w:rPr>
        <w:t>have generally grown longer and more inconclusive</w:t>
      </w:r>
      <w:r w:rsidR="003352FB" w:rsidRPr="00635555">
        <w:t xml:space="preserve">. U.S. involvement in World War II lasted almost four years, and in Korea a full three years. Yet U.S. combat in Vietnam and the second Iraq war lasted nearly nine years, and the war in Afghanistan has lasted 13. When warfare was nasty, brutish and short, credible threats entailed convincing the enemy to “do this, or I’ll start </w:t>
      </w:r>
      <w:r w:rsidR="003352FB" w:rsidRPr="00635555">
        <w:lastRenderedPageBreak/>
        <w:t xml:space="preserve">shooting.” Today, </w:t>
      </w:r>
      <w:r w:rsidR="003352FB" w:rsidRPr="00041868">
        <w:rPr>
          <w:u w:val="single"/>
        </w:rPr>
        <w:t>the true test of political resolve is not initiating combat but sustaining it.</w:t>
      </w:r>
      <w:r w:rsidR="003352FB" w:rsidRPr="00635555">
        <w:t xml:space="preserve"> Adversaries used to be sure that, over time, pressure would mount in the U.S. to bring troops home. The drones of future combat won’t have families or come back in coffins.</w:t>
      </w:r>
      <w:r w:rsidRPr="006232ED">
        <w:rPr>
          <w:sz w:val="12"/>
        </w:rPr>
        <w:t xml:space="preserve">¶ </w:t>
      </w:r>
      <w:r w:rsidR="003352FB" w:rsidRPr="00635555">
        <w:t>The current generation of drones also has capabilities we could not have imagined 20 years ago. Artificial intelligence and autonomous aerial refueling could remove human limitations even more, enabling drones to keep other drones flying and keep the pressure o</w:t>
      </w:r>
      <w:r w:rsidR="003352FB">
        <w:t>n for as long as victory takes.</w:t>
      </w:r>
      <w:r w:rsidRPr="006232ED">
        <w:rPr>
          <w:sz w:val="12"/>
        </w:rPr>
        <w:t xml:space="preserve">¶ </w:t>
      </w:r>
      <w:r w:rsidR="003352FB" w:rsidRPr="00635555">
        <w:t xml:space="preserve">Finally, lethal drones may make possible a new form of high-tech coercion: targeted hurting. Targeted terrorist-killing operations are designed to take an enemy off the battlefield. Targeted hurting could be designed to change any enemy’s behavior—by destroying selectively the family members, friends, associates, villages or capabilities </w:t>
      </w:r>
      <w:r w:rsidR="003352FB">
        <w:t>that the enemy holds most dear.</w:t>
      </w:r>
      <w:r w:rsidRPr="006232ED">
        <w:rPr>
          <w:sz w:val="12"/>
        </w:rPr>
        <w:t xml:space="preserve">¶ </w:t>
      </w:r>
      <w:r w:rsidR="003352FB" w:rsidRPr="00635555">
        <w:t xml:space="preserve">Targeted hurting once was nearly impossible, because intelligence demands of precision targeting were too great, the lapse between identifying and hitting a target was too long, and the penetration of enemy territory required to succeed was too risky and difficult. It took 269 days to find  Saddam Hussein in his spider hole even after U.S. forces invaded Iraq, and even though many of his countrymen wanted him caught. Now needle-in-haystack precision operations are growing far more feasible by the day. Drones already have the ability to hover over a target for up to 14 hours without being refueled, and to combine real-time imagery with </w:t>
      </w:r>
      <w:r w:rsidR="003352FB">
        <w:t xml:space="preserve">real-time strike capabilities. </w:t>
      </w:r>
      <w:r w:rsidRPr="006232ED">
        <w:rPr>
          <w:sz w:val="12"/>
        </w:rPr>
        <w:t xml:space="preserve">¶ </w:t>
      </w:r>
      <w:r w:rsidR="003352FB" w:rsidRPr="00041868">
        <w:rPr>
          <w:u w:val="single"/>
        </w:rPr>
        <w:t>As robotic warfare technologies proliferate and evolve, the U.S. is in a strategy race with other countries engaged in drone programs. If we do not develop innovative ideas about how these weapons can be used for</w:t>
      </w:r>
      <w:r w:rsidR="003352FB" w:rsidRPr="00635555">
        <w:t xml:space="preserve"> coercion as well as </w:t>
      </w:r>
      <w:r w:rsidR="003352FB" w:rsidRPr="00041868">
        <w:rPr>
          <w:b/>
          <w:u w:val="single"/>
        </w:rPr>
        <w:t>combat, others will</w:t>
      </w:r>
      <w:r w:rsidR="003352FB" w:rsidRPr="00635555">
        <w:t>.</w:t>
      </w:r>
      <w:r w:rsidRPr="006232ED">
        <w:rPr>
          <w:sz w:val="12"/>
        </w:rPr>
        <w:t xml:space="preserve">¶ </w:t>
      </w:r>
      <w:r w:rsidRPr="006232ED">
        <w:rPr>
          <w:sz w:val="12"/>
          <w:u w:val="single"/>
        </w:rPr>
        <w:t xml:space="preserve">¶ </w:t>
      </w:r>
    </w:p>
    <w:p w:rsidR="003352FB" w:rsidRDefault="003352FB" w:rsidP="003352FB">
      <w:pPr>
        <w:pStyle w:val="Heading3"/>
      </w:pPr>
      <w:r>
        <w:lastRenderedPageBreak/>
        <w:t>Uniqueness Wall</w:t>
      </w:r>
    </w:p>
    <w:p w:rsidR="00D26EE8" w:rsidRDefault="00D26EE8" w:rsidP="00D26EE8">
      <w:pPr>
        <w:pStyle w:val="Heading4"/>
      </w:pPr>
      <w:r>
        <w:t xml:space="preserve">Drone support is on the brink – lobbies are pushing </w:t>
      </w:r>
    </w:p>
    <w:p w:rsidR="00D26EE8" w:rsidRPr="00C02453" w:rsidRDefault="00D26EE8" w:rsidP="00D26EE8">
      <w:r>
        <w:rPr>
          <w:b/>
        </w:rPr>
        <w:t xml:space="preserve">Rogers 6-17 </w:t>
      </w:r>
      <w:r>
        <w:t>[ AP “</w:t>
      </w:r>
      <w:r w:rsidRPr="00C02453">
        <w:t>Industry group urges Congress to support expanded drone use</w:t>
      </w:r>
      <w:r>
        <w:t xml:space="preserve">” </w:t>
      </w:r>
      <w:hyperlink r:id="rId11" w:history="1">
        <w:r w:rsidRPr="00B742FE">
          <w:rPr>
            <w:rStyle w:val="Hyperlink"/>
          </w:rPr>
          <w:t>http://www.foxnews.com/tech/2015/06/17/industry-group-urges-congress-to-support-expanded-drone-use/</w:t>
        </w:r>
      </w:hyperlink>
      <w:r>
        <w:t>] (sakin)</w:t>
      </w:r>
    </w:p>
    <w:p w:rsidR="00D26EE8" w:rsidRDefault="00D26EE8" w:rsidP="00D26EE8">
      <w:r w:rsidRPr="00C02453">
        <w:rPr>
          <w:u w:val="single"/>
        </w:rPr>
        <w:t>A key drone industry group called on Congress to support expanded use of the controversial technology during testimony to the House Oversight</w:t>
      </w:r>
      <w:r>
        <w:t xml:space="preserve"> and Government Reform Committee Wednesday.</w:t>
      </w:r>
      <w:r w:rsidRPr="00D26EE8">
        <w:rPr>
          <w:sz w:val="12"/>
        </w:rPr>
        <w:t xml:space="preserve">¶ </w:t>
      </w:r>
      <w:r>
        <w:t xml:space="preserve">The Association for Unmanned Vehicle Systems International </w:t>
      </w:r>
      <w:r w:rsidRPr="001866C8">
        <w:rPr>
          <w:u w:val="single"/>
        </w:rPr>
        <w:t>(AUVSI) noted that the Federal Aviation Administration is working on finalizing rules for commercial and public drone use and is also granting permission for limited commercial use on a case-by-case basis.</w:t>
      </w:r>
      <w:r>
        <w:t xml:space="preserve"> </w:t>
      </w:r>
      <w:r w:rsidRPr="001866C8">
        <w:rPr>
          <w:b/>
          <w:u w:val="single"/>
        </w:rPr>
        <w:t>“But more can and should be done,”</w:t>
      </w:r>
      <w:r>
        <w:t xml:space="preserve"> said AUVSI President Brian Wynne, in prepared testimony.</w:t>
      </w:r>
      <w:r w:rsidRPr="00D26EE8">
        <w:rPr>
          <w:sz w:val="12"/>
        </w:rPr>
        <w:t xml:space="preserve">¶ </w:t>
      </w:r>
      <w:r>
        <w:t xml:space="preserve">Wynne said that the upcoming FAA reauthorization bill should focus on two key areas – accelerating the safe commercial use of drones, also known as Unmanned Aerial Systems (UAS), and expanding research efforts. </w:t>
      </w:r>
      <w:r w:rsidRPr="001866C8">
        <w:rPr>
          <w:u w:val="single"/>
        </w:rPr>
        <w:t>The FAA’s current authorization bill expires Sept. 30, 2015.</w:t>
      </w:r>
      <w:r w:rsidRPr="00D26EE8">
        <w:rPr>
          <w:sz w:val="12"/>
          <w:u w:val="single"/>
        </w:rPr>
        <w:t xml:space="preserve">¶ </w:t>
      </w:r>
      <w:r>
        <w:t>The FAA proposed rules in February that would severely restrict the use of commercial drones. The proposed rules would require operators to keep commercial drones within eyesight at all times, which significantly limits the distance they can fly.</w:t>
      </w:r>
      <w:r w:rsidRPr="00D26EE8">
        <w:rPr>
          <w:sz w:val="12"/>
        </w:rPr>
        <w:t xml:space="preserve">¶ </w:t>
      </w:r>
      <w:r>
        <w:t xml:space="preserve">Last month the </w:t>
      </w:r>
      <w:r w:rsidRPr="001866C8">
        <w:rPr>
          <w:u w:val="single"/>
        </w:rPr>
        <w:t>FAA also unveiled its Pathfinder program, which will study how drones are used for newsgathering, as well as in the agriculture and transport industries.</w:t>
      </w:r>
      <w:r w:rsidRPr="00D26EE8">
        <w:rPr>
          <w:sz w:val="12"/>
          <w:u w:val="single"/>
        </w:rPr>
        <w:t xml:space="preserve">¶ </w:t>
      </w:r>
      <w:r>
        <w:t>“We need to permit expanded uses that pose no additional risk to the airspace system,” said Wynne, in his testimony. “Whether within the context of the rule, through the reauthorization or by other means, we need to allow for beyond-visual-line-of-sight, nighttime operations and operations over congested areas. Otherwise we risk stunting a still-nascent industry.”</w:t>
      </w:r>
      <w:r w:rsidRPr="00D26EE8">
        <w:rPr>
          <w:sz w:val="12"/>
        </w:rPr>
        <w:t xml:space="preserve">¶ </w:t>
      </w:r>
      <w:r>
        <w:t>AUVSI represents more than 7,500 members, including over 600 corporate members.</w:t>
      </w:r>
      <w:r w:rsidRPr="00D26EE8">
        <w:rPr>
          <w:sz w:val="12"/>
        </w:rPr>
        <w:t xml:space="preserve">¶ </w:t>
      </w:r>
      <w:r>
        <w:t xml:space="preserve">In his testimony, Wynne </w:t>
      </w:r>
      <w:r w:rsidRPr="001866C8">
        <w:rPr>
          <w:u w:val="single"/>
        </w:rPr>
        <w:t>noted that drone technology is advancing rapidly thanks to collaboration between industry and government, but called for a flexible regulatory environment that can accommodate innovation.</w:t>
      </w:r>
      <w:r>
        <w:t xml:space="preserve"> Regulations, he added, should focus on specific drone operations, as opposed to different drone technologies.</w:t>
      </w:r>
    </w:p>
    <w:p w:rsidR="003352FB" w:rsidRDefault="003352FB" w:rsidP="003352FB">
      <w:pPr>
        <w:pStyle w:val="Heading4"/>
      </w:pPr>
      <w:r>
        <w:t>Drone Use will increase drastically but new legislation will limit its use</w:t>
      </w:r>
    </w:p>
    <w:p w:rsidR="003352FB" w:rsidRPr="00C07D16" w:rsidRDefault="003352FB" w:rsidP="003352FB">
      <w:r>
        <w:rPr>
          <w:b/>
        </w:rPr>
        <w:t xml:space="preserve"> Solomon 13 </w:t>
      </w:r>
      <w:r>
        <w:t>[ writer for National Security Zone “</w:t>
      </w:r>
      <w:r w:rsidRPr="00C07D16">
        <w:t>Uncertainties remain as FAA integrates drones into U.S. skies; number of drones may hit 30,000 by 2020</w:t>
      </w:r>
      <w:r>
        <w:t xml:space="preserve">” </w:t>
      </w:r>
      <w:r w:rsidRPr="00C07D16">
        <w:t>http://droneproject.nationalsecurityzone.org/uncertainties-remain-as-faa-integrates-drones-into-american-skies-josh-solomon/</w:t>
      </w:r>
      <w:r>
        <w:t>](sakin)</w:t>
      </w:r>
    </w:p>
    <w:p w:rsidR="003352FB" w:rsidRDefault="003352FB" w:rsidP="003352FB">
      <w:r>
        <w:t xml:space="preserve">WASHINGTON – </w:t>
      </w:r>
      <w:r w:rsidRPr="00C07D16">
        <w:rPr>
          <w:u w:val="single"/>
        </w:rPr>
        <w:t xml:space="preserve">Thousands of </w:t>
      </w:r>
      <w:r>
        <w:t xml:space="preserve">unmanned aircraft systems—commonly known as </w:t>
      </w:r>
      <w:r w:rsidRPr="00C07D16">
        <w:rPr>
          <w:u w:val="single"/>
        </w:rPr>
        <w:t>drones—could be buzzing around in U.S. airspace by 2015 because of a law passed last year,</w:t>
      </w:r>
      <w:r>
        <w:t xml:space="preserve"> raising both safety and privacy concerns among some lawmakers and advocacy groups.</w:t>
      </w:r>
      <w:r w:rsidR="006232ED" w:rsidRPr="006232ED">
        <w:rPr>
          <w:sz w:val="12"/>
        </w:rPr>
        <w:t xml:space="preserve">¶ </w:t>
      </w:r>
      <w:r>
        <w:t xml:space="preserve">Already, </w:t>
      </w:r>
      <w:r w:rsidRPr="00C07D16">
        <w:rPr>
          <w:u w:val="single"/>
        </w:rPr>
        <w:t>drones are in use counting sea lions in Alaska, monitoring drug trafficking across our borders and conducting weather and environmental research</w:t>
      </w:r>
      <w:r>
        <w:t>. In fact, 327 drones to date are licensed by the Federal Aviation Administration to fly over U.S. soil.</w:t>
      </w:r>
      <w:r w:rsidR="006232ED" w:rsidRPr="006232ED">
        <w:rPr>
          <w:sz w:val="12"/>
        </w:rPr>
        <w:t xml:space="preserve">¶ </w:t>
      </w:r>
      <w:r w:rsidRPr="00C07D16">
        <w:rPr>
          <w:b/>
          <w:u w:val="single"/>
        </w:rPr>
        <w:t>But the FAA expects that number to increase to 30,000 by 2020, fueling what could become a $90 billion industry.</w:t>
      </w:r>
      <w:r w:rsidR="006232ED" w:rsidRPr="006232ED">
        <w:rPr>
          <w:b/>
          <w:sz w:val="12"/>
          <w:u w:val="single"/>
        </w:rPr>
        <w:t>¶</w:t>
      </w:r>
      <w:r w:rsidR="006232ED" w:rsidRPr="006232ED">
        <w:rPr>
          <w:sz w:val="12"/>
        </w:rPr>
        <w:t xml:space="preserve"> </w:t>
      </w:r>
      <w:r>
        <w:t>The drones used domestically bear little resemblance to the war machines making headlines for their involvement overseas; the drones being flown in the U.S. often look more like toys, and none of them carry weapons.</w:t>
      </w:r>
      <w:r w:rsidR="006232ED" w:rsidRPr="006232ED">
        <w:rPr>
          <w:sz w:val="12"/>
        </w:rPr>
        <w:t xml:space="preserve">¶ </w:t>
      </w:r>
      <w:r>
        <w:t xml:space="preserve">The 2012 law, called the FAA Modernization and Reform Act, contains a seven-page provision—known as the Drone Act—requiring the FAA to fully integrate unmanned aircraft into the National Airspace System by September 2015. Additionally, </w:t>
      </w:r>
      <w:r w:rsidRPr="006C16E6">
        <w:rPr>
          <w:u w:val="single"/>
        </w:rPr>
        <w:t xml:space="preserve">the </w:t>
      </w:r>
      <w:r w:rsidRPr="006C16E6">
        <w:rPr>
          <w:u w:val="single"/>
        </w:rPr>
        <w:lastRenderedPageBreak/>
        <w:t>Drone Act allows law enforcement agencies, including local police forces, to buy and use unmanned aircraft for evidence gathering and surveillance.</w:t>
      </w:r>
      <w:r w:rsidR="006232ED" w:rsidRPr="006232ED">
        <w:rPr>
          <w:sz w:val="12"/>
        </w:rPr>
        <w:t xml:space="preserve">¶ </w:t>
      </w:r>
      <w:r>
        <w:t>The FAA cannot regulate the use of model drones or airplanes by hobbyists as long as they operate within certain basic limitations. Crafts must weigh less than 55 pounds, cannot fly higher than 400 feet above the ground or interfere with manned airplane traffic and, if the craft is operated within five miles of an airport, the operator must contact airport personnel.</w:t>
      </w:r>
      <w:r w:rsidR="006232ED" w:rsidRPr="006232ED">
        <w:rPr>
          <w:sz w:val="12"/>
        </w:rPr>
        <w:t xml:space="preserve">¶ </w:t>
      </w:r>
      <w:r w:rsidRPr="006C16E6">
        <w:rPr>
          <w:u w:val="single"/>
        </w:rPr>
        <w:t>Transitioning drones into domestic airspace has raised both safety and privacy concerns. The unmanned vehicle industry, though, believes the benefits associated with civil drone use outweigh any associated concerns.</w:t>
      </w:r>
      <w:r w:rsidR="006232ED" w:rsidRPr="006232ED">
        <w:rPr>
          <w:sz w:val="12"/>
        </w:rPr>
        <w:t xml:space="preserve">¶ </w:t>
      </w:r>
      <w:r>
        <w:t>Earlier this month, a small drone was spotted 200 feet from a passenger airliner within airspace controlled by John F. Kennedy International Airport in New York City. This isolated incident may be the first of many, though, as 2020 approaches.</w:t>
      </w:r>
      <w:r w:rsidR="006232ED" w:rsidRPr="006232ED">
        <w:rPr>
          <w:sz w:val="12"/>
        </w:rPr>
        <w:t xml:space="preserve">¶ </w:t>
      </w:r>
      <w:r>
        <w:t>There are provisions in the Drone Act to protect manned aviation—airplanes and helicopters—from unmanned flight. But those provisions cannot prevent an inadvertent breach of controlled airspace. Also, as the drone population grows, so do the chances of a mid-air collision between two drones.</w:t>
      </w:r>
      <w:r w:rsidR="006232ED" w:rsidRPr="006232ED">
        <w:rPr>
          <w:sz w:val="12"/>
        </w:rPr>
        <w:t xml:space="preserve">¶ </w:t>
      </w:r>
      <w:r>
        <w:t>In addition to concern over drones entering closed airspace, some are worried unmanned aircraft could have their signals interfered with or fall victim to a “spoofing” attack.</w:t>
      </w:r>
      <w:r w:rsidR="006232ED" w:rsidRPr="006232ED">
        <w:rPr>
          <w:sz w:val="12"/>
        </w:rPr>
        <w:t xml:space="preserve">¶ </w:t>
      </w:r>
      <w:r>
        <w:t>University of Texas Professor Todd Humphreys and his team developed a software-based GPS transmitter designed to deceive—spoof—a drone.</w:t>
      </w:r>
      <w:r w:rsidR="006232ED" w:rsidRPr="006232ED">
        <w:rPr>
          <w:sz w:val="12"/>
        </w:rPr>
        <w:t xml:space="preserve">¶ </w:t>
      </w:r>
      <w:r>
        <w:t>He said sophisticated drones have two wireless communication linkages: the command and control link, which allows the operator to control the aircraft, and the GPS navigation link, which keeps the craft abreast of its own position. Spoofing is when a third party targets the GPS link, through which he could manipulate the drone.</w:t>
      </w:r>
      <w:r w:rsidR="006232ED" w:rsidRPr="006232ED">
        <w:rPr>
          <w:sz w:val="12"/>
        </w:rPr>
        <w:t xml:space="preserve">¶ </w:t>
      </w:r>
      <w:r>
        <w:t>Mario Mairena, spokesman for the Association for Unmanned Vehicle Systems International, which lobbies on behalf of the drone industry, said systems like SAASM—Selective Availability Anti-Spoofing Modules—already exist in military craft, and he expects that technology to transition to civilian drones in the coming years.</w:t>
      </w:r>
      <w:r w:rsidR="006232ED" w:rsidRPr="006232ED">
        <w:rPr>
          <w:sz w:val="12"/>
        </w:rPr>
        <w:t xml:space="preserve">¶ </w:t>
      </w:r>
      <w:r>
        <w:t xml:space="preserve">Drones also are susceptible to communications jamming, leaving the operator unable to control the aircraft. A craft with dual linkage would then go into “lost link protocol,” which would likely navigate the vehicle, using its remaining GPS connection, to a pre-designated landing spot. </w:t>
      </w:r>
      <w:r w:rsidR="006232ED" w:rsidRPr="006232ED">
        <w:rPr>
          <w:sz w:val="12"/>
        </w:rPr>
        <w:t xml:space="preserve">¶ </w:t>
      </w:r>
      <w:r w:rsidRPr="006C16E6">
        <w:rPr>
          <w:u w:val="single"/>
        </w:rPr>
        <w:t>Despite the potential safety risks, the new technology has potential in a wide range of applications.</w:t>
      </w:r>
      <w:r w:rsidR="006232ED" w:rsidRPr="006232ED">
        <w:rPr>
          <w:sz w:val="12"/>
          <w:u w:val="single"/>
        </w:rPr>
        <w:t xml:space="preserve">¶ </w:t>
      </w:r>
      <w:r w:rsidRPr="006C16E6">
        <w:rPr>
          <w:u w:val="single"/>
        </w:rPr>
        <w:t xml:space="preserve">Mairena said UAS can provide assistance to first responders in search and rescue and during or after natural and man-made disasters, and they can also aid in scientific research. </w:t>
      </w:r>
      <w:r w:rsidR="006232ED" w:rsidRPr="006232ED">
        <w:rPr>
          <w:sz w:val="12"/>
          <w:u w:val="single"/>
        </w:rPr>
        <w:t>¶</w:t>
      </w:r>
      <w:r w:rsidR="006232ED" w:rsidRPr="006232ED">
        <w:rPr>
          <w:sz w:val="12"/>
        </w:rPr>
        <w:t xml:space="preserve"> </w:t>
      </w:r>
      <w:r w:rsidRPr="006C16E6">
        <w:rPr>
          <w:u w:val="single"/>
        </w:rPr>
        <w:t xml:space="preserve">Unmanned aircraft can be equipped with infrared cameras, allowing responders to identify the heat signature of a body underneath a bank of snow on a mountain or under a pile of rubble in a disaster area. </w:t>
      </w:r>
      <w:r w:rsidR="006232ED" w:rsidRPr="006232ED">
        <w:rPr>
          <w:sz w:val="12"/>
          <w:u w:val="single"/>
        </w:rPr>
        <w:t>¶</w:t>
      </w:r>
      <w:r w:rsidR="006232ED" w:rsidRPr="006232ED">
        <w:rPr>
          <w:sz w:val="12"/>
        </w:rPr>
        <w:t xml:space="preserve"> </w:t>
      </w:r>
      <w:r w:rsidRPr="006C16E6">
        <w:rPr>
          <w:u w:val="single"/>
        </w:rPr>
        <w:t>They can also be flown over land decimated by hurricanes or forest fires to help assess the damage, or through areas dangerous for humans such as a nuclear power plant immediately after a reactor leak or meltdown.</w:t>
      </w:r>
      <w:r w:rsidR="006232ED" w:rsidRPr="006232ED">
        <w:rPr>
          <w:sz w:val="12"/>
          <w:u w:val="single"/>
        </w:rPr>
        <w:t>¶</w:t>
      </w:r>
      <w:r w:rsidR="006232ED" w:rsidRPr="006232ED">
        <w:rPr>
          <w:sz w:val="12"/>
        </w:rPr>
        <w:t xml:space="preserve"> </w:t>
      </w:r>
      <w:r>
        <w:t>Researchers are also using drones. For example, University of Alaska Fairbanks</w:t>
      </w:r>
      <w:r w:rsidRPr="006C16E6">
        <w:rPr>
          <w:u w:val="single"/>
        </w:rPr>
        <w:t xml:space="preserve"> utilizes them to monitor sea lions, because the animals retreat under water when approached by larger and louder manned craft.</w:t>
      </w:r>
      <w:r w:rsidR="006232ED" w:rsidRPr="006232ED">
        <w:rPr>
          <w:sz w:val="12"/>
        </w:rPr>
        <w:t xml:space="preserve">¶ </w:t>
      </w:r>
      <w:r>
        <w:t xml:space="preserve">Mairena also outlined potential commercial uses for unmanned aircraft. </w:t>
      </w:r>
      <w:r w:rsidRPr="006C16E6">
        <w:rPr>
          <w:u w:val="single"/>
        </w:rPr>
        <w:t>Farmers</w:t>
      </w:r>
      <w:r>
        <w:t xml:space="preserve">, he said, </w:t>
      </w:r>
      <w:r w:rsidRPr="006C16E6">
        <w:rPr>
          <w:u w:val="single"/>
        </w:rPr>
        <w:t>want to use UAS for crop dusting and disease detection, while oil and gas companies want to use UAS to inspect rigs and pipelines.</w:t>
      </w:r>
      <w:r>
        <w:t xml:space="preserve"> Hollywood, too, wants to get its hands on unmanned aircraft to capture innovative camera shots and save money on manned aircraft costs.</w:t>
      </w:r>
      <w:r w:rsidR="006232ED" w:rsidRPr="006232ED">
        <w:rPr>
          <w:sz w:val="12"/>
        </w:rPr>
        <w:t xml:space="preserve">¶ </w:t>
      </w:r>
      <w:r>
        <w:t>A company called Darwin Aerospace has even developed the Burrito Bomber, a drone equipped to carry and drop a parachute-wrapped burrito which it calls “truly the world’s first airborne Mexican food delivery service.” As drone technology becomes more popular, Mairena said he expects innovators will develop other practical applications for commercial integration.</w:t>
      </w:r>
      <w:r w:rsidR="006232ED" w:rsidRPr="006232ED">
        <w:rPr>
          <w:sz w:val="12"/>
        </w:rPr>
        <w:t xml:space="preserve">¶ </w:t>
      </w:r>
      <w:r>
        <w:t xml:space="preserve">Unmanned aircraft are already finding homes in local police departments and other law enforcement agencies. The specific provision in the Drone Act authorizing law enforcement and other government-funded entities to use UAS mandates aircraft must weigh 25 pounds or less, </w:t>
      </w:r>
      <w:r>
        <w:lastRenderedPageBreak/>
        <w:t>cannot be operated higher than 400 feet above the ground or near airports and must remain within naked eyesight of the operator. This portion of the law is contributing to much of the confusion surrounding domestic drone use, and is the reason behind much of the legislation proposed in state and federal governments to restrict the use of drones.</w:t>
      </w:r>
      <w:r w:rsidR="006232ED" w:rsidRPr="006232ED">
        <w:rPr>
          <w:sz w:val="12"/>
        </w:rPr>
        <w:t xml:space="preserve">¶ </w:t>
      </w:r>
      <w:r>
        <w:t xml:space="preserve">Right now, law enforcement can use drones to survey anything that is visible to the human eye without a warrant, said Amie Stepanovich, counsel at the Electronic Privacy Information Center. </w:t>
      </w:r>
      <w:r w:rsidR="006232ED" w:rsidRPr="006232ED">
        <w:rPr>
          <w:sz w:val="12"/>
        </w:rPr>
        <w:t xml:space="preserve">¶ </w:t>
      </w:r>
      <w:r>
        <w:t>But drones can be equipped with penetrating technology like infrared thermal imaging cameras to uncover details that are not visible to the naked human eye. “It is physically impossible to hide from a drone within the typical home” if the drone is equipped properly, she said. At this point, with the technology being so new, Stepanovich said it is unclear whether such examinations will be considered “searches” under the Fourth Amendment, which would require law enforcement agencies to obtain a warrant before pursuing such an endeavor.</w:t>
      </w:r>
      <w:r w:rsidR="006232ED" w:rsidRPr="006232ED">
        <w:rPr>
          <w:sz w:val="12"/>
        </w:rPr>
        <w:t xml:space="preserve">¶ </w:t>
      </w:r>
      <w:r>
        <w:t>“</w:t>
      </w:r>
      <w:r w:rsidRPr="006C16E6">
        <w:rPr>
          <w:u w:val="single"/>
        </w:rPr>
        <w:t>There is currently no legislation that governs the collection or retention of information using drone technology,”</w:t>
      </w:r>
      <w:r>
        <w:t xml:space="preserve"> she said. “</w:t>
      </w:r>
      <w:r w:rsidRPr="006C16E6">
        <w:rPr>
          <w:u w:val="single"/>
        </w:rPr>
        <w:t>Without comprehensive legislation or regulations to protect privacy, all individuals are at risk to having their rights to privacy violated by drone surveillance</w:t>
      </w:r>
      <w:r>
        <w:t>.”</w:t>
      </w:r>
      <w:r w:rsidR="006232ED" w:rsidRPr="006232ED">
        <w:rPr>
          <w:sz w:val="12"/>
        </w:rPr>
        <w:t xml:space="preserve">¶ </w:t>
      </w:r>
      <w:r>
        <w:t xml:space="preserve">Mairena disagreed. He said </w:t>
      </w:r>
      <w:r w:rsidRPr="006C16E6">
        <w:rPr>
          <w:u w:val="single"/>
        </w:rPr>
        <w:t>the industry believes the Fourth Amendment provides ample protection for citizens from invasions of privacy.</w:t>
      </w:r>
      <w:r w:rsidR="006232ED" w:rsidRPr="006232ED">
        <w:rPr>
          <w:sz w:val="12"/>
          <w:u w:val="single"/>
        </w:rPr>
        <w:t>¶</w:t>
      </w:r>
      <w:r w:rsidR="006232ED" w:rsidRPr="006232ED">
        <w:rPr>
          <w:sz w:val="12"/>
        </w:rPr>
        <w:t xml:space="preserve"> </w:t>
      </w:r>
      <w:r>
        <w:t>“We respect and support individuals’ rights to privacy and if anyone is misusing this technology, they should be punishable to the fullest extent of the law,” he said. “The Fourth Amendment of the U.S. Constitution has protected people from unreasonable searches and seizures for the past 225 years, and there’s no reason to think that the courts aren’t able to handle this new technology.”</w:t>
      </w:r>
      <w:r w:rsidR="006232ED" w:rsidRPr="006232ED">
        <w:rPr>
          <w:sz w:val="12"/>
        </w:rPr>
        <w:t xml:space="preserve">¶ </w:t>
      </w:r>
      <w:r w:rsidRPr="006C16E6">
        <w:rPr>
          <w:u w:val="single"/>
        </w:rPr>
        <w:t>Stepanovich, said, though, the “wait and see” approach to privacy is not sufficient.</w:t>
      </w:r>
      <w:r>
        <w:t xml:space="preserve"> She cited the Electronic Communications Privacy Act of 1986, which regulated email privacy. “In no way can the ECPA be said to have hampered the Internet</w:t>
      </w:r>
      <w:r w:rsidRPr="006C16E6">
        <w:rPr>
          <w:u w:val="single"/>
        </w:rPr>
        <w:t>, but it did ensure that the new technology did not have a negative impact on individual privacy,” she said.</w:t>
      </w:r>
      <w:r w:rsidR="006232ED" w:rsidRPr="006232ED">
        <w:rPr>
          <w:sz w:val="12"/>
          <w:u w:val="single"/>
        </w:rPr>
        <w:t>¶</w:t>
      </w:r>
      <w:r w:rsidR="006232ED" w:rsidRPr="006232ED">
        <w:rPr>
          <w:sz w:val="12"/>
        </w:rPr>
        <w:t xml:space="preserve"> </w:t>
      </w:r>
      <w:r>
        <w:t>The concerns related to privacy go beyond just what drones can see, though. Because purchasing an unmanned aerial vehicle is much cheaper than buying a manned one—hundreds or thousands of dollars to buy as opposed to hundreds of thousands or millions of dollars—law enforcement can afford to have more of them in the sky.</w:t>
      </w:r>
      <w:r w:rsidR="006232ED" w:rsidRPr="006232ED">
        <w:rPr>
          <w:sz w:val="12"/>
        </w:rPr>
        <w:t xml:space="preserve">¶ </w:t>
      </w:r>
      <w:r>
        <w:t>American Civil Liberties Senior Policy Analyst Jay Stanley said that in American legal tradition, police don’t watch over citizens unless they have individualized suspicion a person is about to do something wrong. But, he said, drones could allow police to constantly monitor people tracking their movements and vehicles.</w:t>
      </w:r>
      <w:r w:rsidR="006232ED" w:rsidRPr="006232ED">
        <w:rPr>
          <w:sz w:val="12"/>
        </w:rPr>
        <w:t xml:space="preserve">¶ </w:t>
      </w:r>
      <w:r>
        <w:t>The unmanned vehicle lobby and the International Association of Chiefs of Police have both put forth guidelines for proper drone use. The lobby’s code of conduct includes one sentence addressing privacy that reads, “We will respect the privacy of individuals,” but provides no detail as to which uses do and do not violate an individual’s right to privacy.</w:t>
      </w:r>
      <w:r w:rsidR="006232ED" w:rsidRPr="006232ED">
        <w:rPr>
          <w:sz w:val="12"/>
        </w:rPr>
        <w:t xml:space="preserve">¶ </w:t>
      </w:r>
      <w:r>
        <w:t>Rep. Ted Poe, R-Texas, introduced the Preserving American Privacy Act last month that would ban all drone surveillance unless a warrant was first obtained, except during emergencies, if consent is given by the subject of the surveillance and within 25 miles of the border. U.S. Customs and Border Patrol currently operates 10 Predator drones.</w:t>
      </w:r>
      <w:r w:rsidR="006232ED" w:rsidRPr="006232ED">
        <w:rPr>
          <w:sz w:val="12"/>
        </w:rPr>
        <w:t xml:space="preserve">¶ </w:t>
      </w:r>
      <w:r>
        <w:t>Virginia is considering a two-year moratorium on drone use. Thirty other states have introduced legislation to protect privacy and limit unmanned aircraft use.</w:t>
      </w:r>
      <w:r w:rsidR="006232ED" w:rsidRPr="006232ED">
        <w:rPr>
          <w:sz w:val="12"/>
        </w:rPr>
        <w:t xml:space="preserve">¶ </w:t>
      </w:r>
      <w:r>
        <w:t>Mairena said the privacy fears are overstated, noting that the only difference between unmanned and manned aircraft is the location of the pilot, of which the general public is much more accepting.</w:t>
      </w:r>
      <w:r w:rsidR="006232ED" w:rsidRPr="006232ED">
        <w:rPr>
          <w:sz w:val="12"/>
        </w:rPr>
        <w:t xml:space="preserve">¶ </w:t>
      </w:r>
      <w:r>
        <w:t xml:space="preserve">Humphreys, who calls himself a UAV proponent, said to ignore privacy concerns is bad for the industry. </w:t>
      </w:r>
      <w:r w:rsidRPr="006C16E6">
        <w:rPr>
          <w:u w:val="single"/>
        </w:rPr>
        <w:t>“My fear is that if we don’t proceed with due caution, we’re going to find ourselves confronted by a very angry public, both because of the privacy and the safety concerns,</w:t>
      </w:r>
      <w:r>
        <w:t>” he said.</w:t>
      </w:r>
      <w:r w:rsidR="006232ED" w:rsidRPr="006232ED">
        <w:rPr>
          <w:sz w:val="12"/>
        </w:rPr>
        <w:t xml:space="preserve"> </w:t>
      </w:r>
    </w:p>
    <w:p w:rsidR="003352FB" w:rsidRDefault="003352FB" w:rsidP="003352FB">
      <w:pPr>
        <w:pStyle w:val="Heading4"/>
      </w:pPr>
      <w:r>
        <w:lastRenderedPageBreak/>
        <w:t>Drone surveillance is set to increase</w:t>
      </w:r>
    </w:p>
    <w:p w:rsidR="003352FB" w:rsidRPr="00C07D16" w:rsidRDefault="003352FB" w:rsidP="003352FB">
      <w:r>
        <w:rPr>
          <w:b/>
        </w:rPr>
        <w:t xml:space="preserve">AP 5-22 </w:t>
      </w:r>
      <w:r>
        <w:t>[associated press “</w:t>
      </w:r>
      <w:r w:rsidRPr="00C07D16">
        <w:t>Justice Department issues policy on domestic drone use</w:t>
      </w:r>
      <w:r>
        <w:t xml:space="preserve">” </w:t>
      </w:r>
      <w:r w:rsidRPr="00C07D16">
        <w:t>http://www.aol.com/article/2015/05/22/justice-department-issues-policy-on-domestic-drone-use/21186497/</w:t>
      </w:r>
      <w:r>
        <w:t>](sakin)</w:t>
      </w:r>
    </w:p>
    <w:p w:rsidR="003352FB" w:rsidRPr="00C07D16" w:rsidRDefault="003352FB" w:rsidP="003352FB">
      <w:pPr>
        <w:rPr>
          <w:u w:val="single"/>
        </w:rPr>
      </w:pPr>
      <w:r>
        <w:t xml:space="preserve">WASHINGTON (AP) — </w:t>
      </w:r>
      <w:r w:rsidRPr="00C07D16">
        <w:rPr>
          <w:u w:val="single"/>
        </w:rPr>
        <w:t>The Justice Department is acknowledging that the FBI, DEA and other federal law enforcement agencies are likely to make increasing use of unmanned aerial drones in the United States.</w:t>
      </w:r>
      <w:r w:rsidR="006232ED" w:rsidRPr="006232ED">
        <w:rPr>
          <w:sz w:val="12"/>
          <w:u w:val="single"/>
        </w:rPr>
        <w:t xml:space="preserve">¶ </w:t>
      </w:r>
      <w:r w:rsidRPr="00C07D16">
        <w:rPr>
          <w:u w:val="single"/>
        </w:rPr>
        <w:t>The department on Friday issued its first written guidelines for domestic drone</w:t>
      </w:r>
      <w:r>
        <w:t xml:space="preserve"> use and emphasized the need to respect civil and constitutional rights.</w:t>
      </w:r>
      <w:r w:rsidR="006232ED" w:rsidRPr="006232ED">
        <w:rPr>
          <w:sz w:val="12"/>
        </w:rPr>
        <w:t xml:space="preserve">¶ </w:t>
      </w:r>
      <w:r w:rsidRPr="00C07D16">
        <w:rPr>
          <w:u w:val="single"/>
        </w:rPr>
        <w:t>The unmanned aircraft already have been used in kidnapping, drug and fugitive cases, as well as search and rescue operations, the department said. They also can be operated relatively cheaply</w:t>
      </w:r>
      <w:r>
        <w:t>.</w:t>
      </w:r>
      <w:r w:rsidR="006232ED" w:rsidRPr="006232ED">
        <w:rPr>
          <w:sz w:val="12"/>
        </w:rPr>
        <w:t xml:space="preserve">¶ </w:t>
      </w:r>
      <w:r>
        <w:t xml:space="preserve">The five-page policy document comes 19 months after the agency's inspector general recommended drone-specific policies that consider privacy rights. </w:t>
      </w:r>
      <w:r w:rsidRPr="00C07D16">
        <w:rPr>
          <w:u w:val="single"/>
        </w:rPr>
        <w:t>That report said that unmanned drones raised greater privacy concerns than pilot-operated aircraft because they can fly closer to homes and operate for days at a time.</w:t>
      </w:r>
      <w:r w:rsidR="006232ED" w:rsidRPr="006232ED">
        <w:rPr>
          <w:sz w:val="12"/>
          <w:u w:val="single"/>
        </w:rPr>
        <w:t xml:space="preserve">¶ </w:t>
      </w:r>
      <w:r w:rsidRPr="00C07D16">
        <w:rPr>
          <w:u w:val="single"/>
        </w:rPr>
        <w:t>The department said drones can't be used solely to monitor protests and other constitutionally protected activities.</w:t>
      </w:r>
      <w:r w:rsidR="006232ED" w:rsidRPr="006232ED">
        <w:rPr>
          <w:sz w:val="12"/>
          <w:u w:val="single"/>
        </w:rPr>
        <w:t xml:space="preserve">¶ </w:t>
      </w:r>
      <w:r w:rsidRPr="00C07D16">
        <w:rPr>
          <w:u w:val="single"/>
        </w:rPr>
        <w:t>Annual reviews will make sure the agency is complying with the new policy.</w:t>
      </w:r>
    </w:p>
    <w:p w:rsidR="00931F04" w:rsidRDefault="00931F04" w:rsidP="003352FB">
      <w:pPr>
        <w:pStyle w:val="Heading3"/>
      </w:pPr>
      <w:r>
        <w:lastRenderedPageBreak/>
        <w:t>Drones Solve CT</w:t>
      </w:r>
    </w:p>
    <w:p w:rsidR="00931F04" w:rsidRDefault="00931F04" w:rsidP="00931F04">
      <w:pPr>
        <w:pStyle w:val="Heading4"/>
      </w:pPr>
      <w:r>
        <w:t>Drones can resolve counter-terrorism</w:t>
      </w:r>
    </w:p>
    <w:p w:rsidR="00931F04" w:rsidRPr="001671D1" w:rsidRDefault="00931F04" w:rsidP="00931F04">
      <w:pPr>
        <w:rPr>
          <w:rStyle w:val="Style13ptBold"/>
        </w:rPr>
      </w:pPr>
      <w:r>
        <w:rPr>
          <w:rStyle w:val="Style13ptBold"/>
        </w:rPr>
        <w:t>Shinkman 15</w:t>
      </w:r>
      <w:r w:rsidRPr="001671D1">
        <w:rPr>
          <w:rStyle w:val="Style13ptBold"/>
          <w:b w:val="0"/>
          <w:sz w:val="16"/>
          <w:szCs w:val="16"/>
        </w:rPr>
        <w:t xml:space="preserve"> [Paul D. Shinkman is a national security reporter for U.S. News &amp; World Report. June 18, 2015 http://www.usnews.com/news/articles/2015/06/18/obama-cia-returning-to-controversial-drone-signature-strikes “Obama, CIA Cornered Into Troubling 'Signature Strikes”] (Vaibhav) </w:t>
      </w:r>
    </w:p>
    <w:p w:rsidR="00931F04" w:rsidRPr="001671D1" w:rsidRDefault="00931F04" w:rsidP="00931F04">
      <w:pPr>
        <w:rPr>
          <w:sz w:val="16"/>
        </w:rPr>
      </w:pPr>
      <w:r w:rsidRPr="001671D1">
        <w:rPr>
          <w:rStyle w:val="StyleUnderline"/>
        </w:rPr>
        <w:t>The use of signature strikes returned to top headline space earlier this ye</w:t>
      </w:r>
      <w:r w:rsidRPr="001671D1">
        <w:rPr>
          <w:sz w:val="16"/>
        </w:rPr>
        <w:t xml:space="preserve">ar, after Obama confirmed in April a U.S. aircraft had accidentally targeted and killed two hostages -- American Warren Weinstein and Giovanni Lo Porto, an Italian -- at a compound on the Afghanistan-Pakistan border. The president admitted the CIA had been tracking the compound and incorrectly determined the only occupants were enemy combatants. It launched the strike based on the "near certainties" protocols employed for U.S. counterterrorism strikes. Obama attributed the mistake to "the fog of war," adding, "in our fight against terrorists, specifically, mistakes and sometimes deadly mistakes can occur." </w:t>
      </w:r>
      <w:r w:rsidRPr="001671D1">
        <w:rPr>
          <w:rStyle w:val="StyleUnderline"/>
        </w:rPr>
        <w:t>The use of these controversial tactics is a result of the Obama administration's war policies, focused on bringing American ground forces home</w:t>
      </w:r>
      <w:r w:rsidRPr="001671D1">
        <w:rPr>
          <w:sz w:val="16"/>
        </w:rPr>
        <w:t xml:space="preserve"> from protracted conflicts in Iraq and Afghanistan. Places like Libya, Syria and Yemen have become hotbeds for insurgent activity, but are also too dangerous for U.S. forces to operate in and provide a platform intelligence agents can use to gather information. </w:t>
      </w:r>
      <w:r w:rsidRPr="001671D1">
        <w:rPr>
          <w:rStyle w:val="StyleUnderline"/>
        </w:rPr>
        <w:t>The U.S. is then left to rely largely on 21st-century armed drone technolog</w:t>
      </w:r>
      <w:r w:rsidRPr="001671D1">
        <w:rPr>
          <w:sz w:val="16"/>
        </w:rPr>
        <w:t xml:space="preserve">y, born from the need to expand a watchful eye over the war in Afghanistan and steadily expanded during the George W. Bush and Obama administrations. The recent popularity of drone operations has put an incredible strain on the Air Force, largely responsible for operating the aircraft. When asked about death of al-Wahishi on Tuesday, Pentagon spokesman Army Col. Steve Warren declined to comment specifically. </w:t>
      </w:r>
      <w:r w:rsidRPr="001671D1">
        <w:rPr>
          <w:rStyle w:val="StyleUnderline"/>
        </w:rPr>
        <w:t xml:space="preserve">But the news, combined with the announcement the U.S. had also killed Mokhtar Belmokhtar in Libya this week, shows </w:t>
      </w:r>
      <w:r w:rsidRPr="00EC5C3B">
        <w:rPr>
          <w:rStyle w:val="StyleUnderline"/>
          <w:highlight w:val="yellow"/>
        </w:rPr>
        <w:t xml:space="preserve">the effectiveness of U.S. counterterrorism efforts </w:t>
      </w:r>
      <w:r w:rsidRPr="00EC5C3B">
        <w:rPr>
          <w:rStyle w:val="Emphasis"/>
          <w:highlight w:val="yellow"/>
        </w:rPr>
        <w:t>even without having to deploy troops to those countrie</w:t>
      </w:r>
      <w:r w:rsidRPr="00EC5C3B">
        <w:rPr>
          <w:rStyle w:val="StyleUnderline"/>
          <w:highlight w:val="yellow"/>
        </w:rPr>
        <w:t>s</w:t>
      </w:r>
      <w:r w:rsidRPr="001671D1">
        <w:rPr>
          <w:rStyle w:val="StyleUnderline"/>
        </w:rPr>
        <w:t>, he said.</w:t>
      </w:r>
      <w:r>
        <w:rPr>
          <w:rStyle w:val="StyleUnderline"/>
        </w:rPr>
        <w:t xml:space="preserve"> </w:t>
      </w:r>
      <w:r w:rsidRPr="001671D1">
        <w:rPr>
          <w:rStyle w:val="StyleUnderline"/>
        </w:rPr>
        <w:t xml:space="preserve">"Even </w:t>
      </w:r>
      <w:r w:rsidRPr="00EC5C3B">
        <w:rPr>
          <w:rStyle w:val="StyleUnderline"/>
          <w:highlight w:val="yellow"/>
        </w:rPr>
        <w:t>though we no longer have a presence</w:t>
      </w:r>
      <w:r w:rsidRPr="001671D1">
        <w:rPr>
          <w:rStyle w:val="StyleUnderline"/>
        </w:rPr>
        <w:t xml:space="preserve"> in Yemen, </w:t>
      </w:r>
      <w:r w:rsidRPr="00EC5C3B">
        <w:rPr>
          <w:rStyle w:val="StyleUnderline"/>
          <w:highlight w:val="yellow"/>
        </w:rPr>
        <w:t>no more boots on the ground, we don't have a presence</w:t>
      </w:r>
      <w:r w:rsidRPr="001671D1">
        <w:rPr>
          <w:rStyle w:val="StyleUnderline"/>
        </w:rPr>
        <w:t xml:space="preserve"> in Libya, </w:t>
      </w:r>
      <w:r w:rsidRPr="00EC5C3B">
        <w:rPr>
          <w:rStyle w:val="StyleUnderline"/>
          <w:highlight w:val="yellow"/>
        </w:rPr>
        <w:t xml:space="preserve">but </w:t>
      </w:r>
      <w:r w:rsidRPr="00EC5C3B">
        <w:rPr>
          <w:rStyle w:val="Emphasis"/>
          <w:highlight w:val="yellow"/>
        </w:rPr>
        <w:t>we still have global reach</w:t>
      </w:r>
      <w:r w:rsidRPr="001671D1">
        <w:rPr>
          <w:sz w:val="16"/>
        </w:rPr>
        <w:t>," Warren said. "</w:t>
      </w:r>
      <w:r w:rsidRPr="00EC5C3B">
        <w:rPr>
          <w:rStyle w:val="StyleUnderline"/>
          <w:highlight w:val="yellow"/>
        </w:rPr>
        <w:t>We still retain the ability to find, and kill terrorists wherever they are hiding in the world</w:t>
      </w:r>
      <w:r w:rsidRPr="001671D1">
        <w:rPr>
          <w:rStyle w:val="StyleUnderline"/>
        </w:rPr>
        <w:t>."</w:t>
      </w:r>
      <w:r>
        <w:rPr>
          <w:rStyle w:val="StyleUnderline"/>
        </w:rPr>
        <w:t xml:space="preserve"> </w:t>
      </w:r>
      <w:r w:rsidRPr="001671D1">
        <w:rPr>
          <w:rStyle w:val="StyleUnderline"/>
        </w:rPr>
        <w:t xml:space="preserve">Signature </w:t>
      </w:r>
      <w:r w:rsidRPr="00EC5C3B">
        <w:rPr>
          <w:rStyle w:val="StyleUnderline"/>
          <w:highlight w:val="yellow"/>
        </w:rPr>
        <w:t>strikes have been an effective</w:t>
      </w:r>
      <w:r w:rsidRPr="001671D1">
        <w:rPr>
          <w:sz w:val="16"/>
        </w:rPr>
        <w:t xml:space="preserve"> but imprecise </w:t>
      </w:r>
      <w:r w:rsidRPr="00EC5C3B">
        <w:rPr>
          <w:rStyle w:val="StyleUnderline"/>
          <w:highlight w:val="yellow"/>
        </w:rPr>
        <w:t>tool used by U.S. intelligence</w:t>
      </w:r>
      <w:r w:rsidRPr="001671D1">
        <w:rPr>
          <w:sz w:val="16"/>
        </w:rPr>
        <w:t xml:space="preserve"> and military units in the wars in Afghanistan and Iraq, and in the worldwide hunt for al-Qaida, to break terrorist networks' swift methods of moving operatives, particularly their top leaders. Retired Army Gen. Stanley McChrystal, the high profile former head of the military's shadowy Joint Special Operations Command, admitted after retiring in 2013 the appeal of the strikes and their inherent dangers.</w:t>
      </w:r>
    </w:p>
    <w:p w:rsidR="003352FB" w:rsidRDefault="003352FB" w:rsidP="003352FB">
      <w:pPr>
        <w:pStyle w:val="Heading3"/>
      </w:pPr>
      <w:r>
        <w:lastRenderedPageBreak/>
        <w:t xml:space="preserve">Link - Privacy/Civil Rights </w:t>
      </w:r>
    </w:p>
    <w:p w:rsidR="00D26EE8" w:rsidRDefault="00D26EE8" w:rsidP="00D26EE8">
      <w:pPr>
        <w:pStyle w:val="Heading4"/>
        <w:rPr>
          <w:b w:val="0"/>
        </w:rPr>
      </w:pPr>
      <w:r>
        <w:t xml:space="preserve">Privacy momentum specifically targets drones but the momentum is being controlled now </w:t>
      </w:r>
      <w:r>
        <w:br/>
      </w:r>
      <w:r w:rsidRPr="00256EAD">
        <w:rPr>
          <w:sz w:val="24"/>
        </w:rPr>
        <w:t xml:space="preserve">Delany 14 </w:t>
      </w:r>
      <w:r w:rsidRPr="00256EAD">
        <w:rPr>
          <w:b w:val="0"/>
          <w:sz w:val="24"/>
        </w:rPr>
        <w:t xml:space="preserve">[International relations expert “Drone industry says it's being targeted by civil liberties groups” </w:t>
      </w:r>
      <w:hyperlink r:id="rId12" w:history="1">
        <w:r w:rsidRPr="00256EAD">
          <w:rPr>
            <w:rStyle w:val="Hyperlink"/>
            <w:b w:val="0"/>
            <w:sz w:val="24"/>
          </w:rPr>
          <w:t>http://innovationtrail.org/post/drone-industry-says-its-being-targeted-civil-liberties-groups</w:t>
        </w:r>
      </w:hyperlink>
      <w:r w:rsidRPr="00256EAD">
        <w:rPr>
          <w:b w:val="0"/>
          <w:sz w:val="24"/>
        </w:rPr>
        <w:t>]</w:t>
      </w:r>
      <w:r>
        <w:rPr>
          <w:b w:val="0"/>
          <w:sz w:val="24"/>
        </w:rPr>
        <w:t>(Sakin)</w:t>
      </w:r>
    </w:p>
    <w:p w:rsidR="00D26EE8" w:rsidRDefault="00D26EE8" w:rsidP="00D26EE8">
      <w:r w:rsidRPr="00D26EE8">
        <w:rPr>
          <w:sz w:val="12"/>
        </w:rPr>
        <w:t xml:space="preserve">¶ </w:t>
      </w:r>
      <w:r w:rsidRPr="00256EAD">
        <w:rPr>
          <w:b/>
          <w:u w:val="single"/>
        </w:rPr>
        <w:t xml:space="preserve">The commercial drone industry says privacy advocates are unfairly targeting it when it comes to privacy and surveillance concerns. </w:t>
      </w:r>
      <w:r w:rsidRPr="00D26EE8">
        <w:rPr>
          <w:b/>
          <w:sz w:val="12"/>
          <w:u w:val="single"/>
        </w:rPr>
        <w:t xml:space="preserve">¶ </w:t>
      </w:r>
      <w:r>
        <w:t xml:space="preserve">The unmanned aerial systems industry wasn’t even expecting to have to fight over privacy when it came to the integration of drones into the national airspace. </w:t>
      </w:r>
      <w:r w:rsidRPr="00D26EE8">
        <w:rPr>
          <w:sz w:val="12"/>
        </w:rPr>
        <w:t xml:space="preserve">¶ </w:t>
      </w:r>
      <w:r>
        <w:t xml:space="preserve">"When the FAA bill passed, we </w:t>
      </w:r>
      <w:r w:rsidRPr="00256EAD">
        <w:rPr>
          <w:u w:val="single"/>
        </w:rPr>
        <w:t>had no idea privacy was going to be the issue de jour, of the day, for the next years to come,</w:t>
      </w:r>
      <w:r>
        <w:t xml:space="preserve">" said Mario Mairena, who handles government relations for the Association of Unmanned Vehicle Systems International, a leading industry trade group. </w:t>
      </w:r>
      <w:r w:rsidRPr="00D26EE8">
        <w:rPr>
          <w:sz w:val="12"/>
        </w:rPr>
        <w:t xml:space="preserve">¶ </w:t>
      </w:r>
      <w:r>
        <w:t xml:space="preserve">Mairena recently spoke to a gathering of companies involved in central New York’s drone testing center, known as NUAIR. </w:t>
      </w:r>
      <w:r w:rsidRPr="00D26EE8">
        <w:rPr>
          <w:sz w:val="12"/>
        </w:rPr>
        <w:t xml:space="preserve">¶ </w:t>
      </w:r>
      <w:r w:rsidRPr="00256EAD">
        <w:rPr>
          <w:b/>
          <w:u w:val="single"/>
        </w:rPr>
        <w:t>AUVSI and Mairena have successfully lobbied against nearly two dozen congressional bills dealing with drones and privacy.</w:t>
      </w:r>
      <w:r>
        <w:t xml:space="preserve"> The Federal Aviation Administration has been tasked by Congress to develop regulations on commercial drones but privacy controls remain vague. </w:t>
      </w:r>
      <w:r w:rsidRPr="00D26EE8">
        <w:rPr>
          <w:sz w:val="12"/>
        </w:rPr>
        <w:t xml:space="preserve">¶ </w:t>
      </w:r>
      <w:r w:rsidRPr="00256EAD">
        <w:rPr>
          <w:b/>
          <w:u w:val="single"/>
        </w:rPr>
        <w:t>Mairena says civil liberties groups are trying to scare the public about drones’ potential uses</w:t>
      </w:r>
      <w:r>
        <w:t xml:space="preserve">, such as agriculture or search and rescue operations. </w:t>
      </w:r>
      <w:r w:rsidRPr="00D26EE8">
        <w:rPr>
          <w:sz w:val="12"/>
        </w:rPr>
        <w:t xml:space="preserve">¶ </w:t>
      </w:r>
      <w:r>
        <w:t>"Any new technology could be misused," he told the room. "</w:t>
      </w:r>
      <w:r w:rsidRPr="00256EAD">
        <w:rPr>
          <w:u w:val="single"/>
        </w:rPr>
        <w:t xml:space="preserve">Where would be today, who'd of thunk it, 15 years ago we would have had to deal with anti-bully measures for uses on the internet." </w:t>
      </w:r>
      <w:r>
        <w:t xml:space="preserve"> </w:t>
      </w:r>
      <w:r w:rsidRPr="00D26EE8">
        <w:rPr>
          <w:sz w:val="12"/>
        </w:rPr>
        <w:t xml:space="preserve">¶ </w:t>
      </w:r>
      <w:r w:rsidRPr="00256EAD">
        <w:rPr>
          <w:u w:val="single"/>
        </w:rPr>
        <w:t>The American Civil Liberties Union and others have called for rules guiding the integration of drones, saying the cameras they’re equipped with could be used for unwarranted surveillance and spying</w:t>
      </w:r>
      <w:r>
        <w:t xml:space="preserve">. Some states and communities have already banned drone use.  </w:t>
      </w:r>
      <w:r w:rsidRPr="00D26EE8">
        <w:rPr>
          <w:sz w:val="12"/>
        </w:rPr>
        <w:t xml:space="preserve">¶ </w:t>
      </w:r>
      <w:r>
        <w:t xml:space="preserve">Mairena says his industry does support enforcement of the Fourth Amendment, which protects against unlawful searches.  </w:t>
      </w:r>
      <w:r w:rsidRPr="00D26EE8">
        <w:rPr>
          <w:sz w:val="12"/>
        </w:rPr>
        <w:t xml:space="preserve">¶ </w:t>
      </w:r>
      <w:r>
        <w:t>"Our position is, we support Fourth Amendment rights, and if anyone is carelessly or recklessly utilizing UAS and your Fourth Amendment right has been violated, they should be held accountable and punishable to the fullest extent of the law," he said.</w:t>
      </w:r>
    </w:p>
    <w:p w:rsidR="003352FB" w:rsidRDefault="003352FB" w:rsidP="003352FB">
      <w:pPr>
        <w:pStyle w:val="Heading4"/>
      </w:pPr>
      <w:r>
        <w:t>Domestic drone tests bring concerns about privacy violation</w:t>
      </w:r>
    </w:p>
    <w:p w:rsidR="003352FB" w:rsidRDefault="003352FB" w:rsidP="003352FB">
      <w:r w:rsidRPr="00ED124D">
        <w:rPr>
          <w:rStyle w:val="Style13ptBold"/>
        </w:rPr>
        <w:t>Wald ’13</w:t>
      </w:r>
      <w:r>
        <w:t>, reporter</w:t>
      </w:r>
    </w:p>
    <w:p w:rsidR="003352FB" w:rsidRPr="00ED124D" w:rsidRDefault="003352FB" w:rsidP="003352FB">
      <w:r>
        <w:t xml:space="preserve">Matthew L., New York Times, </w:t>
      </w:r>
      <w:hyperlink r:id="rId13" w:history="1">
        <w:r w:rsidRPr="00F534BD">
          <w:rPr>
            <w:rStyle w:val="Hyperlink"/>
          </w:rPr>
          <w:t>http://www.nytimes.com/2013/12/31/us/politics/us-names-domestic-test-sites-for-drone-aircraft.html?_r=0</w:t>
        </w:r>
      </w:hyperlink>
      <w:r>
        <w:t>, EC</w:t>
      </w:r>
    </w:p>
    <w:p w:rsidR="003352FB" w:rsidRPr="00ED124D" w:rsidRDefault="003352FB" w:rsidP="003352FB">
      <w:r>
        <w:t xml:space="preserve">WASHINGTON — </w:t>
      </w:r>
      <w:r w:rsidRPr="00ED124D">
        <w:rPr>
          <w:rStyle w:val="StyleUnderline"/>
        </w:rPr>
        <w:t>The Federal Aviation Administration will authorize test sites for drone aircraft in upstate New York, New Jersey and at least eight other states</w:t>
      </w:r>
      <w:r>
        <w:t>, the agency said on Monday, preparing for a time when unmanned aircraft of various shapes and sizes cruise over the landscape.</w:t>
      </w:r>
      <w:r w:rsidRPr="00ED124D">
        <w:rPr>
          <w:sz w:val="12"/>
        </w:rPr>
        <w:t xml:space="preserve">¶ </w:t>
      </w:r>
      <w:r w:rsidRPr="00ED124D">
        <w:rPr>
          <w:rStyle w:val="StyleUnderline"/>
        </w:rPr>
        <w:t>The agency picked six institutions to operate test locations, which will explore how to set safety standards, train and certify ground-based pilots, ensure that the aircraft will operate safely even if radio links are lost</w:t>
      </w:r>
      <w:r>
        <w:t xml:space="preserve"> and, most important, how to replace the traditional method for avoiding collisions. Integrating the aircraft into the nation’s airspace, set by Congress for 2015, will be phased in gradually.</w:t>
      </w:r>
      <w:r w:rsidRPr="00ED124D">
        <w:rPr>
          <w:sz w:val="12"/>
        </w:rPr>
        <w:t xml:space="preserve">¶ </w:t>
      </w:r>
      <w:r>
        <w:t>Already, federal investigators have linked one drone aircraft to a problem that would have been almost inconceivable if a pilot had been on board: The engine failed, and no one noticed.</w:t>
      </w:r>
      <w:r w:rsidRPr="00ED124D">
        <w:rPr>
          <w:sz w:val="12"/>
        </w:rPr>
        <w:t xml:space="preserve">¶ </w:t>
      </w:r>
      <w:r w:rsidRPr="00ED124D">
        <w:rPr>
          <w:rStyle w:val="StyleUnderline"/>
        </w:rPr>
        <w:t>The F.A.A. did not say precisely where the test flights would go, but it did say that selections were made with an eye toward diversity, including operations in areas of heavy air traffic, like the Northeast, and Nevada’s border with California.</w:t>
      </w:r>
      <w:r w:rsidRPr="00ED124D">
        <w:rPr>
          <w:rStyle w:val="StyleUnderline"/>
          <w:sz w:val="12"/>
        </w:rPr>
        <w:t>¶</w:t>
      </w:r>
      <w:r w:rsidRPr="00ED124D">
        <w:rPr>
          <w:sz w:val="12"/>
        </w:rPr>
        <w:t xml:space="preserve"> </w:t>
      </w:r>
      <w:r>
        <w:t xml:space="preserve">While </w:t>
      </w:r>
      <w:r>
        <w:lastRenderedPageBreak/>
        <w:t>the public is mostly aware of drones like Predators, Global Hawks and other high-altitude, long-range planes operated by the government, Monday’s announcement covers commercial and private aircraft.</w:t>
      </w:r>
      <w:r w:rsidRPr="00ED124D">
        <w:rPr>
          <w:sz w:val="12"/>
        </w:rPr>
        <w:t xml:space="preserve">¶ </w:t>
      </w:r>
      <w:r>
        <w:t xml:space="preserve">These include electric helicopters that a landlord could use to inspect a rooftop water tower; midget helicopters, which can fly close to power lines and are started by yanking a cord like the one on a chain saw; and Styrofoam planes that run on lighter fluid and can fly over fields to look for agricultural pests. </w:t>
      </w:r>
      <w:r w:rsidRPr="00ED124D">
        <w:rPr>
          <w:rStyle w:val="StyleUnderline"/>
        </w:rPr>
        <w:t>Police and fire departments are among those eager to operate drones.</w:t>
      </w:r>
      <w:r w:rsidRPr="00ED124D">
        <w:rPr>
          <w:rStyle w:val="StyleUnderline"/>
          <w:sz w:val="12"/>
        </w:rPr>
        <w:t>¶</w:t>
      </w:r>
      <w:r w:rsidRPr="00ED124D">
        <w:rPr>
          <w:sz w:val="12"/>
        </w:rPr>
        <w:t xml:space="preserve"> </w:t>
      </w:r>
      <w:r>
        <w:t>Competition to host the test sites was fierce, with state economic development agencies predicting the expansion of a major industry.</w:t>
      </w:r>
      <w:r w:rsidRPr="00ED124D">
        <w:rPr>
          <w:sz w:val="12"/>
        </w:rPr>
        <w:t xml:space="preserve">¶ </w:t>
      </w:r>
      <w:r>
        <w:t>The six winners, chosen from a field of 25, included Griffiss International Airport, a former Air Force base near Rome, N.Y., which will fly some tests from Cape Cod in Massachusetts, and Virginia Tech, which will fly in Virginia and has an agreement with Rutgers University in New Jersey for testing there as well. Virginia Tech plans to conduct “failure mode” testing — finding out what happens if the aircraft’s control link is lost.</w:t>
      </w:r>
      <w:r w:rsidRPr="00ED124D">
        <w:rPr>
          <w:sz w:val="12"/>
        </w:rPr>
        <w:t xml:space="preserve">¶ </w:t>
      </w:r>
      <w:r>
        <w:t>The other winners were the University of Alaska, which plans to test in Hawaii and Oregon as well as Alaska, the State of Nevada, the North Dakota Department of Commerce, and Texas A&amp;M University Corpus Christi. Michael P. Huerta, the administrator of the F.A.A., said the sites provided diverse geography, climate and air traffic density.</w:t>
      </w:r>
      <w:r w:rsidRPr="00ED124D">
        <w:rPr>
          <w:sz w:val="12"/>
        </w:rPr>
        <w:t xml:space="preserve">¶ </w:t>
      </w:r>
      <w:r w:rsidRPr="00ED124D">
        <w:rPr>
          <w:rStyle w:val="StyleUnderline"/>
        </w:rPr>
        <w:t>Mr. Huerta said the choice of the six institutions marked a milestone for the aircraft, whose proponents prefer to call them “unmanned aerial systems.” But he said that while a 2012 law sets 2015 as the year by which they should be integrated into an airspace shared with conventional airplanes</w:t>
      </w:r>
      <w:r>
        <w:t>, “we would envision that that would be a staged process, as we learn more about what these aircraft are, and how they interact with other aircraft.”</w:t>
      </w:r>
      <w:r w:rsidRPr="00ED124D">
        <w:rPr>
          <w:sz w:val="12"/>
        </w:rPr>
        <w:t xml:space="preserve">¶ </w:t>
      </w:r>
      <w:r>
        <w:t xml:space="preserve">The phase-in could be by type of drone or by type of airspace, or some other factor. </w:t>
      </w:r>
      <w:r w:rsidRPr="00ED124D">
        <w:rPr>
          <w:rStyle w:val="StyleUnderline"/>
        </w:rPr>
        <w:t>The research will continue until 2017, the F.A.A. said. Flights are expected to begin within six months.</w:t>
      </w:r>
      <w:r w:rsidRPr="00ED124D">
        <w:rPr>
          <w:rStyle w:val="StyleUnderline"/>
          <w:sz w:val="12"/>
        </w:rPr>
        <w:t>¶</w:t>
      </w:r>
      <w:r w:rsidRPr="00ED124D">
        <w:rPr>
          <w:sz w:val="12"/>
        </w:rPr>
        <w:t xml:space="preserve"> </w:t>
      </w:r>
      <w:r>
        <w:t>The basic concept of integrated airspace is that everything in the sky — manned or not — will use the Global Positioning System to determine its location, and will radio that information to the ground, where a computer will develop a whole picture and send that to all pilots. Sophisticated drones could use that data without human intervention to sense conflicts with other aircraft.</w:t>
      </w:r>
      <w:r w:rsidRPr="00ED124D">
        <w:rPr>
          <w:sz w:val="12"/>
        </w:rPr>
        <w:t xml:space="preserve">¶ </w:t>
      </w:r>
      <w:r w:rsidRPr="00ED124D">
        <w:rPr>
          <w:rStyle w:val="StyleUnderline"/>
        </w:rPr>
        <w:t>Mr. Huerta said that the agency had already issued the first commercial license for drone use: In Alaska it gave ConocoPhillips, the oil company, permission to use a ScanEagle off the Alaska coast.</w:t>
      </w:r>
      <w:r w:rsidRPr="00ED124D">
        <w:rPr>
          <w:rStyle w:val="StyleUnderline"/>
          <w:sz w:val="12"/>
        </w:rPr>
        <w:t>¶</w:t>
      </w:r>
      <w:r w:rsidRPr="00ED124D">
        <w:rPr>
          <w:sz w:val="12"/>
        </w:rPr>
        <w:t xml:space="preserve"> </w:t>
      </w:r>
      <w:r w:rsidRPr="00ED124D">
        <w:rPr>
          <w:rStyle w:val="StyleUnderline"/>
        </w:rPr>
        <w:t>The United States uses the ScanEagle as a spy plane</w:t>
      </w:r>
      <w:r>
        <w:t>; Iran claims to have captured one and copied its design.</w:t>
      </w:r>
      <w:r w:rsidRPr="00ED124D">
        <w:rPr>
          <w:sz w:val="12"/>
        </w:rPr>
        <w:t xml:space="preserve">¶ </w:t>
      </w:r>
      <w:r>
        <w:t>The F.A.A. has put several privacy requirements in place for the test program. Site operators will be required to publish privacy policies, covering how they will use the data they gather and how long they will retain it, among other steps.</w:t>
      </w:r>
      <w:r w:rsidRPr="00ED124D">
        <w:rPr>
          <w:sz w:val="12"/>
        </w:rPr>
        <w:t xml:space="preserve">¶ </w:t>
      </w:r>
      <w:r>
        <w:t>Many elected officials celebrated the selection of sites in their jurisdictions. Senator Heidi Heitkamp, a Democrat from North Dakota, said the selection of Grand Forks would help the drone industry grow and “help make sure it can become a key part of North Dakota’s economy.”</w:t>
      </w:r>
      <w:r w:rsidRPr="00ED124D">
        <w:rPr>
          <w:sz w:val="12"/>
        </w:rPr>
        <w:t xml:space="preserve">¶ </w:t>
      </w:r>
      <w:r>
        <w:t>Some were less certain. “It’s good news and bad news,” said Luis R. Sepulveda, an assemblyman from the Bronx, who said that a bill he introduced this year to limit police use of drones would reach the Assembly floor in Albany in January or early February.</w:t>
      </w:r>
      <w:r w:rsidRPr="00ED124D">
        <w:rPr>
          <w:sz w:val="12"/>
        </w:rPr>
        <w:t xml:space="preserve">¶ </w:t>
      </w:r>
      <w:r>
        <w:t xml:space="preserve">“There’s an opportunity for economic development of a new industry, with the potential to be a billion-dollar industry,” he said. “But </w:t>
      </w:r>
      <w:r w:rsidRPr="00ED124D">
        <w:rPr>
          <w:rStyle w:val="StyleUnderline"/>
        </w:rPr>
        <w:t>we have some concerns about privacy. These are devices that can be disguised in such a way that you don’t even know you’re being recorded.”</w:t>
      </w:r>
      <w:r w:rsidRPr="00ED124D">
        <w:rPr>
          <w:rStyle w:val="StyleUnderline"/>
          <w:sz w:val="12"/>
        </w:rPr>
        <w:t>¶</w:t>
      </w:r>
      <w:r w:rsidRPr="00ED124D">
        <w:rPr>
          <w:sz w:val="12"/>
        </w:rPr>
        <w:t xml:space="preserve"> </w:t>
      </w:r>
      <w:r>
        <w:t>A lawyer in New York who specializes in drones, Brendan Schulman, said the announcement was about a year behind schedule, meaning that integration into the air traffic system might also be delayed.</w:t>
      </w:r>
      <w:r w:rsidRPr="00ED124D">
        <w:rPr>
          <w:sz w:val="12"/>
        </w:rPr>
        <w:t xml:space="preserve">¶ </w:t>
      </w:r>
      <w:r>
        <w:t>“</w:t>
      </w:r>
      <w:r w:rsidRPr="00ED124D">
        <w:rPr>
          <w:rStyle w:val="StyleUnderline"/>
        </w:rPr>
        <w:t>The future regulatory framework remains unknown and potentially could be quite burdensome,” he said, although “the test site news is a glimmer of hope.”</w:t>
      </w:r>
      <w:r w:rsidRPr="00ED124D">
        <w:rPr>
          <w:rStyle w:val="StyleUnderline"/>
          <w:sz w:val="12"/>
        </w:rPr>
        <w:t>¶</w:t>
      </w:r>
      <w:r w:rsidRPr="00ED124D">
        <w:rPr>
          <w:sz w:val="12"/>
        </w:rPr>
        <w:t xml:space="preserve"> </w:t>
      </w:r>
      <w:r>
        <w:t>Daniel R. Benson, a New Jersey state assemblyman, said: “You want to see the technology being tested. It’s going to mean we’re at the cutting edge and hopefully it will bring jobs in the future.”</w:t>
      </w:r>
      <w:r w:rsidRPr="00ED124D">
        <w:rPr>
          <w:sz w:val="12"/>
        </w:rPr>
        <w:t xml:space="preserve">¶ </w:t>
      </w:r>
      <w:r>
        <w:t>But he added, “any new technology also brings new concerns.”</w:t>
      </w:r>
    </w:p>
    <w:p w:rsidR="003352FB" w:rsidRDefault="003352FB" w:rsidP="003352FB">
      <w:pPr>
        <w:pStyle w:val="Heading4"/>
      </w:pPr>
      <w:r>
        <w:lastRenderedPageBreak/>
        <w:t>The military tests drones domestically- but privacy activists are opposed</w:t>
      </w:r>
    </w:p>
    <w:p w:rsidR="003352FB" w:rsidRDefault="003352FB" w:rsidP="003352FB">
      <w:r w:rsidRPr="00EC4F52">
        <w:rPr>
          <w:rStyle w:val="Style13ptBold"/>
        </w:rPr>
        <w:t>Lynch ’12</w:t>
      </w:r>
      <w:r>
        <w:t xml:space="preserve">, Senior Staff Attorney with the Electronic Frontier Foundation </w:t>
      </w:r>
    </w:p>
    <w:p w:rsidR="003352FB" w:rsidRPr="00EC4F52" w:rsidRDefault="003352FB" w:rsidP="003352FB">
      <w:r>
        <w:t>Jennifer, “Newly Released Drone Records Reveal Extensive Military Flights in US”, https://www.eff.org/deeplinks/2012/12/newly-released-drone-records-reveal-extensive-military-flights-us</w:t>
      </w:r>
    </w:p>
    <w:p w:rsidR="003352FB" w:rsidRPr="00EC4F52" w:rsidRDefault="003352FB" w:rsidP="003352FB">
      <w:pPr>
        <w:rPr>
          <w:b/>
          <w:sz w:val="24"/>
          <w:u w:val="single"/>
        </w:rPr>
      </w:pPr>
      <w:r>
        <w:t>View EFF's new Map of Domestic Drone Authorizations in a larger window.</w:t>
      </w:r>
      <w:r w:rsidRPr="00EC4F52">
        <w:rPr>
          <w:sz w:val="12"/>
        </w:rPr>
        <w:t xml:space="preserve">¶ </w:t>
      </w:r>
      <w:r>
        <w:t>Today EFF posted several thousand pages of new drone license records and a new map that tracks the location of drone flights across the United States.</w:t>
      </w:r>
      <w:r w:rsidRPr="00EC4F52">
        <w:rPr>
          <w:sz w:val="12"/>
        </w:rPr>
        <w:t xml:space="preserve">¶ </w:t>
      </w:r>
      <w:r>
        <w:t>These records, received as a result of EFF’s Freedom of Information Act (FOIA) lawsuit against the Federal Aviation Administration (FAA), come from state and local law enforcement agencies, universities and—for the first time—three branches of the U.S. military: the Air Force, Marine Corps, and DARPA (Defense Advanced Research Projects Agency).</w:t>
      </w:r>
      <w:r w:rsidRPr="00EC4F52">
        <w:rPr>
          <w:sz w:val="12"/>
        </w:rPr>
        <w:t xml:space="preserve">¶ </w:t>
      </w:r>
      <w:r>
        <w:t>Military Drone Flights in the United States</w:t>
      </w:r>
      <w:r w:rsidRPr="00EC4F52">
        <w:rPr>
          <w:sz w:val="12"/>
        </w:rPr>
        <w:t xml:space="preserve">¶ </w:t>
      </w:r>
      <w:r>
        <w:t>A160 Hummingbird Drone</w:t>
      </w:r>
      <w:r w:rsidRPr="00EC4F52">
        <w:rPr>
          <w:rStyle w:val="StyleUnderline"/>
        </w:rPr>
        <w:t>While the U.S. military doesn’t need an FAA license to fly drones over its own military bases</w:t>
      </w:r>
      <w:r>
        <w:t xml:space="preserve"> (these are considered “restricted airspace”), </w:t>
      </w:r>
      <w:r w:rsidRPr="00EC4F52">
        <w:rPr>
          <w:rStyle w:val="StyleUnderline"/>
        </w:rPr>
        <w:t>it does need a license to fly in the national airspace</w:t>
      </w:r>
      <w:r>
        <w:t xml:space="preserve"> (which is almost everywhere else in the US). And, </w:t>
      </w:r>
      <w:r w:rsidRPr="00EC4F52">
        <w:rPr>
          <w:rStyle w:val="StyleUnderline"/>
        </w:rPr>
        <w:t>as we’ve learned from these records, the Air Force and Marine Corps regularly fly both large and small drones in the national airspace all around the country.</w:t>
      </w:r>
      <w:r>
        <w:t xml:space="preserve"> This is problematic, given a recent New York Times report that </w:t>
      </w:r>
      <w:r w:rsidRPr="00EC4F52">
        <w:rPr>
          <w:rStyle w:val="StyleUnderline"/>
        </w:rPr>
        <w:t>the Air Force’s drone operators sometimes practice surveillance missions by tracking civilian cars along the highway adjacent to the base.</w:t>
      </w:r>
      <w:r w:rsidRPr="00EC4F52">
        <w:rPr>
          <w:rStyle w:val="StyleUnderline"/>
          <w:sz w:val="12"/>
        </w:rPr>
        <w:t>¶</w:t>
      </w:r>
      <w:r w:rsidRPr="00EC4F52">
        <w:rPr>
          <w:sz w:val="12"/>
        </w:rPr>
        <w:t xml:space="preserve"> </w:t>
      </w:r>
      <w:r>
        <w:t xml:space="preserve">The records show that </w:t>
      </w:r>
      <w:r w:rsidRPr="00EC4F52">
        <w:rPr>
          <w:rStyle w:val="StyleUnderline"/>
        </w:rPr>
        <w:t>the Air Force has been testing out a bunch of different drone types</w:t>
      </w:r>
      <w:r>
        <w:t xml:space="preserve">, from the smaller, hand-launched Raven, Puma and Wasp drones designed by Aerovironment in Southern California, to the much larger Predator and Reaper drones responsible for civilian and foreign military deaths abroad. The Marine Corps is also testing drones, </w:t>
      </w:r>
      <w:r w:rsidRPr="00EC4F52">
        <w:rPr>
          <w:rStyle w:val="StyleUnderline"/>
        </w:rPr>
        <w:t>though it chose to redact so much of the text from its records that we still don't know much about its programs.</w:t>
      </w:r>
    </w:p>
    <w:p w:rsidR="003352FB" w:rsidRPr="00371F40" w:rsidRDefault="003352FB" w:rsidP="003352FB"/>
    <w:p w:rsidR="00D26EE8" w:rsidRDefault="00D26EE8" w:rsidP="003352FB">
      <w:pPr>
        <w:pStyle w:val="Heading3"/>
      </w:pPr>
      <w:r>
        <w:lastRenderedPageBreak/>
        <w:t>I/L Privacy Kills Innovation</w:t>
      </w:r>
    </w:p>
    <w:p w:rsidR="00D26EE8" w:rsidRDefault="00D26EE8" w:rsidP="00D26EE8">
      <w:pPr>
        <w:pStyle w:val="Heading4"/>
      </w:pPr>
      <w:r>
        <w:t xml:space="preserve">Drone Paranoia block innovation </w:t>
      </w:r>
    </w:p>
    <w:p w:rsidR="00D26EE8" w:rsidRDefault="00D26EE8" w:rsidP="00D26EE8">
      <w:r>
        <w:rPr>
          <w:b/>
        </w:rPr>
        <w:t xml:space="preserve">Basulto 14 </w:t>
      </w:r>
      <w:r>
        <w:t>[innovation writer for the Washington Post “</w:t>
      </w:r>
      <w:r w:rsidRPr="00DD6DE5">
        <w:t>The insidious effect of our paranoid drone culture</w:t>
      </w:r>
      <w:r>
        <w:t xml:space="preserve">” </w:t>
      </w:r>
      <w:hyperlink r:id="rId14" w:history="1">
        <w:r w:rsidRPr="00B742FE">
          <w:rPr>
            <w:rStyle w:val="Hyperlink"/>
          </w:rPr>
          <w:t>http://www.washingtonpost.com/blogs/innovations/wp/2014/10/21/the-insidious-effect-of-paranoid-drone-culture/</w:t>
        </w:r>
      </w:hyperlink>
      <w:r>
        <w:t>] (sakin)</w:t>
      </w:r>
    </w:p>
    <w:p w:rsidR="00D26EE8" w:rsidRDefault="00D26EE8" w:rsidP="00D26EE8">
      <w:r w:rsidRPr="00D26EE8">
        <w:rPr>
          <w:sz w:val="12"/>
        </w:rPr>
        <w:t xml:space="preserve">¶ </w:t>
      </w:r>
      <w:r>
        <w:t xml:space="preserve">The problem is, </w:t>
      </w:r>
      <w:r w:rsidRPr="00DD6DE5">
        <w:rPr>
          <w:b/>
          <w:u w:val="single"/>
        </w:rPr>
        <w:t>all this drone paranoia could have a chilling effect on innovation</w:t>
      </w:r>
      <w:r>
        <w:t>. Instead of devising new uses for drones, we</w:t>
      </w:r>
      <w:r w:rsidRPr="00DD6DE5">
        <w:rPr>
          <w:u w:val="single"/>
        </w:rPr>
        <w:t>’ll spend all our time devising anti-drone technology. We’ll be walking around in anti-drone camouflage, carrying around special personal drone detection systems and reaching for special devices that can disable the video cameras</w:t>
      </w:r>
      <w:r>
        <w:t xml:space="preserve"> and infrared capabilities of drones. </w:t>
      </w:r>
      <w:r w:rsidRPr="00D26EE8">
        <w:rPr>
          <w:rStyle w:val="Emphasis"/>
        </w:rPr>
        <w:t>The more money that companies need to spend lobbying for drones, the less money they’ll have to pump into drone R&amp;D. And that will be bad for innovation.</w:t>
      </w:r>
      <w:r w:rsidRPr="00D26EE8">
        <w:rPr>
          <w:b/>
          <w:sz w:val="12"/>
          <w:u w:val="single"/>
        </w:rPr>
        <w:t xml:space="preserve">¶ </w:t>
      </w:r>
      <w:r>
        <w:t xml:space="preserve">For now, the best way to address all the safety and privacy concerns Pentagon and Homeland Security account for most of the drones being flown today in the United is to have as much transparency as possible about who has drones and why. Since the States, it means that the greatest transparency has to start with the very people who probably want the least transparency possible when it comes to drones. That being said, </w:t>
      </w:r>
      <w:r w:rsidRPr="00DD6DE5">
        <w:rPr>
          <w:u w:val="single"/>
        </w:rPr>
        <w:t>there have been some encouraging signs</w:t>
      </w:r>
      <w:r>
        <w:t>. For example, organizations such as the Electronic Frontier Foundation (</w:t>
      </w:r>
      <w:r w:rsidRPr="00DD6DE5">
        <w:rPr>
          <w:u w:val="single"/>
        </w:rPr>
        <w:t>EFF) and Citizens for Responsibility and Ethics in Washington (CREW) have successfully forced the federal government to open up about its drone fleets</w:t>
      </w:r>
      <w:r>
        <w:t>. And now comes signs that the White House is about to sign an executive order forcing all federal agencies to detail how and why they are using drones.</w:t>
      </w:r>
    </w:p>
    <w:p w:rsidR="00D26EE8" w:rsidRDefault="00D26EE8" w:rsidP="00D26EE8">
      <w:pPr>
        <w:pStyle w:val="Heading4"/>
      </w:pPr>
      <w:r>
        <w:t xml:space="preserve">Current FAA rules are sufficient for innovation – any new privacy momentum kills drones </w:t>
      </w:r>
    </w:p>
    <w:p w:rsidR="00D26EE8" w:rsidRPr="001432DD" w:rsidRDefault="00D26EE8" w:rsidP="00D26EE8">
      <w:r>
        <w:rPr>
          <w:b/>
        </w:rPr>
        <w:t xml:space="preserve">Kaminski </w:t>
      </w:r>
      <w:r w:rsidRPr="001432DD">
        <w:rPr>
          <w:b/>
        </w:rPr>
        <w:t xml:space="preserve">2-25 </w:t>
      </w:r>
      <w:r>
        <w:t>[</w:t>
      </w:r>
      <w:r w:rsidRPr="001432DD">
        <w:t>Margot E. Kaminski is an assistant professor of law at the Ohio State University Moritz College of Law and an affiliated fellow of the Yale Information Society Project.</w:t>
      </w:r>
      <w:r>
        <w:t xml:space="preserve"> “</w:t>
      </w:r>
      <w:r w:rsidRPr="001432DD">
        <w:t>The Rules of the Sky</w:t>
      </w:r>
      <w:r>
        <w:t>”</w:t>
      </w:r>
      <w:r w:rsidRPr="001432DD">
        <w:t xml:space="preserve"> http://www.slate.com/articles/technology/future_tense/2015/02/faa_small_commercial_drone_rules_don_t_adequately_address_privacy_concerns.html</w:t>
      </w:r>
      <w:r>
        <w:t xml:space="preserve">] </w:t>
      </w:r>
    </w:p>
    <w:p w:rsidR="00D26EE8" w:rsidRDefault="00D26EE8" w:rsidP="00D26EE8">
      <w:r w:rsidRPr="005C1AC2">
        <w:rPr>
          <w:u w:val="single"/>
        </w:rPr>
        <w:t>The Federal Aviation Administration finally announced its proposed rules</w:t>
      </w:r>
      <w:r>
        <w:t xml:space="preserve"> for small commercial drones (those fewer than 55 pounds) on Feb. 15. </w:t>
      </w:r>
      <w:r w:rsidRPr="005C1AC2">
        <w:rPr>
          <w:u w:val="single"/>
        </w:rPr>
        <w:t>The proposed rules are considerably less stringent than expected.</w:t>
      </w:r>
      <w:r>
        <w:t xml:space="preserve"> With the practical hurdles for commercial drone flight plummeting, it is time to turn our sights in earnest toward the privacy problem.</w:t>
      </w:r>
      <w:r w:rsidRPr="00D26EE8">
        <w:rPr>
          <w:sz w:val="12"/>
        </w:rPr>
        <w:t xml:space="preserve">¶ </w:t>
      </w:r>
      <w:r>
        <w:t>On Valentine’s Day 2012, the president signed the FAA Modernization and Reform Act, which, among other things, tasked the FAA with integrating small drones into the national airspace system. The FAA was supposed to have a final rule in place by August 2014 but was repeatedly described as lagging far behind. In November, several news outlets reported that the FAA had finally devised a set of rules for small drones. Those rules were sent to the White House for review. But the proposed rules were rumored to be strict, failing to distinguish between different sizes of drones under 55 pounds, and requiring operators to “have a license, and limit flights to daylight hours, below 400 feet and within sight of the person at the controls,” according to the Wall Street Journal.</w:t>
      </w:r>
      <w:r w:rsidRPr="00D26EE8">
        <w:rPr>
          <w:sz w:val="12"/>
        </w:rPr>
        <w:t xml:space="preserve">¶ </w:t>
      </w:r>
      <w:r w:rsidRPr="001432DD">
        <w:rPr>
          <w:u w:val="single"/>
        </w:rPr>
        <w:t>The actual rules that came out this year</w:t>
      </w:r>
      <w:r>
        <w:t>—an almost perfect three years after the FAA was tasked with addressing drones—</w:t>
      </w:r>
      <w:r w:rsidRPr="001432DD">
        <w:rPr>
          <w:u w:val="single"/>
        </w:rPr>
        <w:t>are less stringent than expected and include room for at least one significant loophole for microdrones under 4.4 pounds</w:t>
      </w:r>
      <w:r>
        <w:t xml:space="preserve">. Yes, a drone will need to be flown within an operator’s eyesight and can’t climb above 500 feet. They cannot be flown over people. But the FAA has clarified that the license required for commercial small drone operations would not be a commercial </w:t>
      </w:r>
      <w:r>
        <w:lastRenderedPageBreak/>
        <w:t>pilot license, but a special “UAS operator certificate,” which will be far easier to obtain. (It will also be relatively affordable—the cost is anticipated to be less than $300.) Small drones would not need to meet strict airworthiness standards, as feared. Moreover, the FAA has called for comments on the possibility of a “micro” UAS rule, for drones under 4.4 pounds, probably based on an industry proposal that such drones be treated with an even lighter regulatory hand. (Bad news for Amazon, though: Drones still can’t drop objects.)</w:t>
      </w:r>
      <w:r w:rsidRPr="00D26EE8">
        <w:rPr>
          <w:sz w:val="12"/>
        </w:rPr>
        <w:t xml:space="preserve">¶ </w:t>
      </w:r>
      <w:r w:rsidRPr="001432DD">
        <w:rPr>
          <w:b/>
          <w:u w:val="single"/>
        </w:rPr>
        <w:t>All of this is probably good news for drone innovation,</w:t>
      </w:r>
      <w:r>
        <w:t xml:space="preserve"> although it could still take years before the rules will be finalized. (Anybody who wants to participate in rule formation by commenting should keep an eye on when the rules are formally published, which will start the clock ticking on the comment process.) In the meantime, most </w:t>
      </w:r>
      <w:r w:rsidRPr="001432DD">
        <w:rPr>
          <w:u w:val="single"/>
        </w:rPr>
        <w:t>commercial drone use will remain banned. Until the rules are finalized, the FAA will continue to permit commercial drone flight only through its current relatively ad hoc process.</w:t>
      </w:r>
      <w:r w:rsidRPr="00D26EE8">
        <w:rPr>
          <w:sz w:val="12"/>
          <w:u w:val="single"/>
        </w:rPr>
        <w:t>¶</w:t>
      </w:r>
      <w:r w:rsidRPr="00D26EE8">
        <w:rPr>
          <w:sz w:val="12"/>
        </w:rPr>
        <w:t xml:space="preserve"> </w:t>
      </w:r>
      <w:r>
        <w:t xml:space="preserve">But what about privacy? </w:t>
      </w:r>
      <w:r w:rsidRPr="001432DD">
        <w:rPr>
          <w:u w:val="single"/>
        </w:rPr>
        <w:t>Drones—including small drones, and especially those driven by commercial motives to voraciously gather all kinds of information</w:t>
      </w:r>
      <w:r>
        <w:t xml:space="preserve">—can pose significant privacy threats. They see from new vantage points, they are far lower-cost than older aerial technologies, and they can move over boundaries that otherwise protect activity from sight. </w:t>
      </w:r>
      <w:r w:rsidRPr="001432DD">
        <w:rPr>
          <w:b/>
          <w:u w:val="single"/>
        </w:rPr>
        <w:t>These are only a few reasons why drones have been predicted to be a “privacy catalyst”—the drivers of robust discussions about the enactment of new privacy regulations.</w:t>
      </w:r>
      <w:r w:rsidRPr="00D26EE8">
        <w:rPr>
          <w:b/>
          <w:sz w:val="12"/>
          <w:u w:val="single"/>
        </w:rPr>
        <w:t xml:space="preserve">¶ </w:t>
      </w:r>
      <w:r>
        <w:t xml:space="preserve">The FAA has very little to say about privacy, which might not be surprising. It is primarily an agency concerned with aircraft safety. When the Electronic Privacy Information Center, a </w:t>
      </w:r>
      <w:r w:rsidRPr="001432DD">
        <w:rPr>
          <w:u w:val="single"/>
        </w:rPr>
        <w:t>public interest group focused on privacy policy, petitioned the FAA in 2012 to address the threat from drones to privacy and civil liberties,</w:t>
      </w:r>
      <w:r>
        <w:t xml:space="preserve"> the FAA responded that it “prioritizes its rulemaking projects based on issues that are crucial to the safety of the aviation community and the traveling public.” Similarly, in the required privacy impact assessment that accompanied the FAA’s draft drone rules, the FAA acknowledge privacy concerns over drone operations but pointed elsewhere for legal solutions.</w:t>
      </w:r>
    </w:p>
    <w:p w:rsidR="003352FB" w:rsidRDefault="003352FB" w:rsidP="003352FB">
      <w:pPr>
        <w:pStyle w:val="Heading3"/>
      </w:pPr>
      <w:r>
        <w:lastRenderedPageBreak/>
        <w:t xml:space="preserve">Impact Module: Heg </w:t>
      </w:r>
    </w:p>
    <w:p w:rsidR="003352FB" w:rsidRDefault="003352FB" w:rsidP="003352FB">
      <w:pPr>
        <w:pStyle w:val="Heading4"/>
      </w:pPr>
      <w:r>
        <w:t>Tons of other drone threats mean we’re at the critical point</w:t>
      </w:r>
    </w:p>
    <w:p w:rsidR="003352FB" w:rsidRDefault="003352FB" w:rsidP="003352FB">
      <w:r w:rsidRPr="009B2BF4">
        <w:rPr>
          <w:rStyle w:val="Style13ptBold"/>
        </w:rPr>
        <w:t>Rayne 4-30</w:t>
      </w:r>
      <w:r>
        <w:t>-15, Writer at American Thinker</w:t>
      </w:r>
    </w:p>
    <w:p w:rsidR="003352FB" w:rsidRDefault="003352FB" w:rsidP="003352FB">
      <w:r>
        <w:t>Sierra, “The Future of Drone Warfare”, http://www.americanthinker.com/articles/2015/04/the_future_of_drone_warfare.html</w:t>
      </w:r>
    </w:p>
    <w:p w:rsidR="003352FB" w:rsidRDefault="003352FB" w:rsidP="003352FB">
      <w:r>
        <w:t xml:space="preserve">According to a Teal Group report that Lerner cites, more that </w:t>
      </w:r>
      <w:r w:rsidRPr="009B2BF4">
        <w:rPr>
          <w:rStyle w:val="StyleUnderline"/>
        </w:rPr>
        <w:t>$6 billion is spent each year on developing drone technology worldwide</w:t>
      </w:r>
      <w:r>
        <w:t xml:space="preserve">, a number that is </w:t>
      </w:r>
      <w:r w:rsidRPr="009B2BF4">
        <w:rPr>
          <w:rStyle w:val="StyleUnderline"/>
        </w:rPr>
        <w:t>expected to double over the next decade</w:t>
      </w:r>
      <w:r>
        <w:t xml:space="preserve">. Almost </w:t>
      </w:r>
      <w:r w:rsidRPr="009B2BF4">
        <w:rPr>
          <w:rStyle w:val="Emphasis"/>
        </w:rPr>
        <w:t>90</w:t>
      </w:r>
      <w:r w:rsidRPr="009B2BF4">
        <w:rPr>
          <w:rStyle w:val="StyleUnderline"/>
        </w:rPr>
        <w:t xml:space="preserve"> </w:t>
      </w:r>
      <w:r w:rsidRPr="009B2BF4">
        <w:rPr>
          <w:rStyle w:val="Emphasis"/>
        </w:rPr>
        <w:t>percent</w:t>
      </w:r>
      <w:r w:rsidRPr="009B2BF4">
        <w:rPr>
          <w:rStyle w:val="StyleUnderline"/>
        </w:rPr>
        <w:t xml:space="preserve"> of this spending is expected to be on military applications</w:t>
      </w:r>
      <w:r>
        <w:t xml:space="preserve">. The RAND Corporation notes that </w:t>
      </w:r>
      <w:r w:rsidRPr="009B2BF4">
        <w:rPr>
          <w:rStyle w:val="StyleUnderline"/>
        </w:rPr>
        <w:t>70 nations already have acquired drones, while 50 countries are developing them</w:t>
      </w:r>
      <w:r>
        <w:t>. Defense One noted predictions from some experts that "</w:t>
      </w:r>
      <w:r w:rsidRPr="009B2BF4">
        <w:t>virtually</w:t>
      </w:r>
      <w:r w:rsidRPr="009B2BF4">
        <w:rPr>
          <w:rStyle w:val="StyleUnderline"/>
        </w:rPr>
        <w:t xml:space="preserve"> every country on Earth will be able to build or acquire drones capable of firing missiles within the next ten years."</w:t>
      </w:r>
      <w:r w:rsidRPr="009B2BF4">
        <w:rPr>
          <w:sz w:val="12"/>
        </w:rPr>
        <w:t xml:space="preserve">¶ </w:t>
      </w:r>
      <w:r>
        <w:t xml:space="preserve">Analysis by IHS Inc. shows that </w:t>
      </w:r>
      <w:r w:rsidRPr="009B2BF4">
        <w:rPr>
          <w:rStyle w:val="StyleUnderline"/>
        </w:rPr>
        <w:t>the United States will likely remain the largest drone user for the foreseeable future</w:t>
      </w:r>
      <w:r>
        <w:t>. Currently, the U.S. constitutes nearly half of the global drone market, with the U.S. Air Force at half the American demand.</w:t>
      </w:r>
      <w:r w:rsidRPr="009B2BF4">
        <w:rPr>
          <w:sz w:val="12"/>
        </w:rPr>
        <w:t xml:space="preserve">¶ </w:t>
      </w:r>
      <w:r>
        <w:t>Prior to 2015, the U.S. exported armed drones only to the United Kingdom, with some other NATO countries receiving unarmed drones. Starting in February 2015, the Obama administration approved widespread drone exports with certain conditions. Each case will be assessed separately, and foreign military sales regulations will apply. Potential purchasers will need to commit to basic principles of use with respect to international law on military force and human rights, agree not to use them for unlawful domestic surveillance, and agree to potential end-use monitoring. Under the non-binding Missile Technology Control Regime (MTCR), Lerner points out that the U.S. has "committed to approaching requests for our armed drones with a 'strong presumption of denial' – meaning if a country comes to us asking to buy our drones, if they have a range of more than 300 km and can carry more than 500 kg, we force that country to make a strong case for why they should have these drones."</w:t>
      </w:r>
      <w:r w:rsidRPr="009B2BF4">
        <w:rPr>
          <w:sz w:val="12"/>
        </w:rPr>
        <w:t xml:space="preserve">¶ </w:t>
      </w:r>
      <w:r>
        <w:t xml:space="preserve">Lerner's research further highlights a Frost &amp; Sullivan study showing that Israel is the largest drone exporter, sending about half its exports to Europe, about one-third to the Asia-Pacific, and a little over 10 percent to South America. Several European nations – such as the U.K. and France – are developing combat drones in collaborative networks to reduce their reliance on American and Israeli drones. South Korea and developing nations such as Colombia and India are also working on their own military drone capacity. </w:t>
      </w:r>
      <w:r w:rsidRPr="009B2BF4">
        <w:rPr>
          <w:rStyle w:val="StyleUnderline"/>
        </w:rPr>
        <w:t>Of course, China, Russia, Iran, and various non-state actors such as Hezb'allah and Hamas are also using and developing drone technology.</w:t>
      </w:r>
      <w:r w:rsidRPr="009B2BF4">
        <w:rPr>
          <w:rStyle w:val="StyleUnderline"/>
          <w:sz w:val="12"/>
        </w:rPr>
        <w:t>¶</w:t>
      </w:r>
      <w:r w:rsidRPr="009B2BF4">
        <w:rPr>
          <w:sz w:val="12"/>
        </w:rPr>
        <w:t xml:space="preserve"> </w:t>
      </w:r>
      <w:r>
        <w:t xml:space="preserve">Among potential adversaries, </w:t>
      </w:r>
      <w:r w:rsidRPr="009B2BF4">
        <w:rPr>
          <w:rStyle w:val="StyleUnderline"/>
        </w:rPr>
        <w:t>China likely has the most advanced drone program</w:t>
      </w:r>
      <w:r>
        <w:t xml:space="preserve">. </w:t>
      </w:r>
      <w:r w:rsidRPr="009B2BF4">
        <w:rPr>
          <w:rStyle w:val="StyleUnderline"/>
        </w:rPr>
        <w:t>While not yet equal to the U.S. program, Lerner refers to a</w:t>
      </w:r>
      <w:r>
        <w:t xml:space="preserve"> Project 2049 Institute </w:t>
      </w:r>
      <w:r w:rsidRPr="009B2BF4">
        <w:rPr>
          <w:rStyle w:val="StyleUnderline"/>
        </w:rPr>
        <w:t>report indicating that</w:t>
      </w:r>
      <w:r>
        <w:t xml:space="preserve"> the </w:t>
      </w:r>
      <w:r w:rsidRPr="009B2BF4">
        <w:rPr>
          <w:rStyle w:val="StyleUnderline"/>
        </w:rPr>
        <w:t>Chinese have an "extensive design, [research and development], and production infrastructure spread across state-run industries and universities." China's drone programs started in the 1950s using</w:t>
      </w:r>
      <w:r>
        <w:t xml:space="preserve"> downed </w:t>
      </w:r>
      <w:r w:rsidRPr="009B2BF4">
        <w:rPr>
          <w:rStyle w:val="StyleUnderline"/>
        </w:rPr>
        <w:t xml:space="preserve">Soviet drones that were reverse-engineered, </w:t>
      </w:r>
      <w:r>
        <w:t xml:space="preserve">but </w:t>
      </w:r>
      <w:r w:rsidRPr="009B2BF4">
        <w:rPr>
          <w:rStyle w:val="StyleUnderline"/>
        </w:rPr>
        <w:t>the real thrust of China's program began in the late 1990s</w:t>
      </w:r>
      <w:r>
        <w:t xml:space="preserve"> and has been augmented by recent Chinese hacking efforts into the U.S. defense establishment.</w:t>
      </w:r>
      <w:r w:rsidRPr="009B2BF4">
        <w:rPr>
          <w:sz w:val="12"/>
        </w:rPr>
        <w:t xml:space="preserve">¶ </w:t>
      </w:r>
      <w:r>
        <w:t xml:space="preserve">As one might expect, </w:t>
      </w:r>
      <w:r w:rsidRPr="009B2BF4">
        <w:rPr>
          <w:rStyle w:val="StyleUnderline"/>
        </w:rPr>
        <w:t>Russia's drone programs took a major hit after the fall of the USSR, but serious efforts – helped by $9 billion in funding – have been made since 2005 to restart the programs and catch up to the Americans</w:t>
      </w:r>
      <w:r>
        <w:t xml:space="preserve">. From interviewing other experts, Lerner learned that </w:t>
      </w:r>
      <w:r w:rsidRPr="009B2BF4">
        <w:rPr>
          <w:rStyle w:val="StyleUnderline"/>
        </w:rPr>
        <w:t>the Russian program</w:t>
      </w:r>
      <w:r>
        <w:t xml:space="preserve"> went "dark" a few years ago and </w:t>
      </w:r>
      <w:r w:rsidRPr="009B2BF4">
        <w:rPr>
          <w:rStyle w:val="StyleUnderline"/>
        </w:rPr>
        <w:t>was</w:t>
      </w:r>
      <w:r>
        <w:t xml:space="preserve"> probably </w:t>
      </w:r>
      <w:r w:rsidRPr="009B2BF4">
        <w:rPr>
          <w:rStyle w:val="StyleUnderline"/>
        </w:rPr>
        <w:t>taken over by Russian Army intelligence.</w:t>
      </w:r>
      <w:r>
        <w:t xml:space="preserve"> Lerner also notes that the Russians are reportedly working on a drone base just 400 miles from Alaska in order to provide better reconnaissance capacity to the Russian fleet in the northern Pacific.</w:t>
      </w:r>
      <w:r w:rsidRPr="009B2BF4">
        <w:rPr>
          <w:sz w:val="12"/>
        </w:rPr>
        <w:t xml:space="preserve">¶ </w:t>
      </w:r>
      <w:r w:rsidRPr="009B2BF4">
        <w:rPr>
          <w:rStyle w:val="StyleUnderline"/>
        </w:rPr>
        <w:t>Iran's active drone program is working on long-range armed drones</w:t>
      </w:r>
      <w:r>
        <w:t xml:space="preserve"> with potential capability to </w:t>
      </w:r>
      <w:r>
        <w:lastRenderedPageBreak/>
        <w:t xml:space="preserve">reach Israel. </w:t>
      </w:r>
      <w:r w:rsidRPr="009B2BF4">
        <w:rPr>
          <w:rStyle w:val="StyleUnderline"/>
        </w:rPr>
        <w:t>Iran claims to have captured and reverse-engineered U.S. drones</w:t>
      </w:r>
      <w:r>
        <w:t>, but Lerner says these claims warrant suspicion because of Iran's long history of related propaganda. In discussions with Lerner, Steve Zaloga from The Teal Group stated the following:</w:t>
      </w:r>
      <w:r w:rsidRPr="009B2BF4">
        <w:rPr>
          <w:sz w:val="12"/>
        </w:rPr>
        <w:t xml:space="preserve">¶ </w:t>
      </w:r>
      <w:r>
        <w:t xml:space="preserve">Short term, the US probably does have a fair amount of concern about Iranian UAV [unmanned aerial vehicle] operation and use, and not because they are terribly sophisticated. I would describe it more as a nuisance than a serious threat, but </w:t>
      </w:r>
      <w:r w:rsidRPr="009B2BF4">
        <w:rPr>
          <w:rStyle w:val="StyleUnderline"/>
        </w:rPr>
        <w:t>the U.S. military is still concerned. Iranian UAVs will probably grow in complexity and sophistication, especially if Iran is able to tap into a significant exporter</w:t>
      </w:r>
      <w:r>
        <w:t xml:space="preserve">. </w:t>
      </w:r>
      <w:r w:rsidRPr="009B2BF4">
        <w:rPr>
          <w:rStyle w:val="StyleUnderline"/>
        </w:rPr>
        <w:t>So for example, if China decides to support Iran by permitting UAV sales, that could bring about a very, very big change.</w:t>
      </w:r>
      <w:r w:rsidRPr="009B2BF4">
        <w:rPr>
          <w:sz w:val="12"/>
        </w:rPr>
        <w:t xml:space="preserve">¶ </w:t>
      </w:r>
      <w:r w:rsidRPr="009B2BF4">
        <w:rPr>
          <w:rStyle w:val="StyleUnderline"/>
        </w:rPr>
        <w:t>Among the non-state actors, Hezb'allah is the largest drone threat</w:t>
      </w:r>
      <w:r>
        <w:t xml:space="preserve">. </w:t>
      </w:r>
      <w:r w:rsidRPr="009B2BF4">
        <w:rPr>
          <w:rStyle w:val="StyleUnderline"/>
        </w:rPr>
        <w:t xml:space="preserve">The group reportedly has over 200 drones and has repeatedly violated Israeli airspace </w:t>
      </w:r>
      <w:r>
        <w:t>– including near Haifa and Dimona (where Israel is thought to house its nuclear weapons). Hamas also has drones and brought them into Israeli airspace from Gaza last year. Lerner points to a Lexington Institute article by Daniel Goure calling small drones "[t]he IEDs of the Next War":</w:t>
      </w:r>
    </w:p>
    <w:p w:rsidR="003352FB" w:rsidRDefault="003352FB" w:rsidP="003352FB">
      <w:pPr>
        <w:pStyle w:val="Heading4"/>
      </w:pPr>
      <w:r>
        <w:t xml:space="preserve">Drones are necessary to maintain military dominance </w:t>
      </w:r>
    </w:p>
    <w:p w:rsidR="003352FB" w:rsidRDefault="003352FB" w:rsidP="003352FB">
      <w:r w:rsidRPr="000F71EE">
        <w:rPr>
          <w:rStyle w:val="Style13ptBold"/>
        </w:rPr>
        <w:t>Singer 2-23</w:t>
      </w:r>
      <w:r>
        <w:t>-15, Strategist for the New American Foundation</w:t>
      </w:r>
    </w:p>
    <w:p w:rsidR="003352FB" w:rsidRPr="00EC45EC" w:rsidRDefault="003352FB" w:rsidP="003352FB">
      <w:r>
        <w:t>Peter Warren, “The future of war will be robotic”, http://www.cnn.com/2015/02/23/opinion/singer-future-of-war-robotic/</w:t>
      </w:r>
    </w:p>
    <w:p w:rsidR="003352FB" w:rsidRPr="00EC45EC" w:rsidRDefault="003352FB" w:rsidP="003352FB">
      <w:pPr>
        <w:rPr>
          <w:rStyle w:val="StyleUnderline"/>
        </w:rPr>
      </w:pPr>
      <w:r>
        <w:t xml:space="preserve">On the ground, </w:t>
      </w:r>
      <w:r w:rsidRPr="00EC45EC">
        <w:rPr>
          <w:rStyle w:val="StyleUnderline"/>
        </w:rPr>
        <w:t>the inventory numbers some 12,000</w:t>
      </w:r>
      <w:r>
        <w:t xml:space="preserve">, ranging from iRobot's PackBots, </w:t>
      </w:r>
      <w:r w:rsidRPr="00EC45EC">
        <w:rPr>
          <w:rStyle w:val="StyleUnderline"/>
        </w:rPr>
        <w:t>used to search for roadside bombs in Afghanistan</w:t>
      </w:r>
      <w:r>
        <w:t xml:space="preserve">, to the U.S. Marine Corps Warfighting Lab's tests with Qinetiq's Modular Advanced Armed Robotic System, </w:t>
      </w:r>
      <w:r w:rsidRPr="00EC45EC">
        <w:rPr>
          <w:rStyle w:val="StyleUnderline"/>
        </w:rPr>
        <w:t>a tracked robot that mounts cameras and a machine gun.</w:t>
      </w:r>
      <w:r w:rsidRPr="00EC45EC">
        <w:rPr>
          <w:rStyle w:val="StyleUnderline"/>
          <w:sz w:val="12"/>
        </w:rPr>
        <w:t>¶</w:t>
      </w:r>
      <w:r w:rsidRPr="00EC45EC">
        <w:rPr>
          <w:sz w:val="12"/>
        </w:rPr>
        <w:t xml:space="preserve"> </w:t>
      </w:r>
      <w:r w:rsidRPr="00EC45EC">
        <w:rPr>
          <w:rStyle w:val="StyleUnderline"/>
        </w:rPr>
        <w:t>This revolution is by no means just an American one. At least 87 other countries have used military robotics of some sort, ranging from the UK to China, which has an especially fast-growing drone fleet, as shown off at its recent arms trade show.</w:t>
      </w:r>
      <w:r w:rsidRPr="00EC45EC">
        <w:rPr>
          <w:rStyle w:val="StyleUnderline"/>
          <w:sz w:val="12"/>
        </w:rPr>
        <w:t>¶</w:t>
      </w:r>
      <w:r w:rsidRPr="00EC45EC">
        <w:rPr>
          <w:sz w:val="12"/>
        </w:rPr>
        <w:t xml:space="preserve"> </w:t>
      </w:r>
      <w:r w:rsidRPr="00EC45EC">
        <w:rPr>
          <w:rStyle w:val="StyleUnderline"/>
        </w:rPr>
        <w:t xml:space="preserve">A number of nonstate actors have added robots to their wares as well, including </w:t>
      </w:r>
      <w:r w:rsidRPr="00EC45EC">
        <w:t>most recently</w:t>
      </w:r>
      <w:r w:rsidRPr="00EC45EC">
        <w:rPr>
          <w:rStyle w:val="StyleUnderline"/>
        </w:rPr>
        <w:t xml:space="preserve"> both sides of the Syrian civil war, as well as ISIS. Both sides in the Ukraine conflict are also using them.</w:t>
      </w:r>
      <w:r w:rsidRPr="00EC45EC">
        <w:rPr>
          <w:rStyle w:val="StyleUnderline"/>
          <w:sz w:val="12"/>
        </w:rPr>
        <w:t>¶</w:t>
      </w:r>
      <w:r w:rsidRPr="00EC45EC">
        <w:rPr>
          <w:sz w:val="12"/>
        </w:rPr>
        <w:t xml:space="preserve"> </w:t>
      </w:r>
      <w:r w:rsidRPr="00EC45EC">
        <w:rPr>
          <w:rStyle w:val="StyleUnderline"/>
        </w:rPr>
        <w:t>These</w:t>
      </w:r>
      <w:r>
        <w:t xml:space="preserve"> robots, though, </w:t>
      </w:r>
      <w:r w:rsidRPr="00EC45EC">
        <w:rPr>
          <w:rStyle w:val="StyleUnderline"/>
        </w:rPr>
        <w:t>are just the start</w:t>
      </w:r>
      <w:r>
        <w:t xml:space="preserve">. If this was 100 years ago, they would be the equivalent of the Bristol TB 8, the first bomber plane, or the Mark I, the first tank used in battle. </w:t>
      </w:r>
      <w:r w:rsidRPr="00EC45EC">
        <w:rPr>
          <w:rStyle w:val="StyleUnderline"/>
        </w:rPr>
        <w:t>A host of changes awaits us.</w:t>
      </w:r>
      <w:r>
        <w:t xml:space="preserve"> Their size, shape and form will move in wild and, for many, quite scary new directions.</w:t>
      </w:r>
      <w:r w:rsidRPr="00EC45EC">
        <w:rPr>
          <w:sz w:val="12"/>
        </w:rPr>
        <w:t xml:space="preserve">¶ </w:t>
      </w:r>
      <w:r w:rsidRPr="00EC45EC">
        <w:rPr>
          <w:rStyle w:val="StyleUnderline"/>
        </w:rPr>
        <w:t xml:space="preserve">A future Marine squad </w:t>
      </w:r>
      <w:r w:rsidRPr="00EC45EC">
        <w:t>might</w:t>
      </w:r>
      <w:r>
        <w:t xml:space="preserve"> not just have an armed robot on the ground -- the plan is that it </w:t>
      </w:r>
      <w:r w:rsidRPr="00EC45EC">
        <w:rPr>
          <w:rStyle w:val="StyleUnderline"/>
        </w:rPr>
        <w:t>will</w:t>
      </w:r>
      <w:r>
        <w:t xml:space="preserve"> also </w:t>
      </w:r>
      <w:r w:rsidRPr="00EC45EC">
        <w:rPr>
          <w:rStyle w:val="StyleUnderline"/>
        </w:rPr>
        <w:t>have its own microdrone</w:t>
      </w:r>
      <w:r>
        <w:t>, such as the PD-100 Black Hornet. The size of a hummingbird, it weighs 18 grams, and will allow a Marine to safely peer around a corner or sneak up on a sniper waiting to ambush the squad from the window of a five-story building down the road. Or, overhead might be a Zephyr, a solar-powered drone with 74-foot wings, that could stay in the air for 11 days.</w:t>
      </w:r>
      <w:r w:rsidRPr="00EC45EC">
        <w:rPr>
          <w:sz w:val="12"/>
        </w:rPr>
        <w:t xml:space="preserve">¶ </w:t>
      </w:r>
      <w:r>
        <w:t xml:space="preserve">Perhaps </w:t>
      </w:r>
      <w:r w:rsidRPr="00EC45EC">
        <w:rPr>
          <w:rStyle w:val="StyleUnderline"/>
        </w:rPr>
        <w:t>the biggest change that looms</w:t>
      </w:r>
      <w:r>
        <w:t xml:space="preserve">, however, </w:t>
      </w:r>
      <w:r w:rsidRPr="00EC45EC">
        <w:rPr>
          <w:rStyle w:val="StyleUnderline"/>
        </w:rPr>
        <w:t>is in the robots' intelligence and autonomy</w:t>
      </w:r>
      <w:r>
        <w:t xml:space="preserve">. The early Predator-class systems were "unmanned" only in that a human wasn't inside them. On the ground, </w:t>
      </w:r>
      <w:r w:rsidRPr="00EC45EC">
        <w:rPr>
          <w:rStyle w:val="StyleUnderline"/>
        </w:rPr>
        <w:t>human operators had to remotely instruct their every function and move.</w:t>
      </w:r>
      <w:r>
        <w:t xml:space="preserve"> The current versions are now more automated, able to do things like take off and land on their own, fly to various mission waypoints on their own, and carry sensors that make sense of what they are seeing for the humans.</w:t>
      </w:r>
      <w:r w:rsidRPr="00EC45EC">
        <w:rPr>
          <w:sz w:val="12"/>
        </w:rPr>
        <w:t xml:space="preserve">¶ </w:t>
      </w:r>
      <w:r>
        <w:t xml:space="preserve">This next, more autonomous stage is perhaps best illustrated by the debate in Congress last year over the Navy's Unmanned Carrier-Launched Airborne Surveillance and Strike program, UCLASS for short. Its progenitor, </w:t>
      </w:r>
      <w:r w:rsidRPr="00EC45EC">
        <w:rPr>
          <w:rStyle w:val="StyleUnderline"/>
        </w:rPr>
        <w:t>the Northrop X-47 test aircraft, has been able to perform one of the toughest human pilot tasks of all -- taking off from and landing on an aircraft carrier -- and is now being tested on</w:t>
      </w:r>
      <w:r>
        <w:t xml:space="preserve"> functions like </w:t>
      </w:r>
      <w:r w:rsidRPr="00EC45EC">
        <w:rPr>
          <w:rStyle w:val="StyleUnderline"/>
        </w:rPr>
        <w:t>air-to-air refueling and partnering with manned planes</w:t>
      </w:r>
      <w:r>
        <w:t>. UCLASS is the next stage of a more advanced, jet-powered and stealthy system going operational.</w:t>
      </w:r>
      <w:r w:rsidRPr="00EC45EC">
        <w:rPr>
          <w:sz w:val="12"/>
        </w:rPr>
        <w:t xml:space="preserve">¶ </w:t>
      </w:r>
      <w:r>
        <w:t xml:space="preserve">But the main debate is not whether to deploy such </w:t>
      </w:r>
      <w:r>
        <w:lastRenderedPageBreak/>
        <w:t>drones as a regular part of a carrier's air wing, but how much of their role would be for reconnaissance -- or whether they would follow the natural evolution into a focus on bombing and strike missions, seeking to cause damage to any enemy they find, not just watching them. That is just what happened with those early manned airplanes a century ago.</w:t>
      </w:r>
      <w:r w:rsidRPr="00EC45EC">
        <w:rPr>
          <w:sz w:val="12"/>
        </w:rPr>
        <w:t xml:space="preserve">¶ </w:t>
      </w:r>
      <w:r>
        <w:t xml:space="preserve">Similarly, </w:t>
      </w:r>
      <w:r w:rsidRPr="00EC45EC">
        <w:rPr>
          <w:rStyle w:val="StyleUnderline"/>
        </w:rPr>
        <w:t>the British are testing an unmanned system called Taranis that is not just jet-powered and stealthy but also explores new target selection software.</w:t>
      </w:r>
      <w:r w:rsidRPr="00EC45EC">
        <w:rPr>
          <w:rStyle w:val="StyleUnderline"/>
          <w:sz w:val="12"/>
        </w:rPr>
        <w:t>¶</w:t>
      </w:r>
      <w:r w:rsidRPr="00EC45EC">
        <w:rPr>
          <w:sz w:val="12"/>
        </w:rPr>
        <w:t xml:space="preserve"> </w:t>
      </w:r>
      <w:r>
        <w:t xml:space="preserve">We are not yet in the world of the Terminators or "The Matrix," where machines make their own decisions on when and where to go to war. Nor is the human role disappearing from war, or old technology going away. </w:t>
      </w:r>
      <w:r w:rsidRPr="00EC45EC">
        <w:rPr>
          <w:rStyle w:val="StyleUnderline"/>
        </w:rPr>
        <w:t>The current Iraq War 3.0 has all the players -- the U.S., ISIS, Iran, and Iraqi government forces -- using both drones and traditional boots on the ground.</w:t>
      </w:r>
      <w:r w:rsidRPr="00EC45EC">
        <w:rPr>
          <w:rStyle w:val="StyleUnderline"/>
          <w:sz w:val="12"/>
        </w:rPr>
        <w:t>¶</w:t>
      </w:r>
      <w:r w:rsidRPr="00EC45EC">
        <w:rPr>
          <w:sz w:val="12"/>
        </w:rPr>
        <w:t xml:space="preserve"> </w:t>
      </w:r>
      <w:r>
        <w:t xml:space="preserve">But it is clear that </w:t>
      </w:r>
      <w:r w:rsidRPr="00EC45EC">
        <w:rPr>
          <w:rStyle w:val="StyleUnderline"/>
        </w:rPr>
        <w:t>something important is afoot in the discussion of humans, our technology and our wars. The human role has shifted from being "in the loop" of decision with our machines,</w:t>
      </w:r>
      <w:r>
        <w:t xml:space="preserve"> making all the key calls to, as a U.S. Air Force report described it, "on the loop" of decision, where </w:t>
      </w:r>
      <w:r w:rsidRPr="00EC45EC">
        <w:rPr>
          <w:rStyle w:val="StyleUnderline"/>
        </w:rPr>
        <w:t>our role is more to manage than to direct the operations of robots</w:t>
      </w:r>
      <w:r>
        <w:t>. Cyberconflict is one area in which artificial intelligence and software algorithms increasingly make most of the decisions at digital speed.</w:t>
      </w:r>
      <w:r w:rsidRPr="00EC45EC">
        <w:rPr>
          <w:sz w:val="12"/>
        </w:rPr>
        <w:t xml:space="preserve">¶ </w:t>
      </w:r>
      <w:r>
        <w:t>The looming debate then is whether that human role will ever move ultimately "out of the loop." Many are deeply concerned by this prospect, arguing that it should be nipped in the bud, just as many wish H.G. Wells' concept of an "atomic bomb" had never been invented. They've started to organize to prevent research into autonomous armed robots and called for arms treaties banning the technology.</w:t>
      </w:r>
      <w:r w:rsidRPr="00EC45EC">
        <w:rPr>
          <w:sz w:val="12"/>
        </w:rPr>
        <w:t xml:space="preserve">¶ </w:t>
      </w:r>
      <w:r>
        <w:t xml:space="preserve">Whether that is possible remains to be seen, as both science and war have a long history of escaping their bounds. But one thing is clear: Like the present, </w:t>
      </w:r>
      <w:r w:rsidRPr="00EC45EC">
        <w:rPr>
          <w:rStyle w:val="StyleUnderline"/>
        </w:rPr>
        <w:t>the future of war will be robotic.</w:t>
      </w:r>
    </w:p>
    <w:p w:rsidR="003352FB" w:rsidRDefault="003352FB" w:rsidP="003352FB"/>
    <w:p w:rsidR="003352FB" w:rsidRPr="00371F40" w:rsidRDefault="003352FB" w:rsidP="003352FB">
      <w:pPr>
        <w:pStyle w:val="Heading4"/>
      </w:pPr>
      <w:r>
        <w:t>&lt;Insert Heg good&gt;</w:t>
      </w:r>
    </w:p>
    <w:p w:rsidR="003352FB" w:rsidRDefault="003352FB" w:rsidP="003352FB"/>
    <w:p w:rsidR="003352FB" w:rsidRDefault="003352FB" w:rsidP="003352FB">
      <w:pPr>
        <w:pStyle w:val="Heading3"/>
      </w:pPr>
      <w:r>
        <w:lastRenderedPageBreak/>
        <w:t>Impact Module: Agriculture</w:t>
      </w:r>
    </w:p>
    <w:p w:rsidR="003352FB" w:rsidRDefault="003352FB" w:rsidP="003352FB">
      <w:pPr>
        <w:pStyle w:val="Heading4"/>
      </w:pPr>
      <w:r>
        <w:t>Drone surveillance is vital to sustaining long term agricultural resiliency</w:t>
      </w:r>
    </w:p>
    <w:p w:rsidR="003352FB" w:rsidRDefault="003352FB" w:rsidP="003352FB">
      <w:r>
        <w:rPr>
          <w:b/>
        </w:rPr>
        <w:t xml:space="preserve">Best 13 </w:t>
      </w:r>
      <w:r>
        <w:t xml:space="preserve">[worker for the natural </w:t>
      </w:r>
      <w:r>
        <w:tab/>
        <w:t xml:space="preserve"> the natural resources defense council “</w:t>
      </w:r>
      <w:r w:rsidRPr="0096377F">
        <w:t>The Surprising New Domestic Drone Market: Agriculture</w:t>
      </w:r>
      <w:r>
        <w:t xml:space="preserve">” </w:t>
      </w:r>
      <w:hyperlink r:id="rId15" w:history="1">
        <w:r w:rsidRPr="00C10695">
          <w:rPr>
            <w:rStyle w:val="Hyperlink"/>
          </w:rPr>
          <w:t>http://www.takepart.com/article/2013/04/02/drones-farm-surprising-new-market-unmanned-aircraft</w:t>
        </w:r>
      </w:hyperlink>
      <w:r>
        <w:t>] (sakin)</w:t>
      </w:r>
    </w:p>
    <w:p w:rsidR="003352FB" w:rsidRDefault="003352FB" w:rsidP="003352FB">
      <w:r>
        <w:t xml:space="preserve">You’re probably already aware of the “coming of the drones.” While </w:t>
      </w:r>
      <w:r w:rsidRPr="0096377F">
        <w:rPr>
          <w:u w:val="single"/>
        </w:rPr>
        <w:t>the U.S. government has</w:t>
      </w:r>
      <w:r>
        <w:t xml:space="preserve"> had seemingly little compunction about unleashing a stealth fleet of unmanned aircraft in places like Iraq and Afghanistan, it’s </w:t>
      </w:r>
      <w:r w:rsidRPr="0096377F">
        <w:rPr>
          <w:u w:val="single"/>
        </w:rPr>
        <w:t xml:space="preserve">been reluctant to allow similar winged bots to take to the skies here. </w:t>
      </w:r>
      <w:r w:rsidRPr="0096377F">
        <w:t xml:space="preserve">And while much attention of late has been given to how law enforcement agencies might use drones to fight crime </w:t>
      </w:r>
      <w:r>
        <w:t>(or invade privacy, depending on your point of view), what’s surprising is that, in the drone industry, the real money isn’t on the cops—but the crops.</w:t>
      </w:r>
      <w:r w:rsidR="006232ED" w:rsidRPr="006232ED">
        <w:rPr>
          <w:sz w:val="12"/>
        </w:rPr>
        <w:t xml:space="preserve">¶ </w:t>
      </w:r>
      <w:r>
        <w:t>“</w:t>
      </w:r>
      <w:r w:rsidRPr="0096377F">
        <w:rPr>
          <w:u w:val="single"/>
        </w:rPr>
        <w:t>Agriculture is gonna be the big market</w:t>
      </w:r>
      <w:r>
        <w:t xml:space="preserve">,” Chris Mailey, </w:t>
      </w:r>
      <w:r w:rsidRPr="0096377F">
        <w:rPr>
          <w:u w:val="single"/>
        </w:rPr>
        <w:t>a VP at the Association for Unmanned Vehicle Systems International</w:t>
      </w:r>
      <w:r>
        <w:t>, tells Wired.</w:t>
      </w:r>
      <w:r w:rsidR="006232ED" w:rsidRPr="006232ED">
        <w:rPr>
          <w:sz w:val="12"/>
        </w:rPr>
        <w:t xml:space="preserve">¶ </w:t>
      </w:r>
      <w:r>
        <w:t xml:space="preserve">Even before the sequestration, the </w:t>
      </w:r>
      <w:r w:rsidRPr="0096377F">
        <w:rPr>
          <w:u w:val="single"/>
        </w:rPr>
        <w:t>drone industry was preparing for stagnation in the military market, owing to the fact that the U.S. is finally winding down its wars overseas</w:t>
      </w:r>
      <w:r>
        <w:t xml:space="preserve">. Law enforcement on the homefront seemed like a natural market (and, in fact, some police drones are already hovering out there, like in Miami), but as Mailey argues in Wired, </w:t>
      </w:r>
      <w:r w:rsidRPr="0096377F">
        <w:rPr>
          <w:u w:val="single"/>
        </w:rPr>
        <w:t>the market is fixed: there are 18,000 law enforcement agencies in the U.S., a sizeable portion of which are facing budget cuts of their own</w:t>
      </w:r>
      <w:r>
        <w:t>.</w:t>
      </w:r>
      <w:r w:rsidR="006232ED" w:rsidRPr="006232ED">
        <w:rPr>
          <w:sz w:val="12"/>
        </w:rPr>
        <w:t xml:space="preserve">¶ </w:t>
      </w:r>
      <w:r>
        <w:t xml:space="preserve">So what about drones on the farm? Drone boosters (pause: with a phrase like that, it really does hit you that you’re living in the 21st century) enthuse about the range of cool things that </w:t>
      </w:r>
      <w:r w:rsidRPr="0096377F">
        <w:rPr>
          <w:u w:val="single"/>
        </w:rPr>
        <w:t>drones can</w:t>
      </w:r>
      <w:r>
        <w:t xml:space="preserve"> do that Old MacDonald could only ever dream about, like </w:t>
      </w:r>
      <w:r w:rsidRPr="0096377F">
        <w:rPr>
          <w:u w:val="single"/>
        </w:rPr>
        <w:t>detecting fungal diseases in the field well before crops show signs of infection, and thus leading to earlier and more effective treatment</w:t>
      </w:r>
      <w:r>
        <w:t>.</w:t>
      </w:r>
      <w:r w:rsidR="006232ED" w:rsidRPr="006232ED">
        <w:rPr>
          <w:sz w:val="12"/>
        </w:rPr>
        <w:t xml:space="preserve">¶ </w:t>
      </w:r>
      <w:r w:rsidRPr="0096377F">
        <w:rPr>
          <w:u w:val="single"/>
        </w:rPr>
        <w:t>As Fast Company reports</w:t>
      </w:r>
      <w:r>
        <w:t xml:space="preserve">, a Canadian company called CropCam is hawking </w:t>
      </w:r>
      <w:r w:rsidRPr="0096377F">
        <w:rPr>
          <w:u w:val="single"/>
        </w:rPr>
        <w:t>a GPS-controlled glider plane equipped with a camera that will snap geotagged hi-res images of fields, giving farmers a birds-eye view of which crops are healthy and which need some TLC.</w:t>
      </w:r>
      <w:r>
        <w:t xml:space="preserve"> </w:t>
      </w:r>
      <w:r w:rsidRPr="0096377F">
        <w:rPr>
          <w:u w:val="single"/>
        </w:rPr>
        <w:t>Farm drones could also allow for targeted spraying, especially for specialty crops that are either too difficult or too dangerous to spray with manned aircraft. Researchers at the University of California, Davis are experimenting with farm drones for spraying grapes in Napa Valley; over in Japan, where farm drones have been in use since 1990, 30 percent of the country’s rice paddies are sprayed using unmanned aircraft</w:t>
      </w:r>
      <w:r>
        <w:t>.</w:t>
      </w:r>
    </w:p>
    <w:p w:rsidR="003352FB" w:rsidRPr="00371F40" w:rsidRDefault="003352FB" w:rsidP="003352FB">
      <w:pPr>
        <w:pStyle w:val="Heading4"/>
      </w:pPr>
      <w:r>
        <w:t>Insert ag good</w:t>
      </w:r>
    </w:p>
    <w:p w:rsidR="003352FB" w:rsidRDefault="003352FB" w:rsidP="003352FB">
      <w:pPr>
        <w:pStyle w:val="Heading3"/>
      </w:pPr>
      <w:r>
        <w:lastRenderedPageBreak/>
        <w:t xml:space="preserve">Impact Module: China  </w:t>
      </w:r>
    </w:p>
    <w:p w:rsidR="003352FB" w:rsidRPr="00635555" w:rsidRDefault="003352FB" w:rsidP="003352FB"/>
    <w:p w:rsidR="003352FB" w:rsidRDefault="003352FB" w:rsidP="003352FB">
      <w:pPr>
        <w:pStyle w:val="Heading4"/>
      </w:pPr>
      <w:r>
        <w:t xml:space="preserve">US drone deterrence is key to prevent a China Taiwan war, China is militarizing now. </w:t>
      </w:r>
    </w:p>
    <w:p w:rsidR="003352FB" w:rsidRDefault="003352FB" w:rsidP="003352FB">
      <w:r w:rsidRPr="00ED124D">
        <w:rPr>
          <w:rStyle w:val="Style13ptBold"/>
        </w:rPr>
        <w:t>Gertz 5-8</w:t>
      </w:r>
      <w:r>
        <w:t>-15, senior editor of the Washington Free Beacon</w:t>
      </w:r>
    </w:p>
    <w:p w:rsidR="003352FB" w:rsidRPr="00ED124D" w:rsidRDefault="003352FB" w:rsidP="003352FB">
      <w:r>
        <w:t>Bill, “China Preparing for Drone Warfare”, http://freebeacon.com/national-security/china-preparing-for-drone-warfare/</w:t>
      </w:r>
    </w:p>
    <w:p w:rsidR="003352FB" w:rsidRDefault="003352FB" w:rsidP="003352FB">
      <w:pPr>
        <w:rPr>
          <w:u w:val="single"/>
        </w:rPr>
      </w:pPr>
      <w:r w:rsidRPr="00ED124D">
        <w:rPr>
          <w:rStyle w:val="StyleUnderline"/>
        </w:rPr>
        <w:t>China’s military plans to produce nearly 42,000 land-based and sea-based unmanned weapons and sensor platforms as part of its continuing, large-scale military buildup,</w:t>
      </w:r>
      <w:r>
        <w:t xml:space="preserve"> the Pentagon’s annual report on the People’s Liberation Army (PLA) disclosed Friday.</w:t>
      </w:r>
      <w:r w:rsidRPr="00ED124D">
        <w:rPr>
          <w:sz w:val="12"/>
        </w:rPr>
        <w:t xml:space="preserve">¶ </w:t>
      </w:r>
      <w:r w:rsidRPr="00ED124D">
        <w:rPr>
          <w:rStyle w:val="StyleUnderline"/>
        </w:rPr>
        <w:t>China</w:t>
      </w:r>
      <w:r>
        <w:t xml:space="preserve"> currently </w:t>
      </w:r>
      <w:r w:rsidRPr="00ED124D">
        <w:rPr>
          <w:rStyle w:val="StyleUnderline"/>
        </w:rPr>
        <w:t>operates several armed and unarmed drone aircraft and is developing</w:t>
      </w:r>
      <w:r>
        <w:t xml:space="preserve"> long-range range </w:t>
      </w:r>
      <w:r w:rsidRPr="00ED124D">
        <w:rPr>
          <w:rStyle w:val="StyleUnderline"/>
        </w:rPr>
        <w:t xml:space="preserve">unmanned aerial vehicles </w:t>
      </w:r>
      <w:r w:rsidRPr="00ED124D">
        <w:t>(UAVs)</w:t>
      </w:r>
      <w:r w:rsidRPr="00ED124D">
        <w:rPr>
          <w:rStyle w:val="StyleUnderline"/>
        </w:rPr>
        <w:t xml:space="preserve"> for </w:t>
      </w:r>
      <w:r w:rsidRPr="00ED124D">
        <w:t>both</w:t>
      </w:r>
      <w:r w:rsidRPr="00ED124D">
        <w:rPr>
          <w:rStyle w:val="StyleUnderline"/>
        </w:rPr>
        <w:t xml:space="preserve"> intelligence gathering and bombing attacks.</w:t>
      </w:r>
      <w:r w:rsidRPr="00ED124D">
        <w:rPr>
          <w:rStyle w:val="StyleUnderline"/>
          <w:sz w:val="12"/>
        </w:rPr>
        <w:t>¶</w:t>
      </w:r>
      <w:r w:rsidRPr="00ED124D">
        <w:rPr>
          <w:sz w:val="12"/>
        </w:rPr>
        <w:t xml:space="preserve"> </w:t>
      </w:r>
      <w:r>
        <w:t xml:space="preserve">“The </w:t>
      </w:r>
      <w:r w:rsidRPr="00ED124D">
        <w:rPr>
          <w:rStyle w:val="StyleUnderline"/>
        </w:rPr>
        <w:t>acquisition</w:t>
      </w:r>
      <w:r>
        <w:t xml:space="preserve"> and development </w:t>
      </w:r>
      <w:r w:rsidRPr="00ED124D">
        <w:rPr>
          <w:rStyle w:val="StyleUnderline"/>
        </w:rPr>
        <w:t>of longer-range UAVs will increase China’s ability to conduct long-range reconnaissance and strike operations</w:t>
      </w:r>
      <w:r>
        <w:t>,” the report said.</w:t>
      </w:r>
      <w:r w:rsidRPr="00ED124D">
        <w:rPr>
          <w:sz w:val="12"/>
        </w:rPr>
        <w:t xml:space="preserve">¶ </w:t>
      </w:r>
      <w:r w:rsidRPr="00ED124D">
        <w:rPr>
          <w:rStyle w:val="StyleUnderline"/>
        </w:rPr>
        <w:t>China’s ability to use drones is increasing and</w:t>
      </w:r>
      <w:r>
        <w:t xml:space="preserve"> the report said </w:t>
      </w:r>
      <w:r w:rsidRPr="00ED124D">
        <w:rPr>
          <w:rStyle w:val="StyleUnderline"/>
        </w:rPr>
        <w:t>China “plans to produce upwards of 41,800 land- and sea-based unmanned systems, worth about $10.5 billion</w:t>
      </w:r>
      <w:r>
        <w:t>, between 2014 and 2023.”</w:t>
      </w:r>
      <w:r w:rsidRPr="00ED124D">
        <w:rPr>
          <w:sz w:val="12"/>
        </w:rPr>
        <w:t xml:space="preserve">¶ </w:t>
      </w:r>
      <w:r>
        <w:t>Four UAVs under development include the Xianglong, Yilong, Sky Saber, and Lijian, with the latter three drones configured to fire precision-strike weapons.</w:t>
      </w:r>
      <w:r w:rsidRPr="00ED124D">
        <w:rPr>
          <w:sz w:val="12"/>
        </w:rPr>
        <w:t xml:space="preserve">¶ </w:t>
      </w:r>
      <w:r>
        <w:t>“The Lijian, which first flew on Nov. 21, 2013, is China’s first stealthy flying wing UAV,” the report said.</w:t>
      </w:r>
      <w:r w:rsidR="006232ED" w:rsidRPr="006232ED">
        <w:rPr>
          <w:sz w:val="12"/>
        </w:rPr>
        <w:t xml:space="preserve">¶ </w:t>
      </w:r>
      <w:r w:rsidRPr="00E920FC">
        <w:t xml:space="preserve">The drone </w:t>
      </w:r>
      <w:r w:rsidRPr="00E920FC">
        <w:rPr>
          <w:u w:val="single"/>
        </w:rPr>
        <w:t>buildup is part of what the Pentagon identified as a decades-long military buildup that last year produced new multi-warhead missiles and a large number of submarines and ships</w:t>
      </w:r>
      <w:r w:rsidRPr="00E920FC">
        <w:t>.</w:t>
      </w:r>
      <w:r w:rsidR="006232ED" w:rsidRPr="006232ED">
        <w:rPr>
          <w:sz w:val="12"/>
        </w:rPr>
        <w:t xml:space="preserve">¶ </w:t>
      </w:r>
      <w:r w:rsidRPr="00E920FC">
        <w:t>PLA missile ranges</w:t>
      </w:r>
      <w:r w:rsidR="006232ED" w:rsidRPr="006232ED">
        <w:rPr>
          <w:sz w:val="12"/>
        </w:rPr>
        <w:t xml:space="preserve">¶ </w:t>
      </w:r>
      <w:r w:rsidRPr="00E920FC">
        <w:t>Additionally, the Pentagon for the first time confirmed China’s development of an ultra-high speed maneuvering strike vehicle as part of its growing strategic nuclear arsenal.</w:t>
      </w:r>
      <w:r w:rsidR="006232ED" w:rsidRPr="006232ED">
        <w:rPr>
          <w:sz w:val="12"/>
        </w:rPr>
        <w:t xml:space="preserve">¶ </w:t>
      </w:r>
      <w:r w:rsidRPr="00E920FC">
        <w:t>“</w:t>
      </w:r>
      <w:r w:rsidRPr="00E920FC">
        <w:rPr>
          <w:b/>
          <w:u w:val="single"/>
        </w:rPr>
        <w:t>China is working on a range of technologies to attempt to counter U.S. and other countries’</w:t>
      </w:r>
      <w:r w:rsidRPr="00E920FC">
        <w:t xml:space="preserve"> ballistic missile defense systems, including maneuverable reentry vehicles (MaRV), [multiple, independently targetable reentry vehicles], decoys, chaff, jamming, and thermal shielding,” the report, made public Friday, states.</w:t>
      </w:r>
      <w:r w:rsidR="006232ED" w:rsidRPr="006232ED">
        <w:rPr>
          <w:sz w:val="12"/>
        </w:rPr>
        <w:t xml:space="preserve">¶ </w:t>
      </w:r>
      <w:r w:rsidRPr="00E920FC">
        <w:t>“The United States and China acknowledge that the Chinese tested a hypersonic glide vehicle in 2014,” the report noted.</w:t>
      </w:r>
      <w:r w:rsidR="006232ED" w:rsidRPr="006232ED">
        <w:rPr>
          <w:sz w:val="12"/>
        </w:rPr>
        <w:t xml:space="preserve">¶ </w:t>
      </w:r>
      <w:r w:rsidRPr="00E920FC">
        <w:t>It was the first time the Pentagon confirmed the existence of what is known as the Wu-14 hypersonic glide vehicle, a strike weapon that travels at the edge of space at nearly 10 times the speed of sound.</w:t>
      </w:r>
      <w:r w:rsidR="006232ED" w:rsidRPr="006232ED">
        <w:rPr>
          <w:sz w:val="12"/>
        </w:rPr>
        <w:t xml:space="preserve">¶ </w:t>
      </w:r>
      <w:r w:rsidRPr="00E920FC">
        <w:t>The Wu-14, designed to deliver nuclear weapons through U.S. missile defenses, was first disclosed by the Washington Free Beacon, which reported on three tests conducted in 2014.</w:t>
      </w:r>
      <w:r w:rsidR="006232ED" w:rsidRPr="006232ED">
        <w:rPr>
          <w:sz w:val="12"/>
        </w:rPr>
        <w:t xml:space="preserve">¶ </w:t>
      </w:r>
      <w:r w:rsidRPr="00E920FC">
        <w:t>“Together with the increased mobility and survivability of the new generation of missiles, these technologies and training enhancements strengthen China’s nuclear force and bolster its strategic strike capabilities,” the report said.</w:t>
      </w:r>
      <w:r w:rsidR="006232ED" w:rsidRPr="006232ED">
        <w:rPr>
          <w:sz w:val="12"/>
        </w:rPr>
        <w:t xml:space="preserve">¶ </w:t>
      </w:r>
      <w:r w:rsidRPr="00E920FC">
        <w:t>“</w:t>
      </w:r>
      <w:r w:rsidRPr="00E920FC">
        <w:rPr>
          <w:u w:val="single"/>
        </w:rPr>
        <w:t>China will likely continue to invest considerable resources to maintain a limited, but survivable, nuclear force to ensure the PLA can deliver a damaging responsive nuclear strike</w:t>
      </w:r>
      <w:r w:rsidRPr="00E920FC">
        <w:t>.”</w:t>
      </w:r>
      <w:r w:rsidR="006232ED" w:rsidRPr="006232ED">
        <w:rPr>
          <w:sz w:val="12"/>
        </w:rPr>
        <w:t xml:space="preserve">¶ </w:t>
      </w:r>
      <w:r>
        <w:t>Rick Fisher, a China military affairs analyst, said the report is the Pentagon’s most detailed assessment in recent years.</w:t>
      </w:r>
      <w:r w:rsidR="006232ED" w:rsidRPr="006232ED">
        <w:rPr>
          <w:sz w:val="12"/>
        </w:rPr>
        <w:t xml:space="preserve">¶ </w:t>
      </w:r>
      <w:r>
        <w:t>“By far it is the most detailed PLA report in terms of explaining near to medium term threat vectors but does not venture enough into the far term, the later 2020s and beyond,” said Fisher, with the International Assessment and Strategy Center.</w:t>
      </w:r>
      <w:r w:rsidR="006232ED" w:rsidRPr="006232ED">
        <w:rPr>
          <w:sz w:val="12"/>
        </w:rPr>
        <w:t xml:space="preserve">¶ </w:t>
      </w:r>
      <w:r>
        <w:t xml:space="preserve">The report also highlights the threat facing Taiwan. “It is a tragedy that the Obama administration does not pay attention to </w:t>
      </w:r>
      <w:r w:rsidRPr="00546D3F">
        <w:rPr>
          <w:b/>
          <w:u w:val="single"/>
        </w:rPr>
        <w:t>these assessments when it continually denies Taiwan new weapons systems it requires to continue to deter China,</w:t>
      </w:r>
      <w:r>
        <w:t>” Fisher said.</w:t>
      </w:r>
      <w:r w:rsidR="006232ED" w:rsidRPr="006232ED">
        <w:rPr>
          <w:sz w:val="12"/>
        </w:rPr>
        <w:t xml:space="preserve">¶ </w:t>
      </w:r>
      <w:r w:rsidRPr="00E920FC">
        <w:rPr>
          <w:u w:val="single"/>
        </w:rPr>
        <w:t>The Chinese military</w:t>
      </w:r>
      <w:r>
        <w:t xml:space="preserve">, once a backward, ill-equipped force, </w:t>
      </w:r>
      <w:r w:rsidRPr="00E920FC">
        <w:rPr>
          <w:b/>
          <w:u w:val="single"/>
        </w:rPr>
        <w:t>is rapidly becoming a very sophisticated high-technology military organization that is focused on developing asymmetric warfare capabilities that will allow it to defeat the United States or other advanced militaries in a future conflict.</w:t>
      </w:r>
      <w:r w:rsidR="006232ED" w:rsidRPr="006232ED">
        <w:rPr>
          <w:sz w:val="12"/>
        </w:rPr>
        <w:t xml:space="preserve">¶ </w:t>
      </w:r>
      <w:r>
        <w:t>The new capabilities include anti-</w:t>
      </w:r>
      <w:r>
        <w:lastRenderedPageBreak/>
        <w:t>satellite weapons, including a high-earth orbit missile capable of hitting strategic satellites as high as 22,000 miles in space, and cyber warfare capabilities.</w:t>
      </w:r>
      <w:r w:rsidR="006232ED" w:rsidRPr="006232ED">
        <w:rPr>
          <w:sz w:val="12"/>
        </w:rPr>
        <w:t xml:space="preserve">¶ </w:t>
      </w:r>
      <w:r>
        <w:t>But the major weapons systems that receive the most attention in Chinese defense spending, estimated by the Pentagon to be more than $175 billion annually, are missiles.</w:t>
      </w:r>
      <w:r w:rsidR="006232ED" w:rsidRPr="006232ED">
        <w:rPr>
          <w:sz w:val="12"/>
        </w:rPr>
        <w:t xml:space="preserve">¶ </w:t>
      </w:r>
      <w:r>
        <w:t>China’s Second Artillery Corps, as its nuclear and conventional missile service is called, is building several new classes and upgrades of offensive missiles, including hypersonic vehicles.</w:t>
      </w:r>
      <w:r w:rsidR="006232ED" w:rsidRPr="006232ED">
        <w:rPr>
          <w:sz w:val="12"/>
        </w:rPr>
        <w:t xml:space="preserve">¶ </w:t>
      </w:r>
      <w:r w:rsidRPr="00E920FC">
        <w:rPr>
          <w:b/>
          <w:u w:val="single"/>
        </w:rPr>
        <w:t>More than 1,200 short-range missiles are now deployed within range of Taiwan</w:t>
      </w:r>
      <w:r>
        <w:t>, with which China has vowed to reunite, with force if necessary, since the island broke away at the end of the 1940s civil war against the Communists.</w:t>
      </w:r>
      <w:r w:rsidR="006232ED" w:rsidRPr="006232ED">
        <w:rPr>
          <w:sz w:val="12"/>
        </w:rPr>
        <w:t xml:space="preserve">¶ </w:t>
      </w:r>
      <w:r>
        <w:t>“</w:t>
      </w:r>
      <w:r w:rsidRPr="00E920FC">
        <w:rPr>
          <w:u w:val="single"/>
        </w:rPr>
        <w:t>China is increasing the lethality of its conventional missile force by fielding a new ballistic missile</w:t>
      </w:r>
      <w:r>
        <w:t>, the CSS-11 (DF-16), which possesses a range of 800-1,000 km [500 to 620 miles],” the report said.</w:t>
      </w:r>
      <w:r w:rsidR="006232ED" w:rsidRPr="006232ED">
        <w:rPr>
          <w:sz w:val="12"/>
        </w:rPr>
        <w:t xml:space="preserve">¶ </w:t>
      </w:r>
      <w:r>
        <w:t>“</w:t>
      </w:r>
      <w:r w:rsidRPr="00546D3F">
        <w:rPr>
          <w:u w:val="single"/>
        </w:rPr>
        <w:t>The CSS-11, coupled with the already deployed conventional variant of the CSS-5</w:t>
      </w:r>
      <w:r>
        <w:t xml:space="preserve"> (DF-21) medium-range ballistic missile (MRBM), </w:t>
      </w:r>
      <w:r w:rsidRPr="00546D3F">
        <w:rPr>
          <w:u w:val="single"/>
        </w:rPr>
        <w:t>will improve China’s ability to strike not only Taiwan, but other regional targets.”</w:t>
      </w:r>
      <w:r w:rsidR="006232ED" w:rsidRPr="006232ED">
        <w:rPr>
          <w:sz w:val="12"/>
          <w:u w:val="single"/>
        </w:rPr>
        <w:t xml:space="preserve"> </w:t>
      </w:r>
    </w:p>
    <w:p w:rsidR="003352FB" w:rsidRDefault="003352FB" w:rsidP="003352FB">
      <w:pPr>
        <w:pStyle w:val="Heading4"/>
      </w:pPr>
      <w:r>
        <w:t xml:space="preserve">Technological superiority is necessary to deter china </w:t>
      </w:r>
    </w:p>
    <w:p w:rsidR="003352FB" w:rsidRDefault="003352FB" w:rsidP="003352FB">
      <w:r>
        <w:rPr>
          <w:b/>
        </w:rPr>
        <w:t xml:space="preserve">SCMB 14 </w:t>
      </w:r>
      <w:r>
        <w:t>[writer from reutters “</w:t>
      </w:r>
      <w:r w:rsidRPr="00546D3F">
        <w:t>China's military power an increasing threat to US, Pentagon official admits</w:t>
      </w:r>
      <w:r>
        <w:t xml:space="preserve">” </w:t>
      </w:r>
      <w:hyperlink r:id="rId16" w:history="1">
        <w:r w:rsidRPr="00C10695">
          <w:rPr>
            <w:rStyle w:val="Hyperlink"/>
          </w:rPr>
          <w:t>http://www.scmp.com/news/china/article/1416416/chinas-military-power-increasing-threat-us-pentagon-official-admits</w:t>
        </w:r>
      </w:hyperlink>
      <w:r>
        <w:t>]</w:t>
      </w:r>
      <w:r w:rsidRPr="003425B3">
        <w:t xml:space="preserve"> </w:t>
      </w:r>
      <w:r>
        <w:t>(sakin)</w:t>
      </w:r>
    </w:p>
    <w:p w:rsidR="003352FB" w:rsidRDefault="006232ED" w:rsidP="003352FB">
      <w:pPr>
        <w:rPr>
          <w:u w:val="single"/>
        </w:rPr>
      </w:pPr>
      <w:r w:rsidRPr="006232ED">
        <w:rPr>
          <w:sz w:val="12"/>
        </w:rPr>
        <w:t xml:space="preserve">¶ </w:t>
      </w:r>
      <w:r w:rsidR="003352FB" w:rsidRPr="00546D3F">
        <w:rPr>
          <w:u w:val="single"/>
        </w:rPr>
        <w:t>The US military’s technological superiority is increasingly challenged by China, and efforts to maintain an edge are complicated by shrinking defence budgets that have cut money for development</w:t>
      </w:r>
      <w:r w:rsidR="003352FB">
        <w:t>, the Pentagon’s top weapons buyer said on Tuesday.</w:t>
      </w:r>
      <w:r w:rsidRPr="006232ED">
        <w:rPr>
          <w:sz w:val="12"/>
        </w:rPr>
        <w:t xml:space="preserve">¶ ¶ </w:t>
      </w:r>
      <w:r w:rsidR="003352FB">
        <w:t>Frank Kendall</w:t>
      </w:r>
      <w:r w:rsidR="003352FB" w:rsidRPr="00546D3F">
        <w:rPr>
          <w:u w:val="single"/>
        </w:rPr>
        <w:t>, the deputy undersecretary of defence for acquisition and technology, told lawmakers that the US military’s technological superiority is being “challenged in ways that I have not seen for decades, particularly in the Asia-Pacific region</w:t>
      </w:r>
      <w:r w:rsidR="003352FB">
        <w:t>”, where China is pursuing a rapid modernisation program.</w:t>
      </w:r>
      <w:r w:rsidRPr="006232ED">
        <w:rPr>
          <w:sz w:val="12"/>
        </w:rPr>
        <w:t xml:space="preserve">¶ ¶ </w:t>
      </w:r>
      <w:r w:rsidR="003352FB">
        <w:t>[China's] budget is far smaller than ours. But their personnel costs are also far smaller than ours</w:t>
      </w:r>
      <w:r w:rsidRPr="006232ED">
        <w:rPr>
          <w:sz w:val="12"/>
        </w:rPr>
        <w:t xml:space="preserve">¶ ¶ </w:t>
      </w:r>
      <w:r w:rsidR="003352FB">
        <w:t>Frank Kendall, undersecretary of defence</w:t>
      </w:r>
      <w:r w:rsidRPr="006232ED">
        <w:rPr>
          <w:sz w:val="12"/>
        </w:rPr>
        <w:t xml:space="preserve">¶ ¶ </w:t>
      </w:r>
      <w:r w:rsidR="003352FB">
        <w:t>“</w:t>
      </w:r>
      <w:r w:rsidR="003352FB" w:rsidRPr="00546D3F">
        <w:rPr>
          <w:u w:val="single"/>
        </w:rPr>
        <w:t>Technological superiority is not assured</w:t>
      </w:r>
      <w:r w:rsidR="003352FB">
        <w:t>,” Kendall told the Armed Services Committee in the House of Representatives. “This is not a future problem. This is a here-now problem.”</w:t>
      </w:r>
      <w:r w:rsidRPr="006232ED">
        <w:rPr>
          <w:sz w:val="12"/>
        </w:rPr>
        <w:t xml:space="preserve">¶ ¶ </w:t>
      </w:r>
      <w:r w:rsidR="003352FB">
        <w:t xml:space="preserve">With China, Russia and other countries </w:t>
      </w:r>
      <w:r w:rsidR="003352FB" w:rsidRPr="00546D3F">
        <w:rPr>
          <w:b/>
          <w:u w:val="single"/>
        </w:rPr>
        <w:t>rapidly modernising their militaries, Pentagon officials are voicing increasing concern about the possibility of losing the technological edge that has enabled the US military to dominate the battlefield over the past 25 years</w:t>
      </w:r>
      <w:r w:rsidR="003352FB">
        <w:t>.</w:t>
      </w:r>
      <w:r w:rsidRPr="006232ED">
        <w:rPr>
          <w:sz w:val="12"/>
        </w:rPr>
        <w:t xml:space="preserve">¶ ¶ </w:t>
      </w:r>
      <w:r w:rsidR="003352FB">
        <w:t xml:space="preserve">US defence officials say they do not expect a conflict with China or Russia, but the chances are that </w:t>
      </w:r>
      <w:r w:rsidR="003352FB" w:rsidRPr="00546D3F">
        <w:rPr>
          <w:b/>
          <w:u w:val="single"/>
        </w:rPr>
        <w:t>some of what they develop will be sold to other nations and the US military may eventually face those systems.</w:t>
      </w:r>
      <w:r w:rsidRPr="006232ED">
        <w:rPr>
          <w:b/>
          <w:sz w:val="12"/>
          <w:u w:val="single"/>
        </w:rPr>
        <w:t xml:space="preserve">¶ </w:t>
      </w:r>
      <w:r w:rsidRPr="006232ED">
        <w:rPr>
          <w:sz w:val="12"/>
        </w:rPr>
        <w:t xml:space="preserve">¶ </w:t>
      </w:r>
      <w:r w:rsidR="003352FB">
        <w:t>Defence Secretary Chuck Hagel underscored the value of advanced research in a visit this month to Sandia National Laboratories in New Mexico, saying the “</w:t>
      </w:r>
      <w:r w:rsidR="003352FB" w:rsidRPr="00546D3F">
        <w:rPr>
          <w:b/>
          <w:u w:val="single"/>
        </w:rPr>
        <w:t>technological edge that we’ve been able to maintain is critically important … in the world that we’re in today with more complications, more combustibility”.</w:t>
      </w:r>
      <w:r w:rsidRPr="006232ED">
        <w:rPr>
          <w:sz w:val="12"/>
        </w:rPr>
        <w:t xml:space="preserve">¶ ¶ </w:t>
      </w:r>
      <w:r w:rsidR="003352FB">
        <w:t>Admiral Samuel Locklear, the head of US Pacific Command, told reporters in Washington recently that the military’s “relative dominance” had been diminishing after a period of unequalled superiority.</w:t>
      </w:r>
      <w:r w:rsidRPr="006232ED">
        <w:rPr>
          <w:sz w:val="12"/>
        </w:rPr>
        <w:t xml:space="preserve">¶ ¶ </w:t>
      </w:r>
      <w:r w:rsidR="003352FB">
        <w:t>“That’s not something to be afraid of; it’s just to be pragmatic about,” Locklear said, adding that the military would have to think carefully about which systems to develop in the future in order to maintain that edge.</w:t>
      </w:r>
      <w:r w:rsidRPr="006232ED">
        <w:rPr>
          <w:sz w:val="12"/>
        </w:rPr>
        <w:t xml:space="preserve">¶ ¶ </w:t>
      </w:r>
      <w:r w:rsidR="003352FB">
        <w:t>Asked by a lawmaker how the technology race with China was going, Kendall indicated it was not positive, even though US defence spending is far greater than China’s.</w:t>
      </w:r>
      <w:r w:rsidRPr="006232ED">
        <w:rPr>
          <w:sz w:val="12"/>
        </w:rPr>
        <w:t xml:space="preserve">¶ ¶ </w:t>
      </w:r>
      <w:r w:rsidR="003352FB">
        <w:t>The base US defence budget will drop below US$500 billion this year, while China’s grew to US$119 billion last year after another double-digit jump.</w:t>
      </w:r>
      <w:r w:rsidRPr="006232ED">
        <w:rPr>
          <w:sz w:val="12"/>
        </w:rPr>
        <w:t xml:space="preserve">¶ ¶ </w:t>
      </w:r>
      <w:r w:rsidR="003352FB">
        <w:t>“</w:t>
      </w:r>
      <w:r w:rsidR="003352FB" w:rsidRPr="00546D3F">
        <w:rPr>
          <w:u w:val="single"/>
        </w:rPr>
        <w:t>Overall, China’s military investments are increasing in double-digit numbers each year, about 10 per cent,</w:t>
      </w:r>
      <w:r w:rsidR="003352FB">
        <w:t>” Kendall said. “Their budget is far smaller than ours. But their personnel costs are also far smaller than ours.”</w:t>
      </w:r>
      <w:r w:rsidRPr="006232ED">
        <w:rPr>
          <w:sz w:val="12"/>
        </w:rPr>
        <w:t xml:space="preserve">¶ ¶ </w:t>
      </w:r>
      <w:r w:rsidR="003352FB">
        <w:t>Personnel costs make up roughly half of the US defence budget.</w:t>
      </w:r>
      <w:r w:rsidRPr="006232ED">
        <w:rPr>
          <w:sz w:val="12"/>
        </w:rPr>
        <w:t xml:space="preserve">¶ ¶ </w:t>
      </w:r>
      <w:r w:rsidR="003352FB">
        <w:t xml:space="preserve">Kendall told lawmakers the </w:t>
      </w:r>
      <w:r w:rsidR="003352FB">
        <w:lastRenderedPageBreak/>
        <w:t>Pentagon’s ability to respond by developing new technologies was “severely limited by the current budget situation”, with the department facing hundreds of billions in cuts to projected spending over the next decade.</w:t>
      </w:r>
      <w:r w:rsidRPr="006232ED">
        <w:rPr>
          <w:sz w:val="12"/>
        </w:rPr>
        <w:t xml:space="preserve">¶ ¶ </w:t>
      </w:r>
      <w:r w:rsidR="003352FB">
        <w:t>Lawmakers voiced concern about not having known about Pentagon concerns earlier and asked Kendall when he first realised US technological superiority was being challenged.</w:t>
      </w:r>
      <w:r w:rsidRPr="006232ED">
        <w:rPr>
          <w:sz w:val="12"/>
        </w:rPr>
        <w:t xml:space="preserve">¶ ¶ </w:t>
      </w:r>
      <w:r w:rsidR="003352FB">
        <w:t>“We’ve had a steady decline [in spending] over the last several years of cuts … We’ve been pleading with you guys to come over and tell us the problem,” congressman Randy Forbes of Virginia, a Republican, told Kendall.</w:t>
      </w:r>
      <w:r w:rsidRPr="006232ED">
        <w:rPr>
          <w:sz w:val="12"/>
        </w:rPr>
        <w:t xml:space="preserve">¶ ¶ </w:t>
      </w:r>
      <w:r w:rsidR="003352FB" w:rsidRPr="00546D3F">
        <w:rPr>
          <w:u w:val="single"/>
        </w:rPr>
        <w:t>Kendall said the issue became “a more visible concern” when the department conducted a strategic review after Congress approved the budget cuts in 2011.</w:t>
      </w:r>
      <w:r w:rsidRPr="006232ED">
        <w:rPr>
          <w:sz w:val="12"/>
          <w:u w:val="single"/>
        </w:rPr>
        <w:t xml:space="preserve">¶ </w:t>
      </w:r>
    </w:p>
    <w:p w:rsidR="003352FB" w:rsidRDefault="003352FB" w:rsidP="003352FB">
      <w:pPr>
        <w:pStyle w:val="Heading3"/>
        <w:rPr>
          <w:smallCaps/>
        </w:rPr>
      </w:pPr>
      <w:r>
        <w:lastRenderedPageBreak/>
        <w:t xml:space="preserve">---XT: Domestic Drones </w:t>
      </w:r>
      <w:r>
        <w:rPr>
          <w:smallCaps/>
        </w:rPr>
        <w:t>Key</w:t>
      </w:r>
    </w:p>
    <w:p w:rsidR="003352FB" w:rsidRDefault="003352FB" w:rsidP="003352FB">
      <w:pPr>
        <w:pStyle w:val="Heading4"/>
      </w:pPr>
      <w:r>
        <w:t>Domestic drones are key to military success- there’s 64 known bases</w:t>
      </w:r>
    </w:p>
    <w:p w:rsidR="003352FB" w:rsidRPr="007C3094" w:rsidRDefault="003352FB" w:rsidP="003352FB">
      <w:r w:rsidRPr="007C3094">
        <w:rPr>
          <w:rStyle w:val="Style13ptBold"/>
        </w:rPr>
        <w:t>Franceschi-Bicchierai ’12</w:t>
      </w:r>
      <w:r w:rsidRPr="007C3094">
        <w:t>, reporter</w:t>
      </w:r>
    </w:p>
    <w:p w:rsidR="003352FB" w:rsidRPr="00131091" w:rsidRDefault="003352FB" w:rsidP="003352FB">
      <w:r w:rsidRPr="00131091">
        <w:t>Lorenzo, “Revealed: 64 Drone Bases on American Soil</w:t>
      </w:r>
      <w:r>
        <w:t>”, http://www.wired.com/2012/06/64-drone-bases-on-us-soil/</w:t>
      </w:r>
    </w:p>
    <w:p w:rsidR="003352FB" w:rsidRPr="00EC4F52" w:rsidRDefault="003352FB" w:rsidP="003352FB">
      <w:pPr>
        <w:rPr>
          <w:rStyle w:val="StyleUnderline"/>
        </w:rPr>
      </w:pPr>
      <w:r w:rsidRPr="00131091">
        <w:rPr>
          <w:sz w:val="12"/>
        </w:rPr>
        <w:t xml:space="preserve">¶ </w:t>
      </w:r>
      <w:r>
        <w:t xml:space="preserve">WE LIKE TO think of the drone war as something far away, fought in the deserts of Yemen or the mountains of Afghanistan. But we now know it’s closer than we thought. </w:t>
      </w:r>
      <w:r w:rsidRPr="00EC4F52">
        <w:rPr>
          <w:rStyle w:val="StyleUnderline"/>
        </w:rPr>
        <w:t>There are 64 drone bases on American soil. That includes 12 locations housing Predator and Reaper unmanned aerial vehicles, which can be armed.</w:t>
      </w:r>
      <w:r w:rsidRPr="00131091">
        <w:rPr>
          <w:rStyle w:val="StyleUnderline"/>
          <w:sz w:val="12"/>
        </w:rPr>
        <w:t xml:space="preserve">¶ </w:t>
      </w:r>
      <w:r w:rsidRPr="00131091">
        <w:rPr>
          <w:sz w:val="12"/>
        </w:rPr>
        <w:t xml:space="preserve">¶ </w:t>
      </w:r>
      <w:r>
        <w:t xml:space="preserve">Public Intelligence, a non-profit that advocates for free access to information, released a map of military UAV activities in the United States on Tuesday. Assembled from military sources — especially this little-known June 2011 Air Force presentation (.pdf) — it is arguably the most comprehensive map so far of the spread of the Pentagon’s unmanned fleet. What exact missions are performed at those locations, however, is not clear. </w:t>
      </w:r>
      <w:r w:rsidRPr="00EC4F52">
        <w:rPr>
          <w:rStyle w:val="StyleUnderline"/>
        </w:rPr>
        <w:t>Some bases might be used as remote cockpits to control the robotic aircraft overseas, some for drone pilot training. Others may also serve as imagery analysis depots.</w:t>
      </w:r>
      <w:r w:rsidRPr="00131091">
        <w:rPr>
          <w:sz w:val="12"/>
        </w:rPr>
        <w:t xml:space="preserve">¶ ¶ </w:t>
      </w:r>
      <w:r>
        <w:t xml:space="preserve">The medium-size Shadow is used in 22 bases, the smaller Raven in 20 and the miniature Wasp in 11. California and Texas lead the pack, with 10 and six sites, respectively, and there are also 22 planned locations for future bases. </w:t>
      </w:r>
      <w:r w:rsidRPr="00EC4F52">
        <w:rPr>
          <w:rStyle w:val="StyleUnderline"/>
        </w:rPr>
        <w:t>“It is very likely that there are more domestic drone activities not included in the map, but it is designed to provide an approximate overview of the widespread nature of Department of Defense activities throughout the US,”</w:t>
      </w:r>
      <w:r>
        <w:t xml:space="preserve"> Michael Haynes from Public Intelligence tells Danger Room.</w:t>
      </w:r>
      <w:r w:rsidRPr="00131091">
        <w:rPr>
          <w:sz w:val="12"/>
        </w:rPr>
        <w:t xml:space="preserve">¶ ¶ </w:t>
      </w:r>
      <w:r w:rsidRPr="00EC4F52">
        <w:rPr>
          <w:rStyle w:val="StyleUnderline"/>
        </w:rPr>
        <w:t>The possibility of military drones</w:t>
      </w:r>
      <w:r>
        <w:t xml:space="preserve"> (as well as those controlled by police departments and universities</w:t>
      </w:r>
      <w:r w:rsidRPr="00EC4F52">
        <w:t>)</w:t>
      </w:r>
      <w:r w:rsidRPr="00EC4F52">
        <w:rPr>
          <w:rStyle w:val="StyleUnderline"/>
        </w:rPr>
        <w:t xml:space="preserve"> flying over American skies have raised concerns among privacy activists. </w:t>
      </w:r>
      <w:r>
        <w:t xml:space="preserve">As the American Civil Liberties Union explained in its December 2011 report, </w:t>
      </w:r>
      <w:r w:rsidRPr="00EC4F52">
        <w:rPr>
          <w:rStyle w:val="StyleUnderline"/>
        </w:rPr>
        <w:t xml:space="preserve">the machines potentially could be used to spy on American citizens. The drones’ presence in our skies “threatens to eradicate existing practical limits on aerial monitoring and allow for pervasive surveillance, police fishing expeditions, and abusive use of these tools </w:t>
      </w:r>
      <w:r>
        <w:t>in a way that could eventually eliminate the privacy Americans have traditionally enjoyed in their movements and activities.”</w:t>
      </w:r>
      <w:r w:rsidRPr="00131091">
        <w:rPr>
          <w:sz w:val="12"/>
        </w:rPr>
        <w:t xml:space="preserve">¶ ¶ ¶ </w:t>
      </w:r>
      <w:r>
        <w:t xml:space="preserve">As Danger Room reported last month, </w:t>
      </w:r>
      <w:r w:rsidRPr="00EC4F52">
        <w:rPr>
          <w:rStyle w:val="StyleUnderline"/>
        </w:rPr>
        <w:t>even military drones, which are prohibited from spying on Americans, may “accidentally” conduct such surveillance — and keep the data for months afterwards</w:t>
      </w:r>
      <w:r>
        <w:t xml:space="preserve"> while they figure out what to do with it. </w:t>
      </w:r>
      <w:r w:rsidRPr="00EC4F52">
        <w:rPr>
          <w:rStyle w:val="StyleUnderline"/>
        </w:rPr>
        <w:t>The material they collect without a warrant, as scholar Steven Aftergood revealed, could then be used to open an investigation.</w:t>
      </w:r>
    </w:p>
    <w:p w:rsidR="00D26EE8" w:rsidRDefault="00D26EE8" w:rsidP="00D26EE8">
      <w:pPr>
        <w:pStyle w:val="Heading3"/>
      </w:pPr>
      <w:r>
        <w:lastRenderedPageBreak/>
        <w:t xml:space="preserve">AT: FAA Regs </w:t>
      </w:r>
    </w:p>
    <w:p w:rsidR="00D26EE8" w:rsidRDefault="00D26EE8" w:rsidP="00D26EE8">
      <w:pPr>
        <w:pStyle w:val="Heading4"/>
      </w:pPr>
      <w:r>
        <w:t>FAA regs were just good enough to spur drone innovation – innovation is still on the brink</w:t>
      </w:r>
    </w:p>
    <w:p w:rsidR="00D26EE8" w:rsidRPr="00A500C7" w:rsidRDefault="00D26EE8" w:rsidP="00D26EE8">
      <w:r>
        <w:rPr>
          <w:b/>
        </w:rPr>
        <w:t xml:space="preserve">McFarland 5-7 </w:t>
      </w:r>
      <w:r>
        <w:t>[editor for innovations and writer for the Washington Post “</w:t>
      </w:r>
      <w:r w:rsidRPr="00A500C7">
        <w:t>The FAA and the drone industry are turning over a new leaf</w:t>
      </w:r>
      <w:r>
        <w:t xml:space="preserve">” </w:t>
      </w:r>
      <w:hyperlink r:id="rId17" w:history="1">
        <w:r w:rsidRPr="00B742FE">
          <w:rPr>
            <w:rStyle w:val="Hyperlink"/>
          </w:rPr>
          <w:t>http://www.washingtonpost.com/blogs/innovations/wp/2015/05/07/the-faa-and-the-drone-industry-are-turning-over-a-new-leaf/</w:t>
        </w:r>
      </w:hyperlink>
      <w:r>
        <w:t>] (sakin)</w:t>
      </w:r>
    </w:p>
    <w:p w:rsidR="00D26EE8" w:rsidRPr="00D26EE8" w:rsidRDefault="00D26EE8" w:rsidP="00D26EE8">
      <w:pPr>
        <w:rPr>
          <w:rStyle w:val="Emphasis"/>
        </w:rPr>
      </w:pPr>
      <w:r>
        <w:t xml:space="preserve">The drone industry and the FAA haven’t always seen eye to eye, but </w:t>
      </w:r>
      <w:r w:rsidRPr="00A500C7">
        <w:rPr>
          <w:u w:val="single"/>
        </w:rPr>
        <w:t>both sides appear to be finding common ground and moving toward safely integrating drones into U.S. skies</w:t>
      </w:r>
      <w:r>
        <w:t>.</w:t>
      </w:r>
      <w:r w:rsidRPr="00D26EE8">
        <w:rPr>
          <w:sz w:val="12"/>
        </w:rPr>
        <w:t xml:space="preserve">¶ </w:t>
      </w:r>
      <w:r w:rsidRPr="00A500C7">
        <w:rPr>
          <w:u w:val="single"/>
        </w:rPr>
        <w:t xml:space="preserve">The FAA announced </w:t>
      </w:r>
      <w:r>
        <w:t xml:space="preserve">Wednesday that </w:t>
      </w:r>
      <w:r w:rsidRPr="00A500C7">
        <w:rPr>
          <w:u w:val="single"/>
        </w:rPr>
        <w:t>it would allow PrecisionHawk and BNSF Railway to test drone flights outside the line of sight of pilots</w:t>
      </w:r>
      <w:r>
        <w:t>. As part of this Pathfinder Program CNN will be allowed to test drones over cities. The FAA, which didn’t include outside of line-of-sight operations in its proposed rules this February, now appears fully committed to testing and determining if it can be done safely.</w:t>
      </w:r>
      <w:r w:rsidRPr="00D26EE8">
        <w:rPr>
          <w:sz w:val="12"/>
        </w:rPr>
        <w:t xml:space="preserve">¶ </w:t>
      </w:r>
      <w:r w:rsidRPr="00A500C7">
        <w:rPr>
          <w:u w:val="single"/>
        </w:rPr>
        <w:t>Relations between the sides had been strained previously, as the FAA missed deadlines for making commercial drone flights legal</w:t>
      </w:r>
      <w:r>
        <w:t>. Some drone advocates warned that the United States was being left behind as other nations moved quicker to provide rules for drones.</w:t>
      </w:r>
      <w:r w:rsidRPr="00D26EE8">
        <w:rPr>
          <w:sz w:val="12"/>
        </w:rPr>
        <w:t xml:space="preserve">¶ </w:t>
      </w:r>
      <w:r>
        <w:t xml:space="preserve">But now, Michael Drobac, executive director of the Small UAV Coalition, says that </w:t>
      </w:r>
      <w:r w:rsidRPr="00A500C7">
        <w:rPr>
          <w:b/>
          <w:u w:val="single"/>
        </w:rPr>
        <w:t>a spirit of camaraderie and community has developed between U.S. regulators and the drone industry</w:t>
      </w:r>
      <w:r>
        <w:t>.</w:t>
      </w:r>
      <w:r w:rsidRPr="00D26EE8">
        <w:rPr>
          <w:sz w:val="12"/>
        </w:rPr>
        <w:t xml:space="preserve">¶ </w:t>
      </w:r>
      <w:r>
        <w:t>“It’s a real triumph for technology, for consumers and for safety,” Drobac said. “</w:t>
      </w:r>
      <w:r w:rsidRPr="00A500C7">
        <w:rPr>
          <w:b/>
          <w:u w:val="single"/>
        </w:rPr>
        <w:t>Now we’re seeing a certain degree of coordination of movement at the FAA with industry partnerships</w:t>
      </w:r>
      <w:r>
        <w:t>, a kind of mindshare and a working relationship that is going to develop into something that will allow the U.S. to surge forward in grand fashion to take center stage and lead the world again.”</w:t>
      </w:r>
      <w:r w:rsidRPr="00D26EE8">
        <w:rPr>
          <w:sz w:val="12"/>
        </w:rPr>
        <w:t xml:space="preserve">¶ </w:t>
      </w:r>
      <w:r>
        <w:t>In his Wednesday speech, FAA administrator Michael Huerta said that data gathered at the trials could lead to FAA-approved operations in the next few years.</w:t>
      </w:r>
      <w:r w:rsidRPr="00D26EE8">
        <w:rPr>
          <w:sz w:val="12"/>
        </w:rPr>
        <w:t xml:space="preserve">¶ </w:t>
      </w:r>
      <w:r>
        <w:t>“The FAA</w:t>
      </w:r>
      <w:r w:rsidRPr="00A500C7">
        <w:rPr>
          <w:u w:val="single"/>
        </w:rPr>
        <w:t xml:space="preserve"> for so long was asking industry to bring them solutions and I think that we’ve seen the fact that they are very responsive to that,” said Lisa Ellman, co-chair of McKenna Long &amp; Aldridge’s unmanned aircraft systems </w:t>
      </w:r>
      <w:r>
        <w:t>group, who previously worked on drone policy at the U.S. Justice department.</w:t>
      </w:r>
      <w:r w:rsidRPr="00D26EE8">
        <w:rPr>
          <w:sz w:val="12"/>
        </w:rPr>
        <w:t xml:space="preserve">¶ </w:t>
      </w:r>
      <w:r>
        <w:t>Earlier this year the FAA streamlined the process for drone operators to apply for and receive an exemption to fly commercially. (Previously some exemption holders had grown frustrated with the time it took the FAA to approve flights, which hampered their ability to take on jobs.)</w:t>
      </w:r>
      <w:r w:rsidRPr="00D26EE8">
        <w:rPr>
          <w:sz w:val="12"/>
        </w:rPr>
        <w:t xml:space="preserve">¶ </w:t>
      </w:r>
      <w:r>
        <w:t>In January, PrecisionHawk presented Latas, its new air traffic management system, to the FAA as a solution for ensuring safe flights beyond line of sight. PrecisionHawk spokeswoman Lia Reich described that as building a trust that led its inclusion in the Pathfinder Program.</w:t>
      </w:r>
      <w:r w:rsidRPr="00D26EE8">
        <w:rPr>
          <w:sz w:val="12"/>
        </w:rPr>
        <w:t xml:space="preserve">¶ </w:t>
      </w:r>
      <w:r w:rsidRPr="00D26EE8">
        <w:rPr>
          <w:rStyle w:val="Emphasis"/>
        </w:rPr>
        <w:t>“We still have a long ways to go in planning what this is going to look like,” Reich said. “But we’re ready to start right away, starting to feed data back to the FAA.”</w:t>
      </w:r>
    </w:p>
    <w:p w:rsidR="00D26EE8" w:rsidRDefault="00D26EE8" w:rsidP="00D26EE8"/>
    <w:p w:rsidR="00D26EE8" w:rsidRPr="00A500C7" w:rsidRDefault="00D26EE8" w:rsidP="00D26EE8"/>
    <w:p w:rsidR="00EC45EC" w:rsidRDefault="004F50B4" w:rsidP="00EC45EC">
      <w:pPr>
        <w:pStyle w:val="Heading2"/>
      </w:pPr>
      <w:r>
        <w:lastRenderedPageBreak/>
        <w:t>FBI/CIA Cooperation</w:t>
      </w:r>
      <w:r w:rsidR="00871820">
        <w:t xml:space="preserve"> DA</w:t>
      </w:r>
    </w:p>
    <w:p w:rsidR="00F941FA" w:rsidRDefault="00F941FA" w:rsidP="00E612FF">
      <w:pPr>
        <w:pStyle w:val="Heading3"/>
      </w:pPr>
      <w:r>
        <w:lastRenderedPageBreak/>
        <w:t>1NC</w:t>
      </w:r>
    </w:p>
    <w:p w:rsidR="00F941FA" w:rsidRDefault="00F941FA" w:rsidP="00F941FA">
      <w:pPr>
        <w:pStyle w:val="Heading4"/>
      </w:pPr>
      <w:r>
        <w:t xml:space="preserve">FBI and CIA cooperation’s </w:t>
      </w:r>
      <w:r w:rsidR="00871820">
        <w:t xml:space="preserve">ongoing and </w:t>
      </w:r>
      <w:r>
        <w:t>successful now</w:t>
      </w:r>
    </w:p>
    <w:p w:rsidR="00F941FA" w:rsidRDefault="00F941FA" w:rsidP="00F941FA">
      <w:r w:rsidRPr="00E612FF">
        <w:rPr>
          <w:rStyle w:val="Style13ptBold"/>
        </w:rPr>
        <w:t>Hitz ’13</w:t>
      </w:r>
      <w:r>
        <w:t>, Adjunct Professor, University of Virginia School of Law and Frank Batten School of Leadership and Public Policy</w:t>
      </w:r>
    </w:p>
    <w:p w:rsidR="00F941FA" w:rsidRPr="00E612FF" w:rsidRDefault="00F941FA" w:rsidP="00F941FA">
      <w:r>
        <w:t>Frederick, “THE RISE OF THE SPY COMMANDO AND REORGANIZED OPERATIONAL CAPABILITIES”, http://www.harvard-jlpp.com/wp-content/uploads/2013/10/35_1_245_Hitz.pdf</w:t>
      </w:r>
    </w:p>
    <w:p w:rsidR="00F941FA" w:rsidRDefault="00F941FA" w:rsidP="00F941FA">
      <w:r w:rsidRPr="00D31D0A">
        <w:rPr>
          <w:rStyle w:val="StyleUnderline"/>
        </w:rPr>
        <w:t>Ten years after September 11, there has not been an attack in</w:t>
      </w:r>
      <w:r w:rsidRPr="003F6B06">
        <w:rPr>
          <w:rStyle w:val="StyleUnderline"/>
          <w:sz w:val="12"/>
        </w:rPr>
        <w:t xml:space="preserve">¶ </w:t>
      </w:r>
      <w:r w:rsidRPr="00D31D0A">
        <w:rPr>
          <w:rStyle w:val="StyleUnderline"/>
        </w:rPr>
        <w:t>the United States on a similar scale</w:t>
      </w:r>
      <w:r>
        <w:t xml:space="preserve"> since that horrific day. We</w:t>
      </w:r>
      <w:r w:rsidRPr="003F6B06">
        <w:rPr>
          <w:sz w:val="12"/>
        </w:rPr>
        <w:t xml:space="preserve">¶ </w:t>
      </w:r>
      <w:r>
        <w:t>have experienced near misses, such as the failures of both the</w:t>
      </w:r>
      <w:r w:rsidRPr="003F6B06">
        <w:rPr>
          <w:sz w:val="12"/>
        </w:rPr>
        <w:t xml:space="preserve">¶ </w:t>
      </w:r>
      <w:r>
        <w:t>underwear bomber on Christmas Day, 20095 and the Times</w:t>
      </w:r>
      <w:r w:rsidRPr="003F6B06">
        <w:rPr>
          <w:sz w:val="12"/>
        </w:rPr>
        <w:t xml:space="preserve">¶ </w:t>
      </w:r>
      <w:r>
        <w:t>Square bomber in May 2010.6 We experienced the shootings of</w:t>
      </w:r>
      <w:r w:rsidRPr="003F6B06">
        <w:rPr>
          <w:sz w:val="12"/>
        </w:rPr>
        <w:t xml:space="preserve">¶ </w:t>
      </w:r>
      <w:r>
        <w:t>twelve soldiers by an Arab‐American military psychiatrist at</w:t>
      </w:r>
      <w:r w:rsidRPr="003F6B06">
        <w:rPr>
          <w:sz w:val="12"/>
        </w:rPr>
        <w:t xml:space="preserve">¶ </w:t>
      </w:r>
      <w:r>
        <w:t>Fort Hood Army base in November 2009,7 although it is not</w:t>
      </w:r>
      <w:r w:rsidRPr="003F6B06">
        <w:rPr>
          <w:sz w:val="12"/>
        </w:rPr>
        <w:t xml:space="preserve">¶ </w:t>
      </w:r>
      <w:r>
        <w:t xml:space="preserve">clear that attack was terrorist‐inspired. Nonetheless, </w:t>
      </w:r>
      <w:r w:rsidRPr="00D31D0A">
        <w:rPr>
          <w:rStyle w:val="StyleUnderline"/>
        </w:rPr>
        <w:t>there have</w:t>
      </w:r>
      <w:r w:rsidRPr="003F6B06">
        <w:rPr>
          <w:rStyle w:val="StyleUnderline"/>
          <w:sz w:val="12"/>
        </w:rPr>
        <w:t xml:space="preserve">¶ </w:t>
      </w:r>
      <w:r w:rsidRPr="00D31D0A">
        <w:rPr>
          <w:rStyle w:val="StyleUnderline"/>
        </w:rPr>
        <w:t>not been any recurrences of terrorist killing in the United States</w:t>
      </w:r>
      <w:r w:rsidRPr="003F6B06">
        <w:rPr>
          <w:rStyle w:val="StyleUnderline"/>
          <w:sz w:val="12"/>
        </w:rPr>
        <w:t xml:space="preserve">¶ </w:t>
      </w:r>
      <w:r w:rsidRPr="00D31D0A">
        <w:rPr>
          <w:rStyle w:val="StyleUnderline"/>
        </w:rPr>
        <w:t xml:space="preserve">on a mass scale. Why? </w:t>
      </w:r>
      <w:r>
        <w:t xml:space="preserve">A simple answer is that </w:t>
      </w:r>
      <w:r w:rsidRPr="00D31D0A">
        <w:rPr>
          <w:rStyle w:val="StyleUnderline"/>
        </w:rPr>
        <w:t>we are no</w:t>
      </w:r>
      <w:r w:rsidRPr="003F6B06">
        <w:rPr>
          <w:rStyle w:val="StyleUnderline"/>
          <w:sz w:val="12"/>
        </w:rPr>
        <w:t xml:space="preserve">¶ </w:t>
      </w:r>
      <w:r w:rsidRPr="00D31D0A">
        <w:rPr>
          <w:rStyle w:val="StyleUnderline"/>
        </w:rPr>
        <w:t>longer the unaware, unprotected country we were in early Sep‐</w:t>
      </w:r>
      <w:r w:rsidRPr="003F6B06">
        <w:rPr>
          <w:rStyle w:val="StyleUnderline"/>
          <w:sz w:val="12"/>
        </w:rPr>
        <w:t xml:space="preserve">¶ </w:t>
      </w:r>
      <w:r w:rsidRPr="00D31D0A">
        <w:rPr>
          <w:rStyle w:val="StyleUnderline"/>
        </w:rPr>
        <w:t>tember 2001</w:t>
      </w:r>
      <w:r>
        <w:t>. Airport security procedures are more elaborate,</w:t>
      </w:r>
      <w:r w:rsidRPr="003F6B06">
        <w:rPr>
          <w:sz w:val="12"/>
        </w:rPr>
        <w:t xml:space="preserve">¶ </w:t>
      </w:r>
      <w:r>
        <w:t>and the notion of “if you see something, say something”8 has</w:t>
      </w:r>
      <w:r w:rsidRPr="003F6B06">
        <w:rPr>
          <w:sz w:val="12"/>
        </w:rPr>
        <w:t xml:space="preserve">¶ </w:t>
      </w:r>
      <w:r>
        <w:t xml:space="preserve">become widespread. Nonetheless, </w:t>
      </w:r>
      <w:r w:rsidRPr="00D31D0A">
        <w:rPr>
          <w:rStyle w:val="StyleUnderline"/>
        </w:rPr>
        <w:t>it is important to ask if we</w:t>
      </w:r>
      <w:r w:rsidRPr="003F6B06">
        <w:rPr>
          <w:rStyle w:val="StyleUnderline"/>
          <w:sz w:val="12"/>
        </w:rPr>
        <w:t xml:space="preserve">¶ </w:t>
      </w:r>
      <w:r w:rsidRPr="00D31D0A">
        <w:rPr>
          <w:rStyle w:val="StyleUnderline"/>
        </w:rPr>
        <w:t>have just been fortunate or if we are demonstrably better at in‐</w:t>
      </w:r>
      <w:r w:rsidRPr="003F6B06">
        <w:rPr>
          <w:rStyle w:val="StyleUnderline"/>
          <w:sz w:val="12"/>
        </w:rPr>
        <w:t xml:space="preserve">¶ </w:t>
      </w:r>
      <w:r w:rsidRPr="00D31D0A">
        <w:rPr>
          <w:rStyle w:val="StyleUnderline"/>
        </w:rPr>
        <w:t>ternational counterterrorism.</w:t>
      </w:r>
      <w:r>
        <w:rPr>
          <w:rStyle w:val="StyleUnderline"/>
        </w:rPr>
        <w:t xml:space="preserve"> </w:t>
      </w:r>
      <w:r w:rsidRPr="003F6B06">
        <w:rPr>
          <w:rStyle w:val="StyleUnderline"/>
          <w:sz w:val="12"/>
        </w:rPr>
        <w:t xml:space="preserve">¶ </w:t>
      </w:r>
      <w:r>
        <w:t xml:space="preserve">Ten years after September 11, </w:t>
      </w:r>
      <w:r w:rsidRPr="00D31D0A">
        <w:rPr>
          <w:rStyle w:val="StyleUnderline"/>
        </w:rPr>
        <w:t>there are many new players in</w:t>
      </w:r>
      <w:r w:rsidRPr="003F6B06">
        <w:rPr>
          <w:rStyle w:val="StyleUnderline"/>
          <w:sz w:val="12"/>
        </w:rPr>
        <w:t xml:space="preserve">¶ </w:t>
      </w:r>
      <w:r w:rsidRPr="00D31D0A">
        <w:rPr>
          <w:rStyle w:val="StyleUnderline"/>
        </w:rPr>
        <w:t>the world of U.S. counterterrorism.</w:t>
      </w:r>
      <w:r>
        <w:t xml:space="preserve"> In addition to calling for the</w:t>
      </w:r>
      <w:r w:rsidRPr="003F6B06">
        <w:rPr>
          <w:sz w:val="12"/>
        </w:rPr>
        <w:t xml:space="preserve">¶ </w:t>
      </w:r>
      <w:r>
        <w:t>creation of a Director of National Intelligence9 and a National</w:t>
      </w:r>
      <w:r w:rsidRPr="003F6B06">
        <w:rPr>
          <w:sz w:val="12"/>
        </w:rPr>
        <w:t xml:space="preserve">¶ </w:t>
      </w:r>
      <w:r>
        <w:t xml:space="preserve">Counterterrorism Center,10 </w:t>
      </w:r>
      <w:r w:rsidRPr="00D31D0A">
        <w:rPr>
          <w:rStyle w:val="StyleUnderline"/>
        </w:rPr>
        <w:t>the</w:t>
      </w:r>
      <w:r>
        <w:t xml:space="preserve"> </w:t>
      </w:r>
      <w:r w:rsidRPr="00D31D0A">
        <w:rPr>
          <w:rStyle w:val="StyleUnderline"/>
        </w:rPr>
        <w:t>2004 9/11 Commission Report</w:t>
      </w:r>
      <w:r w:rsidRPr="003F6B06">
        <w:rPr>
          <w:rStyle w:val="StyleUnderline"/>
          <w:sz w:val="12"/>
        </w:rPr>
        <w:t xml:space="preserve">¶ </w:t>
      </w:r>
      <w:r w:rsidRPr="00D31D0A">
        <w:rPr>
          <w:rStyle w:val="StyleUnderline"/>
        </w:rPr>
        <w:t>encouraged information sharing among government depart‐</w:t>
      </w:r>
      <w:r w:rsidRPr="003F6B06">
        <w:rPr>
          <w:rStyle w:val="StyleUnderline"/>
          <w:sz w:val="12"/>
        </w:rPr>
        <w:t xml:space="preserve">¶ </w:t>
      </w:r>
      <w:r w:rsidRPr="00D31D0A">
        <w:rPr>
          <w:rStyle w:val="StyleUnderline"/>
        </w:rPr>
        <w:t>ments with access to intelligence on terrorism</w:t>
      </w:r>
      <w:r>
        <w:t>.11 Indeed, the 9/11</w:t>
      </w:r>
      <w:r w:rsidRPr="003F6B06">
        <w:rPr>
          <w:sz w:val="12"/>
        </w:rPr>
        <w:t xml:space="preserve">¶ </w:t>
      </w:r>
      <w:r>
        <w:t>Commission noted that the September 11 attacks were the prod‐</w:t>
      </w:r>
      <w:r w:rsidRPr="003F6B06">
        <w:rPr>
          <w:sz w:val="12"/>
        </w:rPr>
        <w:t xml:space="preserve">¶ </w:t>
      </w:r>
      <w:r>
        <w:t>uct of a plot dreamed up in Hamburg, Afghanistan, and Madrid,</w:t>
      </w:r>
      <w:r w:rsidRPr="003F6B06">
        <w:rPr>
          <w:sz w:val="12"/>
        </w:rPr>
        <w:t xml:space="preserve">¶ </w:t>
      </w:r>
      <w:r>
        <w:t>within the operational jurisdiction of the CIA and the U.S. De‐</w:t>
      </w:r>
      <w:r w:rsidRPr="003F6B06">
        <w:rPr>
          <w:sz w:val="12"/>
        </w:rPr>
        <w:t xml:space="preserve">¶ </w:t>
      </w:r>
      <w:r>
        <w:t>partment of State, but the action was destined to take place in</w:t>
      </w:r>
      <w:r w:rsidRPr="003F6B06">
        <w:rPr>
          <w:sz w:val="12"/>
        </w:rPr>
        <w:t xml:space="preserve">¶ </w:t>
      </w:r>
      <w:r>
        <w:t>the United States, where responsibility for stopping it fell largely</w:t>
      </w:r>
      <w:r w:rsidRPr="003F6B06">
        <w:rPr>
          <w:sz w:val="12"/>
        </w:rPr>
        <w:t xml:space="preserve">¶ </w:t>
      </w:r>
      <w:r>
        <w:t>to the FBI and local law enforcement.12 In an age of instant</w:t>
      </w:r>
      <w:r w:rsidRPr="003F6B06">
        <w:rPr>
          <w:sz w:val="12"/>
        </w:rPr>
        <w:t xml:space="preserve">¶ </w:t>
      </w:r>
      <w:r>
        <w:t xml:space="preserve">communications, </w:t>
      </w:r>
      <w:r w:rsidRPr="00D31D0A">
        <w:rPr>
          <w:rStyle w:val="StyleUnderline"/>
        </w:rPr>
        <w:t>the CIA and FBI ought to be in constant con‐</w:t>
      </w:r>
      <w:r w:rsidRPr="003F6B06">
        <w:rPr>
          <w:rStyle w:val="StyleUnderline"/>
          <w:sz w:val="12"/>
        </w:rPr>
        <w:t xml:space="preserve">¶ </w:t>
      </w:r>
      <w:r w:rsidRPr="00D31D0A">
        <w:rPr>
          <w:rStyle w:val="StyleUnderline"/>
        </w:rPr>
        <w:t>tact about matters that relate to national security.</w:t>
      </w:r>
      <w:r>
        <w:t xml:space="preserve"> But do the</w:t>
      </w:r>
      <w:r w:rsidRPr="003F6B06">
        <w:rPr>
          <w:sz w:val="12"/>
        </w:rPr>
        <w:t xml:space="preserve">¶ </w:t>
      </w:r>
      <w:r>
        <w:t>relevant elements of the U.S. Government regularly communi‐</w:t>
      </w:r>
      <w:r w:rsidRPr="003F6B06">
        <w:rPr>
          <w:sz w:val="12"/>
        </w:rPr>
        <w:t xml:space="preserve">¶ </w:t>
      </w:r>
      <w:r>
        <w:t>cate with one another as the 9/11 Commission envisioned, or</w:t>
      </w:r>
      <w:r w:rsidRPr="003F6B06">
        <w:rPr>
          <w:sz w:val="12"/>
        </w:rPr>
        <w:t xml:space="preserve">¶ </w:t>
      </w:r>
      <w:r>
        <w:t>have bureaucratic setbacks like Wikileaks driven the intelligence</w:t>
      </w:r>
      <w:r w:rsidRPr="003F6B06">
        <w:rPr>
          <w:sz w:val="12"/>
        </w:rPr>
        <w:t xml:space="preserve">¶ </w:t>
      </w:r>
      <w:r>
        <w:t>community back to old information stovepiping habits?</w:t>
      </w:r>
      <w:r w:rsidRPr="003F6B06">
        <w:rPr>
          <w:sz w:val="12"/>
        </w:rPr>
        <w:t xml:space="preserve">¶ </w:t>
      </w:r>
      <w:r w:rsidRPr="00D31D0A">
        <w:rPr>
          <w:rStyle w:val="StyleUnderline"/>
        </w:rPr>
        <w:t>Thus, the events of September 11 led directly to the creation</w:t>
      </w:r>
      <w:r w:rsidRPr="003F6B06">
        <w:rPr>
          <w:rStyle w:val="StyleUnderline"/>
          <w:sz w:val="12"/>
        </w:rPr>
        <w:t xml:space="preserve">¶ </w:t>
      </w:r>
      <w:r w:rsidRPr="00D31D0A">
        <w:rPr>
          <w:rStyle w:val="StyleUnderline"/>
        </w:rPr>
        <w:t>of the Department of Homeland Security</w:t>
      </w:r>
      <w:r>
        <w:t xml:space="preserve">, </w:t>
      </w:r>
      <w:r w:rsidRPr="00D31D0A">
        <w:rPr>
          <w:rStyle w:val="StyleUnderline"/>
        </w:rPr>
        <w:t>a gigantic agglom‐</w:t>
      </w:r>
      <w:r w:rsidRPr="003F6B06">
        <w:rPr>
          <w:rStyle w:val="StyleUnderline"/>
          <w:sz w:val="12"/>
        </w:rPr>
        <w:t xml:space="preserve">¶ </w:t>
      </w:r>
      <w:r w:rsidRPr="00D31D0A">
        <w:rPr>
          <w:rStyle w:val="StyleUnderline"/>
        </w:rPr>
        <w:t>eration of domestic law enforcement, immigration, customs,</w:t>
      </w:r>
      <w:r w:rsidRPr="003F6B06">
        <w:rPr>
          <w:rStyle w:val="StyleUnderline"/>
          <w:sz w:val="12"/>
        </w:rPr>
        <w:t xml:space="preserve">¶ </w:t>
      </w:r>
      <w:r w:rsidRPr="00D31D0A">
        <w:rPr>
          <w:rStyle w:val="StyleUnderline"/>
        </w:rPr>
        <w:t>and coastal protection authorities that did not include a domes‐</w:t>
      </w:r>
      <w:r w:rsidRPr="003F6B06">
        <w:rPr>
          <w:rStyle w:val="StyleUnderline"/>
          <w:sz w:val="12"/>
        </w:rPr>
        <w:t xml:space="preserve">¶ </w:t>
      </w:r>
      <w:r w:rsidRPr="00D31D0A">
        <w:rPr>
          <w:rStyle w:val="StyleUnderline"/>
        </w:rPr>
        <w:t>tic intelligence gathering entity separate from the FBI,</w:t>
      </w:r>
      <w:r>
        <w:t xml:space="preserve"> like the</w:t>
      </w:r>
      <w:r w:rsidRPr="003F6B06">
        <w:rPr>
          <w:sz w:val="12"/>
        </w:rPr>
        <w:t xml:space="preserve">¶ </w:t>
      </w:r>
      <w:r>
        <w:t>UK’s MI5.13 In addition, the United States has committed $75</w:t>
      </w:r>
      <w:r w:rsidRPr="003F6B06">
        <w:rPr>
          <w:sz w:val="12"/>
        </w:rPr>
        <w:t xml:space="preserve">¶ </w:t>
      </w:r>
      <w:r>
        <w:t>billion annually to counterterrorism,14 including the hiring of</w:t>
      </w:r>
      <w:r w:rsidRPr="003F6B06">
        <w:rPr>
          <w:sz w:val="12"/>
        </w:rPr>
        <w:t xml:space="preserve">¶ </w:t>
      </w:r>
      <w:r>
        <w:t>hosts of contractors holding an estimated 265,000 top secret</w:t>
      </w:r>
      <w:r w:rsidRPr="003F6B06">
        <w:rPr>
          <w:sz w:val="12"/>
        </w:rPr>
        <w:t xml:space="preserve">¶ </w:t>
      </w:r>
      <w:r>
        <w:t>clearances.15 What have we to show for this extraordinary ex‐</w:t>
      </w:r>
      <w:r w:rsidRPr="003F6B06">
        <w:rPr>
          <w:sz w:val="12"/>
        </w:rPr>
        <w:t xml:space="preserve">¶ </w:t>
      </w:r>
      <w:r>
        <w:t>penditure of resources?</w:t>
      </w:r>
      <w:r w:rsidRPr="003F6B06">
        <w:rPr>
          <w:sz w:val="12"/>
        </w:rPr>
        <w:t xml:space="preserve">¶ </w:t>
      </w:r>
      <w:r>
        <w:t>With this background in mind, I turn to the role of the intel‐</w:t>
      </w:r>
      <w:r w:rsidRPr="003F6B06">
        <w:rPr>
          <w:sz w:val="12"/>
        </w:rPr>
        <w:t xml:space="preserve">¶ </w:t>
      </w:r>
      <w:r>
        <w:t>ligence community, particularly the CIA</w:t>
      </w:r>
      <w:r w:rsidRPr="00D31D0A">
        <w:rPr>
          <w:rStyle w:val="StyleUnderline"/>
        </w:rPr>
        <w:t>. The CIA rebounded</w:t>
      </w:r>
      <w:r w:rsidRPr="003F6B06">
        <w:rPr>
          <w:rStyle w:val="StyleUnderline"/>
          <w:sz w:val="12"/>
        </w:rPr>
        <w:t xml:space="preserve">¶ </w:t>
      </w:r>
      <w:r w:rsidRPr="00D31D0A">
        <w:rPr>
          <w:rStyle w:val="StyleUnderline"/>
        </w:rPr>
        <w:t>quickly after the September 11 debacle by inserting a team of</w:t>
      </w:r>
      <w:r w:rsidRPr="003F6B06">
        <w:rPr>
          <w:rStyle w:val="StyleUnderline"/>
          <w:sz w:val="12"/>
        </w:rPr>
        <w:t xml:space="preserve">¶ </w:t>
      </w:r>
      <w:r w:rsidRPr="00D31D0A">
        <w:rPr>
          <w:rStyle w:val="StyleUnderline"/>
        </w:rPr>
        <w:t>civilian special operations case officers into northern Afghani‐</w:t>
      </w:r>
      <w:r w:rsidRPr="003F6B06">
        <w:rPr>
          <w:rStyle w:val="StyleUnderline"/>
          <w:sz w:val="12"/>
        </w:rPr>
        <w:t xml:space="preserve">¶ </w:t>
      </w:r>
      <w:r w:rsidRPr="00D31D0A">
        <w:rPr>
          <w:rStyle w:val="StyleUnderline"/>
        </w:rPr>
        <w:t>stan three weeks later.</w:t>
      </w:r>
      <w:r>
        <w:t>16 Led by Gary Schroen, this six‐man</w:t>
      </w:r>
      <w:r w:rsidRPr="003F6B06">
        <w:rPr>
          <w:sz w:val="12"/>
        </w:rPr>
        <w:t xml:space="preserve">¶ </w:t>
      </w:r>
      <w:r>
        <w:t>team helicoptered over the Hindu Kush Mountains from Uz‐</w:t>
      </w:r>
      <w:r w:rsidRPr="003F6B06">
        <w:rPr>
          <w:sz w:val="12"/>
        </w:rPr>
        <w:t xml:space="preserve">¶ </w:t>
      </w:r>
      <w:r>
        <w:t>bekistan to the Panjshir Valley17 where they linked up with</w:t>
      </w:r>
      <w:r w:rsidRPr="003F6B06">
        <w:rPr>
          <w:sz w:val="12"/>
        </w:rPr>
        <w:t xml:space="preserve">¶ </w:t>
      </w:r>
      <w:r>
        <w:t>members of the Northern Alliance to fight the Taliban who had</w:t>
      </w:r>
      <w:r w:rsidRPr="003F6B06">
        <w:rPr>
          <w:sz w:val="12"/>
        </w:rPr>
        <w:t xml:space="preserve">¶ </w:t>
      </w:r>
      <w:r>
        <w:t>been shielding Osama bin Laden.18 Schroen told this fascinating</w:t>
      </w:r>
      <w:r w:rsidRPr="003F6B06">
        <w:rPr>
          <w:sz w:val="12"/>
        </w:rPr>
        <w:t xml:space="preserve">¶ </w:t>
      </w:r>
      <w:r>
        <w:t>story in First In;</w:t>
      </w:r>
      <w:r w:rsidRPr="003F6B06">
        <w:rPr>
          <w:sz w:val="12"/>
        </w:rPr>
        <w:t xml:space="preserve">¶ </w:t>
      </w:r>
      <w:r>
        <w:t>19 Gary Berntsen continued it in his book Jaw‐</w:t>
      </w:r>
      <w:r w:rsidRPr="003F6B06">
        <w:rPr>
          <w:sz w:val="12"/>
        </w:rPr>
        <w:t xml:space="preserve">¶ </w:t>
      </w:r>
      <w:r>
        <w:t>breaker.</w:t>
      </w:r>
      <w:r w:rsidRPr="003F6B06">
        <w:rPr>
          <w:sz w:val="12"/>
        </w:rPr>
        <w:t xml:space="preserve">¶ </w:t>
      </w:r>
      <w:r>
        <w:t>20 Moving quickly, both Schroen’s and Berntsen’s teams</w:t>
      </w:r>
      <w:r w:rsidRPr="003F6B06">
        <w:rPr>
          <w:sz w:val="12"/>
        </w:rPr>
        <w:t xml:space="preserve">¶ </w:t>
      </w:r>
      <w:r>
        <w:t>used relationships built during the CIA‐managed covert war</w:t>
      </w:r>
      <w:r w:rsidRPr="003F6B06">
        <w:rPr>
          <w:sz w:val="12"/>
        </w:rPr>
        <w:t xml:space="preserve">¶ </w:t>
      </w:r>
      <w:r>
        <w:t>against the Soviets from 1979–8921 and knowledge of regional</w:t>
      </w:r>
      <w:r w:rsidRPr="003F6B06">
        <w:rPr>
          <w:sz w:val="12"/>
        </w:rPr>
        <w:t xml:space="preserve">¶ </w:t>
      </w:r>
      <w:r>
        <w:t>languages22 to direct a second covert war, this time against the</w:t>
      </w:r>
      <w:r w:rsidRPr="003F6B06">
        <w:rPr>
          <w:sz w:val="12"/>
        </w:rPr>
        <w:t xml:space="preserve">¶ </w:t>
      </w:r>
      <w:r>
        <w:t>Taliban. Using SOFLAM23 laser targeting mechanisms, the</w:t>
      </w:r>
      <w:r w:rsidRPr="003F6B06">
        <w:rPr>
          <w:sz w:val="12"/>
        </w:rPr>
        <w:t xml:space="preserve">¶ </w:t>
      </w:r>
      <w:r>
        <w:t xml:space="preserve">teams guided U.S. bombers against enemy </w:t>
      </w:r>
      <w:r>
        <w:lastRenderedPageBreak/>
        <w:t>troop concentra‐</w:t>
      </w:r>
      <w:r w:rsidRPr="003F6B06">
        <w:rPr>
          <w:sz w:val="12"/>
        </w:rPr>
        <w:t xml:space="preserve">¶ </w:t>
      </w:r>
      <w:r>
        <w:t>tions.24 The CIA exploited a vulnerability that helped drive the</w:t>
      </w:r>
      <w:r w:rsidRPr="003F6B06">
        <w:rPr>
          <w:sz w:val="12"/>
        </w:rPr>
        <w:t xml:space="preserve">¶ </w:t>
      </w:r>
      <w:r>
        <w:t>Taliban out of Kabul and Osama bin Laden to Tora Bora, where</w:t>
      </w:r>
      <w:r w:rsidRPr="003F6B06">
        <w:rPr>
          <w:sz w:val="12"/>
        </w:rPr>
        <w:t xml:space="preserve">¶ </w:t>
      </w:r>
      <w:r>
        <w:t>he might have been vulnerable to U.S. troops if they had been</w:t>
      </w:r>
      <w:r w:rsidRPr="003F6B06">
        <w:rPr>
          <w:sz w:val="12"/>
        </w:rPr>
        <w:t xml:space="preserve">¶ </w:t>
      </w:r>
      <w:r>
        <w:t xml:space="preserve">deployed on such a mission.25 </w:t>
      </w:r>
      <w:r w:rsidRPr="003F6B06">
        <w:rPr>
          <w:sz w:val="12"/>
        </w:rPr>
        <w:t xml:space="preserve">¶ </w:t>
      </w:r>
      <w:r>
        <w:t>Although the CIA did not effectively warn President George</w:t>
      </w:r>
      <w:r w:rsidRPr="003F6B06">
        <w:rPr>
          <w:sz w:val="12"/>
        </w:rPr>
        <w:t xml:space="preserve">¶ </w:t>
      </w:r>
      <w:r>
        <w:t>W. Bush and his top policymakers before the September 11 at‐</w:t>
      </w:r>
      <w:r w:rsidRPr="003F6B06">
        <w:rPr>
          <w:sz w:val="12"/>
        </w:rPr>
        <w:t xml:space="preserve">¶ </w:t>
      </w:r>
      <w:r>
        <w:t>tacks,26 it picked itself up afterward by exploiting a long‐</w:t>
      </w:r>
      <w:r w:rsidRPr="003F6B06">
        <w:rPr>
          <w:sz w:val="12"/>
        </w:rPr>
        <w:t xml:space="preserve">¶ </w:t>
      </w:r>
      <w:r>
        <w:t>standing CIA special operations capability—“spy commandos.”</w:t>
      </w:r>
      <w:r w:rsidRPr="003F6B06">
        <w:rPr>
          <w:sz w:val="12"/>
        </w:rPr>
        <w:t xml:space="preserve">¶ </w:t>
      </w:r>
      <w:r>
        <w:t xml:space="preserve">By using these highly trained agents, </w:t>
      </w:r>
      <w:r w:rsidRPr="000E7D4D">
        <w:rPr>
          <w:rStyle w:val="StyleUnderline"/>
        </w:rPr>
        <w:t>the CIA was able to get</w:t>
      </w:r>
      <w:r w:rsidRPr="003F6B06">
        <w:rPr>
          <w:rStyle w:val="StyleUnderline"/>
          <w:sz w:val="12"/>
        </w:rPr>
        <w:t xml:space="preserve">¶ </w:t>
      </w:r>
      <w:r w:rsidRPr="000E7D4D">
        <w:rPr>
          <w:rStyle w:val="StyleUnderline"/>
        </w:rPr>
        <w:t>“sneakers” on the ground in Afghanistan weeks before the U.S.</w:t>
      </w:r>
      <w:r w:rsidRPr="003F6B06">
        <w:rPr>
          <w:rStyle w:val="StyleUnderline"/>
          <w:sz w:val="12"/>
        </w:rPr>
        <w:t xml:space="preserve">¶ </w:t>
      </w:r>
      <w:r w:rsidRPr="000E7D4D">
        <w:rPr>
          <w:rStyle w:val="StyleUnderline"/>
        </w:rPr>
        <w:t>military was able to do so.</w:t>
      </w:r>
      <w:r>
        <w:t>27 It has continued to use spy com‐</w:t>
      </w:r>
      <w:r w:rsidRPr="003F6B06">
        <w:rPr>
          <w:sz w:val="12"/>
        </w:rPr>
        <w:t xml:space="preserve">¶ </w:t>
      </w:r>
      <w:r>
        <w:t>mandos in Afghanistan since and recently enjoyed further suc‐</w:t>
      </w:r>
      <w:r w:rsidRPr="003F6B06">
        <w:rPr>
          <w:sz w:val="12"/>
        </w:rPr>
        <w:t xml:space="preserve">¶ </w:t>
      </w:r>
      <w:r>
        <w:t>cess when they were teamed with U.S. Navy SEALs to bring</w:t>
      </w:r>
      <w:r w:rsidRPr="003F6B06">
        <w:rPr>
          <w:sz w:val="12"/>
        </w:rPr>
        <w:t xml:space="preserve">¶ </w:t>
      </w:r>
      <w:r>
        <w:t>down Osama bin Laden.28 The CIA built a cadre of spy com‐</w:t>
      </w:r>
      <w:r w:rsidRPr="003F6B06">
        <w:rPr>
          <w:sz w:val="12"/>
        </w:rPr>
        <w:t xml:space="preserve">¶ </w:t>
      </w:r>
      <w:r>
        <w:t>mandos consisting largely of experienced retired or detailed U.S.</w:t>
      </w:r>
      <w:r w:rsidRPr="003F6B06">
        <w:rPr>
          <w:sz w:val="12"/>
        </w:rPr>
        <w:t xml:space="preserve">¶ </w:t>
      </w:r>
      <w:r>
        <w:t>Special Forces personnel to work against the terrorist target in</w:t>
      </w:r>
      <w:r w:rsidRPr="003F6B06">
        <w:rPr>
          <w:sz w:val="12"/>
        </w:rPr>
        <w:t xml:space="preserve">¶ </w:t>
      </w:r>
      <w:r>
        <w:t>the Middle East.29 These former soldiers receive CIA operations</w:t>
      </w:r>
      <w:r w:rsidRPr="003F6B06">
        <w:rPr>
          <w:sz w:val="12"/>
        </w:rPr>
        <w:t xml:space="preserve">¶ </w:t>
      </w:r>
      <w:r>
        <w:t>and reports training, while retaining their special forces operat‐</w:t>
      </w:r>
      <w:r w:rsidRPr="003F6B06">
        <w:rPr>
          <w:sz w:val="12"/>
        </w:rPr>
        <w:t xml:space="preserve">¶ </w:t>
      </w:r>
      <w:r>
        <w:t>ing skills which allow them to function in the outback where ter‐</w:t>
      </w:r>
      <w:r w:rsidRPr="003F6B06">
        <w:rPr>
          <w:sz w:val="12"/>
        </w:rPr>
        <w:t xml:space="preserve">¶ </w:t>
      </w:r>
      <w:r>
        <w:t>rorists are active.30 Because CIA officers will not encounter</w:t>
      </w:r>
      <w:r w:rsidRPr="003F6B06">
        <w:rPr>
          <w:sz w:val="12"/>
        </w:rPr>
        <w:t xml:space="preserve">¶ </w:t>
      </w:r>
      <w:r>
        <w:t>terrorists in official government offices or embassy cocktail par‐</w:t>
      </w:r>
      <w:r w:rsidRPr="003F6B06">
        <w:rPr>
          <w:sz w:val="12"/>
        </w:rPr>
        <w:t xml:space="preserve">¶ </w:t>
      </w:r>
      <w:r>
        <w:t>ties but must confront them where they are attacking civilians,31</w:t>
      </w:r>
      <w:r w:rsidRPr="003F6B06">
        <w:rPr>
          <w:sz w:val="12"/>
        </w:rPr>
        <w:t xml:space="preserve">¶ </w:t>
      </w:r>
      <w:r>
        <w:t>it seems to me that training and using spy commandos is an ap‐</w:t>
      </w:r>
      <w:r w:rsidRPr="003F6B06">
        <w:rPr>
          <w:sz w:val="12"/>
        </w:rPr>
        <w:t xml:space="preserve">¶ </w:t>
      </w:r>
      <w:r>
        <w:t>propriate mission for our nation’s clandestine service.</w:t>
      </w:r>
      <w:r w:rsidRPr="003F6B06">
        <w:rPr>
          <w:sz w:val="12"/>
        </w:rPr>
        <w:t xml:space="preserve">¶ </w:t>
      </w:r>
      <w:r w:rsidRPr="003F6B06">
        <w:rPr>
          <w:rStyle w:val="StyleUnderline"/>
        </w:rPr>
        <w:t>The CIA also has experienced success in the decade since</w:t>
      </w:r>
      <w:r w:rsidRPr="003F6B06">
        <w:rPr>
          <w:rStyle w:val="StyleUnderline"/>
          <w:sz w:val="12"/>
        </w:rPr>
        <w:t xml:space="preserve">¶ </w:t>
      </w:r>
      <w:r w:rsidRPr="003F6B06">
        <w:rPr>
          <w:rStyle w:val="StyleUnderline"/>
        </w:rPr>
        <w:t>September 11 by combining accurate intelligence and American</w:t>
      </w:r>
      <w:r w:rsidRPr="003F6B06">
        <w:rPr>
          <w:rStyle w:val="StyleUnderline"/>
          <w:sz w:val="12"/>
        </w:rPr>
        <w:t xml:space="preserve">¶ </w:t>
      </w:r>
      <w:r w:rsidRPr="003F6B06">
        <w:rPr>
          <w:rStyle w:val="StyleUnderline"/>
        </w:rPr>
        <w:t>technology. The emergence of the Predator drone, initially de‐</w:t>
      </w:r>
      <w:r w:rsidRPr="003F6B06">
        <w:rPr>
          <w:rStyle w:val="StyleUnderline"/>
          <w:sz w:val="12"/>
        </w:rPr>
        <w:t xml:space="preserve">¶ </w:t>
      </w:r>
      <w:r w:rsidRPr="003F6B06">
        <w:rPr>
          <w:rStyle w:val="StyleUnderline"/>
        </w:rPr>
        <w:t>ployed as a reconnaissance vehicle but now fitted with Hellfire</w:t>
      </w:r>
      <w:r w:rsidRPr="003F6B06">
        <w:rPr>
          <w:rStyle w:val="StyleUnderline"/>
          <w:sz w:val="12"/>
        </w:rPr>
        <w:t xml:space="preserve">¶ </w:t>
      </w:r>
      <w:r w:rsidRPr="003F6B06">
        <w:rPr>
          <w:rStyle w:val="StyleUnderline"/>
        </w:rPr>
        <w:t>missiles, helped coalition efforts immeasurably in finding,</w:t>
      </w:r>
      <w:r w:rsidRPr="003F6B06">
        <w:rPr>
          <w:rStyle w:val="StyleUnderline"/>
          <w:sz w:val="12"/>
        </w:rPr>
        <w:t xml:space="preserve">¶ </w:t>
      </w:r>
      <w:r w:rsidRPr="003F6B06">
        <w:rPr>
          <w:rStyle w:val="StyleUnderline"/>
        </w:rPr>
        <w:t>chasing down, and eliminating Taliban insurgents</w:t>
      </w:r>
      <w:r>
        <w:t xml:space="preserve"> in the diffi‐</w:t>
      </w:r>
      <w:r w:rsidRPr="003F6B06">
        <w:rPr>
          <w:sz w:val="12"/>
        </w:rPr>
        <w:t xml:space="preserve">¶ </w:t>
      </w:r>
      <w:r>
        <w:t>cult terrain of Afghanistan and Pakistan.32 By some estimates,</w:t>
      </w:r>
      <w:r w:rsidRPr="003F6B06">
        <w:rPr>
          <w:sz w:val="12"/>
        </w:rPr>
        <w:t xml:space="preserve">¶ </w:t>
      </w:r>
      <w:r>
        <w:t>the CIA drone fleet has killed more than 1,500 suspected mili‐</w:t>
      </w:r>
      <w:r w:rsidRPr="003F6B06">
        <w:rPr>
          <w:sz w:val="12"/>
        </w:rPr>
        <w:t xml:space="preserve">¶ </w:t>
      </w:r>
      <w:r>
        <w:t>tants in Pakistan alone.33 Not that the Predator has been an</w:t>
      </w:r>
      <w:r w:rsidRPr="003F6B06">
        <w:rPr>
          <w:sz w:val="12"/>
        </w:rPr>
        <w:t xml:space="preserve">¶ </w:t>
      </w:r>
      <w:r>
        <w:t>unmitigated success. Because of its futuristic and relentless</w:t>
      </w:r>
      <w:r w:rsidRPr="003F6B06">
        <w:rPr>
          <w:sz w:val="12"/>
        </w:rPr>
        <w:t xml:space="preserve">¶ </w:t>
      </w:r>
      <w:r>
        <w:t>non‐humanity, the Predator drone has aroused strong opposi‐</w:t>
      </w:r>
      <w:r w:rsidRPr="003F6B06">
        <w:rPr>
          <w:sz w:val="12"/>
        </w:rPr>
        <w:t xml:space="preserve">¶ </w:t>
      </w:r>
      <w:r>
        <w:t>tion among ordinary citizens of Afghanistan and Pakistan, who</w:t>
      </w:r>
      <w:r w:rsidRPr="003F6B06">
        <w:rPr>
          <w:sz w:val="12"/>
        </w:rPr>
        <w:t xml:space="preserve">¶ </w:t>
      </w:r>
      <w:r>
        <w:t>deplore the collateral casualties that come with the drone’s ter‐</w:t>
      </w:r>
      <w:r w:rsidRPr="003F6B06">
        <w:rPr>
          <w:sz w:val="12"/>
        </w:rPr>
        <w:t xml:space="preserve">¶ </w:t>
      </w:r>
      <w:r>
        <w:t>rorist‐killing accomplishments.34</w:t>
      </w:r>
    </w:p>
    <w:p w:rsidR="00871820" w:rsidRDefault="00871820" w:rsidP="00F941FA">
      <w:pPr>
        <w:pStyle w:val="Heading4"/>
      </w:pPr>
      <w:r>
        <w:t>[INSERT MOMENTUM LINK]</w:t>
      </w:r>
    </w:p>
    <w:p w:rsidR="00F941FA" w:rsidRDefault="00F941FA" w:rsidP="00F941FA">
      <w:pPr>
        <w:pStyle w:val="Heading4"/>
      </w:pPr>
      <w:r>
        <w:t>That aff creates momentum from civil liberties groups that stops cooperation</w:t>
      </w:r>
    </w:p>
    <w:p w:rsidR="00F941FA" w:rsidRDefault="00F941FA" w:rsidP="00F941FA">
      <w:r w:rsidRPr="005D1A22">
        <w:rPr>
          <w:rStyle w:val="Style13ptBold"/>
        </w:rPr>
        <w:t>Harris ‘5</w:t>
      </w:r>
      <w:r>
        <w:t>, Special Assistant to the President and Senior Director for African Affairs on the National Security Staff of the White House</w:t>
      </w:r>
    </w:p>
    <w:p w:rsidR="00F941FA" w:rsidRPr="00B83AE4" w:rsidRDefault="00F941FA" w:rsidP="00F941FA">
      <w:r>
        <w:t>Grant T., Yale Law and Policy Review, “The CIA Mandate and the War on Terror”, http://www.deckprism.net/news/Yale%20Law%20and%20Policy%20Review,%20CIA%20Mandate,%20Harris,%20G.pdf</w:t>
      </w:r>
    </w:p>
    <w:p w:rsidR="00F941FA" w:rsidRDefault="00F941FA" w:rsidP="00F941FA">
      <w:r w:rsidRPr="00A53E05">
        <w:rPr>
          <w:rStyle w:val="StyleUnderline"/>
        </w:rPr>
        <w:t>In the context of countering terrorism, there are "bright but dimming lines"</w:t>
      </w:r>
      <w:r w:rsidRPr="00B83AE4">
        <w:rPr>
          <w:rStyle w:val="StyleUnderline"/>
          <w:sz w:val="12"/>
        </w:rPr>
        <w:t xml:space="preserve">¶ </w:t>
      </w:r>
      <w:r w:rsidRPr="00A53E05">
        <w:rPr>
          <w:rStyle w:val="StyleUnderline"/>
        </w:rPr>
        <w:t>between the FBI and CIA.</w:t>
      </w:r>
      <w:r>
        <w:t xml:space="preserve">'122 </w:t>
      </w:r>
      <w:r w:rsidRPr="00A53E05">
        <w:rPr>
          <w:rStyle w:val="StyleUnderline"/>
        </w:rPr>
        <w:t>The struggle against terrorism</w:t>
      </w:r>
      <w:r>
        <w:t xml:space="preserve"> as well as other</w:t>
      </w:r>
      <w:r w:rsidRPr="00B83AE4">
        <w:rPr>
          <w:sz w:val="12"/>
        </w:rPr>
        <w:t xml:space="preserve">¶ </w:t>
      </w:r>
      <w:r>
        <w:t xml:space="preserve">transnational threats </w:t>
      </w:r>
      <w:r w:rsidRPr="00A53E05">
        <w:rPr>
          <w:rStyle w:val="StyleUnderline"/>
        </w:rPr>
        <w:t>has brought close cooperation between the CIA and the</w:t>
      </w:r>
      <w:r w:rsidRPr="00B83AE4">
        <w:rPr>
          <w:rStyle w:val="StyleUnderline"/>
          <w:sz w:val="12"/>
        </w:rPr>
        <w:t xml:space="preserve">¶ </w:t>
      </w:r>
      <w:r w:rsidRPr="00A53E05">
        <w:rPr>
          <w:rStyle w:val="StyleUnderline"/>
        </w:rPr>
        <w:t>FBI (as well as other agencies), including combined centers designed to pool</w:t>
      </w:r>
      <w:r w:rsidRPr="00B83AE4">
        <w:rPr>
          <w:rStyle w:val="StyleUnderline"/>
          <w:sz w:val="12"/>
        </w:rPr>
        <w:t xml:space="preserve">¶ </w:t>
      </w:r>
      <w:r w:rsidRPr="00A53E05">
        <w:rPr>
          <w:rStyle w:val="StyleUnderline"/>
        </w:rPr>
        <w:t>resources and enhance the agencies' effectiveness</w:t>
      </w:r>
      <w:r>
        <w:t xml:space="preserve">. In short, </w:t>
      </w:r>
      <w:r w:rsidRPr="00A53E05">
        <w:rPr>
          <w:rStyle w:val="StyleUnderline"/>
        </w:rPr>
        <w:t>the fight</w:t>
      </w:r>
      <w:r>
        <w:t xml:space="preserve"> against</w:t>
      </w:r>
      <w:r w:rsidRPr="00B83AE4">
        <w:rPr>
          <w:sz w:val="12"/>
        </w:rPr>
        <w:t xml:space="preserve">¶ </w:t>
      </w:r>
      <w:r>
        <w:t xml:space="preserve">terrorism and other transnational threats </w:t>
      </w:r>
      <w:r w:rsidRPr="00A53E05">
        <w:rPr>
          <w:rStyle w:val="StyleUnderline"/>
        </w:rPr>
        <w:t>has dawned an era of co-location,</w:t>
      </w:r>
      <w:r w:rsidRPr="00B83AE4">
        <w:rPr>
          <w:rStyle w:val="StyleUnderline"/>
          <w:sz w:val="12"/>
        </w:rPr>
        <w:t xml:space="preserve">¶ </w:t>
      </w:r>
      <w:r w:rsidRPr="00A53E05">
        <w:rPr>
          <w:rStyle w:val="StyleUnderline"/>
        </w:rPr>
        <w:t xml:space="preserve">cooperation, and combined resources. </w:t>
      </w:r>
      <w:r>
        <w:t>In continuing this trend, the Intelligence</w:t>
      </w:r>
      <w:r w:rsidRPr="00B83AE4">
        <w:rPr>
          <w:sz w:val="12"/>
        </w:rPr>
        <w:t xml:space="preserve">¶ </w:t>
      </w:r>
      <w:r>
        <w:t>Reform and Terrorism Prevention Act of 2004 established a National</w:t>
      </w:r>
      <w:r w:rsidRPr="00B83AE4">
        <w:rPr>
          <w:sz w:val="12"/>
        </w:rPr>
        <w:t xml:space="preserve">¶ </w:t>
      </w:r>
      <w:r>
        <w:t>Counterterrorism Center (NCTC), 1</w:t>
      </w:r>
      <w:r w:rsidRPr="00B83AE4">
        <w:rPr>
          <w:sz w:val="12"/>
        </w:rPr>
        <w:t xml:space="preserve">¶ </w:t>
      </w:r>
      <w:r>
        <w:t>23 a National Counter Proliferation Center,'124</w:t>
      </w:r>
      <w:r w:rsidRPr="00B83AE4">
        <w:rPr>
          <w:sz w:val="12"/>
        </w:rPr>
        <w:t xml:space="preserve">¶ </w:t>
      </w:r>
      <w:r>
        <w:t>and a Human Smuggling and Trafficking Center, 1</w:t>
      </w:r>
      <w:r w:rsidRPr="00B83AE4">
        <w:rPr>
          <w:sz w:val="12"/>
        </w:rPr>
        <w:t xml:space="preserve">¶ </w:t>
      </w:r>
      <w:r>
        <w:t>25 and also empowered the</w:t>
      </w:r>
      <w:r w:rsidRPr="00B83AE4">
        <w:rPr>
          <w:sz w:val="12"/>
        </w:rPr>
        <w:t xml:space="preserve">¶ </w:t>
      </w:r>
      <w:r>
        <w:t>DNI to establish National Intelligence Centers.'2 The recent intelligence</w:t>
      </w:r>
      <w:r w:rsidRPr="00B83AE4">
        <w:rPr>
          <w:sz w:val="12"/>
        </w:rPr>
        <w:t xml:space="preserve">¶ </w:t>
      </w:r>
      <w:r>
        <w:t>reform also calls for the establishment of a formal relationship between the</w:t>
      </w:r>
      <w:r w:rsidRPr="00B83AE4">
        <w:rPr>
          <w:sz w:val="12"/>
        </w:rPr>
        <w:t xml:space="preserve">¶ </w:t>
      </w:r>
      <w:r>
        <w:t>intelligence community and the National Infrastructure Simulation and</w:t>
      </w:r>
      <w:r w:rsidRPr="00B83AE4">
        <w:rPr>
          <w:sz w:val="12"/>
        </w:rPr>
        <w:t xml:space="preserve">¶ </w:t>
      </w:r>
      <w:r>
        <w:t xml:space="preserve">Analysis Center.'127 Co-location and/or </w:t>
      </w:r>
      <w:r w:rsidRPr="00A53E05">
        <w:rPr>
          <w:rStyle w:val="StyleUnderline"/>
        </w:rPr>
        <w:t>close cooperation of CIA and FBI</w:t>
      </w:r>
      <w:r w:rsidRPr="00B83AE4">
        <w:rPr>
          <w:rStyle w:val="StyleUnderline"/>
          <w:sz w:val="12"/>
        </w:rPr>
        <w:t xml:space="preserve">¶ </w:t>
      </w:r>
      <w:r w:rsidRPr="00A53E05">
        <w:rPr>
          <w:rStyle w:val="StyleUnderline"/>
        </w:rPr>
        <w:t xml:space="preserve">officials </w:t>
      </w:r>
      <w:r>
        <w:t xml:space="preserve">in joint centers on transnational threats </w:t>
      </w:r>
      <w:r w:rsidRPr="00A53E05">
        <w:rPr>
          <w:rStyle w:val="StyleUnderline"/>
        </w:rPr>
        <w:t>raises statutory questions</w:t>
      </w:r>
      <w:r w:rsidRPr="00B83AE4">
        <w:rPr>
          <w:rStyle w:val="StyleUnderline"/>
          <w:sz w:val="12"/>
        </w:rPr>
        <w:t xml:space="preserve">¶ </w:t>
      </w:r>
      <w:r w:rsidRPr="00A53E05">
        <w:rPr>
          <w:rStyle w:val="StyleUnderline"/>
        </w:rPr>
        <w:t xml:space="preserve">related to law enforcement activities because of the </w:t>
      </w:r>
      <w:r w:rsidRPr="00A53E05">
        <w:rPr>
          <w:rStyle w:val="StyleUnderline"/>
        </w:rPr>
        <w:lastRenderedPageBreak/>
        <w:t>nexus between CIA</w:t>
      </w:r>
      <w:r w:rsidRPr="00B83AE4">
        <w:rPr>
          <w:rStyle w:val="StyleUnderline"/>
          <w:sz w:val="12"/>
        </w:rPr>
        <w:t xml:space="preserve">¶ </w:t>
      </w:r>
      <w:r w:rsidRPr="00A53E05">
        <w:rPr>
          <w:rStyle w:val="StyleUnderline"/>
        </w:rPr>
        <w:t>intelligence and criminal prosecutions.</w:t>
      </w:r>
      <w:r>
        <w:t>12</w:t>
      </w:r>
      <w:r w:rsidRPr="00B83AE4">
        <w:rPr>
          <w:sz w:val="12"/>
        </w:rPr>
        <w:t xml:space="preserve">¶ </w:t>
      </w:r>
      <w:r>
        <w:t>The Intelligence Reform and Terrorism Prevention Act of 2004 also</w:t>
      </w:r>
      <w:r w:rsidRPr="00B83AE4">
        <w:rPr>
          <w:sz w:val="12"/>
        </w:rPr>
        <w:t xml:space="preserve">¶ </w:t>
      </w:r>
      <w:r>
        <w:t>supports an Information Sharing Environment (ISE) to promote the sharing of</w:t>
      </w:r>
      <w:r w:rsidRPr="00B83AE4">
        <w:rPr>
          <w:sz w:val="12"/>
        </w:rPr>
        <w:t xml:space="preserve">¶ </w:t>
      </w:r>
      <w:r>
        <w:t>terrorism information throughout the Federal Government. 19One of the policy</w:t>
      </w:r>
      <w:r w:rsidRPr="00B83AE4">
        <w:rPr>
          <w:sz w:val="12"/>
        </w:rPr>
        <w:t xml:space="preserve">¶ </w:t>
      </w:r>
      <w:r>
        <w:t>122. Telephone Interview with Rick Cinquegrana, Counsel to the Inspector General, Central</w:t>
      </w:r>
      <w:r w:rsidRPr="00B83AE4">
        <w:rPr>
          <w:sz w:val="12"/>
        </w:rPr>
        <w:t xml:space="preserve">¶ </w:t>
      </w:r>
      <w:r>
        <w:t>Intelligence Agency (May 11, 2004).</w:t>
      </w:r>
      <w:r w:rsidRPr="00B83AE4">
        <w:rPr>
          <w:sz w:val="12"/>
        </w:rPr>
        <w:t xml:space="preserve">¶ </w:t>
      </w:r>
      <w:r>
        <w:t>123. IRTPA § 1021 (to be codified at 50 U.S.C § 404o). The primary missions of the NCTC are</w:t>
      </w:r>
      <w:r w:rsidRPr="00B83AE4">
        <w:rPr>
          <w:sz w:val="12"/>
        </w:rPr>
        <w:t xml:space="preserve">¶ </w:t>
      </w:r>
      <w:r>
        <w:t>inter alia: (1) "To serve as the primary organization in the United States Government for analyzing and</w:t>
      </w:r>
      <w:r w:rsidRPr="00B83AE4">
        <w:rPr>
          <w:sz w:val="12"/>
        </w:rPr>
        <w:t xml:space="preserve">¶ </w:t>
      </w:r>
      <w:r>
        <w:t>integrating all intelligence possessed or acquired by the United States Government pertaining to</w:t>
      </w:r>
      <w:r w:rsidRPr="00B83AE4">
        <w:rPr>
          <w:sz w:val="12"/>
        </w:rPr>
        <w:t xml:space="preserve">¶ </w:t>
      </w:r>
      <w:r>
        <w:t>terrorism and counterterrorism, excepting intelligence pertaining exclusively to domestic terrorists and</w:t>
      </w:r>
      <w:r w:rsidRPr="00B83AE4">
        <w:rPr>
          <w:sz w:val="12"/>
        </w:rPr>
        <w:t xml:space="preserve">¶ </w:t>
      </w:r>
      <w:r>
        <w:t>domestic counterterrorism," (2) "To conduct strategic operational planning for counterterrorism</w:t>
      </w:r>
      <w:r w:rsidRPr="00B83AE4">
        <w:rPr>
          <w:sz w:val="12"/>
        </w:rPr>
        <w:t xml:space="preserve">¶ </w:t>
      </w:r>
      <w:r>
        <w:t>activities, integrating all instruments of national power, including diplomatic, financial, military,</w:t>
      </w:r>
      <w:r w:rsidRPr="00B83AE4">
        <w:rPr>
          <w:sz w:val="12"/>
        </w:rPr>
        <w:t xml:space="preserve">¶ </w:t>
      </w:r>
      <w:r>
        <w:t>intelligence, homeland security, and law enforcement activities within and among agencies." IRTPA §</w:t>
      </w:r>
      <w:r w:rsidRPr="00B83AE4">
        <w:rPr>
          <w:sz w:val="12"/>
        </w:rPr>
        <w:t xml:space="preserve">¶ </w:t>
      </w:r>
      <w:r>
        <w:t>1021 (to be codified at 50 U.S C. § 404o(d)(l)-(2)) (emphasis added). The NCTC will subsume the</w:t>
      </w:r>
      <w:r w:rsidRPr="00B83AE4">
        <w:rPr>
          <w:sz w:val="12"/>
        </w:rPr>
        <w:t xml:space="preserve">¶ </w:t>
      </w:r>
      <w:r>
        <w:t>Terrorist Threat Integration Center (TTIC), a counterterrorism center created in 2003. IRTPA § 1092.</w:t>
      </w:r>
      <w:r w:rsidRPr="00B83AE4">
        <w:rPr>
          <w:sz w:val="12"/>
        </w:rPr>
        <w:t xml:space="preserve">¶ </w:t>
      </w:r>
      <w:r>
        <w:t>Establishment of an NCTC was recomunended by the 9/1l Commission. See 9/11 COMMISSION REPORT,</w:t>
      </w:r>
      <w:r w:rsidRPr="00B83AE4">
        <w:rPr>
          <w:sz w:val="12"/>
        </w:rPr>
        <w:t xml:space="preserve">¶ </w:t>
      </w:r>
      <w:r>
        <w:t>supra note 15, at 403-406.</w:t>
      </w:r>
      <w:r w:rsidRPr="00B83AE4">
        <w:rPr>
          <w:sz w:val="12"/>
        </w:rPr>
        <w:t xml:space="preserve">¶ </w:t>
      </w:r>
      <w:r>
        <w:t>124. IRTPA § 1022 (to be codified at 50 U.S C. § 404o-1). This provision includes a national</w:t>
      </w:r>
      <w:r w:rsidRPr="00B83AE4">
        <w:rPr>
          <w:sz w:val="12"/>
        </w:rPr>
        <w:t xml:space="preserve">¶ </w:t>
      </w:r>
      <w:r>
        <w:t>security waiver at the president's discretion. Id.</w:t>
      </w:r>
      <w:r w:rsidRPr="00B83AE4">
        <w:rPr>
          <w:sz w:val="12"/>
        </w:rPr>
        <w:t xml:space="preserve">¶ </w:t>
      </w:r>
      <w:r>
        <w:t>125. The Human Smuggling and Trafficking Center shall, inter alia, "ensure cooperation among all</w:t>
      </w:r>
      <w:r w:rsidRPr="00B83AE4">
        <w:rPr>
          <w:sz w:val="12"/>
        </w:rPr>
        <w:t xml:space="preserve">¶ </w:t>
      </w:r>
      <w:r>
        <w:t>relevant policy, law enforcement, diplomatic, and intelligence agencies .., to improve effectiveness and</w:t>
      </w:r>
      <w:r w:rsidRPr="00B83AE4">
        <w:rPr>
          <w:sz w:val="12"/>
        </w:rPr>
        <w:t xml:space="preserve">¶ </w:t>
      </w:r>
      <w:r>
        <w:t>to convert all information" into intelligence that can be used to combat terrorist travel, migrant</w:t>
      </w:r>
      <w:r w:rsidRPr="00B83AE4">
        <w:rPr>
          <w:sz w:val="12"/>
        </w:rPr>
        <w:t xml:space="preserve">¶ </w:t>
      </w:r>
      <w:r>
        <w:t>smuggling, and the trafficking of persons. IRTPA § 7202 (to be codified at 8 U S.C § 1777)</w:t>
      </w:r>
      <w:r w:rsidRPr="00B83AE4">
        <w:rPr>
          <w:sz w:val="12"/>
        </w:rPr>
        <w:t xml:space="preserve">¶ </w:t>
      </w:r>
      <w:r>
        <w:t>126 IRTPA § 1023 (to be codified at 50 U.S C. § 404o.2).</w:t>
      </w:r>
      <w:r w:rsidRPr="00B83AE4">
        <w:rPr>
          <w:sz w:val="12"/>
        </w:rPr>
        <w:t xml:space="preserve">¶ </w:t>
      </w:r>
      <w:r>
        <w:t>127 IRTPA §8101</w:t>
      </w:r>
      <w:r w:rsidRPr="00B83AE4">
        <w:rPr>
          <w:sz w:val="12"/>
        </w:rPr>
        <w:t xml:space="preserve">¶ </w:t>
      </w:r>
      <w:r>
        <w:t>128. The lateral sharing of information by the CIAto law enforcement agencies for use incriminal</w:t>
      </w:r>
      <w:r w:rsidRPr="00B83AE4">
        <w:rPr>
          <w:sz w:val="12"/>
        </w:rPr>
        <w:t xml:space="preserve">¶ </w:t>
      </w:r>
      <w:r>
        <w:t>prosecutions "sounds a lot like law enforcement powers." Telephone Interview with Jeffrey H. Smith,</w:t>
      </w:r>
      <w:r w:rsidRPr="00B83AE4">
        <w:rPr>
          <w:sz w:val="12"/>
        </w:rPr>
        <w:t xml:space="preserve">¶ </w:t>
      </w:r>
      <w:r>
        <w:t>supra note 24.</w:t>
      </w:r>
      <w:r w:rsidRPr="00B83AE4">
        <w:rPr>
          <w:sz w:val="12"/>
        </w:rPr>
        <w:t xml:space="preserve">¶ </w:t>
      </w:r>
      <w:r>
        <w:t>129 IRTPA § 1016 (to be codified at 6 U.S.C. § 485). The legislative creation of an ISE continued</w:t>
      </w:r>
      <w:r w:rsidRPr="00B83AE4">
        <w:rPr>
          <w:sz w:val="12"/>
        </w:rPr>
        <w:t xml:space="preserve">¶ </w:t>
      </w:r>
      <w:r>
        <w:t>previous initiatives to improve the sharing of such information between government agencies. See Exec.</w:t>
      </w:r>
      <w:r w:rsidRPr="00B83AE4">
        <w:rPr>
          <w:sz w:val="12"/>
        </w:rPr>
        <w:t xml:space="preserve">¶ </w:t>
      </w:r>
      <w:r>
        <w:t>Order No 13,356, 69 Fed. Reg. 53,599 (Aug. 27, 2004); Homeland Security Information Sharing Act,</w:t>
      </w:r>
      <w:r w:rsidRPr="00B83AE4">
        <w:rPr>
          <w:sz w:val="12"/>
        </w:rPr>
        <w:t xml:space="preserve">¶ </w:t>
      </w:r>
      <w:r>
        <w:t>551</w:t>
      </w:r>
      <w:r w:rsidRPr="00B83AE4">
        <w:rPr>
          <w:sz w:val="12"/>
        </w:rPr>
        <w:t xml:space="preserve">¶ </w:t>
      </w:r>
      <w:r>
        <w:t>Yale Law &amp; Policy ReviewVo.2:2,05</w:t>
      </w:r>
      <w:r w:rsidRPr="00B83AE4">
        <w:rPr>
          <w:sz w:val="12"/>
        </w:rPr>
        <w:t xml:space="preserve">¶ </w:t>
      </w:r>
      <w:r>
        <w:t>goals of the ISE is to "address and facilitate information sharing between and</w:t>
      </w:r>
      <w:r w:rsidRPr="00B83AE4">
        <w:rPr>
          <w:sz w:val="12"/>
        </w:rPr>
        <w:t xml:space="preserve">¶ </w:t>
      </w:r>
      <w:r>
        <w:t>among departments and agencies of the intelligence community, the</w:t>
      </w:r>
      <w:r w:rsidRPr="00B83AE4">
        <w:rPr>
          <w:sz w:val="12"/>
        </w:rPr>
        <w:t xml:space="preserve">¶ </w:t>
      </w:r>
      <w:r>
        <w:t>Department of Defense, the homeland security community and the law</w:t>
      </w:r>
      <w:r w:rsidRPr="00B83AE4">
        <w:rPr>
          <w:sz w:val="12"/>
        </w:rPr>
        <w:t xml:space="preserve">¶ </w:t>
      </w:r>
      <w:r>
        <w:t>enforcement Community."</w:t>
      </w:r>
      <w:r w:rsidRPr="00A53E05">
        <w:rPr>
          <w:rStyle w:val="StyleUnderline"/>
        </w:rPr>
        <w:t>' 30 The security of sources and methods of</w:t>
      </w:r>
      <w:r w:rsidRPr="00B83AE4">
        <w:rPr>
          <w:rStyle w:val="StyleUnderline"/>
          <w:sz w:val="12"/>
        </w:rPr>
        <w:t xml:space="preserve">¶ </w:t>
      </w:r>
      <w:r w:rsidRPr="00A53E05">
        <w:rPr>
          <w:rStyle w:val="StyleUnderline"/>
        </w:rPr>
        <w:t>intelligence is not mentioned as an explicit goal of the ISE, though the ISE's</w:t>
      </w:r>
      <w:r w:rsidRPr="00B83AE4">
        <w:rPr>
          <w:rStyle w:val="StyleUnderline"/>
          <w:sz w:val="12"/>
        </w:rPr>
        <w:t xml:space="preserve">¶ </w:t>
      </w:r>
      <w:r w:rsidRPr="00A53E05">
        <w:rPr>
          <w:rStyle w:val="StyleUnderline"/>
        </w:rPr>
        <w:t>stated attributes are to include protections of privacy and civil liberties</w:t>
      </w:r>
      <w:r>
        <w:t>.' 3 1</w:t>
      </w:r>
      <w:r w:rsidRPr="00B83AE4">
        <w:rPr>
          <w:sz w:val="12"/>
        </w:rPr>
        <w:t xml:space="preserve">¶ </w:t>
      </w:r>
      <w:r>
        <w:t>The linkage of intelligence and law enforcement was explicitly recognized</w:t>
      </w:r>
      <w:r w:rsidRPr="00B83AE4">
        <w:rPr>
          <w:sz w:val="12"/>
        </w:rPr>
        <w:t xml:space="preserve">¶ </w:t>
      </w:r>
      <w:r>
        <w:t>by Congress in 1996 with a statutory addition to the National Security Act of</w:t>
      </w:r>
      <w:r w:rsidRPr="00B83AE4">
        <w:rPr>
          <w:sz w:val="12"/>
        </w:rPr>
        <w:t xml:space="preserve">¶ </w:t>
      </w:r>
      <w:r>
        <w:t>1947 directly pertaining to the collection of intelligence for law enforcement</w:t>
      </w:r>
      <w:r w:rsidRPr="00B83AE4">
        <w:rPr>
          <w:sz w:val="12"/>
        </w:rPr>
        <w:t xml:space="preserve">¶ </w:t>
      </w:r>
      <w:r>
        <w:t>purposes.'132 The revision, codified in 50 U.S.C. § 403-5a, provides that</w:t>
      </w:r>
      <w:r w:rsidRPr="00B83AE4">
        <w:rPr>
          <w:sz w:val="12"/>
        </w:rPr>
        <w:t xml:space="preserve">¶ </w:t>
      </w:r>
      <w:r>
        <w:t>"</w:t>
      </w:r>
      <w:r w:rsidRPr="00A53E05">
        <w:rPr>
          <w:rStyle w:val="StyleUnderline"/>
        </w:rPr>
        <w:t>elements of the intelligence community may</w:t>
      </w:r>
      <w:r>
        <w:t>, upon the request of a United</w:t>
      </w:r>
      <w:r w:rsidRPr="00B83AE4">
        <w:rPr>
          <w:sz w:val="12"/>
        </w:rPr>
        <w:t xml:space="preserve">¶ </w:t>
      </w:r>
      <w:r>
        <w:t xml:space="preserve">States law enforcement agency, </w:t>
      </w:r>
      <w:r w:rsidRPr="00A53E05">
        <w:rPr>
          <w:rStyle w:val="StyleUnderline"/>
        </w:rPr>
        <w:t>collect information outside the United States</w:t>
      </w:r>
      <w:r w:rsidRPr="00B83AE4">
        <w:rPr>
          <w:rStyle w:val="StyleUnderline"/>
          <w:sz w:val="12"/>
        </w:rPr>
        <w:t xml:space="preserve">¶ </w:t>
      </w:r>
      <w:r w:rsidRPr="00A53E05">
        <w:rPr>
          <w:rStyle w:val="StyleUnderline"/>
        </w:rPr>
        <w:t>about individuals who are not United States persons</w:t>
      </w:r>
      <w:r>
        <w:t>."'133 Such information may</w:t>
      </w:r>
      <w:r w:rsidRPr="00B83AE4">
        <w:rPr>
          <w:sz w:val="12"/>
        </w:rPr>
        <w:t xml:space="preserve">¶ </w:t>
      </w:r>
      <w:r>
        <w:t>be collected "notwithstanding that the law enforcement agency intends to use</w:t>
      </w:r>
      <w:r w:rsidRPr="00B83AE4">
        <w:rPr>
          <w:sz w:val="12"/>
        </w:rPr>
        <w:t xml:space="preserve">¶ </w:t>
      </w:r>
      <w:r>
        <w:t>the information collected for purposes of a law enforcement investigation or</w:t>
      </w:r>
      <w:r w:rsidRPr="00B83AE4">
        <w:rPr>
          <w:sz w:val="12"/>
        </w:rPr>
        <w:t xml:space="preserve">¶ </w:t>
      </w:r>
      <w:r>
        <w:t>counterintelligence investigation."' 34 The Senate report noted that the "CIA and</w:t>
      </w:r>
      <w:r w:rsidRPr="00B83AE4">
        <w:rPr>
          <w:sz w:val="12"/>
        </w:rPr>
        <w:t xml:space="preserve">¶ </w:t>
      </w:r>
      <w:r>
        <w:t>the [National Security Agency] currently interpret their legal authorities as</w:t>
      </w:r>
      <w:r w:rsidRPr="00B83AE4">
        <w:rPr>
          <w:sz w:val="12"/>
        </w:rPr>
        <w:t xml:space="preserve">¶ </w:t>
      </w:r>
      <w:r>
        <w:t>permitting them to engage in intelligence collection only for a 'foreign</w:t>
      </w:r>
      <w:r w:rsidRPr="00B83AE4">
        <w:rPr>
          <w:sz w:val="12"/>
        </w:rPr>
        <w:t xml:space="preserve">¶ </w:t>
      </w:r>
      <w:r>
        <w:t>intelligence' purpose" and noted the Aspin-Brown Commission's conclusion</w:t>
      </w:r>
      <w:r w:rsidRPr="00B83AE4">
        <w:rPr>
          <w:sz w:val="12"/>
        </w:rPr>
        <w:t xml:space="preserve">¶ </w:t>
      </w:r>
      <w:r>
        <w:t>"that the Intelligence Community may be taking to[o] restrictive a view</w:t>
      </w:r>
      <w:r w:rsidRPr="00B83AE4">
        <w:rPr>
          <w:sz w:val="12"/>
        </w:rPr>
        <w:t xml:space="preserve">¶ </w:t>
      </w:r>
      <w:r>
        <w:t>regarding whether intelligence assets can be tasked by law enforcement</w:t>
      </w:r>
      <w:r w:rsidRPr="00B83AE4">
        <w:rPr>
          <w:sz w:val="12"/>
        </w:rPr>
        <w:t xml:space="preserve">¶ </w:t>
      </w:r>
      <w:r>
        <w:t>agencies to collect information overseas about non-United States persons."'135</w:t>
      </w:r>
      <w:r w:rsidRPr="00B83AE4">
        <w:rPr>
          <w:sz w:val="12"/>
        </w:rPr>
        <w:t xml:space="preserve">¶ </w:t>
      </w:r>
      <w:r>
        <w:t xml:space="preserve">The </w:t>
      </w:r>
      <w:r w:rsidRPr="00A53E05">
        <w:rPr>
          <w:rStyle w:val="StyleUnderline"/>
        </w:rPr>
        <w:t>tearing down of "the wall" between intelligence and law enforcement</w:t>
      </w:r>
      <w:r w:rsidRPr="00B83AE4">
        <w:rPr>
          <w:rStyle w:val="StyleUnderline"/>
          <w:sz w:val="12"/>
        </w:rPr>
        <w:t xml:space="preserve">¶ </w:t>
      </w:r>
      <w:r w:rsidRPr="00A53E05">
        <w:rPr>
          <w:rStyle w:val="StyleUnderline"/>
        </w:rPr>
        <w:t>in the wake of September I11 allows for much greater sharing of information</w:t>
      </w:r>
      <w:r w:rsidRPr="00B83AE4">
        <w:rPr>
          <w:rStyle w:val="StyleUnderline"/>
          <w:sz w:val="12"/>
        </w:rPr>
        <w:t xml:space="preserve">¶ </w:t>
      </w:r>
      <w:r w:rsidRPr="00A53E05">
        <w:rPr>
          <w:rStyle w:val="StyleUnderline"/>
        </w:rPr>
        <w:lastRenderedPageBreak/>
        <w:t>between the two communities</w:t>
      </w:r>
      <w:r>
        <w:t>. 136 The Uniting and Strengthening America by</w:t>
      </w:r>
      <w:r w:rsidRPr="00B83AE4">
        <w:rPr>
          <w:sz w:val="12"/>
        </w:rPr>
        <w:t xml:space="preserve">¶ </w:t>
      </w:r>
      <w:r>
        <w:t>Pub. L. 107-296, 116 Stat. 2135, tit. VIII, subtit. A (2002).</w:t>
      </w:r>
      <w:r w:rsidRPr="00B83AE4">
        <w:rPr>
          <w:sz w:val="12"/>
        </w:rPr>
        <w:t xml:space="preserve">¶ </w:t>
      </w:r>
      <w:r>
        <w:t>130. IRTPA § 1016 (to be codified at 6 U.S.C. § 485).</w:t>
      </w:r>
      <w:r w:rsidRPr="00B83AE4">
        <w:rPr>
          <w:sz w:val="12"/>
        </w:rPr>
        <w:t xml:space="preserve">¶ </w:t>
      </w:r>
      <w:r>
        <w:t>131. IRTPA §1016 (to be codified at 6 US.C. §485).</w:t>
      </w:r>
      <w:r w:rsidRPr="00B83AE4">
        <w:rPr>
          <w:sz w:val="12"/>
        </w:rPr>
        <w:t xml:space="preserve">¶ </w:t>
      </w:r>
      <w:r>
        <w:t>132. See Intelligence Authonization Act for Fiscal Year 1997, Pub. L. No. 104-293, § 814 (1996).</w:t>
      </w:r>
      <w:r w:rsidRPr="00B83AE4">
        <w:rPr>
          <w:sz w:val="12"/>
        </w:rPr>
        <w:t xml:space="preserve">¶ </w:t>
      </w:r>
      <w:r>
        <w:t>133. 50 U S.C. § 403-5a(a) (West Supp. 2004).</w:t>
      </w:r>
      <w:r w:rsidRPr="00B83AE4">
        <w:rPr>
          <w:sz w:val="12"/>
        </w:rPr>
        <w:t xml:space="preserve">¶ </w:t>
      </w:r>
      <w:r>
        <w:t>134. 50 U.S.C § 403-5a(a) (West Supp. 2004). For background on how this statute might affect</w:t>
      </w:r>
      <w:r w:rsidRPr="00B83AE4">
        <w:rPr>
          <w:sz w:val="12"/>
        </w:rPr>
        <w:t xml:space="preserve">¶ </w:t>
      </w:r>
      <w:r>
        <w:t>discovery requests of intelligence agency files duning cniminal prosecutions, see Fredman, supra note 9,</w:t>
      </w:r>
      <w:r w:rsidRPr="00B83AE4">
        <w:rPr>
          <w:sz w:val="12"/>
        </w:rPr>
        <w:t xml:space="preserve">¶ </w:t>
      </w:r>
      <w:r>
        <w:t>at 364</w:t>
      </w:r>
      <w:r w:rsidRPr="00B83AE4">
        <w:rPr>
          <w:sz w:val="12"/>
        </w:rPr>
        <w:t xml:space="preserve">¶ </w:t>
      </w:r>
      <w:r>
        <w:t>135 S. REP No. 104-258, at 35 (1996), reprinted in 1996 U S C C.A.N 3945, 3980. According to</w:t>
      </w:r>
      <w:r w:rsidRPr="00B83AE4">
        <w:rPr>
          <w:sz w:val="12"/>
        </w:rPr>
        <w:t xml:space="preserve">¶ </w:t>
      </w:r>
      <w:r>
        <w:t>the Senate report.</w:t>
      </w:r>
      <w:r w:rsidRPr="00B83AE4">
        <w:rPr>
          <w:sz w:val="12"/>
        </w:rPr>
        <w:t xml:space="preserve">¶ </w:t>
      </w:r>
      <w:r>
        <w:t xml:space="preserve">The </w:t>
      </w:r>
      <w:r w:rsidRPr="00A53E05">
        <w:rPr>
          <w:rStyle w:val="StyleUnderline"/>
        </w:rPr>
        <w:t>law enforcement proviso of the National Security Act was intended to prohibit the CIA</w:t>
      </w:r>
      <w:r w:rsidRPr="00B83AE4">
        <w:rPr>
          <w:rStyle w:val="StyleUnderline"/>
          <w:sz w:val="12"/>
        </w:rPr>
        <w:t xml:space="preserve">¶ </w:t>
      </w:r>
      <w:r w:rsidRPr="00A53E05">
        <w:rPr>
          <w:rStyle w:val="StyleUnderline"/>
        </w:rPr>
        <w:t>from infringing on the domestic jurisdiction of the FBI</w:t>
      </w:r>
      <w:r>
        <w:t xml:space="preserve"> and from becoming a national secret</w:t>
      </w:r>
      <w:r w:rsidRPr="00B83AE4">
        <w:rPr>
          <w:sz w:val="12"/>
        </w:rPr>
        <w:t xml:space="preserve">¶ </w:t>
      </w:r>
      <w:r>
        <w:t>police that might be directed against U.S citizens. These concerns are not present when the</w:t>
      </w:r>
      <w:r w:rsidRPr="00B83AE4">
        <w:rPr>
          <w:sz w:val="12"/>
        </w:rPr>
        <w:t xml:space="preserve">¶ </w:t>
      </w:r>
      <w:r>
        <w:t xml:space="preserve">Intelligence Community collects against foreign persons outside the U.S. At the same time, </w:t>
      </w:r>
      <w:r w:rsidRPr="00A53E05">
        <w:rPr>
          <w:rStyle w:val="StyleUnderline"/>
        </w:rPr>
        <w:t>the</w:t>
      </w:r>
      <w:r w:rsidRPr="00B83AE4">
        <w:rPr>
          <w:rStyle w:val="StyleUnderline"/>
          <w:sz w:val="12"/>
        </w:rPr>
        <w:t xml:space="preserve">¶ </w:t>
      </w:r>
      <w:r w:rsidRPr="00A53E05">
        <w:rPr>
          <w:rStyle w:val="StyleUnderline"/>
        </w:rPr>
        <w:t>need to combat terronism, drug trafficking and other transnational threats effectively requires</w:t>
      </w:r>
      <w:r w:rsidRPr="00B83AE4">
        <w:rPr>
          <w:rStyle w:val="StyleUnderline"/>
          <w:sz w:val="12"/>
        </w:rPr>
        <w:t xml:space="preserve">¶ </w:t>
      </w:r>
      <w:r w:rsidRPr="00A53E05">
        <w:rPr>
          <w:rStyle w:val="StyleUnderline"/>
        </w:rPr>
        <w:t>that the capabilities of the Intelligence Community be harnessed to support law enforcement</w:t>
      </w:r>
      <w:r w:rsidRPr="00B83AE4">
        <w:rPr>
          <w:rStyle w:val="StyleUnderline"/>
          <w:sz w:val="12"/>
        </w:rPr>
        <w:t xml:space="preserve">¶ </w:t>
      </w:r>
      <w:r w:rsidRPr="00A53E05">
        <w:rPr>
          <w:rStyle w:val="StyleUnderline"/>
        </w:rPr>
        <w:t>agencies as efficiently as possible</w:t>
      </w:r>
      <w:r w:rsidRPr="00B83AE4">
        <w:rPr>
          <w:rStyle w:val="StyleUnderline"/>
          <w:sz w:val="12"/>
        </w:rPr>
        <w:t xml:space="preserve">¶ </w:t>
      </w:r>
      <w:r>
        <w:t>Id See also AsPIN-BROWN COMMISSION, PREPARING FOR THE 21 ST CENTURY: AN APPRAISAL OF U.S</w:t>
      </w:r>
      <w:r w:rsidRPr="00B83AE4">
        <w:rPr>
          <w:sz w:val="12"/>
        </w:rPr>
        <w:t xml:space="preserve">¶ </w:t>
      </w:r>
      <w:r>
        <w:t>INTELLIGENCE, REPORT OF THE COMMISSION ON THE ROLES AND CAPABILITIES OF THE UNITED STATES</w:t>
      </w:r>
      <w:r w:rsidRPr="00B83AE4">
        <w:rPr>
          <w:sz w:val="12"/>
        </w:rPr>
        <w:t xml:space="preserve">¶ </w:t>
      </w:r>
      <w:r>
        <w:t>INTELLIGENCE COMMUNITY 41 (1996) [hereinafter ASPIN-BROWN COMMISSION].</w:t>
      </w:r>
      <w:r w:rsidRPr="00B83AE4">
        <w:rPr>
          <w:sz w:val="12"/>
        </w:rPr>
        <w:t xml:space="preserve">¶ </w:t>
      </w:r>
      <w:r>
        <w:t>136 "The wall" refers to a set of barniers to coordination and information sharing between</w:t>
      </w:r>
      <w:r w:rsidRPr="00B83AE4">
        <w:rPr>
          <w:sz w:val="12"/>
        </w:rPr>
        <w:t xml:space="preserve">¶ </w:t>
      </w:r>
      <w:r>
        <w:t>552</w:t>
      </w:r>
      <w:r w:rsidRPr="00B83AE4">
        <w:rPr>
          <w:sz w:val="12"/>
        </w:rPr>
        <w:t xml:space="preserve">¶ </w:t>
      </w:r>
      <w:r>
        <w:t>Vol. 23:529,2005</w:t>
      </w:r>
      <w:r w:rsidRPr="00B83AE4">
        <w:rPr>
          <w:sz w:val="12"/>
        </w:rPr>
        <w:t xml:space="preserve">¶ </w:t>
      </w:r>
      <w:r>
        <w:t>The CIA Mandate</w:t>
      </w:r>
      <w:r w:rsidRPr="00B83AE4">
        <w:rPr>
          <w:sz w:val="12"/>
        </w:rPr>
        <w:t xml:space="preserve">¶ </w:t>
      </w:r>
      <w:r>
        <w:t>Providing Appropriate Tools Required to Intercept and Obstruct Terrorism Act</w:t>
      </w:r>
      <w:r w:rsidRPr="00B83AE4">
        <w:rPr>
          <w:sz w:val="12"/>
        </w:rPr>
        <w:t xml:space="preserve">¶ </w:t>
      </w:r>
      <w:r>
        <w:t>(USA PATRIOT Act) amended the National Security Act to direct law</w:t>
      </w:r>
      <w:r w:rsidRPr="00B83AE4">
        <w:rPr>
          <w:sz w:val="12"/>
        </w:rPr>
        <w:t xml:space="preserve">¶ </w:t>
      </w:r>
      <w:r>
        <w:t>enforcement agencies to disclose to the DCI (now the DNI) foreign intelligence</w:t>
      </w:r>
      <w:r w:rsidRPr="00B83AE4">
        <w:rPr>
          <w:sz w:val="12"/>
        </w:rPr>
        <w:t xml:space="preserve">¶ </w:t>
      </w:r>
      <w:r>
        <w:t>acquired in the course of a criminal investigation pursuant to guidelines and</w:t>
      </w:r>
      <w:r w:rsidRPr="00B83AE4">
        <w:rPr>
          <w:sz w:val="12"/>
        </w:rPr>
        <w:t xml:space="preserve">¶ </w:t>
      </w:r>
      <w:r>
        <w:t>with some possible exceptions.' 37 Rule 6 of the Federal Rules of Criminal</w:t>
      </w:r>
      <w:r w:rsidRPr="00B83AE4">
        <w:rPr>
          <w:sz w:val="12"/>
        </w:rPr>
        <w:t xml:space="preserve">¶ </w:t>
      </w:r>
      <w:r>
        <w:t>Procedure was amended to allow grand jury information involving foreign</w:t>
      </w:r>
      <w:r w:rsidRPr="00B83AE4">
        <w:rPr>
          <w:sz w:val="12"/>
        </w:rPr>
        <w:t xml:space="preserve">¶ </w:t>
      </w:r>
      <w:r>
        <w:t>intelligence or counterintelligence to be shared with "any Federal law</w:t>
      </w:r>
      <w:r w:rsidRPr="00B83AE4">
        <w:rPr>
          <w:sz w:val="12"/>
        </w:rPr>
        <w:t xml:space="preserve">¶ </w:t>
      </w:r>
      <w:r>
        <w:t>enforcement, intelligence, protective, immigration, national defense, or national</w:t>
      </w:r>
      <w:r w:rsidRPr="00B83AE4">
        <w:rPr>
          <w:sz w:val="12"/>
        </w:rPr>
        <w:t xml:space="preserve">¶ </w:t>
      </w:r>
      <w:r>
        <w:t>security official in order to assist the official receiving the information in the</w:t>
      </w:r>
      <w:r w:rsidRPr="00B83AE4">
        <w:rPr>
          <w:sz w:val="12"/>
        </w:rPr>
        <w:t xml:space="preserve">¶ </w:t>
      </w:r>
      <w:r>
        <w:t>performnance of that official's duties."138 The USA PATRIOT Act also made it</w:t>
      </w:r>
      <w:r w:rsidRPr="00B83AE4">
        <w:rPr>
          <w:sz w:val="12"/>
        </w:rPr>
        <w:t xml:space="preserve">¶ </w:t>
      </w:r>
      <w:r>
        <w:t>lawful for foreign intelligence and counterintelligence to be shared more</w:t>
      </w:r>
      <w:r w:rsidRPr="00B83AE4">
        <w:rPr>
          <w:sz w:val="12"/>
        </w:rPr>
        <w:t xml:space="preserve">¶ </w:t>
      </w:r>
      <w:r>
        <w:t>broadly among federal officials.'139 Additionally, the USA PATRIOT Act</w:t>
      </w:r>
      <w:r w:rsidRPr="00B83AE4">
        <w:rPr>
          <w:sz w:val="12"/>
        </w:rPr>
        <w:t xml:space="preserve">¶ </w:t>
      </w:r>
      <w:r>
        <w:t>allows federal officers conducting electronic surveillance and physical searches</w:t>
      </w:r>
      <w:r w:rsidRPr="00B83AE4">
        <w:rPr>
          <w:sz w:val="12"/>
        </w:rPr>
        <w:t xml:space="preserve">¶ </w:t>
      </w:r>
      <w:r>
        <w:t>under the Foreign Intelligence Surveillance Act (FISA) 1</w:t>
      </w:r>
      <w:r w:rsidRPr="00B83AE4">
        <w:rPr>
          <w:sz w:val="12"/>
        </w:rPr>
        <w:t xml:space="preserve">¶ </w:t>
      </w:r>
      <w:r>
        <w:t>40 greater consultation</w:t>
      </w:r>
      <w:r w:rsidRPr="00B83AE4">
        <w:rPr>
          <w:sz w:val="12"/>
        </w:rPr>
        <w:t xml:space="preserve">¶ </w:t>
      </w:r>
      <w:r>
        <w:t>and coordination with federal law enforcement officers.'14' "</w:t>
      </w:r>
      <w:r w:rsidRPr="00A53E05">
        <w:t>c</w:t>
      </w:r>
      <w:r w:rsidRPr="00A53E05">
        <w:rPr>
          <w:rStyle w:val="StyleUnderline"/>
        </w:rPr>
        <w:t>The matters to be</w:t>
      </w:r>
      <w:r w:rsidRPr="00B83AE4">
        <w:rPr>
          <w:rStyle w:val="StyleUnderline"/>
          <w:sz w:val="12"/>
        </w:rPr>
        <w:t xml:space="preserve">¶ </w:t>
      </w:r>
      <w:r w:rsidRPr="00A53E05">
        <w:rPr>
          <w:rStyle w:val="StyleUnderline"/>
        </w:rPr>
        <w:t>consulted upon must pertain to terrorist threats, but there is opportunity for</w:t>
      </w:r>
      <w:r w:rsidRPr="00B83AE4">
        <w:rPr>
          <w:rStyle w:val="StyleUnderline"/>
          <w:sz w:val="12"/>
        </w:rPr>
        <w:t xml:space="preserve">¶ </w:t>
      </w:r>
      <w:r w:rsidRPr="00A53E05">
        <w:rPr>
          <w:rStyle w:val="StyleUnderline"/>
        </w:rPr>
        <w:t>definitional creep as the pressure for preventive action in this area of concern</w:t>
      </w:r>
      <w:r w:rsidRPr="00B83AE4">
        <w:rPr>
          <w:rStyle w:val="StyleUnderline"/>
          <w:sz w:val="12"/>
        </w:rPr>
        <w:t xml:space="preserve">¶ </w:t>
      </w:r>
      <w:r w:rsidRPr="00A53E05">
        <w:rPr>
          <w:rStyle w:val="StyleUnderline"/>
        </w:rPr>
        <w:t>intensifies</w:t>
      </w:r>
      <w:r>
        <w:t xml:space="preserve"> ." 4</w:t>
      </w:r>
      <w:r w:rsidRPr="00B83AE4">
        <w:rPr>
          <w:sz w:val="12"/>
        </w:rPr>
        <w:t xml:space="preserve">¶ </w:t>
      </w:r>
      <w:r>
        <w:t>intelligence and law enforcement officials. See 9/11 COMMISSION REPORT, supra note 15, at 78-80.</w:t>
      </w:r>
      <w:r w:rsidRPr="00B83AE4">
        <w:rPr>
          <w:sz w:val="12"/>
        </w:rPr>
        <w:t xml:space="preserve">¶ </w:t>
      </w:r>
      <w:r>
        <w:t>"The wall" was extensively criticized after September 1I as having prevented necessary cooperation</w:t>
      </w:r>
      <w:r w:rsidRPr="00B83AE4">
        <w:rPr>
          <w:sz w:val="12"/>
        </w:rPr>
        <w:t xml:space="preserve">¶ </w:t>
      </w:r>
      <w:r>
        <w:t>between intelligence and law enforcement. See, e g, Testimony of Condoleezza Rice, Assistant to the</w:t>
      </w:r>
      <w:r w:rsidRPr="00B83AE4">
        <w:rPr>
          <w:sz w:val="12"/>
        </w:rPr>
        <w:t xml:space="preserve">¶ </w:t>
      </w:r>
      <w:r>
        <w:t>President for National Security Affairs, Before the National Commission on Terrorist Attacks Upon the</w:t>
      </w:r>
      <w:r w:rsidRPr="00B83AE4">
        <w:rPr>
          <w:sz w:val="12"/>
        </w:rPr>
        <w:t xml:space="preserve">¶ </w:t>
      </w:r>
      <w:r>
        <w:t>United States 9 (Apr. 8, 2004), at http /www 9-lIIcommission gov/archive/heanng9/9-</w:t>
      </w:r>
      <w:r w:rsidRPr="00B83AE4">
        <w:rPr>
          <w:sz w:val="12"/>
        </w:rPr>
        <w:t xml:space="preserve">¶ </w:t>
      </w:r>
      <w:r>
        <w:t>I I Commission -Heanng_2004-04-08.pdf (last visited Mar. 24, 2005), reprinted in THE 9/11</w:t>
      </w:r>
      <w:r w:rsidRPr="00B83AE4">
        <w:rPr>
          <w:sz w:val="12"/>
        </w:rPr>
        <w:t xml:space="preserve">¶ </w:t>
      </w:r>
      <w:r>
        <w:t>INVESTIGATIONS 215 (Steven Strasser ed., 2004) ("In hindsight, if anything might have helped stop</w:t>
      </w:r>
      <w:r w:rsidRPr="00B83AE4">
        <w:rPr>
          <w:sz w:val="12"/>
        </w:rPr>
        <w:t xml:space="preserve">¶ </w:t>
      </w:r>
      <w:r>
        <w:t>9/Il1, it would have been better information about threats inside the United States, something made very</w:t>
      </w:r>
      <w:r w:rsidRPr="00B83AE4">
        <w:rPr>
          <w:sz w:val="12"/>
        </w:rPr>
        <w:t xml:space="preserve">¶ </w:t>
      </w:r>
      <w:r>
        <w:t>difficult by structural and legal impediments that prevented the collection and sharing of information by</w:t>
      </w:r>
      <w:r w:rsidRPr="00B83AE4">
        <w:rPr>
          <w:sz w:val="12"/>
        </w:rPr>
        <w:t xml:space="preserve">¶ </w:t>
      </w:r>
      <w:r>
        <w:t>our law enforcement and intelligence agencies."). For background on some of the policy reasons that</w:t>
      </w:r>
      <w:r w:rsidRPr="00B83AE4">
        <w:rPr>
          <w:sz w:val="12"/>
        </w:rPr>
        <w:t xml:space="preserve">¶ </w:t>
      </w:r>
      <w:r>
        <w:t>originally led to creation of "the wall," see generally Stewart A. Baker, Should Spies be Cops? 97</w:t>
      </w:r>
      <w:r w:rsidRPr="00B83AE4">
        <w:rPr>
          <w:sz w:val="12"/>
        </w:rPr>
        <w:t xml:space="preserve">¶ </w:t>
      </w:r>
      <w:r>
        <w:t>FOREIGN POL'Y 36 (Winter 1994-95).</w:t>
      </w:r>
      <w:r w:rsidRPr="00B83AE4">
        <w:rPr>
          <w:sz w:val="12"/>
        </w:rPr>
        <w:t xml:space="preserve">¶ </w:t>
      </w:r>
      <w:r>
        <w:t>137 Uniting and Strengthening America by Providing Appropriate Tools Required to Intercept and</w:t>
      </w:r>
      <w:r w:rsidRPr="00B83AE4">
        <w:rPr>
          <w:sz w:val="12"/>
        </w:rPr>
        <w:t xml:space="preserve">¶ </w:t>
      </w:r>
      <w:r>
        <w:t>Obstruct Terrorism Act (USA PATRIOT Act) of 2001, Pub L. No. 107-56, 115 Stat. 272, 388-89 (to be</w:t>
      </w:r>
      <w:r w:rsidRPr="00B83AE4">
        <w:rPr>
          <w:sz w:val="12"/>
        </w:rPr>
        <w:t xml:space="preserve">¶ </w:t>
      </w:r>
      <w:r>
        <w:t xml:space="preserve">codified as amended in 50 U.S C. § 403-5b(a)). The USA PATRIOT Act and </w:t>
      </w:r>
      <w:r>
        <w:lastRenderedPageBreak/>
        <w:t>the Homeland Security</w:t>
      </w:r>
      <w:r w:rsidRPr="00B83AE4">
        <w:rPr>
          <w:sz w:val="12"/>
        </w:rPr>
        <w:t xml:space="preserve">¶ </w:t>
      </w:r>
      <w:r>
        <w:t>Act of 2002 also permit increased sharing of intercepted communications. See Homeland Security Act</w:t>
      </w:r>
      <w:r w:rsidRPr="00B83AE4">
        <w:rPr>
          <w:sz w:val="12"/>
        </w:rPr>
        <w:t xml:space="preserve">¶ </w:t>
      </w:r>
      <w:r>
        <w:t>of 2002, Pub. L. No 107-296, 116 Stat. 2135, 2257, § 896 (codified at 18 U.S.C § 2517).</w:t>
      </w:r>
      <w:r w:rsidRPr="00B83AE4">
        <w:rPr>
          <w:sz w:val="12"/>
        </w:rPr>
        <w:t xml:space="preserve">¶ </w:t>
      </w:r>
      <w:r>
        <w:t>138. USA PATRIOT Act § 203(a) Rule 6 further allows the sharing of grand jury information</w:t>
      </w:r>
      <w:r w:rsidRPr="00B83AE4">
        <w:rPr>
          <w:sz w:val="12"/>
        </w:rPr>
        <w:t xml:space="preserve">¶ </w:t>
      </w:r>
      <w:r>
        <w:t>involving "a threat of attack or other grave hostile acts of a foreign power or its agent, a threat of</w:t>
      </w:r>
      <w:r w:rsidRPr="00B83AE4">
        <w:rPr>
          <w:sz w:val="12"/>
        </w:rPr>
        <w:t xml:space="preserve">¶ </w:t>
      </w:r>
      <w:r>
        <w:t>domestic or intemnational sabotage or terrorism, or clandestine intelligence gathering activities by an</w:t>
      </w:r>
      <w:r w:rsidRPr="00B83AE4">
        <w:rPr>
          <w:sz w:val="12"/>
        </w:rPr>
        <w:t xml:space="preserve">¶ </w:t>
      </w:r>
      <w:r>
        <w:t>intelligence service or network of a foreign power or by its agent." FED R. CRIM. P. 6(e)(3)(D).</w:t>
      </w:r>
      <w:r w:rsidRPr="00B83AE4">
        <w:rPr>
          <w:sz w:val="12"/>
        </w:rPr>
        <w:t xml:space="preserve">¶ </w:t>
      </w:r>
      <w:r>
        <w:t>139. USA PATRIOT Act § 203(d) (codified as amended at 50 U.S.C. § 403-5d (West Supp. 2003)).</w:t>
      </w:r>
      <w:r w:rsidRPr="00B83AE4">
        <w:rPr>
          <w:sz w:val="12"/>
        </w:rPr>
        <w:t xml:space="preserve">¶ </w:t>
      </w:r>
      <w:r>
        <w:t>As passed in the USA PATRIOT Act, this provision is due to sunset on December 31, 2005. USA</w:t>
      </w:r>
      <w:r w:rsidRPr="00B83AE4">
        <w:rPr>
          <w:sz w:val="12"/>
        </w:rPr>
        <w:t xml:space="preserve">¶ </w:t>
      </w:r>
      <w:r>
        <w:t>PATRIOT Act § 224. The Homeland Security Act extended the reach of that provision to allow</w:t>
      </w:r>
      <w:r w:rsidRPr="00B83AE4">
        <w:rPr>
          <w:sz w:val="12"/>
        </w:rPr>
        <w:t xml:space="preserve">¶ </w:t>
      </w:r>
      <w:r>
        <w:t>information obtained as part of a criminal investigation to be more easily shared with federal, state,</w:t>
      </w:r>
      <w:r w:rsidRPr="00B83AE4">
        <w:rPr>
          <w:sz w:val="12"/>
        </w:rPr>
        <w:t xml:space="preserve">¶ </w:t>
      </w:r>
      <w:r>
        <w:t>local, and foreign govemnment officials. Homeland Security Act of 2002 § 897 (codified at 50 U SC. §</w:t>
      </w:r>
      <w:r w:rsidRPr="00B83AE4">
        <w:rPr>
          <w:sz w:val="12"/>
        </w:rPr>
        <w:t xml:space="preserve">¶ </w:t>
      </w:r>
      <w:r>
        <w:t>403-5d (West Supp. 2003)).</w:t>
      </w:r>
      <w:r w:rsidRPr="00B83AE4">
        <w:rPr>
          <w:sz w:val="12"/>
        </w:rPr>
        <w:t xml:space="preserve">¶ </w:t>
      </w:r>
      <w:r>
        <w:t>140. Foreign Intelligence Surveillance Act of 1978, Pub. L. No 95-511, 92 Stat. 1783 (codified as</w:t>
      </w:r>
      <w:r w:rsidRPr="00B83AE4">
        <w:rPr>
          <w:sz w:val="12"/>
        </w:rPr>
        <w:t xml:space="preserve">¶ </w:t>
      </w:r>
      <w:r>
        <w:t>amended at 50 U S C § 1801 et seq. (West Supp. 2003)).</w:t>
      </w:r>
      <w:r w:rsidRPr="00B83AE4">
        <w:rPr>
          <w:sz w:val="12"/>
        </w:rPr>
        <w:t xml:space="preserve">¶ </w:t>
      </w:r>
      <w:r>
        <w:t>141. USA PATRIOT Act § 504 (codified as amended at 18 U.S.C. §§ 1806, 1825 (West Supp.</w:t>
      </w:r>
      <w:r w:rsidRPr="00B83AE4">
        <w:rPr>
          <w:sz w:val="12"/>
        </w:rPr>
        <w:t xml:space="preserve">¶ </w:t>
      </w:r>
      <w:r>
        <w:t>2003)).</w:t>
      </w:r>
      <w:r w:rsidRPr="00B83AE4">
        <w:rPr>
          <w:sz w:val="12"/>
        </w:rPr>
        <w:t xml:space="preserve">¶ </w:t>
      </w:r>
      <w:r>
        <w:t>142. Hitz, supra note 62, at 773.</w:t>
      </w:r>
      <w:r w:rsidRPr="00B83AE4">
        <w:rPr>
          <w:sz w:val="12"/>
        </w:rPr>
        <w:t xml:space="preserve">¶ </w:t>
      </w:r>
      <w:r>
        <w:t>553</w:t>
      </w:r>
      <w:r w:rsidRPr="00B83AE4">
        <w:rPr>
          <w:sz w:val="12"/>
        </w:rPr>
        <w:t xml:space="preserve">¶ </w:t>
      </w:r>
      <w:r>
        <w:t>Yale Law &amp; Policy ReviewVo.252,05</w:t>
      </w:r>
      <w:r w:rsidRPr="00B83AE4">
        <w:rPr>
          <w:sz w:val="12"/>
        </w:rPr>
        <w:t xml:space="preserve">¶ </w:t>
      </w:r>
      <w:r w:rsidRPr="00B83AE4">
        <w:rPr>
          <w:rStyle w:val="StyleUnderline"/>
        </w:rPr>
        <w:t>The law enforcement prohibition in the National Security Act may make</w:t>
      </w:r>
      <w:r w:rsidRPr="00B83AE4">
        <w:rPr>
          <w:rStyle w:val="StyleUnderline"/>
          <w:sz w:val="12"/>
        </w:rPr>
        <w:t xml:space="preserve">¶ </w:t>
      </w:r>
      <w:r w:rsidRPr="00B83AE4">
        <w:rPr>
          <w:rStyle w:val="StyleUnderline"/>
        </w:rPr>
        <w:t>part of the destruction of "the wall" somewhat theoretical, despite the</w:t>
      </w:r>
      <w:r w:rsidRPr="00B83AE4">
        <w:rPr>
          <w:rStyle w:val="StyleUnderline"/>
          <w:sz w:val="12"/>
        </w:rPr>
        <w:t xml:space="preserve">¶ </w:t>
      </w:r>
      <w:r w:rsidRPr="00B83AE4">
        <w:rPr>
          <w:rStyle w:val="StyleUnderline"/>
        </w:rPr>
        <w:t>expansion of coordination and information sharing between the FBI and CIA.</w:t>
      </w:r>
      <w:r w:rsidRPr="00B83AE4">
        <w:rPr>
          <w:rStyle w:val="StyleUnderline"/>
          <w:sz w:val="12"/>
        </w:rPr>
        <w:t xml:space="preserve">¶ </w:t>
      </w:r>
      <w:r>
        <w:t>According to Stewart Baker, former General Counsel at the National Security</w:t>
      </w:r>
      <w:r w:rsidRPr="00B83AE4">
        <w:rPr>
          <w:sz w:val="12"/>
        </w:rPr>
        <w:t xml:space="preserve">¶ </w:t>
      </w:r>
      <w:r>
        <w:t xml:space="preserve">Agency, </w:t>
      </w:r>
      <w:r w:rsidRPr="00B83AE4">
        <w:rPr>
          <w:rStyle w:val="StyleUnderline"/>
        </w:rPr>
        <w:t>the CIA's dependence on law enforcement agencies for domestic</w:t>
      </w:r>
      <w:r w:rsidRPr="00B83AE4">
        <w:rPr>
          <w:rStyle w:val="StyleUnderline"/>
          <w:sz w:val="12"/>
        </w:rPr>
        <w:t xml:space="preserve">¶ </w:t>
      </w:r>
      <w:r w:rsidRPr="00B83AE4">
        <w:rPr>
          <w:rStyle w:val="StyleUnderline"/>
        </w:rPr>
        <w:t>activities "may still be having an effect on what information they routinely get</w:t>
      </w:r>
      <w:r w:rsidRPr="00B83AE4">
        <w:rPr>
          <w:rStyle w:val="StyleUnderline"/>
          <w:sz w:val="12"/>
        </w:rPr>
        <w:t xml:space="preserve">¶ </w:t>
      </w:r>
      <w:r w:rsidRPr="00B83AE4">
        <w:rPr>
          <w:rStyle w:val="StyleUnderline"/>
        </w:rPr>
        <w:t>access to, although that seems to be a controversial question because any</w:t>
      </w:r>
      <w:r w:rsidRPr="00B83AE4">
        <w:rPr>
          <w:rStyle w:val="StyleUnderline"/>
          <w:sz w:val="12"/>
        </w:rPr>
        <w:t xml:space="preserve">¶ </w:t>
      </w:r>
      <w:r w:rsidRPr="00B83AE4">
        <w:rPr>
          <w:rStyle w:val="StyleUnderline"/>
        </w:rPr>
        <w:t>suggestion that there is still a 'wall' is not considered politically correct</w:t>
      </w:r>
      <w:r>
        <w:t>." 143</w:t>
      </w:r>
      <w:r w:rsidRPr="00B83AE4">
        <w:rPr>
          <w:sz w:val="12"/>
        </w:rPr>
        <w:t xml:space="preserve">¶ </w:t>
      </w:r>
      <w:r>
        <w:t>Baker is "not totally convinced" that "the wall" is gone because it is difficult if</w:t>
      </w:r>
      <w:r w:rsidRPr="00B83AE4">
        <w:rPr>
          <w:sz w:val="12"/>
        </w:rPr>
        <w:t xml:space="preserve">¶ </w:t>
      </w:r>
      <w:r>
        <w:t>not impossible to work hand-in-glove with law enforcement without getting</w:t>
      </w:r>
      <w:r w:rsidRPr="00B83AE4">
        <w:rPr>
          <w:sz w:val="12"/>
        </w:rPr>
        <w:t xml:space="preserve">¶ </w:t>
      </w:r>
      <w:r>
        <w:t>into some issues that touch on law enforcement areas and would therefore be</w:t>
      </w:r>
      <w:r w:rsidRPr="00B83AE4">
        <w:rPr>
          <w:sz w:val="12"/>
        </w:rPr>
        <w:t xml:space="preserve">¶ </w:t>
      </w:r>
      <w:r>
        <w:t xml:space="preserve">prohibited by the National Security Act.'"4 Nevertheless, the </w:t>
      </w:r>
      <w:r w:rsidRPr="00B83AE4">
        <w:rPr>
          <w:rStyle w:val="StyleUnderline"/>
        </w:rPr>
        <w:t>changes wrought</w:t>
      </w:r>
      <w:r w:rsidRPr="00B83AE4">
        <w:rPr>
          <w:rStyle w:val="StyleUnderline"/>
          <w:sz w:val="12"/>
        </w:rPr>
        <w:t xml:space="preserve">¶ </w:t>
      </w:r>
      <w:r w:rsidRPr="00B83AE4">
        <w:rPr>
          <w:rStyle w:val="StyleUnderline"/>
        </w:rPr>
        <w:t>by the USA PATRIOT Act and subsequent legislation have received harsh</w:t>
      </w:r>
      <w:r w:rsidRPr="00B83AE4">
        <w:rPr>
          <w:rStyle w:val="StyleUnderline"/>
          <w:sz w:val="12"/>
        </w:rPr>
        <w:t xml:space="preserve">¶ </w:t>
      </w:r>
      <w:r w:rsidRPr="00B83AE4">
        <w:rPr>
          <w:rStyle w:val="StyleUnderline"/>
        </w:rPr>
        <w:t>criticism from civil liberties groups and others who believe the USA PATRIOT</w:t>
      </w:r>
      <w:r w:rsidRPr="00B83AE4">
        <w:rPr>
          <w:rStyle w:val="StyleUnderline"/>
          <w:sz w:val="12"/>
        </w:rPr>
        <w:t xml:space="preserve">¶ </w:t>
      </w:r>
      <w:r w:rsidRPr="00B83AE4">
        <w:rPr>
          <w:rStyle w:val="StyleUnderline"/>
        </w:rPr>
        <w:t>Act "puts the Central Intelligence Agency back in the business of spying on</w:t>
      </w:r>
      <w:r w:rsidRPr="00B83AE4">
        <w:rPr>
          <w:rStyle w:val="StyleUnderline"/>
          <w:sz w:val="12"/>
        </w:rPr>
        <w:t xml:space="preserve">¶ </w:t>
      </w:r>
      <w:r w:rsidRPr="00B83AE4">
        <w:rPr>
          <w:rStyle w:val="StyleUnderline"/>
        </w:rPr>
        <w:t>Americans"'14 5 and that abuses will result</w:t>
      </w:r>
      <w:r>
        <w:t>. 146</w:t>
      </w:r>
    </w:p>
    <w:p w:rsidR="00F941FA" w:rsidRDefault="00F941FA" w:rsidP="00F941FA">
      <w:pPr>
        <w:pStyle w:val="Heading4"/>
      </w:pPr>
      <w:r>
        <w:t>FBI/CIA cooperation is critical to continued CT</w:t>
      </w:r>
    </w:p>
    <w:p w:rsidR="00F941FA" w:rsidRDefault="00F941FA" w:rsidP="00F941FA">
      <w:r w:rsidRPr="007D0393">
        <w:rPr>
          <w:rStyle w:val="Style13ptBold"/>
        </w:rPr>
        <w:t>Dinshaw 6-13</w:t>
      </w:r>
      <w:r>
        <w:t>-15, Reporter</w:t>
      </w:r>
    </w:p>
    <w:p w:rsidR="00F941FA" w:rsidRPr="00610833" w:rsidRDefault="00F941FA" w:rsidP="00F941FA">
      <w:r>
        <w:t>Fram, “Animosity between CIA and FBI before 9/11 debilitated spies: newly declassified documents”, http://www.nationalobserver.com/2015/06/13/news/animosity-between-cia-and-fbi-911-debilitated-spies-newly-declassified-documents</w:t>
      </w:r>
    </w:p>
    <w:p w:rsidR="00F941FA" w:rsidRDefault="00F941FA" w:rsidP="00F941FA">
      <w:r>
        <w:t xml:space="preserve">According to a trove of documents declassified by the CIA on June 12, </w:t>
      </w:r>
      <w:r w:rsidRPr="00610833">
        <w:rPr>
          <w:rStyle w:val="StyleUnderline"/>
        </w:rPr>
        <w:t>al-Qa’ida’s operational activity in the United States and Canada was greater than previously thought leading up to the 9/11 attacks</w:t>
      </w:r>
      <w:r>
        <w:t xml:space="preserve"> on the World Trade Center and the Pentagon, </w:t>
      </w:r>
      <w:r w:rsidRPr="00610833">
        <w:rPr>
          <w:rStyle w:val="StyleUnderline"/>
        </w:rPr>
        <w:t>with Tenet's leadership blamed for much bad judgement.</w:t>
      </w:r>
      <w:r w:rsidRPr="00610833">
        <w:rPr>
          <w:rStyle w:val="StyleUnderline"/>
          <w:sz w:val="12"/>
        </w:rPr>
        <w:t>¶</w:t>
      </w:r>
      <w:r w:rsidRPr="00610833">
        <w:rPr>
          <w:sz w:val="12"/>
        </w:rPr>
        <w:t xml:space="preserve"> </w:t>
      </w:r>
      <w:r>
        <w:t xml:space="preserve">The CIA report details how </w:t>
      </w:r>
      <w:r w:rsidRPr="00610833">
        <w:rPr>
          <w:rStyle w:val="StyleUnderline"/>
        </w:rPr>
        <w:t>tension between the CIA and FBI hindered counter-terrorism investigations,</w:t>
      </w:r>
      <w:r>
        <w:t xml:space="preserve"> and how </w:t>
      </w:r>
      <w:r w:rsidRPr="00610833">
        <w:rPr>
          <w:rStyle w:val="StyleUnderline"/>
        </w:rPr>
        <w:t>intelligence agencies repeatedly failed to put future 9/11 hijackers on a watch list.</w:t>
      </w:r>
      <w:r w:rsidRPr="00610833">
        <w:rPr>
          <w:rStyle w:val="StyleUnderline"/>
          <w:sz w:val="12"/>
        </w:rPr>
        <w:t>¶</w:t>
      </w:r>
      <w:r w:rsidRPr="00610833">
        <w:rPr>
          <w:sz w:val="12"/>
        </w:rPr>
        <w:t xml:space="preserve"> </w:t>
      </w:r>
      <w:r>
        <w:t>It describes an often-vicious conflict between George Tenet’s CIA and the FBI before 9/11, as well as the spy agency’s difficulties in gathering Human Intelligence (HUMINT) and mounting a covert strike to capture or kill bin Laden, after his organization bombed US embassies in East Africa and attacked the USS Cole in 2000.</w:t>
      </w:r>
      <w:r w:rsidRPr="00610833">
        <w:rPr>
          <w:sz w:val="12"/>
        </w:rPr>
        <w:t xml:space="preserve">¶ </w:t>
      </w:r>
      <w:r w:rsidRPr="00610833">
        <w:rPr>
          <w:rStyle w:val="StyleUnderline"/>
        </w:rPr>
        <w:t xml:space="preserve">“The key pre-9/11 CIA-FBI relationship </w:t>
      </w:r>
      <w:r w:rsidRPr="00610833">
        <w:t>with respect to al-Qa’ida</w:t>
      </w:r>
      <w:r>
        <w:t xml:space="preserve">, that between UBL (Usama Bin Laden) station and the FBI’s New York Field Office (the Bureau’s office of origin or office with responsibility for </w:t>
      </w:r>
      <w:r>
        <w:lastRenderedPageBreak/>
        <w:t xml:space="preserve">al-Qa’ida), </w:t>
      </w:r>
      <w:r w:rsidRPr="00610833">
        <w:rPr>
          <w:rStyle w:val="StyleUnderline"/>
        </w:rPr>
        <w:t>was troubled at best and dysfunctional at worst</w:t>
      </w:r>
      <w:r>
        <w:t>,” states the documents.</w:t>
      </w:r>
      <w:r w:rsidRPr="00610833">
        <w:rPr>
          <w:sz w:val="12"/>
        </w:rPr>
        <w:t xml:space="preserve">¶ </w:t>
      </w:r>
      <w:r>
        <w:t>One CIA member told the investigating team that an FBI representative from the Bureau’s New York Field Office was there to spy on behalf of his chief, who did not trust the UBL station.</w:t>
      </w:r>
      <w:r w:rsidRPr="00610833">
        <w:rPr>
          <w:sz w:val="12"/>
        </w:rPr>
        <w:t xml:space="preserve">¶ </w:t>
      </w:r>
      <w:r w:rsidRPr="00610833">
        <w:rPr>
          <w:rStyle w:val="StyleUnderline"/>
        </w:rPr>
        <w:t>The FBI representative</w:t>
      </w:r>
      <w:r>
        <w:t xml:space="preserve">, in turn, </w:t>
      </w:r>
      <w:r w:rsidRPr="00610833">
        <w:rPr>
          <w:rStyle w:val="StyleUnderline"/>
        </w:rPr>
        <w:t>told investigators that he was mistrusted as New York’s ‘spy’ and felt like an outcast</w:t>
      </w:r>
      <w:r>
        <w:t>, saying: “…many of his supervisors and peers did, in fact, characterize him that way."</w:t>
      </w:r>
      <w:r w:rsidRPr="00610833">
        <w:rPr>
          <w:sz w:val="12"/>
        </w:rPr>
        <w:t xml:space="preserve">¶ </w:t>
      </w:r>
      <w:r>
        <w:t>Many of those interviewed said that the worst animosity occurred in a crucial period between 1997 and 1999, after which attempts were made to mend fences, with little success.</w:t>
      </w:r>
      <w:r w:rsidRPr="00610833">
        <w:rPr>
          <w:sz w:val="12"/>
        </w:rPr>
        <w:t xml:space="preserve">¶ </w:t>
      </w:r>
      <w:r>
        <w:t>The report notes that the CIA’s UBL station had a smoother relationship with FBI Headquarters’ counter-terrorism office, but those interviewed said that supposedly monthly meetings were erratic at best.</w:t>
      </w:r>
      <w:r w:rsidRPr="00610833">
        <w:rPr>
          <w:sz w:val="12"/>
        </w:rPr>
        <w:t xml:space="preserve">¶ </w:t>
      </w:r>
      <w:r>
        <w:t>Nonetheless, the UBL station and FBI counter-terrorism heads established a good working relationship.</w:t>
      </w:r>
      <w:r w:rsidRPr="00610833">
        <w:rPr>
          <w:sz w:val="12"/>
        </w:rPr>
        <w:t xml:space="preserve">¶ </w:t>
      </w:r>
      <w:r>
        <w:t>Lack of cooperation despite stepping up effort to investigate bin Laden</w:t>
      </w:r>
      <w:r w:rsidRPr="00610833">
        <w:rPr>
          <w:sz w:val="12"/>
        </w:rPr>
        <w:t xml:space="preserve">¶ </w:t>
      </w:r>
      <w:r>
        <w:t>But on Dec. 24 1998, then-CIA chief George Tenet called in a memo for “a new phase in our effort against bin Ladin,” urging that efforts against al-Qa’ida’s chief be stepped up dramatically.</w:t>
      </w:r>
      <w:r w:rsidRPr="00610833">
        <w:rPr>
          <w:sz w:val="12"/>
        </w:rPr>
        <w:t xml:space="preserve">¶ </w:t>
      </w:r>
      <w:r>
        <w:t>“We need an integrated plan which captures these elements and others which may be appropriate. This plan must be fully co-ordinated with the FBI,” said Tenet in his memo.</w:t>
      </w:r>
      <w:r w:rsidRPr="00610833">
        <w:rPr>
          <w:sz w:val="12"/>
        </w:rPr>
        <w:t xml:space="preserve">¶ </w:t>
      </w:r>
      <w:r w:rsidRPr="00610833">
        <w:rPr>
          <w:rStyle w:val="StyleUnderline"/>
        </w:rPr>
        <w:t>But co-operation between the CIA and other agencies remained inadequate</w:t>
      </w:r>
      <w:r>
        <w:t xml:space="preserve">. On at least three occasions from January 2000 – August 2001, </w:t>
      </w:r>
      <w:r w:rsidRPr="00610833">
        <w:rPr>
          <w:rStyle w:val="StyleUnderline"/>
        </w:rPr>
        <w:t>agencies “failed to recommend future 9/11 hijackers Nawaf al-Hazmi and Khalid al-Mihdhar for watchlisting.”</w:t>
      </w:r>
      <w:r w:rsidRPr="00610833">
        <w:rPr>
          <w:sz w:val="12"/>
        </w:rPr>
        <w:t xml:space="preserve">¶ </w:t>
      </w:r>
      <w:r>
        <w:t xml:space="preserve">“…the Director of Central Intelligence (DCI) acknowledged in his testimony that </w:t>
      </w:r>
      <w:r w:rsidRPr="00610833">
        <w:rPr>
          <w:rStyle w:val="StyleUnderline"/>
        </w:rPr>
        <w:t>[the] CIA was not sufficiently focused on advising the State Department to watchlist all terrorist operatives, attributing this to uneven practices, bad training, and a lack of redundancy</w:t>
      </w:r>
      <w:r>
        <w:t>,” the report states.</w:t>
      </w:r>
    </w:p>
    <w:p w:rsidR="00F941FA" w:rsidRDefault="00F941FA" w:rsidP="00F941FA">
      <w:pPr>
        <w:pStyle w:val="Heading4"/>
      </w:pPr>
      <w:r>
        <w:t>Terrorism causes nuclear war</w:t>
      </w:r>
    </w:p>
    <w:p w:rsidR="00F941FA" w:rsidRDefault="00F941FA" w:rsidP="00F941FA">
      <w:r w:rsidRPr="006D18E2">
        <w:rPr>
          <w:rStyle w:val="Style13ptBold"/>
        </w:rPr>
        <w:t>Kroenig ’12</w:t>
      </w:r>
      <w:r>
        <w:t>, Council on Foreign Relations Stanton Nuclear Security Fellow and Georgetown University assistant professor of government</w:t>
      </w:r>
    </w:p>
    <w:p w:rsidR="00F941FA" w:rsidRPr="006D18E2" w:rsidRDefault="00F941FA" w:rsidP="00F941FA">
      <w:r>
        <w:t>Matthew, “The History of Proliferation Optimism: Does It Have A Future?”, http://www.npolicy.org/article.php?aid=1182&amp;tid=30</w:t>
      </w:r>
    </w:p>
    <w:p w:rsidR="00F941FA" w:rsidRPr="00F941FA" w:rsidRDefault="00F941FA" w:rsidP="00F941FA">
      <w:r>
        <w:t xml:space="preserve">Nuclear terrorism. The spread of nuclear weapons also increases the risk of nuclear terrorism.[58] </w:t>
      </w:r>
      <w:r w:rsidRPr="00F941FA">
        <w:rPr>
          <w:rStyle w:val="StyleUnderline"/>
        </w:rPr>
        <w:t>It used to be said that “terrorists want a lot of people watching, not a lot of people dead,”</w:t>
      </w:r>
      <w:r>
        <w:t xml:space="preserve"> but the </w:t>
      </w:r>
      <w:r w:rsidRPr="00F941FA">
        <w:rPr>
          <w:rStyle w:val="StyleUnderline"/>
        </w:rPr>
        <w:t>terrorist attacks of September 11</w:t>
      </w:r>
      <w:r>
        <w:t xml:space="preserve">, 2001 </w:t>
      </w:r>
      <w:r w:rsidRPr="00F941FA">
        <w:rPr>
          <w:rStyle w:val="StyleUnderline"/>
        </w:rPr>
        <w:t>changed expert perceptions of the terrorist threat</w:t>
      </w:r>
      <w:r>
        <w:t xml:space="preserve">.[59] September 11th demonstrated that Al Qaeda and other </w:t>
      </w:r>
      <w:r w:rsidRPr="00F941FA">
        <w:rPr>
          <w:rStyle w:val="StyleUnderline"/>
        </w:rPr>
        <w:t>modern terrorist groups are interested in imposing massive casualties and there are few better ways</w:t>
      </w:r>
      <w:r>
        <w:t xml:space="preserve"> of killing large numbers of civilians </w:t>
      </w:r>
      <w:r w:rsidRPr="00F941FA">
        <w:rPr>
          <w:rStyle w:val="StyleUnderline"/>
        </w:rPr>
        <w:t>than detonating a nuclear weapon in a major metropolitan area</w:t>
      </w:r>
      <w:r>
        <w:t>. And, while September 11th was one of the greatest tragedies in American history, it would have been much worse had Osama Bin Laden been able to acquire nuclear weapons. Osama</w:t>
      </w:r>
      <w:r w:rsidRPr="00F941FA">
        <w:rPr>
          <w:rStyle w:val="StyleUnderline"/>
        </w:rPr>
        <w:t xml:space="preserve"> Bin Laden declared it a “religious duty” for Al Qaeda to acquire nuclear weapons</w:t>
      </w:r>
      <w:r>
        <w:t xml:space="preserve"> and radical clerics have issued fatwas declaring it permissible to use nuclear weapons in Jihad against the West.[60] Unlike states, which can be deterred, there is little doubt that if terrorists acquired nuclear weapons, they would use them. Indeed, </w:t>
      </w:r>
      <w:r w:rsidRPr="00F941FA">
        <w:rPr>
          <w:rStyle w:val="StyleUnderline"/>
        </w:rPr>
        <w:t>in recent years</w:t>
      </w:r>
      <w:r>
        <w:t xml:space="preserve">, many </w:t>
      </w:r>
      <w:r w:rsidRPr="00F941FA">
        <w:rPr>
          <w:rStyle w:val="StyleUnderline"/>
        </w:rPr>
        <w:t>U.S. politicians and security analysts have agreed that nuclear terrorism poses the greatest threat to U.S. national security</w:t>
      </w:r>
      <w:r>
        <w:t>.[61]</w:t>
      </w:r>
      <w:r w:rsidRPr="00F941FA">
        <w:rPr>
          <w:sz w:val="12"/>
        </w:rPr>
        <w:t>¶</w:t>
      </w:r>
      <w:r>
        <w:rPr>
          <w:sz w:val="12"/>
        </w:rPr>
        <w:t xml:space="preserve"> </w:t>
      </w:r>
      <w:r>
        <w:t xml:space="preserve">Wanting nuclear weapons and actually possessing them, however, are two different things and many analysts have pointed out the tremendous hurdles that terrorists would have to overcome in order to acquire nuclear weapons.[62] Nevertheless, </w:t>
      </w:r>
      <w:r w:rsidRPr="00F941FA">
        <w:rPr>
          <w:rStyle w:val="StyleUnderline"/>
        </w:rPr>
        <w:t>as nuclear weapons spread, the possibility that they will eventually fall into terrorist hands increases</w:t>
      </w:r>
      <w:r>
        <w:t xml:space="preserve">. </w:t>
      </w:r>
      <w:r w:rsidRPr="00F941FA">
        <w:rPr>
          <w:rStyle w:val="StyleUnderline"/>
        </w:rPr>
        <w:t>States could intentionally transfer nuclear weapons, or</w:t>
      </w:r>
      <w:r>
        <w:t xml:space="preserve"> the </w:t>
      </w:r>
      <w:r w:rsidRPr="00F941FA">
        <w:rPr>
          <w:rStyle w:val="StyleUnderline"/>
        </w:rPr>
        <w:t>fissile material required to build them, to terrorist groups.</w:t>
      </w:r>
      <w:r>
        <w:t xml:space="preserve"> There are good reasons why a state might be reluctant to transfer nuclear weapons to terrorists, but, as nuclear weapons spread, </w:t>
      </w:r>
      <w:r w:rsidRPr="00F941FA">
        <w:rPr>
          <w:rStyle w:val="StyleUnderline"/>
        </w:rPr>
        <w:t xml:space="preserve">the possibility that a leader </w:t>
      </w:r>
      <w:r w:rsidRPr="00F941FA">
        <w:rPr>
          <w:rStyle w:val="StyleUnderline"/>
        </w:rPr>
        <w:lastRenderedPageBreak/>
        <w:t xml:space="preserve">might </w:t>
      </w:r>
      <w:r>
        <w:t xml:space="preserve">someday </w:t>
      </w:r>
      <w:r w:rsidRPr="00F941FA">
        <w:rPr>
          <w:rStyle w:val="StyleUnderline"/>
        </w:rPr>
        <w:t>purposely arm a terrorist group with nuclear weapons increases</w:t>
      </w:r>
      <w:r>
        <w:t xml:space="preserve">. Some fear, for example, that </w:t>
      </w:r>
      <w:r w:rsidRPr="00F941FA">
        <w:rPr>
          <w:rStyle w:val="StyleUnderline"/>
        </w:rPr>
        <w:t>Iran</w:t>
      </w:r>
      <w:r>
        <w:t xml:space="preserve">, with its close ties to Hamas and Hezbollah, </w:t>
      </w:r>
      <w:r w:rsidRPr="00F941FA">
        <w:rPr>
          <w:rStyle w:val="StyleUnderline"/>
        </w:rPr>
        <w:t>might be at a heightened risk of transferring nuclear weapons to terrorists.</w:t>
      </w:r>
      <w:r>
        <w:t xml:space="preserve"> Moreover, </w:t>
      </w:r>
      <w:r w:rsidRPr="00F941FA">
        <w:rPr>
          <w:rStyle w:val="StyleUnderline"/>
        </w:rPr>
        <w:t>even if no state would ever intentionally transfer nuclear capabilities to terrorists, a new nuclear state</w:t>
      </w:r>
      <w:r>
        <w:t xml:space="preserve">, with underdeveloped security procedures, </w:t>
      </w:r>
      <w:r w:rsidRPr="00F941FA">
        <w:rPr>
          <w:rStyle w:val="StyleUnderline"/>
        </w:rPr>
        <w:t>might be vulnerable to theft</w:t>
      </w:r>
      <w:r>
        <w:t xml:space="preserve">, allowing terrorist groups or corrupt or ideologically-motivated insiders to transfer dangerous material to terrorists. </w:t>
      </w:r>
      <w:r w:rsidRPr="00F941FA">
        <w:rPr>
          <w:rStyle w:val="StyleUnderline"/>
        </w:rPr>
        <w:t>There is evidence</w:t>
      </w:r>
      <w:r>
        <w:t xml:space="preserve">, for example, that </w:t>
      </w:r>
      <w:r w:rsidRPr="00F941FA">
        <w:rPr>
          <w:rStyle w:val="StyleUnderline"/>
        </w:rPr>
        <w:t>representatives from Pakistan’s atomic energy</w:t>
      </w:r>
      <w:r>
        <w:t xml:space="preserve"> establishment </w:t>
      </w:r>
      <w:r w:rsidRPr="00F941FA">
        <w:rPr>
          <w:rStyle w:val="StyleUnderline"/>
        </w:rPr>
        <w:t xml:space="preserve">met with Al Qaeda </w:t>
      </w:r>
      <w:r>
        <w:t>members</w:t>
      </w:r>
      <w:r w:rsidRPr="00F941FA">
        <w:rPr>
          <w:rStyle w:val="StyleUnderline"/>
        </w:rPr>
        <w:t xml:space="preserve"> to discuss a possible nuclear deal</w:t>
      </w:r>
      <w:r>
        <w:t xml:space="preserve">.[63] Finally, </w:t>
      </w:r>
      <w:r w:rsidRPr="00F941FA">
        <w:rPr>
          <w:rStyle w:val="StyleUnderline"/>
        </w:rPr>
        <w:t>a nuclear-armed state could collapse, resulting in a breakdown of law and order and a loose nuclear weapons problem.</w:t>
      </w:r>
      <w:r>
        <w:t xml:space="preserve"> U.S. officials are currently very concerned about what would happen with Pakistan’s nuclear weapons if the government were to fall. As nuclear weapons spread, this problem is only further amplified. Iran is a country with a history of revolutions and a government with a tenuous hold on power. The regime change that Washing has long dreamed about in Tehran could actually become a nightmare if Iran had nuclear weapons and a break down in authority forced us to worry about the fate of Iran’s nuclear arsenal. </w:t>
      </w:r>
    </w:p>
    <w:p w:rsidR="007C3094" w:rsidRDefault="007C3094" w:rsidP="007C3094">
      <w:pPr>
        <w:pStyle w:val="Heading3"/>
      </w:pPr>
      <w:r>
        <w:lastRenderedPageBreak/>
        <w:t>Cooperat</w:t>
      </w:r>
      <w:r w:rsidR="00871820">
        <w:t>ion Now/Essential</w:t>
      </w:r>
    </w:p>
    <w:p w:rsidR="007C3094" w:rsidRDefault="007C3094" w:rsidP="007C3094">
      <w:pPr>
        <w:pStyle w:val="Heading4"/>
      </w:pPr>
      <w:r>
        <w:t>FBI and CIA cross-agency cooperation is essential</w:t>
      </w:r>
    </w:p>
    <w:p w:rsidR="007C3094" w:rsidRDefault="007C3094" w:rsidP="007C3094">
      <w:r w:rsidRPr="007C3094">
        <w:rPr>
          <w:rStyle w:val="Style13ptBold"/>
        </w:rPr>
        <w:t>Jackson et al ‘9</w:t>
      </w:r>
      <w:r>
        <w:t>, American lawyer and the Chief United States district judge on the United States District Court for the Middle District of Louisiana</w:t>
      </w:r>
    </w:p>
    <w:p w:rsidR="007C3094" w:rsidRPr="007C3094" w:rsidRDefault="007C3094" w:rsidP="007C3094">
      <w:r>
        <w:t>Brian Anthony, “The Challenge of Domestic Intelligence in a Free Society: A Multidisciplinary Look at the Creation of a U.S. Domestic Counterterrorism Intelligence Agency”, https://books.google.com/books?id=1MYQCCfuv4QC&amp;dq=%22domestic+surveillance%22+%22interagency+cooperation%22&amp;source=gbs_navlinks_s</w:t>
      </w:r>
    </w:p>
    <w:p w:rsidR="007C3094" w:rsidRDefault="00EC45EC" w:rsidP="00EC45EC">
      <w:r>
        <w:t xml:space="preserve">As time has passed, </w:t>
      </w:r>
      <w:r w:rsidRPr="007C3094">
        <w:rPr>
          <w:rStyle w:val="StyleUnderline"/>
        </w:rPr>
        <w:t>the cast of agencies involved in domestic intel-</w:t>
      </w:r>
      <w:r w:rsidR="007C3094" w:rsidRPr="007C3094">
        <w:rPr>
          <w:rStyle w:val="StyleUnderline"/>
          <w:sz w:val="12"/>
        </w:rPr>
        <w:t xml:space="preserve">¶ </w:t>
      </w:r>
      <w:r w:rsidRPr="007C3094">
        <w:rPr>
          <w:rStyle w:val="StyleUnderline"/>
        </w:rPr>
        <w:t>ligence activities has grown</w:t>
      </w:r>
      <w:r>
        <w:t>, and therefore</w:t>
      </w:r>
      <w:r w:rsidRPr="007C3094">
        <w:rPr>
          <w:rStyle w:val="StyleUnderline"/>
        </w:rPr>
        <w:t>, coordination among these</w:t>
      </w:r>
      <w:r w:rsidR="007C3094" w:rsidRPr="007C3094">
        <w:rPr>
          <w:rStyle w:val="StyleUnderline"/>
          <w:sz w:val="12"/>
        </w:rPr>
        <w:t xml:space="preserve">¶ </w:t>
      </w:r>
      <w:r w:rsidRPr="007C3094">
        <w:rPr>
          <w:rStyle w:val="StyleUnderline"/>
        </w:rPr>
        <w:t>agencies has grown increasingly complicated</w:t>
      </w:r>
      <w:r>
        <w:t>. The events of 9/11 high-</w:t>
      </w:r>
      <w:r w:rsidR="007C3094" w:rsidRPr="007C3094">
        <w:rPr>
          <w:sz w:val="12"/>
        </w:rPr>
        <w:t xml:space="preserve">¶ </w:t>
      </w:r>
      <w:r>
        <w:t>lighted interagency-coordination problems, and once again, calls For</w:t>
      </w:r>
      <w:r w:rsidR="007C3094" w:rsidRPr="007C3094">
        <w:rPr>
          <w:sz w:val="12"/>
        </w:rPr>
        <w:t xml:space="preserve">¶ </w:t>
      </w:r>
      <w:r>
        <w:t xml:space="preserve">reorganization arose. </w:t>
      </w:r>
      <w:r w:rsidR="007C3094">
        <w:rPr>
          <w:rStyle w:val="StyleUnderline"/>
        </w:rPr>
        <w:t>"The</w:t>
      </w:r>
      <w:r w:rsidRPr="007C3094">
        <w:rPr>
          <w:rStyle w:val="StyleUnderline"/>
        </w:rPr>
        <w:t xml:space="preserve"> establishment of the Department of Home-</w:t>
      </w:r>
      <w:r w:rsidR="007C3094" w:rsidRPr="007C3094">
        <w:rPr>
          <w:rStyle w:val="StyleUnderline"/>
          <w:sz w:val="12"/>
        </w:rPr>
        <w:t xml:space="preserve">¶ </w:t>
      </w:r>
      <w:r w:rsidRPr="007C3094">
        <w:rPr>
          <w:rStyle w:val="StyleUnderline"/>
        </w:rPr>
        <w:t>land Security promises to further complicate</w:t>
      </w:r>
      <w:r>
        <w:t xml:space="preserve"> both the </w:t>
      </w:r>
      <w:r w:rsidRPr="007C3094">
        <w:rPr>
          <w:rStyle w:val="StyleUnderline"/>
        </w:rPr>
        <w:t>delineation of</w:t>
      </w:r>
      <w:r w:rsidR="007C3094" w:rsidRPr="007C3094">
        <w:rPr>
          <w:rStyle w:val="StyleUnderline"/>
          <w:sz w:val="12"/>
        </w:rPr>
        <w:t xml:space="preserve">¶ </w:t>
      </w:r>
      <w:r w:rsidRPr="007C3094">
        <w:rPr>
          <w:rStyle w:val="StyleUnderline"/>
        </w:rPr>
        <w:t>responsibilities and coordination across agencies.</w:t>
      </w:r>
      <w:r w:rsidR="007C3094" w:rsidRPr="007C3094">
        <w:rPr>
          <w:rStyle w:val="StyleUnderline"/>
          <w:sz w:val="12"/>
        </w:rPr>
        <w:t>¶</w:t>
      </w:r>
      <w:r w:rsidR="007C3094" w:rsidRPr="007C3094">
        <w:rPr>
          <w:sz w:val="12"/>
        </w:rPr>
        <w:t xml:space="preserve"> </w:t>
      </w:r>
      <w:r>
        <w:t>The coordination of domestic intelligence activities is particularly</w:t>
      </w:r>
      <w:r w:rsidR="007C3094" w:rsidRPr="007C3094">
        <w:rPr>
          <w:sz w:val="12"/>
        </w:rPr>
        <w:t xml:space="preserve">¶ </w:t>
      </w:r>
      <w:r>
        <w:t xml:space="preserve">complex because such </w:t>
      </w:r>
      <w:r w:rsidRPr="007C3094">
        <w:rPr>
          <w:rStyle w:val="StyleUnderline"/>
        </w:rPr>
        <w:t>activities overlap with the responsibilities of so</w:t>
      </w:r>
      <w:r w:rsidR="007C3094" w:rsidRPr="007C3094">
        <w:rPr>
          <w:rStyle w:val="StyleUnderline"/>
          <w:sz w:val="12"/>
        </w:rPr>
        <w:t xml:space="preserve">¶ </w:t>
      </w:r>
      <w:r w:rsidRPr="007C3094">
        <w:rPr>
          <w:rStyle w:val="StyleUnderline"/>
        </w:rPr>
        <w:t xml:space="preserve">many agencies. The military and CIA have </w:t>
      </w:r>
      <w:r w:rsidRPr="007C3094">
        <w:t>gradually</w:t>
      </w:r>
      <w:r w:rsidRPr="007C3094">
        <w:rPr>
          <w:rStyle w:val="StyleUnderline"/>
        </w:rPr>
        <w:t xml:space="preserve"> been restricted</w:t>
      </w:r>
      <w:r w:rsidR="007C3094" w:rsidRPr="007C3094">
        <w:rPr>
          <w:rStyle w:val="StyleUnderline"/>
          <w:sz w:val="12"/>
        </w:rPr>
        <w:t xml:space="preserve">¶ </w:t>
      </w:r>
      <w:r w:rsidRPr="007C3094">
        <w:rPr>
          <w:rStyle w:val="StyleUnderline"/>
        </w:rPr>
        <w:t>to foreign intelligence activities, while the FBI has taken on the pri-</w:t>
      </w:r>
      <w:r w:rsidR="007C3094" w:rsidRPr="007C3094">
        <w:rPr>
          <w:rStyle w:val="StyleUnderline"/>
          <w:sz w:val="12"/>
        </w:rPr>
        <w:t xml:space="preserve">¶ </w:t>
      </w:r>
      <w:r w:rsidRPr="007C3094">
        <w:rPr>
          <w:rStyle w:val="StyleUnderline"/>
        </w:rPr>
        <w:t>mary role in domestic intelligence activities. However, there must be</w:t>
      </w:r>
      <w:r w:rsidR="007C3094" w:rsidRPr="007C3094">
        <w:rPr>
          <w:rStyle w:val="StyleUnderline"/>
          <w:sz w:val="12"/>
        </w:rPr>
        <w:t xml:space="preserve">¶ </w:t>
      </w:r>
      <w:r w:rsidRPr="007C3094">
        <w:rPr>
          <w:rStyle w:val="StyleUnderline"/>
        </w:rPr>
        <w:t>coordination and information exchange among these agencies because</w:t>
      </w:r>
      <w:r w:rsidR="007C3094" w:rsidRPr="007C3094">
        <w:rPr>
          <w:rStyle w:val="StyleUnderline"/>
          <w:sz w:val="12"/>
        </w:rPr>
        <w:t xml:space="preserve">¶ </w:t>
      </w:r>
      <w:r w:rsidRPr="007C3094">
        <w:rPr>
          <w:rStyle w:val="StyleUnderline"/>
        </w:rPr>
        <w:t>threats have become increasingly transnational in nature.</w:t>
      </w:r>
      <w:r w:rsidR="007C3094" w:rsidRPr="007C3094">
        <w:rPr>
          <w:rStyle w:val="StyleUnderline"/>
          <w:sz w:val="12"/>
        </w:rPr>
        <w:t xml:space="preserve">¶ </w:t>
      </w:r>
      <w:r w:rsidR="007C3094">
        <w:t>In addition to these historical interagency-coordination prob-</w:t>
      </w:r>
      <w:r w:rsidR="007C3094" w:rsidRPr="007C3094">
        <w:rPr>
          <w:sz w:val="12"/>
        </w:rPr>
        <w:t xml:space="preserve">¶ </w:t>
      </w:r>
      <w:r w:rsidR="007C3094">
        <w:t xml:space="preserve">lems, </w:t>
      </w:r>
      <w:r w:rsidR="007C3094" w:rsidRPr="007C3094">
        <w:rPr>
          <w:rStyle w:val="StyleUnderline"/>
        </w:rPr>
        <w:t>the events of 9/11 also led to increasing calls to separate law</w:t>
      </w:r>
      <w:r w:rsidR="007C3094" w:rsidRPr="007C3094">
        <w:rPr>
          <w:rStyle w:val="StyleUnderline"/>
          <w:sz w:val="12"/>
        </w:rPr>
        <w:t xml:space="preserve">¶ </w:t>
      </w:r>
      <w:r w:rsidR="007C3094" w:rsidRPr="007C3094">
        <w:rPr>
          <w:rStyle w:val="StyleUnderline"/>
        </w:rPr>
        <w:t xml:space="preserve">enforcement and intelligence activities. </w:t>
      </w:r>
      <w:r w:rsidR="007C3094">
        <w:t>Since the late 1950s, the FBI</w:t>
      </w:r>
      <w:r w:rsidR="007C3094" w:rsidRPr="007C3094">
        <w:rPr>
          <w:sz w:val="12"/>
        </w:rPr>
        <w:t xml:space="preserve">¶ </w:t>
      </w:r>
      <w:r w:rsidR="007C3094">
        <w:t>increasingly took on surveillance activities until the Church Commit-</w:t>
      </w:r>
      <w:r w:rsidR="007C3094" w:rsidRPr="007C3094">
        <w:rPr>
          <w:sz w:val="12"/>
        </w:rPr>
        <w:t xml:space="preserve">¶ </w:t>
      </w:r>
      <w:r w:rsidR="007C3094">
        <w:t>tee reforms in the 1970s put additional oversight and accountability</w:t>
      </w:r>
      <w:r w:rsidR="007C3094" w:rsidRPr="007C3094">
        <w:rPr>
          <w:sz w:val="12"/>
        </w:rPr>
        <w:t xml:space="preserve">¶ </w:t>
      </w:r>
      <w:r w:rsidR="007C3094">
        <w:t xml:space="preserve">mechanisms in place. </w:t>
      </w:r>
      <w:r w:rsidR="007C3094" w:rsidRPr="007C3094">
        <w:rPr>
          <w:rStyle w:val="StyleUnderline"/>
        </w:rPr>
        <w:t>With</w:t>
      </w:r>
      <w:r w:rsidR="007C3094">
        <w:t xml:space="preserve"> the events of </w:t>
      </w:r>
      <w:r w:rsidR="007C3094" w:rsidRPr="007C3094">
        <w:rPr>
          <w:rStyle w:val="StyleUnderline"/>
        </w:rPr>
        <w:t>9/ 1 1, the FBI has once again</w:t>
      </w:r>
      <w:r w:rsidR="007C3094" w:rsidRPr="007C3094">
        <w:rPr>
          <w:rStyle w:val="StyleUnderline"/>
          <w:sz w:val="12"/>
        </w:rPr>
        <w:t xml:space="preserve">¶ </w:t>
      </w:r>
      <w:r w:rsidR="007C3094" w:rsidRPr="007C3094">
        <w:rPr>
          <w:rStyle w:val="StyleUnderline"/>
        </w:rPr>
        <w:t>been asked to take on increased surveillance responsibilities</w:t>
      </w:r>
      <w:r w:rsidR="007C3094">
        <w:t xml:space="preserve">, and </w:t>
      </w:r>
      <w:r w:rsidR="007C3094" w:rsidRPr="007C3094">
        <w:rPr>
          <w:rStyle w:val="StyleUnderline"/>
        </w:rPr>
        <w:t>some</w:t>
      </w:r>
      <w:r w:rsidR="007C3094" w:rsidRPr="007C3094">
        <w:rPr>
          <w:rStyle w:val="StyleUnderline"/>
          <w:sz w:val="12"/>
        </w:rPr>
        <w:t xml:space="preserve">¶ </w:t>
      </w:r>
      <w:r w:rsidR="007C3094" w:rsidRPr="007C3094">
        <w:rPr>
          <w:rStyle w:val="StyleUnderline"/>
        </w:rPr>
        <w:t>have questioned whether law enforcement and intelligence activities</w:t>
      </w:r>
      <w:r w:rsidR="007C3094" w:rsidRPr="007C3094">
        <w:rPr>
          <w:rStyle w:val="StyleUnderline"/>
          <w:sz w:val="12"/>
        </w:rPr>
        <w:t xml:space="preserve">¶ </w:t>
      </w:r>
      <w:r w:rsidR="007C3094" w:rsidRPr="007C3094">
        <w:rPr>
          <w:rStyle w:val="StyleUnderline"/>
        </w:rPr>
        <w:t xml:space="preserve">can be </w:t>
      </w:r>
      <w:r w:rsidR="007C3094">
        <w:rPr>
          <w:rStyle w:val="StyleUnderline"/>
        </w:rPr>
        <w:t xml:space="preserve">conflated </w:t>
      </w:r>
      <w:r w:rsidR="007C3094" w:rsidRPr="007C3094">
        <w:rPr>
          <w:rStyle w:val="StyleUnderline"/>
        </w:rPr>
        <w:t>in a single organization because of the risk that such</w:t>
      </w:r>
      <w:r w:rsidR="007C3094" w:rsidRPr="007C3094">
        <w:rPr>
          <w:rStyle w:val="StyleUnderline"/>
          <w:sz w:val="12"/>
        </w:rPr>
        <w:t xml:space="preserve">¶ </w:t>
      </w:r>
      <w:r w:rsidR="007C3094" w:rsidRPr="007C3094">
        <w:rPr>
          <w:rStyle w:val="StyleUnderline"/>
        </w:rPr>
        <w:t>activities will come into conflict with one another.</w:t>
      </w:r>
      <w:r w:rsidR="007C3094" w:rsidRPr="007C3094">
        <w:rPr>
          <w:rStyle w:val="StyleUnderline"/>
          <w:sz w:val="12"/>
        </w:rPr>
        <w:t>¶</w:t>
      </w:r>
      <w:r w:rsidR="007C3094" w:rsidRPr="007C3094">
        <w:rPr>
          <w:sz w:val="12"/>
        </w:rPr>
        <w:t xml:space="preserve"> </w:t>
      </w:r>
      <w:r w:rsidR="007C3094">
        <w:t xml:space="preserve">Thus, </w:t>
      </w:r>
      <w:r w:rsidR="007C3094" w:rsidRPr="007C3094">
        <w:rPr>
          <w:rStyle w:val="StyleUnderline"/>
        </w:rPr>
        <w:t>domestic surveillance efforts</w:t>
      </w:r>
      <w:r w:rsidR="007C3094">
        <w:t xml:space="preserve"> in the United States </w:t>
      </w:r>
      <w:r w:rsidR="007C3094" w:rsidRPr="007C3094">
        <w:rPr>
          <w:rStyle w:val="StyleUnderline"/>
        </w:rPr>
        <w:t>have his-</w:t>
      </w:r>
      <w:r w:rsidR="007C3094" w:rsidRPr="007C3094">
        <w:rPr>
          <w:rStyle w:val="StyleUnderline"/>
          <w:sz w:val="12"/>
        </w:rPr>
        <w:t xml:space="preserve">¶ </w:t>
      </w:r>
      <w:r w:rsidR="007C3094" w:rsidRPr="007C3094">
        <w:rPr>
          <w:rStyle w:val="StyleUnderline"/>
        </w:rPr>
        <w:t>torically been extremely Complex because they require coordination</w:t>
      </w:r>
      <w:r w:rsidR="007C3094" w:rsidRPr="007C3094">
        <w:rPr>
          <w:rStyle w:val="StyleUnderline"/>
          <w:sz w:val="12"/>
        </w:rPr>
        <w:t xml:space="preserve">¶ </w:t>
      </w:r>
      <w:r w:rsidR="007C3094" w:rsidRPr="007C3094">
        <w:rPr>
          <w:rStyle w:val="StyleUnderline"/>
        </w:rPr>
        <w:t>across Various government agencies</w:t>
      </w:r>
      <w:r w:rsidR="007C3094">
        <w:t xml:space="preserve">, coordination across </w:t>
      </w:r>
      <w:r w:rsidR="007C3094" w:rsidRPr="007C3094">
        <w:rPr>
          <w:rStyle w:val="StyleUnderline"/>
        </w:rPr>
        <w:t>international</w:t>
      </w:r>
      <w:r w:rsidR="007C3094" w:rsidRPr="007C3094">
        <w:rPr>
          <w:rStyle w:val="StyleUnderline"/>
          <w:sz w:val="12"/>
        </w:rPr>
        <w:t xml:space="preserve">¶ </w:t>
      </w:r>
      <w:r w:rsidR="007C3094" w:rsidRPr="007C3094">
        <w:rPr>
          <w:rStyle w:val="StyleUnderline"/>
        </w:rPr>
        <w:t>and domestic activities, and melding of various organizational cultures.</w:t>
      </w:r>
      <w:r w:rsidR="007C3094" w:rsidRPr="007C3094">
        <w:rPr>
          <w:rStyle w:val="StyleUnderline"/>
          <w:sz w:val="12"/>
        </w:rPr>
        <w:t xml:space="preserve">¶ </w:t>
      </w:r>
      <w:r w:rsidR="007C3094" w:rsidRPr="007C3094">
        <w:rPr>
          <w:rStyle w:val="StyleUnderline"/>
        </w:rPr>
        <w:t>The nation has</w:t>
      </w:r>
      <w:r w:rsidR="007C3094">
        <w:t xml:space="preserve"> always </w:t>
      </w:r>
      <w:r w:rsidR="007C3094" w:rsidRPr="007C3094">
        <w:rPr>
          <w:rStyle w:val="StyleUnderline"/>
        </w:rPr>
        <w:t>struggled with</w:t>
      </w:r>
      <w:r w:rsidR="007C3094">
        <w:t xml:space="preserve"> the delineation of responsibilities</w:t>
      </w:r>
      <w:r w:rsidR="007C3094" w:rsidRPr="007C3094">
        <w:rPr>
          <w:sz w:val="12"/>
        </w:rPr>
        <w:t xml:space="preserve">¶ </w:t>
      </w:r>
      <w:r w:rsidR="007C3094">
        <w:t xml:space="preserve">across agencies and </w:t>
      </w:r>
      <w:r w:rsidR="007C3094" w:rsidRPr="007C3094">
        <w:rPr>
          <w:rStyle w:val="StyleUnderline"/>
        </w:rPr>
        <w:t>how to streamline the domestic intelligence enter-</w:t>
      </w:r>
      <w:r w:rsidR="007C3094" w:rsidRPr="007C3094">
        <w:rPr>
          <w:rStyle w:val="StyleUnderline"/>
          <w:sz w:val="12"/>
        </w:rPr>
        <w:t xml:space="preserve">¶ </w:t>
      </w:r>
      <w:r w:rsidR="007C3094" w:rsidRPr="007C3094">
        <w:rPr>
          <w:rStyle w:val="StyleUnderline"/>
        </w:rPr>
        <w:t>prise.</w:t>
      </w:r>
      <w:r w:rsidR="007C3094">
        <w:t xml:space="preserve"> "The calls for reorganization since the 9/11 attacks are merely the</w:t>
      </w:r>
      <w:r w:rsidR="007C3094" w:rsidRPr="007C3094">
        <w:rPr>
          <w:sz w:val="12"/>
        </w:rPr>
        <w:t xml:space="preserve">¶ </w:t>
      </w:r>
      <w:r w:rsidR="007C3094">
        <w:t>latest episode in_a cyclical reevaluation of the organizational structure</w:t>
      </w:r>
      <w:r w:rsidR="007C3094" w:rsidRPr="007C3094">
        <w:rPr>
          <w:sz w:val="12"/>
        </w:rPr>
        <w:t xml:space="preserve">¶ </w:t>
      </w:r>
      <w:r w:rsidR="007C3094">
        <w:t>of the country's domestic surveillance activities.</w:t>
      </w:r>
    </w:p>
    <w:p w:rsidR="00871820" w:rsidRDefault="00871820" w:rsidP="00871820">
      <w:pPr>
        <w:pStyle w:val="Heading4"/>
      </w:pPr>
      <w:r>
        <w:t>Interagency cooperation is crucial to domestic intelligence</w:t>
      </w:r>
    </w:p>
    <w:p w:rsidR="00871820" w:rsidRDefault="00871820" w:rsidP="00871820">
      <w:r w:rsidRPr="004F50B4">
        <w:rPr>
          <w:rStyle w:val="Style13ptBold"/>
        </w:rPr>
        <w:t>Rosenbach and Peritz ‘9</w:t>
      </w:r>
      <w:r>
        <w:t>, Executive Director of the Belfer Center for Science and International Affairs at the Harvard Kennedy School and Associate at the Belfer Center for Science and International Affairs at the Harvard Kennedy School of Government</w:t>
      </w:r>
    </w:p>
    <w:p w:rsidR="00871820" w:rsidRPr="005B0362" w:rsidRDefault="00871820" w:rsidP="00871820">
      <w:r>
        <w:t>Eric and Aki, “Confrontation or Collaboration? Congress and the Intelligence Community”, http://belfercenter.ksg.harvard.edu/files/IC-book-finalasof12JUNE.pdf</w:t>
      </w:r>
    </w:p>
    <w:p w:rsidR="00871820" w:rsidRDefault="00871820" w:rsidP="00871820">
      <w:r>
        <w:t>Domestic Intelligence</w:t>
      </w:r>
      <w:r w:rsidRPr="005B0362">
        <w:rPr>
          <w:sz w:val="12"/>
        </w:rPr>
        <w:t xml:space="preserve">¶ </w:t>
      </w:r>
      <w:r>
        <w:t xml:space="preserve">Unlike many nations, </w:t>
      </w:r>
      <w:r w:rsidRPr="005B0362">
        <w:rPr>
          <w:rStyle w:val="StyleUnderline"/>
        </w:rPr>
        <w:t>the United States does not have a dedicated organization focused on domestic</w:t>
      </w:r>
      <w:r w:rsidRPr="005B0362">
        <w:rPr>
          <w:rStyle w:val="StyleUnderline"/>
          <w:sz w:val="12"/>
        </w:rPr>
        <w:t xml:space="preserve">¶ </w:t>
      </w:r>
      <w:r w:rsidRPr="005B0362">
        <w:rPr>
          <w:rStyle w:val="StyleUnderline"/>
        </w:rPr>
        <w:t>intelligence collection</w:t>
      </w:r>
      <w:r>
        <w:t xml:space="preserve">. </w:t>
      </w:r>
      <w:r w:rsidRPr="005B0362">
        <w:rPr>
          <w:rStyle w:val="StyleUnderline"/>
        </w:rPr>
        <w:t>Although the</w:t>
      </w:r>
      <w:r>
        <w:t xml:space="preserve"> Federal Bureau of Investigation (</w:t>
      </w:r>
      <w:r w:rsidRPr="005B0362">
        <w:rPr>
          <w:rStyle w:val="StyleUnderline"/>
        </w:rPr>
        <w:t>FBI) is the principal domestic</w:t>
      </w:r>
      <w:r w:rsidRPr="005B0362">
        <w:rPr>
          <w:rStyle w:val="StyleUnderline"/>
          <w:sz w:val="12"/>
        </w:rPr>
        <w:t xml:space="preserve">¶ </w:t>
      </w:r>
      <w:r w:rsidRPr="005B0362">
        <w:rPr>
          <w:rStyle w:val="StyleUnderline"/>
        </w:rPr>
        <w:t>intelligence agency, the</w:t>
      </w:r>
      <w:r>
        <w:t xml:space="preserve"> Central Intelligence Agency (</w:t>
      </w:r>
      <w:r w:rsidRPr="005B0362">
        <w:rPr>
          <w:rStyle w:val="StyleUnderline"/>
        </w:rPr>
        <w:t xml:space="preserve">CIA) and </w:t>
      </w:r>
      <w:r w:rsidRPr="005B0362">
        <w:t>Department</w:t>
      </w:r>
      <w:r>
        <w:t xml:space="preserve"> of Defense (</w:t>
      </w:r>
      <w:r w:rsidRPr="005B0362">
        <w:rPr>
          <w:rStyle w:val="StyleUnderline"/>
        </w:rPr>
        <w:t>DoD</w:t>
      </w:r>
      <w:r>
        <w:t>) also</w:t>
      </w:r>
      <w:r w:rsidRPr="005B0362">
        <w:rPr>
          <w:sz w:val="12"/>
        </w:rPr>
        <w:t xml:space="preserve">¶ </w:t>
      </w:r>
      <w:r w:rsidRPr="005B0362">
        <w:rPr>
          <w:rStyle w:val="StyleUnderline"/>
        </w:rPr>
        <w:t>play</w:t>
      </w:r>
      <w:r>
        <w:t xml:space="preserve"> limited </w:t>
      </w:r>
      <w:r w:rsidRPr="005B0362">
        <w:rPr>
          <w:rStyle w:val="StyleUnderline"/>
        </w:rPr>
        <w:t>domestic intelligence roles</w:t>
      </w:r>
      <w:r>
        <w:t xml:space="preserve">. In response to criticism following the </w:t>
      </w:r>
      <w:r>
        <w:lastRenderedPageBreak/>
        <w:t>attacks of 9/11, the FBI</w:t>
      </w:r>
      <w:r w:rsidRPr="005B0362">
        <w:rPr>
          <w:sz w:val="12"/>
        </w:rPr>
        <w:t xml:space="preserve">¶ </w:t>
      </w:r>
      <w:r>
        <w:t>began reforms to increase their collection and analysis of domestic intelligence, especially in regards to</w:t>
      </w:r>
      <w:r w:rsidRPr="005B0362">
        <w:rPr>
          <w:sz w:val="12"/>
        </w:rPr>
        <w:t xml:space="preserve">¶ </w:t>
      </w:r>
      <w:r>
        <w:t>terrorism. Nonetheless, critics contend that FBI intelligence collection continues to play a secondary</w:t>
      </w:r>
      <w:r w:rsidRPr="005B0362">
        <w:rPr>
          <w:sz w:val="12"/>
        </w:rPr>
        <w:t xml:space="preserve">¶ </w:t>
      </w:r>
      <w:r>
        <w:t>role to the FBI’s primary mission, federal law enforcement.</w:t>
      </w:r>
      <w:r w:rsidRPr="005B0362">
        <w:rPr>
          <w:sz w:val="12"/>
        </w:rPr>
        <w:t xml:space="preserve">¶ </w:t>
      </w:r>
      <w:r>
        <w:t>This memo provides new members of Congress with an overview of U.S. domestic intelligence and the</w:t>
      </w:r>
      <w:r w:rsidRPr="005B0362">
        <w:rPr>
          <w:sz w:val="12"/>
        </w:rPr>
        <w:t xml:space="preserve">¶ </w:t>
      </w:r>
      <w:r>
        <w:t>issues most relevant to the 111th Congress.</w:t>
      </w:r>
      <w:r w:rsidRPr="005B0362">
        <w:rPr>
          <w:sz w:val="12"/>
        </w:rPr>
        <w:t xml:space="preserve">¶ </w:t>
      </w:r>
      <w:r>
        <w:t>Domestic Intelligence before September 11, 2001</w:t>
      </w:r>
      <w:r w:rsidRPr="005B0362">
        <w:rPr>
          <w:sz w:val="12"/>
        </w:rPr>
        <w:t xml:space="preserve">¶ </w:t>
      </w:r>
      <w:r>
        <w:t xml:space="preserve">Since its creation in 1908, </w:t>
      </w:r>
      <w:r w:rsidRPr="005B0362">
        <w:rPr>
          <w:rStyle w:val="StyleUnderline"/>
        </w:rPr>
        <w:t>the FBI has been responsible for both domestic intelligence and law</w:t>
      </w:r>
      <w:r w:rsidRPr="005B0362">
        <w:rPr>
          <w:rStyle w:val="StyleUnderline"/>
          <w:sz w:val="12"/>
        </w:rPr>
        <w:t xml:space="preserve">¶ </w:t>
      </w:r>
      <w:r w:rsidRPr="005B0362">
        <w:rPr>
          <w:rStyle w:val="StyleUnderline"/>
        </w:rPr>
        <w:t>enforcement.</w:t>
      </w:r>
      <w:r>
        <w:t xml:space="preserve"> From the 1930s through 1960s, the FBI focused on cases of espionage and foreign</w:t>
      </w:r>
      <w:r w:rsidRPr="005B0362">
        <w:rPr>
          <w:sz w:val="12"/>
        </w:rPr>
        <w:t xml:space="preserve">¶ </w:t>
      </w:r>
      <w:r>
        <w:t>subversion. The Church Committee investigation of intelligence abuses in the 1970s disclosed a series</w:t>
      </w:r>
      <w:r w:rsidRPr="005B0362">
        <w:rPr>
          <w:sz w:val="12"/>
        </w:rPr>
        <w:t xml:space="preserve">¶ </w:t>
      </w:r>
      <w:r>
        <w:t>of FBI—along with CIA and NSA—violations of Americans’ civil liberties. Congress passed a series</w:t>
      </w:r>
      <w:r w:rsidRPr="005B0362">
        <w:rPr>
          <w:sz w:val="12"/>
        </w:rPr>
        <w:t xml:space="preserve">¶ </w:t>
      </w:r>
      <w:r>
        <w:t>of reform laws in the late 1970s, including the Foreign Intelligence Surveillance Act (FISA), to prevent</w:t>
      </w:r>
      <w:r w:rsidRPr="005B0362">
        <w:rPr>
          <w:sz w:val="12"/>
        </w:rPr>
        <w:t xml:space="preserve">¶ </w:t>
      </w:r>
      <w:r>
        <w:t>future abuses.</w:t>
      </w:r>
      <w:r w:rsidRPr="005B0362">
        <w:rPr>
          <w:sz w:val="12"/>
        </w:rPr>
        <w:t xml:space="preserve">¶ </w:t>
      </w:r>
      <w:r>
        <w:t>In the wake of the intelligence scandals of the 1970s, concern about the potential for intelligence</w:t>
      </w:r>
      <w:r w:rsidRPr="005B0362">
        <w:rPr>
          <w:sz w:val="12"/>
        </w:rPr>
        <w:t xml:space="preserve">¶ </w:t>
      </w:r>
      <w:r>
        <w:t>agencies to inappropriately collect information that could be used to prosecute citizens prevailed. This</w:t>
      </w:r>
      <w:r w:rsidRPr="005B0362">
        <w:rPr>
          <w:sz w:val="12"/>
        </w:rPr>
        <w:t xml:space="preserve">¶ </w:t>
      </w:r>
      <w:r>
        <w:t>concern eventually morphed into a mistaken belief that intelligence officials could not legally share</w:t>
      </w:r>
      <w:r w:rsidRPr="005B0362">
        <w:rPr>
          <w:sz w:val="12"/>
        </w:rPr>
        <w:t xml:space="preserve">¶ </w:t>
      </w:r>
      <w:r>
        <w:t>information with FBI criminal investigators. The resulting “wall” of bureaucratic obstacles virtually</w:t>
      </w:r>
      <w:r w:rsidRPr="005B0362">
        <w:rPr>
          <w:sz w:val="12"/>
        </w:rPr>
        <w:t xml:space="preserve">¶ </w:t>
      </w:r>
      <w:r>
        <w:t>halted the flow of intelligence information provided to domestic law enforcement agencies. The 9/11</w:t>
      </w:r>
      <w:r w:rsidRPr="005B0362">
        <w:rPr>
          <w:sz w:val="12"/>
        </w:rPr>
        <w:t xml:space="preserve">¶ </w:t>
      </w:r>
      <w:r>
        <w:t>Commission highlighted this shortcoming as a major impediment to national security.</w:t>
      </w:r>
      <w:r w:rsidRPr="005B0362">
        <w:rPr>
          <w:sz w:val="12"/>
        </w:rPr>
        <w:t xml:space="preserve">¶ </w:t>
      </w:r>
      <w:r>
        <w:t>Post-9/11 Domestic Intelligence Paradigm</w:t>
      </w:r>
      <w:r w:rsidRPr="005B0362">
        <w:rPr>
          <w:sz w:val="12"/>
        </w:rPr>
        <w:t xml:space="preserve">¶ </w:t>
      </w:r>
      <w:r w:rsidRPr="005B0362">
        <w:rPr>
          <w:rStyle w:val="StyleUnderline"/>
        </w:rPr>
        <w:t>The attacks of 9/11 resulted in major organizational and functional changes within the Intelligence</w:t>
      </w:r>
      <w:r w:rsidRPr="005B0362">
        <w:rPr>
          <w:rStyle w:val="StyleUnderline"/>
          <w:sz w:val="12"/>
        </w:rPr>
        <w:t xml:space="preserve">¶ </w:t>
      </w:r>
      <w:r w:rsidRPr="005B0362">
        <w:rPr>
          <w:rStyle w:val="StyleUnderline"/>
        </w:rPr>
        <w:t>Community and dramatically shifted FBI priorities from traditional criminal matters to international</w:t>
      </w:r>
      <w:r w:rsidRPr="005B0362">
        <w:rPr>
          <w:rStyle w:val="StyleUnderline"/>
          <w:sz w:val="12"/>
        </w:rPr>
        <w:t xml:space="preserve">¶ </w:t>
      </w:r>
      <w:r w:rsidRPr="005B0362">
        <w:rPr>
          <w:rStyle w:val="StyleUnderline"/>
        </w:rPr>
        <w:t>counterterrorism threats and intelligence gathering.</w:t>
      </w:r>
      <w:r w:rsidRPr="005B0362">
        <w:rPr>
          <w:rStyle w:val="StyleUnderline"/>
          <w:sz w:val="12"/>
        </w:rPr>
        <w:t>¶</w:t>
      </w:r>
      <w:r w:rsidRPr="005B0362">
        <w:rPr>
          <w:sz w:val="12"/>
        </w:rPr>
        <w:t xml:space="preserve"> </w:t>
      </w:r>
      <w:r>
        <w:t xml:space="preserve">After much debate, </w:t>
      </w:r>
      <w:r w:rsidRPr="005B0362">
        <w:rPr>
          <w:rStyle w:val="StyleUnderline"/>
        </w:rPr>
        <w:t>the 9/11 Commission recommended against creating a dedicated domestic</w:t>
      </w:r>
      <w:r w:rsidRPr="005B0362">
        <w:rPr>
          <w:rStyle w:val="StyleUnderline"/>
          <w:sz w:val="12"/>
        </w:rPr>
        <w:t xml:space="preserve">¶ </w:t>
      </w:r>
      <w:r w:rsidRPr="005B0362">
        <w:rPr>
          <w:rStyle w:val="StyleUnderline"/>
        </w:rPr>
        <w:t xml:space="preserve">intelligence agency, and instead recommended that the FBI expand and improve its intelligence </w:t>
      </w:r>
      <w:r w:rsidRPr="005B0362">
        <w:rPr>
          <w:rStyle w:val="StyleUnderline"/>
          <w:sz w:val="12"/>
        </w:rPr>
        <w:t xml:space="preserve">¶ </w:t>
      </w:r>
      <w:r>
        <w:t>The Belfer Center for Science and International Affairs | The Harvard Kennedy School 45</w:t>
      </w:r>
      <w:r w:rsidRPr="005B0362">
        <w:rPr>
          <w:sz w:val="12"/>
        </w:rPr>
        <w:t xml:space="preserve">¶ </w:t>
      </w:r>
      <w:r w:rsidRPr="005B0362">
        <w:rPr>
          <w:rStyle w:val="StyleUnderline"/>
        </w:rPr>
        <w:t>capabilities</w:t>
      </w:r>
      <w:r>
        <w:t xml:space="preserve">. In order to improve its domestic intelligence capacity, </w:t>
      </w:r>
      <w:r w:rsidRPr="005B0362">
        <w:rPr>
          <w:rStyle w:val="StyleUnderline"/>
        </w:rPr>
        <w:t>the FBI pursued the following</w:t>
      </w:r>
      <w:r w:rsidRPr="005B0362">
        <w:rPr>
          <w:rStyle w:val="StyleUnderline"/>
          <w:sz w:val="12"/>
        </w:rPr>
        <w:t xml:space="preserve">¶ </w:t>
      </w:r>
      <w:r w:rsidRPr="005B0362">
        <w:rPr>
          <w:rStyle w:val="StyleUnderline"/>
        </w:rPr>
        <w:t>initiatives:</w:t>
      </w:r>
      <w:r w:rsidRPr="005B0362">
        <w:rPr>
          <w:rStyle w:val="StyleUnderline"/>
          <w:sz w:val="12"/>
        </w:rPr>
        <w:t xml:space="preserve">¶ </w:t>
      </w:r>
      <w:r w:rsidRPr="005B0362">
        <w:rPr>
          <w:rStyle w:val="StyleUnderline"/>
        </w:rPr>
        <w:t>Joint Terrorism Task Forces</w:t>
      </w:r>
      <w:r>
        <w:t xml:space="preserve"> ( JTTFs): The JTTFs </w:t>
      </w:r>
      <w:r w:rsidRPr="005B0362">
        <w:rPr>
          <w:rStyle w:val="StyleUnderline"/>
        </w:rPr>
        <w:t>are multi-agency task forces located in more than</w:t>
      </w:r>
      <w:r w:rsidRPr="005B0362">
        <w:rPr>
          <w:rStyle w:val="StyleUnderline"/>
          <w:sz w:val="12"/>
        </w:rPr>
        <w:t xml:space="preserve">¶ </w:t>
      </w:r>
      <w:r w:rsidRPr="005B0362">
        <w:rPr>
          <w:rStyle w:val="StyleUnderline"/>
        </w:rPr>
        <w:t>100 locations</w:t>
      </w:r>
      <w:r>
        <w:t xml:space="preserve"> nationwide. </w:t>
      </w:r>
      <w:r w:rsidRPr="005B0362">
        <w:rPr>
          <w:rStyle w:val="StyleUnderline"/>
        </w:rPr>
        <w:t>JTTFs bring local, state, and federal law enforcement and intelligence</w:t>
      </w:r>
      <w:r w:rsidRPr="005B0362">
        <w:rPr>
          <w:rStyle w:val="StyleUnderline"/>
          <w:sz w:val="12"/>
        </w:rPr>
        <w:t xml:space="preserve">¶ </w:t>
      </w:r>
      <w:r w:rsidRPr="005B0362">
        <w:rPr>
          <w:rStyle w:val="StyleUnderline"/>
        </w:rPr>
        <w:t>agencies together to share information and conduct operations to prevent terrorist operations.</w:t>
      </w:r>
      <w:r w:rsidRPr="005B0362">
        <w:rPr>
          <w:rStyle w:val="StyleUnderline"/>
          <w:sz w:val="12"/>
        </w:rPr>
        <w:t xml:space="preserve">¶ </w:t>
      </w:r>
      <w:r>
        <w:t>Prior to September 11, 2001, the United States had 35 JTTFs. Shortly after the attacks, the FBI</w:t>
      </w:r>
      <w:r w:rsidRPr="005B0362">
        <w:rPr>
          <w:sz w:val="12"/>
        </w:rPr>
        <w:t xml:space="preserve">¶ </w:t>
      </w:r>
      <w:r>
        <w:t>Director instructed all FBI field offices to establish formal terrorism task forces.</w:t>
      </w:r>
      <w:r w:rsidRPr="005B0362">
        <w:rPr>
          <w:sz w:val="12"/>
        </w:rPr>
        <w:t xml:space="preserve">¶ </w:t>
      </w:r>
      <w:r>
        <w:t>Personnel: The FBI hired hundreds of counterterrorism analysts and linguists, and re-tasked more</w:t>
      </w:r>
      <w:r w:rsidRPr="005B0362">
        <w:rPr>
          <w:sz w:val="12"/>
        </w:rPr>
        <w:t xml:space="preserve">¶ </w:t>
      </w:r>
      <w:r>
        <w:t>than 700 personnel from criminal investigations to counterterrorism and counterintelligence</w:t>
      </w:r>
      <w:r w:rsidRPr="005B0362">
        <w:rPr>
          <w:sz w:val="12"/>
        </w:rPr>
        <w:t xml:space="preserve">¶ </w:t>
      </w:r>
      <w:r>
        <w:t>duties.</w:t>
      </w:r>
      <w:r w:rsidRPr="005B0362">
        <w:rPr>
          <w:sz w:val="12"/>
        </w:rPr>
        <w:t xml:space="preserve">¶ </w:t>
      </w:r>
      <w:r w:rsidRPr="005B0362">
        <w:rPr>
          <w:rStyle w:val="StyleUnderline"/>
        </w:rPr>
        <w:t>National Security Branch</w:t>
      </w:r>
      <w:r>
        <w:t xml:space="preserve">: </w:t>
      </w:r>
      <w:r w:rsidRPr="005B0362">
        <w:rPr>
          <w:rStyle w:val="StyleUnderline"/>
        </w:rPr>
        <w:t>The Bureau merged its intelligence, counterintelligence, and</w:t>
      </w:r>
      <w:r w:rsidRPr="005B0362">
        <w:rPr>
          <w:rStyle w:val="StyleUnderline"/>
          <w:sz w:val="12"/>
        </w:rPr>
        <w:t xml:space="preserve">¶ </w:t>
      </w:r>
      <w:r w:rsidRPr="005B0362">
        <w:rPr>
          <w:rStyle w:val="StyleUnderline"/>
        </w:rPr>
        <w:t>counterterrorism divisions into a unified “National Security Service” in 2005.</w:t>
      </w:r>
      <w:r w:rsidRPr="005B0362">
        <w:rPr>
          <w:rStyle w:val="StyleUnderline"/>
          <w:sz w:val="12"/>
        </w:rPr>
        <w:t xml:space="preserve">¶ </w:t>
      </w:r>
      <w:r>
        <w:t>Field Intelligence Groups (FIGs): FIGs are composed of Special Agents, Intelligence Analysts,</w:t>
      </w:r>
      <w:r w:rsidRPr="005B0362">
        <w:rPr>
          <w:sz w:val="12"/>
        </w:rPr>
        <w:t xml:space="preserve">¶ </w:t>
      </w:r>
      <w:r>
        <w:t>and other FBI specialists in each of the FBI’s 56 field offices. They are designed to integrate the</w:t>
      </w:r>
      <w:r w:rsidRPr="005B0362">
        <w:rPr>
          <w:sz w:val="12"/>
        </w:rPr>
        <w:t xml:space="preserve">¶ </w:t>
      </w:r>
      <w:r>
        <w:t>“intelligence cycle” into FBI field operations and manage the Field Office Intelligence Program in</w:t>
      </w:r>
      <w:r w:rsidRPr="005B0362">
        <w:rPr>
          <w:sz w:val="12"/>
        </w:rPr>
        <w:t xml:space="preserve">¶ </w:t>
      </w:r>
      <w:r>
        <w:t>coordination with the Directorate of Intelligence at FBI Headquarters.</w:t>
      </w:r>
      <w:r w:rsidRPr="005B0362">
        <w:rPr>
          <w:sz w:val="12"/>
        </w:rPr>
        <w:t xml:space="preserve">¶ </w:t>
      </w:r>
      <w:r>
        <w:t>Domain Management Initiative: In November 2005, the FBI launched the Domain Management</w:t>
      </w:r>
      <w:r w:rsidRPr="005B0362">
        <w:rPr>
          <w:sz w:val="12"/>
        </w:rPr>
        <w:t xml:space="preserve">¶ </w:t>
      </w:r>
      <w:r>
        <w:t>Initiative to focus attention on national security threats within each field offices “geographic</w:t>
      </w:r>
      <w:r w:rsidRPr="005B0362">
        <w:rPr>
          <w:sz w:val="12"/>
        </w:rPr>
        <w:t xml:space="preserve">¶ </w:t>
      </w:r>
      <w:r>
        <w:t>domain.” The goal of program is to develop a comprehensive understanding of the threats relevant</w:t>
      </w:r>
      <w:r w:rsidRPr="005B0362">
        <w:rPr>
          <w:sz w:val="12"/>
        </w:rPr>
        <w:t xml:space="preserve">¶ </w:t>
      </w:r>
      <w:r>
        <w:t>to each field office’s region.</w:t>
      </w:r>
    </w:p>
    <w:p w:rsidR="004F50B4" w:rsidRDefault="00871820" w:rsidP="004F50B4">
      <w:pPr>
        <w:pStyle w:val="Heading3"/>
      </w:pPr>
      <w:r>
        <w:lastRenderedPageBreak/>
        <w:t>---</w:t>
      </w:r>
      <w:r w:rsidR="004F50B4">
        <w:t>Other Agencies</w:t>
      </w:r>
    </w:p>
    <w:p w:rsidR="005B0362" w:rsidRDefault="004F50B4" w:rsidP="005B0362">
      <w:pPr>
        <w:pStyle w:val="Heading4"/>
      </w:pPr>
      <w:r>
        <w:t>And there’s tons of other agencies involved</w:t>
      </w:r>
    </w:p>
    <w:p w:rsidR="002560D8" w:rsidRDefault="002560D8" w:rsidP="002560D8">
      <w:r w:rsidRPr="004F50B4">
        <w:rPr>
          <w:rStyle w:val="Style13ptBold"/>
        </w:rPr>
        <w:t>Rosenbach and Peritz ‘9</w:t>
      </w:r>
      <w:r>
        <w:t>, Executive Director of the Belfer Center for Science and International Affairs at the Harvard Kennedy School and Associate at the Belfer Center for Science and International Affairs at the Harvard Kennedy School of Government</w:t>
      </w:r>
    </w:p>
    <w:p w:rsidR="002560D8" w:rsidRPr="005B0362" w:rsidRDefault="002560D8" w:rsidP="002560D8">
      <w:r>
        <w:t>Eric and Aki, “Confrontation or Collaboration? Congress and the Intelligence Community”, http://belfercenter.ksg.harvard.edu/files/IC-book-finalasof12JUNE.pdf</w:t>
      </w:r>
    </w:p>
    <w:p w:rsidR="005B0362" w:rsidRDefault="005B0362" w:rsidP="005B0362">
      <w:r w:rsidRPr="004F50B4">
        <w:rPr>
          <w:rStyle w:val="StyleUnderline"/>
        </w:rPr>
        <w:t>Although the FBI is the lead agency for domestic intelligence</w:t>
      </w:r>
      <w:r>
        <w:t xml:space="preserve">, many </w:t>
      </w:r>
      <w:r w:rsidRPr="004F50B4">
        <w:rPr>
          <w:rStyle w:val="StyleUnderline"/>
        </w:rPr>
        <w:t>other organizations</w:t>
      </w:r>
      <w:r>
        <w:t xml:space="preserve"> within the</w:t>
      </w:r>
      <w:r w:rsidR="004F50B4" w:rsidRPr="004F50B4">
        <w:rPr>
          <w:sz w:val="12"/>
        </w:rPr>
        <w:t xml:space="preserve">¶ </w:t>
      </w:r>
      <w:r>
        <w:t xml:space="preserve">government </w:t>
      </w:r>
      <w:r w:rsidRPr="004F50B4">
        <w:rPr>
          <w:rStyle w:val="StyleUnderline"/>
        </w:rPr>
        <w:t>contribute to the collection, processing and analysis of domestic intelligence.</w:t>
      </w:r>
      <w:r w:rsidR="004F50B4" w:rsidRPr="004F50B4">
        <w:rPr>
          <w:sz w:val="12"/>
        </w:rPr>
        <w:t xml:space="preserve">¶ </w:t>
      </w:r>
      <w:r w:rsidRPr="004F50B4">
        <w:rPr>
          <w:rStyle w:val="StyleUnderline"/>
        </w:rPr>
        <w:t>The Department of Homeland Security</w:t>
      </w:r>
      <w:r>
        <w:t xml:space="preserve"> (DHS)</w:t>
      </w:r>
      <w:r w:rsidR="004F50B4" w:rsidRPr="004F50B4">
        <w:rPr>
          <w:sz w:val="12"/>
        </w:rPr>
        <w:t xml:space="preserve">¶ </w:t>
      </w:r>
      <w:r>
        <w:t xml:space="preserve">The Office of Intelligence and Analysis, located in the Department of Homeland Security, </w:t>
      </w:r>
      <w:r w:rsidRPr="004F50B4">
        <w:rPr>
          <w:rStyle w:val="StyleUnderline"/>
        </w:rPr>
        <w:t>employs</w:t>
      </w:r>
      <w:r w:rsidR="004F50B4" w:rsidRPr="004F50B4">
        <w:rPr>
          <w:rStyle w:val="StyleUnderline"/>
          <w:sz w:val="12"/>
        </w:rPr>
        <w:t xml:space="preserve">¶ </w:t>
      </w:r>
      <w:r w:rsidRPr="004F50B4">
        <w:t>over</w:t>
      </w:r>
      <w:r w:rsidRPr="004F50B4">
        <w:rPr>
          <w:rStyle w:val="StyleUnderline"/>
        </w:rPr>
        <w:t xml:space="preserve"> 500 staff responsible for sifting through, analyzing, packaging, and disseminating intelligence</w:t>
      </w:r>
      <w:r w:rsidR="004F50B4" w:rsidRPr="004F50B4">
        <w:rPr>
          <w:rStyle w:val="StyleUnderline"/>
          <w:sz w:val="12"/>
        </w:rPr>
        <w:t xml:space="preserve">¶ </w:t>
      </w:r>
      <w:r w:rsidRPr="004F50B4">
        <w:t>based on information collected by DHS component agencies</w:t>
      </w:r>
      <w:r w:rsidRPr="004F50B4">
        <w:rPr>
          <w:rStyle w:val="StyleUnderline"/>
        </w:rPr>
        <w:t>. I&amp;A</w:t>
      </w:r>
      <w:r>
        <w:t xml:space="preserve"> also </w:t>
      </w:r>
      <w:r w:rsidRPr="004F50B4">
        <w:rPr>
          <w:rStyle w:val="StyleUnderline"/>
        </w:rPr>
        <w:t>integrates</w:t>
      </w:r>
      <w:r>
        <w:t xml:space="preserve"> </w:t>
      </w:r>
      <w:r w:rsidRPr="004F50B4">
        <w:rPr>
          <w:rStyle w:val="StyleUnderline"/>
        </w:rPr>
        <w:t>with the broader</w:t>
      </w:r>
      <w:r w:rsidR="004F50B4" w:rsidRPr="004F50B4">
        <w:rPr>
          <w:rStyle w:val="StyleUnderline"/>
          <w:sz w:val="12"/>
        </w:rPr>
        <w:t xml:space="preserve">¶ </w:t>
      </w:r>
      <w:r w:rsidRPr="004F50B4">
        <w:rPr>
          <w:rStyle w:val="StyleUnderline"/>
        </w:rPr>
        <w:t>intelligence community and uses DHS links to state, local, and private sector partners to share</w:t>
      </w:r>
      <w:r w:rsidR="004F50B4" w:rsidRPr="004F50B4">
        <w:rPr>
          <w:rStyle w:val="StyleUnderline"/>
          <w:sz w:val="12"/>
        </w:rPr>
        <w:t xml:space="preserve">¶ </w:t>
      </w:r>
      <w:r w:rsidRPr="004F50B4">
        <w:rPr>
          <w:rStyle w:val="StyleUnderline"/>
        </w:rPr>
        <w:t>information about potential threats.</w:t>
      </w:r>
      <w:r w:rsidR="004F50B4" w:rsidRPr="004F50B4">
        <w:rPr>
          <w:rStyle w:val="StyleUnderline"/>
          <w:sz w:val="12"/>
        </w:rPr>
        <w:t xml:space="preserve">¶ </w:t>
      </w:r>
      <w:r w:rsidRPr="004F50B4">
        <w:t>The National Counterterrorism Center</w:t>
      </w:r>
      <w:r w:rsidR="004F50B4" w:rsidRPr="004F50B4">
        <w:rPr>
          <w:sz w:val="12"/>
        </w:rPr>
        <w:t xml:space="preserve">¶ </w:t>
      </w:r>
      <w:r>
        <w:t xml:space="preserve">Since 2005, </w:t>
      </w:r>
      <w:r w:rsidRPr="004F50B4">
        <w:rPr>
          <w:rStyle w:val="StyleUnderline"/>
        </w:rPr>
        <w:t>FBI intelligence experts have been co-located at the National Counterterrorism Center</w:t>
      </w:r>
      <w:r w:rsidR="004F50B4" w:rsidRPr="004F50B4">
        <w:rPr>
          <w:sz w:val="12"/>
        </w:rPr>
        <w:t xml:space="preserve">¶ </w:t>
      </w:r>
      <w:r>
        <w:t xml:space="preserve">(NCTC) </w:t>
      </w:r>
      <w:r w:rsidRPr="004F50B4">
        <w:rPr>
          <w:rStyle w:val="StyleUnderline"/>
        </w:rPr>
        <w:t>with colleagues from across the Intelligence Community</w:t>
      </w:r>
      <w:r>
        <w:t xml:space="preserve"> to assess and analyze terrorism</w:t>
      </w:r>
      <w:r w:rsidR="004F50B4" w:rsidRPr="004F50B4">
        <w:rPr>
          <w:sz w:val="12"/>
        </w:rPr>
        <w:t xml:space="preserve">¶ </w:t>
      </w:r>
      <w:r>
        <w:t>threats.</w:t>
      </w:r>
      <w:r w:rsidR="004F50B4" w:rsidRPr="004F50B4">
        <w:rPr>
          <w:sz w:val="12"/>
        </w:rPr>
        <w:t xml:space="preserve">¶ </w:t>
      </w:r>
      <w:r>
        <w:t>Department of Defense</w:t>
      </w:r>
      <w:r w:rsidR="004F50B4" w:rsidRPr="004F50B4">
        <w:rPr>
          <w:sz w:val="12"/>
        </w:rPr>
        <w:t xml:space="preserve">¶ </w:t>
      </w:r>
      <w:r w:rsidRPr="004F50B4">
        <w:rPr>
          <w:rStyle w:val="StyleUnderline"/>
        </w:rPr>
        <w:t>The Defense Department established the Counter Intelligence Field Activity</w:t>
      </w:r>
      <w:r>
        <w:t xml:space="preserve"> (CIFA) in 2002 </w:t>
      </w:r>
      <w:r w:rsidRPr="004F50B4">
        <w:rPr>
          <w:rStyle w:val="StyleUnderline"/>
        </w:rPr>
        <w:t>to</w:t>
      </w:r>
      <w:r w:rsidR="004F50B4" w:rsidRPr="004F50B4">
        <w:rPr>
          <w:sz w:val="12"/>
        </w:rPr>
        <w:t xml:space="preserve">¶ </w:t>
      </w:r>
      <w:r w:rsidRPr="004F50B4">
        <w:rPr>
          <w:rStyle w:val="StyleUnderline"/>
        </w:rPr>
        <w:t>counter threats to U.S. military installations and detect espionage against the Pentagon</w:t>
      </w:r>
      <w:r>
        <w:t xml:space="preserve">. </w:t>
      </w:r>
      <w:r w:rsidRPr="004F50B4">
        <w:rPr>
          <w:rStyle w:val="StyleUnderline"/>
        </w:rPr>
        <w:t>CIFA had</w:t>
      </w:r>
      <w:r w:rsidR="004F50B4" w:rsidRPr="004F50B4">
        <w:rPr>
          <w:rStyle w:val="StyleUnderline"/>
          <w:sz w:val="12"/>
        </w:rPr>
        <w:t xml:space="preserve">¶ </w:t>
      </w:r>
      <w:r>
        <w:t xml:space="preserve">both </w:t>
      </w:r>
      <w:r w:rsidRPr="004F50B4">
        <w:rPr>
          <w:rStyle w:val="StyleUnderline"/>
        </w:rPr>
        <w:t>intelligence and law enforcement functions</w:t>
      </w:r>
      <w:r>
        <w:t>. After a short and controversial existence in which</w:t>
      </w:r>
      <w:r w:rsidR="004F50B4" w:rsidRPr="004F50B4">
        <w:rPr>
          <w:sz w:val="12"/>
        </w:rPr>
        <w:t xml:space="preserve">¶ </w:t>
      </w:r>
      <w:r>
        <w:t>several of its key programs were “disestablished”, Secretary Gates merged CIFA into the Defense</w:t>
      </w:r>
      <w:r w:rsidR="004F50B4" w:rsidRPr="004F50B4">
        <w:rPr>
          <w:sz w:val="12"/>
        </w:rPr>
        <w:t xml:space="preserve">¶ </w:t>
      </w:r>
      <w:r>
        <w:t>Counterintelligence and Human Intelligence Center at the Defense Intelligence Agency (DIA).</w:t>
      </w:r>
      <w:r w:rsidR="004F50B4" w:rsidRPr="004F50B4">
        <w:rPr>
          <w:sz w:val="12"/>
        </w:rPr>
        <w:t xml:space="preserve">¶ </w:t>
      </w:r>
      <w:r>
        <w:t>Domestic Intelligence</w:t>
      </w:r>
      <w:r w:rsidR="004F50B4" w:rsidRPr="004F50B4">
        <w:rPr>
          <w:sz w:val="12"/>
        </w:rPr>
        <w:t xml:space="preserve">¶ </w:t>
      </w:r>
      <w:r>
        <w:t>The Belfer Center for Science and International Affairs | The Harvard Kennedy School 47</w:t>
      </w:r>
      <w:r w:rsidR="004F50B4" w:rsidRPr="004F50B4">
        <w:rPr>
          <w:sz w:val="12"/>
        </w:rPr>
        <w:t xml:space="preserve">¶ </w:t>
      </w:r>
      <w:r>
        <w:t>Outstanding Issues in Domestic Intelligence</w:t>
      </w:r>
      <w:r w:rsidR="004F50B4" w:rsidRPr="004F50B4">
        <w:rPr>
          <w:sz w:val="12"/>
        </w:rPr>
        <w:t xml:space="preserve">¶ </w:t>
      </w:r>
      <w:r>
        <w:t xml:space="preserve">Despite the reforms outlined above, </w:t>
      </w:r>
      <w:r w:rsidRPr="004F50B4">
        <w:rPr>
          <w:rStyle w:val="StyleUnderline"/>
        </w:rPr>
        <w:t>improving the nation’s domestic intelligence capability will remain</w:t>
      </w:r>
      <w:r w:rsidR="004F50B4" w:rsidRPr="004F50B4">
        <w:rPr>
          <w:rStyle w:val="StyleUnderline"/>
          <w:sz w:val="12"/>
        </w:rPr>
        <w:t xml:space="preserve">¶ </w:t>
      </w:r>
      <w:r w:rsidRPr="004F50B4">
        <w:rPr>
          <w:rStyle w:val="StyleUnderline"/>
        </w:rPr>
        <w:t xml:space="preserve">an important issue </w:t>
      </w:r>
      <w:r w:rsidRPr="004F50B4">
        <w:t>for the 111th Congress.</w:t>
      </w:r>
      <w:r w:rsidR="004F50B4" w:rsidRPr="004F50B4">
        <w:rPr>
          <w:sz w:val="12"/>
        </w:rPr>
        <w:t xml:space="preserve">¶ </w:t>
      </w:r>
      <w:r>
        <w:t>Federal Bureau of Investigation (FBI)</w:t>
      </w:r>
      <w:r w:rsidR="004F50B4" w:rsidRPr="004F50B4">
        <w:rPr>
          <w:sz w:val="12"/>
        </w:rPr>
        <w:t xml:space="preserve">¶ </w:t>
      </w:r>
      <w:r>
        <w:t xml:space="preserve">As a lead domestic intelligence agency, </w:t>
      </w:r>
      <w:r w:rsidRPr="004F50B4">
        <w:rPr>
          <w:rStyle w:val="StyleUnderline"/>
        </w:rPr>
        <w:t>the FBI continues to improve counterterrorism initiatives,</w:t>
      </w:r>
      <w:r w:rsidR="004F50B4" w:rsidRPr="004F50B4">
        <w:rPr>
          <w:rStyle w:val="StyleUnderline"/>
          <w:sz w:val="12"/>
        </w:rPr>
        <w:t xml:space="preserve">¶ </w:t>
      </w:r>
      <w:r w:rsidRPr="004F50B4">
        <w:rPr>
          <w:rStyle w:val="StyleUnderline"/>
        </w:rPr>
        <w:t>intelligence sharing and capabilities.</w:t>
      </w:r>
      <w:r>
        <w:t xml:space="preserve"> The 111th Congress will likely need to assess these and other</w:t>
      </w:r>
      <w:r w:rsidR="004F50B4" w:rsidRPr="004F50B4">
        <w:rPr>
          <w:sz w:val="12"/>
        </w:rPr>
        <w:t xml:space="preserve">¶ </w:t>
      </w:r>
      <w:r>
        <w:t>reform issues that have expanded the mission of the FBI.</w:t>
      </w:r>
    </w:p>
    <w:p w:rsidR="008E5B61" w:rsidRDefault="008E5B61" w:rsidP="000B6FBA">
      <w:pPr>
        <w:pStyle w:val="Heading3"/>
      </w:pPr>
      <w:r>
        <w:lastRenderedPageBreak/>
        <w:t>Link- Generic Surveillance</w:t>
      </w:r>
    </w:p>
    <w:p w:rsidR="008E5B61" w:rsidRDefault="008E5B61" w:rsidP="008E5B61">
      <w:pPr>
        <w:pStyle w:val="Heading4"/>
      </w:pPr>
      <w:r>
        <w:t>Interagency surveillance sharing is a target for civil liberties advocates</w:t>
      </w:r>
    </w:p>
    <w:p w:rsidR="001615D9" w:rsidRDefault="001615D9" w:rsidP="001615D9">
      <w:r w:rsidRPr="001615D9">
        <w:rPr>
          <w:rStyle w:val="Style13ptBold"/>
        </w:rPr>
        <w:t>Barrett 3-10</w:t>
      </w:r>
      <w:r>
        <w:t>-15, Staff Writer</w:t>
      </w:r>
    </w:p>
    <w:p w:rsidR="001615D9" w:rsidRPr="001615D9" w:rsidRDefault="001615D9" w:rsidP="001615D9">
      <w:r>
        <w:t>Devlin, “CIA Aided Program to Spy on U.S. Cellphones”, http://www.wsj.com/articles/cia-gave-justice-department-secret-phone-scanning-technology-1426009924</w:t>
      </w:r>
    </w:p>
    <w:p w:rsidR="008E5B61" w:rsidRDefault="008E5B61" w:rsidP="008E5B61">
      <w:r>
        <w:t>WASHINGTON—</w:t>
      </w:r>
      <w:r w:rsidRPr="008E5B61">
        <w:rPr>
          <w:rStyle w:val="StyleUnderline"/>
        </w:rPr>
        <w:t>The Central Intelligence Agency played a crucial role in helping the Justice Department develop</w:t>
      </w:r>
      <w:r>
        <w:t xml:space="preserve"> </w:t>
      </w:r>
      <w:r w:rsidRPr="008E5B61">
        <w:rPr>
          <w:rStyle w:val="StyleUnderline"/>
        </w:rPr>
        <w:t>tech</w:t>
      </w:r>
      <w:r>
        <w:t>nology</w:t>
      </w:r>
      <w:r w:rsidRPr="008E5B61">
        <w:rPr>
          <w:rStyle w:val="StyleUnderline"/>
        </w:rPr>
        <w:t xml:space="preserve"> that scans data from thousands of U.S. cellphones at a time</w:t>
      </w:r>
      <w:r>
        <w:t xml:space="preserve">, </w:t>
      </w:r>
      <w:r w:rsidRPr="008E5B61">
        <w:rPr>
          <w:rStyle w:val="StyleUnderline"/>
        </w:rPr>
        <w:t>part of a secret high-tech alliance between the spy agency and domestic law enforcement</w:t>
      </w:r>
      <w:r>
        <w:t>, according to people familiar with the work.</w:t>
      </w:r>
      <w:r w:rsidR="001615D9" w:rsidRPr="001615D9">
        <w:rPr>
          <w:sz w:val="12"/>
        </w:rPr>
        <w:t xml:space="preserve">¶ </w:t>
      </w:r>
      <w:r>
        <w:t>The CIA and the U.S. Marshals Service, an agency of the Justice Department, developed technology to locate specific cellphones in the U.S. through an airborne device that mimics a cellphone tower, these people said.</w:t>
      </w:r>
      <w:r w:rsidR="001615D9" w:rsidRPr="001615D9">
        <w:rPr>
          <w:sz w:val="12"/>
        </w:rPr>
        <w:t xml:space="preserve">¶ </w:t>
      </w:r>
      <w:r>
        <w:t xml:space="preserve">Today, the Justice Department program, whose existence was reported by The Wall Street Journal last year, is used to hunt criminal suspects. </w:t>
      </w:r>
      <w:r w:rsidRPr="008E5B61">
        <w:rPr>
          <w:rStyle w:val="StyleUnderline"/>
        </w:rPr>
        <w:t>The same technology is used to track terror suspects and intelligence targets overseas,</w:t>
      </w:r>
      <w:r>
        <w:t xml:space="preserve"> the people said.</w:t>
      </w:r>
      <w:r w:rsidR="001615D9" w:rsidRPr="001615D9">
        <w:rPr>
          <w:sz w:val="12"/>
        </w:rPr>
        <w:t xml:space="preserve">¶ </w:t>
      </w:r>
      <w:r>
        <w:t>The CIA and the U.S. Marshals developed technology that would trick phones into revealing their registration data. WSJ's Devlin Barrett discusses his exclusive story. Photo: Getty</w:t>
      </w:r>
      <w:r w:rsidR="001615D9" w:rsidRPr="001615D9">
        <w:rPr>
          <w:sz w:val="12"/>
        </w:rPr>
        <w:t xml:space="preserve">¶ </w:t>
      </w:r>
      <w:r>
        <w:t>The program operates specially equipped planes that fly from five U.S. cities, with a flying range covering most of the U.S. population. Planes are equipped with devices—some past versions were dubbed “dirtboxes” by law-enforcement officials—that trick cellphones into reporting their unique registration information.</w:t>
      </w:r>
      <w:r w:rsidR="001615D9" w:rsidRPr="001615D9">
        <w:rPr>
          <w:sz w:val="12"/>
        </w:rPr>
        <w:t xml:space="preserve">¶ </w:t>
      </w:r>
      <w:r>
        <w:t>The surveillance system briefly identifies large numbers of cellphones belonging to citizens unrelated to the search. The practice can also briefly interfere with the ability to make calls, these people said.</w:t>
      </w:r>
      <w:r w:rsidR="001615D9" w:rsidRPr="001615D9">
        <w:rPr>
          <w:sz w:val="12"/>
        </w:rPr>
        <w:t xml:space="preserve">¶ </w:t>
      </w:r>
      <w:r w:rsidRPr="008E5B61">
        <w:rPr>
          <w:rStyle w:val="StyleUnderline"/>
        </w:rPr>
        <w:t>Some law-enforcement officials are concerned</w:t>
      </w:r>
      <w:r>
        <w:t xml:space="preserve"> the </w:t>
      </w:r>
      <w:r w:rsidRPr="008E5B61">
        <w:rPr>
          <w:rStyle w:val="StyleUnderline"/>
        </w:rPr>
        <w:t xml:space="preserve">aerial surveillance of cellphone signals </w:t>
      </w:r>
      <w:r>
        <w:t xml:space="preserve">inappropriately </w:t>
      </w:r>
      <w:r w:rsidRPr="008E5B61">
        <w:rPr>
          <w:rStyle w:val="StyleUnderline"/>
        </w:rPr>
        <w:t>mixes traditional police work with</w:t>
      </w:r>
      <w:r>
        <w:t xml:space="preserve"> the </w:t>
      </w:r>
      <w:r w:rsidRPr="008E5B61">
        <w:rPr>
          <w:rStyle w:val="StyleUnderline"/>
        </w:rPr>
        <w:t>tactics and technology of overseas spy work</w:t>
      </w:r>
      <w:r>
        <w:t xml:space="preserve"> that is constrained by fewer rules. Civil-liberties groups say the technique amounts to a digital dragnet of innocent Americans’ phones.</w:t>
      </w:r>
      <w:r w:rsidR="001615D9" w:rsidRPr="001615D9">
        <w:rPr>
          <w:sz w:val="12"/>
        </w:rPr>
        <w:t xml:space="preserve">¶ </w:t>
      </w:r>
      <w:r>
        <w:t>The CIA has a long-standing prohibition that bars it from conducting most types of domestic operations, and officials at both the CIA and the Justice Department said they didn’t violate those rules.</w:t>
      </w:r>
      <w:r w:rsidR="001615D9" w:rsidRPr="001615D9">
        <w:rPr>
          <w:sz w:val="12"/>
        </w:rPr>
        <w:t xml:space="preserve">¶ </w:t>
      </w:r>
      <w:r>
        <w:t>The cooperation began a decade ago, when the CIA arranged for the Marshals Service to receive more than $1 million in gear to conduct such surveillance, said people familiar with the program. More than $100 million went into research and development of the devices.</w:t>
      </w:r>
      <w:r w:rsidR="001615D9" w:rsidRPr="001615D9">
        <w:rPr>
          <w:sz w:val="12"/>
        </w:rPr>
        <w:t xml:space="preserve">¶ </w:t>
      </w:r>
      <w:r>
        <w:t>For years, the U.S. Marshals’ Technical Operations Group worked with the CIA’s Office of Technical Collection to develop the technology. In the early days it was the CIA that provided the most resources, said the people familiar with the matter.</w:t>
      </w:r>
      <w:r w:rsidR="001615D9" w:rsidRPr="001615D9">
        <w:rPr>
          <w:sz w:val="12"/>
        </w:rPr>
        <w:t xml:space="preserve">¶ </w:t>
      </w:r>
      <w:r>
        <w:t>The CIA gave the Marshals Service the ability to conduct what officials called “silent stimulation” of cellphones. By using a device that mimics a cell tower, all phones in its range are compelled to send identifying information. When the device finds a target phone in that sea of information, the plane circles overhead until the device can locate it to within about 3 yards.</w:t>
      </w:r>
      <w:r w:rsidR="001615D9" w:rsidRPr="001615D9">
        <w:rPr>
          <w:sz w:val="12"/>
        </w:rPr>
        <w:t xml:space="preserve">¶ </w:t>
      </w:r>
      <w:r>
        <w:t xml:space="preserve">Some versions of the technology also can be used to intercept signals from phones, these people said. </w:t>
      </w:r>
      <w:r w:rsidRPr="001615D9">
        <w:rPr>
          <w:rStyle w:val="StyleUnderline"/>
        </w:rPr>
        <w:t>U.S. military and intelligence agencies have used</w:t>
      </w:r>
      <w:r>
        <w:t xml:space="preserve"> </w:t>
      </w:r>
      <w:r w:rsidRPr="001615D9">
        <w:rPr>
          <w:rStyle w:val="StyleUnderline"/>
        </w:rPr>
        <w:t>the tech</w:t>
      </w:r>
      <w:r>
        <w:t xml:space="preserve">nology </w:t>
      </w:r>
      <w:r w:rsidRPr="001615D9">
        <w:rPr>
          <w:rStyle w:val="StyleUnderline"/>
        </w:rPr>
        <w:t>in Afghanistan, Iraq, and elsewhere to hunt terrorists</w:t>
      </w:r>
      <w:r>
        <w:t>, and map the use of cellphones in such places, according to people familiar with the work.</w:t>
      </w:r>
      <w:r w:rsidR="001615D9" w:rsidRPr="001615D9">
        <w:rPr>
          <w:sz w:val="12"/>
        </w:rPr>
        <w:t xml:space="preserve">¶ </w:t>
      </w:r>
      <w:r>
        <w:t xml:space="preserve">The cooperation between technical experts at the CIA and the Marshals Service, which law-enforcement officials have described as a “marriage,” represents one way </w:t>
      </w:r>
      <w:r w:rsidRPr="001615D9">
        <w:rPr>
          <w:rStyle w:val="StyleUnderline"/>
        </w:rPr>
        <w:t>criminal investigators are increasingly relying on U.S. intelligence agencies for operational support and technical assistance</w:t>
      </w:r>
      <w:r>
        <w:t xml:space="preserve"> in the wake of the Sept. 11, 2001, attacks. Many Justice Department officials view the joint effort with the CIA as having made valuable contributions to both domestic and overseas operations.</w:t>
      </w:r>
      <w:r w:rsidR="001615D9" w:rsidRPr="001615D9">
        <w:rPr>
          <w:sz w:val="12"/>
        </w:rPr>
        <w:t xml:space="preserve">¶ </w:t>
      </w:r>
      <w:r>
        <w:t xml:space="preserve">A CIA spokesman declined to comment on whether the CIA or any </w:t>
      </w:r>
      <w:r>
        <w:lastRenderedPageBreak/>
        <w:t xml:space="preserve">other agency uses the devices. </w:t>
      </w:r>
      <w:r w:rsidRPr="001615D9">
        <w:rPr>
          <w:rStyle w:val="StyleUnderline"/>
        </w:rPr>
        <w:t>Some technologies developed by the agency “have been lawfully and responsibly shared with other U.S. government agencies,</w:t>
      </w:r>
      <w:r>
        <w:t>” the spokesman said. “How those agencies use that technology is determined by the legal authorities that govern the operations of those individual organizations—not CIA.” He also said the relationship between the Marshals Service and CIA tech experts couldn’t be characterized as a marriage.</w:t>
      </w:r>
      <w:r w:rsidR="001615D9" w:rsidRPr="001615D9">
        <w:rPr>
          <w:sz w:val="12"/>
        </w:rPr>
        <w:t xml:space="preserve">¶ </w:t>
      </w:r>
      <w:r>
        <w:t>The Justice Department, which oversees the Marshals Service, would neither confirm nor deny the existence of such technology, saying that doing so would tip off criminals.</w:t>
      </w:r>
      <w:r w:rsidR="001615D9" w:rsidRPr="001615D9">
        <w:rPr>
          <w:sz w:val="12"/>
        </w:rPr>
        <w:t xml:space="preserve">¶ </w:t>
      </w:r>
      <w:r>
        <w:t>A Justice Department spokesman said Marshals Service techniques are “carried out consistent with federal law, and are subject to court approval.” The agency doesn’t conduct “domestic surveillance, intelligence gathering, or any type of bulk data collection,” the spokesman said, adding that it doesn’t gather any intelligence on behalf of U.S. spy agencies.</w:t>
      </w:r>
      <w:r w:rsidR="001615D9" w:rsidRPr="001615D9">
        <w:rPr>
          <w:sz w:val="12"/>
        </w:rPr>
        <w:t xml:space="preserve">¶ </w:t>
      </w:r>
      <w:r>
        <w:t>To civil libertarians, the close involvement of America’s premier international spy agency with a domestic law-enforcement arm shows how military and espionage techniques are now being used on U.S. citizens.</w:t>
      </w:r>
      <w:r w:rsidR="001615D9" w:rsidRPr="001615D9">
        <w:rPr>
          <w:sz w:val="12"/>
        </w:rPr>
        <w:t xml:space="preserve">¶ </w:t>
      </w:r>
      <w:r>
        <w:t>“</w:t>
      </w:r>
      <w:r w:rsidRPr="001615D9">
        <w:rPr>
          <w:rStyle w:val="StyleUnderline"/>
        </w:rPr>
        <w:t xml:space="preserve">There’s a lot of privacy concerns in something this widespread, and those concerns only increase if we have an </w:t>
      </w:r>
      <w:r w:rsidRPr="001615D9">
        <w:rPr>
          <w:rStyle w:val="Emphasis"/>
        </w:rPr>
        <w:t>intelligence</w:t>
      </w:r>
      <w:r w:rsidRPr="001615D9">
        <w:rPr>
          <w:rStyle w:val="StyleUnderline"/>
        </w:rPr>
        <w:t xml:space="preserve"> agency coordinating with them,”</w:t>
      </w:r>
      <w:r>
        <w:t xml:space="preserve"> said Andrew Crocker of the Electronic Frontier Foundation, which has filed a lawsuit seeking more details about the program and its origins.</w:t>
      </w:r>
    </w:p>
    <w:p w:rsidR="00434102" w:rsidRDefault="00434102" w:rsidP="00434102">
      <w:pPr>
        <w:pStyle w:val="Heading4"/>
      </w:pPr>
      <w:r>
        <w:t>It’s the privacy advocates’ next goal- concerns about illegitimate data collection prove</w:t>
      </w:r>
    </w:p>
    <w:p w:rsidR="00434102" w:rsidRDefault="00434102" w:rsidP="00434102">
      <w:r w:rsidRPr="00434102">
        <w:rPr>
          <w:rStyle w:val="Style13ptBold"/>
        </w:rPr>
        <w:t>Coleman ’13</w:t>
      </w:r>
      <w:r>
        <w:t>, journalist</w:t>
      </w:r>
    </w:p>
    <w:p w:rsidR="00434102" w:rsidRPr="00434102" w:rsidRDefault="00434102" w:rsidP="00434102">
      <w:r>
        <w:t>Michael, “Ex-CIA, NSA Chief Defends U.S. Intelligence Gathering”, http://www.washdiplomat.com/index.php?option=com_content&amp;view=article&amp;id=9543:ex-cia-nsa-chief-defends-us-intelligence-gathering&amp;catid=1506:august-2013&amp;Itemid=535</w:t>
      </w:r>
    </w:p>
    <w:p w:rsidR="00434102" w:rsidRPr="00434102" w:rsidRDefault="00434102" w:rsidP="00434102">
      <w:pPr>
        <w:rPr>
          <w:rStyle w:val="StyleUnderline"/>
        </w:rPr>
      </w:pPr>
      <w:r>
        <w:t xml:space="preserve">The </w:t>
      </w:r>
      <w:r w:rsidRPr="00434102">
        <w:rPr>
          <w:rStyle w:val="StyleUnderline"/>
        </w:rPr>
        <w:t>effects are already being felt</w:t>
      </w:r>
      <w:r>
        <w:t xml:space="preserve">. In a speech in mid-August, President </w:t>
      </w:r>
      <w:r w:rsidRPr="00434102">
        <w:rPr>
          <w:rStyle w:val="StyleUnderline"/>
        </w:rPr>
        <w:t>Obama addressed public concern over the NSA's surveillance activities</w:t>
      </w:r>
      <w:r>
        <w:t xml:space="preserve">. </w:t>
      </w:r>
      <w:r w:rsidRPr="00434102">
        <w:rPr>
          <w:rStyle w:val="StyleUnderline"/>
        </w:rPr>
        <w:t>While he made no assurances that the surveillance would stop, he did concede the public should be better informed</w:t>
      </w:r>
      <w:r>
        <w:t xml:space="preserve"> about it and suggested some modest changes, including greater transparency and a review of the section of the Patriot Act dealing with phone records.</w:t>
      </w:r>
      <w:r w:rsidRPr="00434102">
        <w:rPr>
          <w:sz w:val="12"/>
        </w:rPr>
        <w:t xml:space="preserve">¶ </w:t>
      </w:r>
      <w:r>
        <w:t>He also said the Foreign Intelligence Surveillance Act (FISA) might need to be altered. The law established a secret court to grant warrants for foreign surveillance, similar to a judge who considers police search warrants. Critics of the court say it's little more than rubberstamp, citing the fact that last year, it didn't reject a single one of the more 1,850 applications that the government submitted.</w:t>
      </w:r>
      <w:r w:rsidRPr="00434102">
        <w:rPr>
          <w:sz w:val="12"/>
        </w:rPr>
        <w:t xml:space="preserve">¶ </w:t>
      </w:r>
      <w:r>
        <w:t>Obama suggested creating an independent attorney to challenge government prosecutors in the court — an idea long embraced by FISA critics, including Democratic Sens. Tom Udall of New Mexico and Ron Wyden of Oregon.</w:t>
      </w:r>
      <w:r w:rsidRPr="00434102">
        <w:rPr>
          <w:sz w:val="12"/>
        </w:rPr>
        <w:t xml:space="preserve">¶ </w:t>
      </w:r>
      <w:r>
        <w:t>In late July, Wyden and Udall introduced two bills to level the FISA playing field: The FISA Court Reform Act of 2013 would create a special advocate in the court to argue on behalf of American civil liberties. The second bill, the FISA Judge Selection Reform Act, would reform how judges are appointed to the court to ensure that it is geographically and ideologically diverse (the current court is overwhelmingly stacked with conservatives).</w:t>
      </w:r>
      <w:r w:rsidRPr="00434102">
        <w:rPr>
          <w:sz w:val="12"/>
        </w:rPr>
        <w:t xml:space="preserve">¶ </w:t>
      </w:r>
      <w:r>
        <w:t>Hayden scoffed at the proposals.</w:t>
      </w:r>
      <w:r w:rsidRPr="00434102">
        <w:rPr>
          <w:sz w:val="12"/>
        </w:rPr>
        <w:t xml:space="preserve">¶ </w:t>
      </w:r>
      <w:r>
        <w:t>"Let me tell you something really weird about the FISA court — we actually go to a court," he said. "No other Western democracy goes to a court to conduct foreign intelligence. People say, 'I don't like it — it's a secret court.' Well, that was the deal! You can't have a court, which I repeat is weird, for foreign intelligence without it being secret. You want an advocate? Does poor Tony Soprano [the fictional mobster in the HBO television series] have an advocate when the FBI goes to a court to get a warrant for that poor besieged citizen of New Jersey?"</w:t>
      </w:r>
      <w:r w:rsidRPr="00434102">
        <w:rPr>
          <w:sz w:val="12"/>
        </w:rPr>
        <w:t xml:space="preserve">¶ </w:t>
      </w:r>
      <w:r>
        <w:t>Asked if he thinks there should be any reforms to the FISA court, Hayden was unequivocally opposed — then softened his stance slightly.</w:t>
      </w:r>
      <w:r w:rsidRPr="00434102">
        <w:rPr>
          <w:sz w:val="12"/>
        </w:rPr>
        <w:t xml:space="preserve">¶ </w:t>
      </w:r>
      <w:r>
        <w:t xml:space="preserve">"No, of course I don't," he said. </w:t>
      </w:r>
      <w:r>
        <w:lastRenderedPageBreak/>
        <w:t>"Now, would I give? Sure, if it's the cost of doing business. You want a full-time public defender down there? Go ahead, be my guest. But don't get in the way and don't slow this stuff down. It's probably going to be a little more tedious and it will slow it down. You'll be more confident about what we're doing</w:t>
      </w:r>
      <w:r w:rsidRPr="00434102">
        <w:rPr>
          <w:rStyle w:val="StyleUnderline"/>
        </w:rPr>
        <w:t xml:space="preserve">. You're going to be </w:t>
      </w:r>
      <w:r w:rsidRPr="00434102">
        <w:t>a little</w:t>
      </w:r>
      <w:r w:rsidRPr="00434102">
        <w:rPr>
          <w:rStyle w:val="StyleUnderline"/>
        </w:rPr>
        <w:t xml:space="preserve"> less safe, but you'll be more comfortable. That's the tradeoff."</w:t>
      </w:r>
      <w:r w:rsidRPr="00434102">
        <w:rPr>
          <w:rStyle w:val="StyleUnderline"/>
          <w:sz w:val="12"/>
        </w:rPr>
        <w:t xml:space="preserve">¶ </w:t>
      </w:r>
      <w:r>
        <w:t xml:space="preserve">But </w:t>
      </w:r>
      <w:r w:rsidRPr="00434102">
        <w:rPr>
          <w:rStyle w:val="StyleUnderline"/>
        </w:rPr>
        <w:t>civil liberty advocates say that tradeoff is a false one.</w:t>
      </w:r>
      <w:r>
        <w:t xml:space="preserve"> Unlike in the immediate post-9/11 landscape, when privacy concerns took a backseat to security, </w:t>
      </w:r>
      <w:r w:rsidRPr="00434102">
        <w:rPr>
          <w:rStyle w:val="StyleUnderline"/>
        </w:rPr>
        <w:t>a growing number of Americans are uncomfortable with the thought of the NSA potentially sifting through the calls they make or websites they visit — especially without hard evidence that such domestic spying has thwarted any actual attacks.</w:t>
      </w:r>
      <w:r w:rsidRPr="00434102">
        <w:rPr>
          <w:rStyle w:val="StyleUnderline"/>
          <w:sz w:val="12"/>
        </w:rPr>
        <w:t xml:space="preserve">¶ </w:t>
      </w:r>
      <w:r>
        <w:t>That the NSA taps into Internet servers to monitor foreign communications hasn't sparked a major backlash domestically. Obama has made no secret of the fact that the U.S., like all governments, snoops on other countries. Speaking to The Diplomat about the NSA spy scandal for an article in the August issue, Hayden himself joked that "yes, indeed, the United States does conduct espionage," noting that "the Fourth Amendment that protects American privacy isn't an international treaty and therefore doesn't innately protect the privacy of non-Americans."</w:t>
      </w:r>
      <w:r w:rsidRPr="00434102">
        <w:rPr>
          <w:sz w:val="12"/>
        </w:rPr>
        <w:t xml:space="preserve">¶ </w:t>
      </w:r>
      <w:r>
        <w:t>But Americans are increasingly worried about their privacy, as a steady drip of leaks this summer exposed the surprising extent of the NSA's reach into their personal lives. In addition to collecting and storing the phone records of millions of Americans, the NSA also reportedly scours the emails and text messages that travel in and out of the country for links to suspected terrorists abroad.</w:t>
      </w:r>
      <w:r w:rsidRPr="00434102">
        <w:rPr>
          <w:sz w:val="12"/>
        </w:rPr>
        <w:t xml:space="preserve">¶ </w:t>
      </w:r>
      <w:r>
        <w:t>"While it has long been known that the agency conducts extensive computer searches of data it vacuums up overseas, that it is systematically searching — without warrants — through the contents of Americans' communications that cross the border reveals more about the scale of its secret operations," wrote Charlie Savage of the New York Times, detailing how Americans' electronic communications can be swept up in the NSA dragnet if, for example, they mention a foreign target or keyword.</w:t>
      </w:r>
      <w:r w:rsidRPr="00434102">
        <w:rPr>
          <w:sz w:val="12"/>
        </w:rPr>
        <w:t xml:space="preserve">¶ </w:t>
      </w:r>
      <w:r>
        <w:t xml:space="preserve">And an Aug. 15 report in the Washington Post, based on Snowden's leaks, shows </w:t>
      </w:r>
      <w:r w:rsidRPr="00434102">
        <w:rPr>
          <w:rStyle w:val="StyleUnderline"/>
        </w:rPr>
        <w:t>that the NSA broke its own privacy rules thousands of times each year since Congress gave the agency broader surveillance powers in 2008</w:t>
      </w:r>
      <w:r>
        <w:t>, gathering unauthorized information on Americans, often while not disclosing the violations to Congress or the FISA court.</w:t>
      </w:r>
      <w:r w:rsidRPr="00434102">
        <w:rPr>
          <w:sz w:val="12"/>
        </w:rPr>
        <w:t xml:space="preserve">¶ </w:t>
      </w:r>
      <w:r>
        <w:t>Further piling on the revelations, the Wall Street Journal reported that the NSA has built a network that taps into roughly 75 percent of all U.S. Internet traffic in its hunt for foreign intelligence.</w:t>
      </w:r>
      <w:r w:rsidRPr="00434102">
        <w:rPr>
          <w:sz w:val="12"/>
        </w:rPr>
        <w:t xml:space="preserve">¶ </w:t>
      </w:r>
      <w:r>
        <w:t xml:space="preserve">Also in August, Reuters detailed how </w:t>
      </w:r>
      <w:r w:rsidRPr="00434102">
        <w:rPr>
          <w:rStyle w:val="StyleUnderline"/>
        </w:rPr>
        <w:t>the DEA's super-secret Special Operations Division uses vast troves of data on foreigners collected by the NSA, CIA, FBI and other intelligence agencies to target American citizens</w:t>
      </w:r>
      <w:r>
        <w:t xml:space="preserve"> </w:t>
      </w:r>
      <w:r w:rsidRPr="00434102">
        <w:rPr>
          <w:rStyle w:val="StyleUnderline"/>
        </w:rPr>
        <w:t>for</w:t>
      </w:r>
      <w:r>
        <w:t xml:space="preserve"> ordinary </w:t>
      </w:r>
      <w:r w:rsidRPr="00434102">
        <w:rPr>
          <w:rStyle w:val="StyleUnderline"/>
        </w:rPr>
        <w:t>drug crimes</w:t>
      </w:r>
      <w:r>
        <w:t xml:space="preserve">. </w:t>
      </w:r>
      <w:r w:rsidRPr="00434102">
        <w:rPr>
          <w:rStyle w:val="StyleUnderline"/>
        </w:rPr>
        <w:t>Law enforcement agencies are taught to conceal these</w:t>
      </w:r>
      <w:r>
        <w:t xml:space="preserve"> sources of information </w:t>
      </w:r>
      <w:r w:rsidRPr="00434102">
        <w:rPr>
          <w:rStyle w:val="StyleUnderline"/>
        </w:rPr>
        <w:t xml:space="preserve">by creating </w:t>
      </w:r>
      <w:r>
        <w:t>something called</w:t>
      </w:r>
      <w:r w:rsidRPr="00434102">
        <w:rPr>
          <w:rStyle w:val="StyleUnderline"/>
        </w:rPr>
        <w:t xml:space="preserve"> a "parallel construction," or a manufactured trail of evidence (like saying the investigation began with a traffic violation instead of a tip)</w:t>
      </w:r>
      <w:r>
        <w:t>. It's a common tactic used by police enforcement to protect informants, but the problem, critics say, is that the origin of the case is untraceable by defendants, or even prosecutors and judges.</w:t>
      </w:r>
      <w:r w:rsidRPr="00434102">
        <w:rPr>
          <w:sz w:val="12"/>
        </w:rPr>
        <w:t xml:space="preserve">¶ </w:t>
      </w:r>
      <w:r>
        <w:t xml:space="preserve">Asked about reports that the NSA is sharing data with the DEA for domestic drug prosecutions, </w:t>
      </w:r>
      <w:r w:rsidRPr="00434102">
        <w:rPr>
          <w:rStyle w:val="StyleUnderline"/>
        </w:rPr>
        <w:t xml:space="preserve">Hayden asserted that NSA is collecting its evidence legally. </w:t>
      </w:r>
      <w:r>
        <w:t>As for what the DEA is doing with it, he declined to comment.</w:t>
      </w:r>
      <w:r w:rsidRPr="00434102">
        <w:rPr>
          <w:sz w:val="12"/>
        </w:rPr>
        <w:t xml:space="preserve">¶ </w:t>
      </w:r>
      <w:r>
        <w:t xml:space="preserve">"I will make no case with regard to how DEA does or doesn't use the information," Hayden told The Diplomat. "All I can tell you is what </w:t>
      </w:r>
      <w:r w:rsidRPr="00434102">
        <w:rPr>
          <w:rStyle w:val="StyleUnderline"/>
        </w:rPr>
        <w:t>we have is legitimately collected foreign intelligence</w:t>
      </w:r>
      <w:r>
        <w:t>."</w:t>
      </w:r>
      <w:r w:rsidRPr="00434102">
        <w:rPr>
          <w:sz w:val="12"/>
        </w:rPr>
        <w:t xml:space="preserve">¶ </w:t>
      </w:r>
      <w:r>
        <w:t xml:space="preserve">Hayden did say that drugs are part of the foreign intelligence matrix. "I had a counter-narcotics center at the CIA and at the NSA, and so </w:t>
      </w:r>
      <w:r w:rsidRPr="00434102">
        <w:rPr>
          <w:rStyle w:val="StyleUnderline"/>
        </w:rPr>
        <w:t xml:space="preserve">we all recognize that it is a legitimate foreign intelligence activity. </w:t>
      </w:r>
      <w:r>
        <w:t>We also know it has a tremendous law enforcement nexus. We would go out there and collect legitimate foreign intelligence. Now,</w:t>
      </w:r>
      <w:r w:rsidRPr="00434102">
        <w:rPr>
          <w:rStyle w:val="StyleUnderline"/>
        </w:rPr>
        <w:t xml:space="preserve"> how that is shared within the government becomes</w:t>
      </w:r>
      <w:r>
        <w:t xml:space="preserve">, frankly, </w:t>
      </w:r>
      <w:r w:rsidRPr="00434102">
        <w:rPr>
          <w:rStyle w:val="StyleUnderline"/>
        </w:rPr>
        <w:t>a pretty complicated question because it's easier to get running room to collect foreign intelligence than it is for a law enforcement agency to get running room to gather data,"</w:t>
      </w:r>
      <w:r>
        <w:t xml:space="preserve"> he said.</w:t>
      </w:r>
      <w:r w:rsidRPr="00434102">
        <w:rPr>
          <w:sz w:val="12"/>
        </w:rPr>
        <w:t xml:space="preserve">¶ </w:t>
      </w:r>
      <w:r>
        <w:lastRenderedPageBreak/>
        <w:t xml:space="preserve">"Honest men may differ about the reconstruction [of case history]," Hayden continued. "I'm not a lawyer, but I have read that it is not uncommon in a variety of cases when </w:t>
      </w:r>
      <w:r w:rsidRPr="00434102">
        <w:rPr>
          <w:rStyle w:val="StyleUnderline"/>
        </w:rPr>
        <w:t>you want to protect a sensitive source</w:t>
      </w:r>
      <w:r>
        <w:t>, like a snitch. I'll let that be fought out in the courts, but that should not affect your judgment about collecting legitimate intelligence."</w:t>
      </w:r>
      <w:r w:rsidRPr="00434102">
        <w:rPr>
          <w:sz w:val="12"/>
        </w:rPr>
        <w:t xml:space="preserve">¶ </w:t>
      </w:r>
      <w:r>
        <w:t xml:space="preserve">But Hayden's </w:t>
      </w:r>
      <w:r w:rsidRPr="00434102">
        <w:rPr>
          <w:rStyle w:val="StyleUnderline"/>
        </w:rPr>
        <w:t>critics say a good deal of the intelligence gathered</w:t>
      </w:r>
      <w:r>
        <w:t xml:space="preserve"> by the U.S. government in the wake of 9/11 </w:t>
      </w:r>
      <w:r w:rsidRPr="00434102">
        <w:rPr>
          <w:rStyle w:val="StyleUnderline"/>
        </w:rPr>
        <w:t>was gained through illegitimate means</w:t>
      </w:r>
      <w:r>
        <w:t xml:space="preserve">. Hayden, though, was unapologetic about the use of waterboarding — an interrogation tactic that simulates drowning — after the Sept. 11 terrorist attacks. The strategy was widely condemned as torture and President Obama banned the practice in 2009. </w:t>
      </w:r>
      <w:r w:rsidRPr="00434102">
        <w:rPr>
          <w:rStyle w:val="StyleUnderline"/>
        </w:rPr>
        <w:t xml:space="preserve">While Hayden conceded the controversial nature of the tactic, he also claimed it </w:t>
      </w:r>
      <w:r w:rsidRPr="00434102">
        <w:rPr>
          <w:rStyle w:val="Emphasis"/>
        </w:rPr>
        <w:t>worked</w:t>
      </w:r>
      <w:r w:rsidRPr="00434102">
        <w:rPr>
          <w:rStyle w:val="StyleUnderline"/>
        </w:rPr>
        <w:t>.</w:t>
      </w:r>
    </w:p>
    <w:p w:rsidR="00A53E05" w:rsidRDefault="00F941FA" w:rsidP="000B6FBA">
      <w:pPr>
        <w:pStyle w:val="Heading3"/>
      </w:pPr>
      <w:r>
        <w:lastRenderedPageBreak/>
        <w:t>Link- Ambiguity</w:t>
      </w:r>
    </w:p>
    <w:p w:rsidR="00C6383D" w:rsidRDefault="00C6383D" w:rsidP="00C6383D">
      <w:pPr>
        <w:pStyle w:val="Heading4"/>
      </w:pPr>
      <w:r>
        <w:t>Ambiguity in CIA power caused by new statutory provisions causes decreased CT</w:t>
      </w:r>
    </w:p>
    <w:p w:rsidR="005D1A22" w:rsidRDefault="005D1A22" w:rsidP="005D1A22">
      <w:r w:rsidRPr="005D1A22">
        <w:rPr>
          <w:rStyle w:val="Style13ptBold"/>
        </w:rPr>
        <w:t>Harris ‘5</w:t>
      </w:r>
      <w:r>
        <w:t>, Special Assistant to the President and Senior Director for African Affairs on the National Security Staff of the White House</w:t>
      </w:r>
    </w:p>
    <w:p w:rsidR="005D1A22" w:rsidRPr="00B83AE4" w:rsidRDefault="005D1A22" w:rsidP="005D1A22">
      <w:r>
        <w:t>Grant T., Yale Law and Policy Review, “The CIA Mandate and the War on Terror”, http://www.deckprism.net/news/Yale%20Law%20and%20Policy%20Review,%20CIA%20Mandate,%20Harris,%20G.pdf</w:t>
      </w:r>
    </w:p>
    <w:p w:rsidR="00C6383D" w:rsidRPr="00C6383D" w:rsidRDefault="00C6383D" w:rsidP="00C6383D">
      <w:r w:rsidRPr="00C6383D">
        <w:rPr>
          <w:rStyle w:val="StyleUnderline"/>
        </w:rPr>
        <w:t>Terrorism is a national security threat</w:t>
      </w:r>
      <w:r>
        <w:t xml:space="preserve"> </w:t>
      </w:r>
      <w:r w:rsidRPr="00C6383D">
        <w:rPr>
          <w:rStyle w:val="StyleUnderline"/>
        </w:rPr>
        <w:t>that has united the nation and could</w:t>
      </w:r>
      <w:r w:rsidRPr="00C6383D">
        <w:rPr>
          <w:rStyle w:val="StyleUnderline"/>
          <w:sz w:val="12"/>
        </w:rPr>
        <w:t xml:space="preserve">¶ </w:t>
      </w:r>
      <w:r w:rsidRPr="00C6383D">
        <w:rPr>
          <w:rStyle w:val="StyleUnderline"/>
        </w:rPr>
        <w:t>create</w:t>
      </w:r>
      <w:r>
        <w:t xml:space="preserve"> the same climate of </w:t>
      </w:r>
      <w:r w:rsidRPr="00C6383D">
        <w:rPr>
          <w:rStyle w:val="StyleUnderline"/>
        </w:rPr>
        <w:t>tolerance of abuse that prevailed during the Cold</w:t>
      </w:r>
      <w:r w:rsidRPr="00C6383D">
        <w:rPr>
          <w:rStyle w:val="StyleUnderline"/>
          <w:sz w:val="12"/>
        </w:rPr>
        <w:t xml:space="preserve">¶ </w:t>
      </w:r>
      <w:r w:rsidRPr="00C6383D">
        <w:rPr>
          <w:rStyle w:val="StyleUnderline"/>
        </w:rPr>
        <w:t>War</w:t>
      </w:r>
      <w:r>
        <w:t xml:space="preserve">.' 87 </w:t>
      </w:r>
      <w:r w:rsidRPr="00C6383D">
        <w:rPr>
          <w:rStyle w:val="StyleUnderline"/>
        </w:rPr>
        <w:t>The</w:t>
      </w:r>
      <w:r>
        <w:t xml:space="preserve"> U.S. </w:t>
      </w:r>
      <w:r w:rsidRPr="00C6383D">
        <w:rPr>
          <w:rStyle w:val="StyleUnderline"/>
        </w:rPr>
        <w:t>government is</w:t>
      </w:r>
      <w:r>
        <w:t xml:space="preserve"> now singularly </w:t>
      </w:r>
      <w:r w:rsidRPr="00C6383D">
        <w:rPr>
          <w:rStyle w:val="StyleUnderline"/>
        </w:rPr>
        <w:t>focused on domestic security</w:t>
      </w:r>
      <w:r w:rsidRPr="00C6383D">
        <w:rPr>
          <w:rStyle w:val="StyleUnderline"/>
          <w:sz w:val="12"/>
        </w:rPr>
        <w:t xml:space="preserve">¶ </w:t>
      </w:r>
      <w:r w:rsidRPr="00C6383D">
        <w:rPr>
          <w:rStyle w:val="StyleUnderline"/>
        </w:rPr>
        <w:t>and the</w:t>
      </w:r>
      <w:r>
        <w:t xml:space="preserve"> present day </w:t>
      </w:r>
      <w:r w:rsidRPr="00C6383D">
        <w:rPr>
          <w:rStyle w:val="StyleUnderline"/>
        </w:rPr>
        <w:t>fight against terrorism</w:t>
      </w:r>
      <w:r>
        <w:t xml:space="preserve"> is portrayed as and perceived by</w:t>
      </w:r>
      <w:r w:rsidRPr="00C6383D">
        <w:rPr>
          <w:sz w:val="12"/>
        </w:rPr>
        <w:t xml:space="preserve">¶ </w:t>
      </w:r>
      <w:r>
        <w:t>policymakers to be an all-out, multi-front struggle that "knows no borders."</w:t>
      </w:r>
      <w:r w:rsidRPr="00C6383D">
        <w:rPr>
          <w:sz w:val="12"/>
        </w:rPr>
        <w:t xml:space="preserve">¶ </w:t>
      </w:r>
      <w:r>
        <w:t>This struggle is, as the title of this Note suggests, commonly thought of and</w:t>
      </w:r>
      <w:r w:rsidRPr="00C6383D">
        <w:rPr>
          <w:sz w:val="12"/>
        </w:rPr>
        <w:t xml:space="preserve">¶ </w:t>
      </w:r>
      <w:r>
        <w:t xml:space="preserve">described as a "war." In today's fight against terror, </w:t>
      </w:r>
      <w:r w:rsidRPr="00C6383D">
        <w:rPr>
          <w:rStyle w:val="StyleUnderline"/>
        </w:rPr>
        <w:t>ambiguous prohibitions on</w:t>
      </w:r>
      <w:r w:rsidRPr="00C6383D">
        <w:rPr>
          <w:rStyle w:val="StyleUnderline"/>
          <w:sz w:val="12"/>
        </w:rPr>
        <w:t xml:space="preserve">¶ </w:t>
      </w:r>
      <w:r w:rsidRPr="00C6383D">
        <w:rPr>
          <w:rStyle w:val="StyleUnderline"/>
        </w:rPr>
        <w:t>CIA activity could facilitate future civil liberties abuses</w:t>
      </w:r>
      <w:r>
        <w:t>. 188 In terms of the</w:t>
      </w:r>
      <w:r w:rsidRPr="00C6383D">
        <w:rPr>
          <w:sz w:val="12"/>
        </w:rPr>
        <w:t xml:space="preserve">¶ </w:t>
      </w:r>
      <w:r>
        <w:t>limits on CIA authority, the legal restraints are the same as before September</w:t>
      </w:r>
      <w:r w:rsidRPr="00C6383D">
        <w:rPr>
          <w:sz w:val="12"/>
        </w:rPr>
        <w:t xml:space="preserve">¶ </w:t>
      </w:r>
      <w:r>
        <w:t>1 1, but they "may have been reinterpreted." 189</w:t>
      </w:r>
      <w:r w:rsidRPr="00C6383D">
        <w:rPr>
          <w:sz w:val="12"/>
        </w:rPr>
        <w:t xml:space="preserve">¶ </w:t>
      </w:r>
      <w:r>
        <w:t xml:space="preserve">On the other extreme, </w:t>
      </w:r>
      <w:r w:rsidRPr="00C6383D">
        <w:rPr>
          <w:rStyle w:val="StyleUnderline"/>
        </w:rPr>
        <w:t>ambiguity in the boundaries of the law enforcement</w:t>
      </w:r>
      <w:r w:rsidRPr="00C6383D">
        <w:rPr>
          <w:rStyle w:val="StyleUnderline"/>
          <w:sz w:val="12"/>
        </w:rPr>
        <w:t xml:space="preserve">¶ </w:t>
      </w:r>
      <w:r w:rsidRPr="00C6383D">
        <w:rPr>
          <w:rStyle w:val="StyleUnderline"/>
        </w:rPr>
        <w:t>prohibition could hamper</w:t>
      </w:r>
      <w:r w:rsidRPr="00C6383D">
        <w:t xml:space="preserve"> the </w:t>
      </w:r>
      <w:r w:rsidRPr="00C6383D">
        <w:rPr>
          <w:rStyle w:val="StyleUnderline"/>
        </w:rPr>
        <w:t>U.S. response to terrorism and other</w:t>
      </w:r>
      <w:r w:rsidRPr="00C6383D">
        <w:rPr>
          <w:rStyle w:val="StyleUnderline"/>
          <w:sz w:val="12"/>
        </w:rPr>
        <w:t xml:space="preserve">¶ </w:t>
      </w:r>
      <w:r w:rsidRPr="00C6383D">
        <w:rPr>
          <w:rStyle w:val="StyleUnderline"/>
        </w:rPr>
        <w:t>transboundary national security threats by deterring cooperation between law</w:t>
      </w:r>
      <w:r w:rsidRPr="00C6383D">
        <w:rPr>
          <w:rStyle w:val="StyleUnderline"/>
          <w:sz w:val="12"/>
        </w:rPr>
        <w:t xml:space="preserve">¶ </w:t>
      </w:r>
      <w:r w:rsidRPr="00C6383D">
        <w:rPr>
          <w:rStyle w:val="StyleUnderline"/>
        </w:rPr>
        <w:t>enforcement and intelligence.</w:t>
      </w:r>
      <w:r>
        <w:t xml:space="preserve"> According to the 1C2 1 Commission, one of the</w:t>
      </w:r>
      <w:r w:rsidRPr="00C6383D">
        <w:rPr>
          <w:sz w:val="12"/>
        </w:rPr>
        <w:t xml:space="preserve">¶ </w:t>
      </w:r>
      <w:r>
        <w:t>results of the intelligence scandals of the 1970s "was that the two communities</w:t>
      </w:r>
      <w:r w:rsidRPr="00C6383D">
        <w:rPr>
          <w:sz w:val="12"/>
        </w:rPr>
        <w:t xml:space="preserve">¶ </w:t>
      </w:r>
      <w:r>
        <w:t>tended to further distance themselves from one another over concern about</w:t>
      </w:r>
      <w:r w:rsidRPr="00C6383D">
        <w:rPr>
          <w:sz w:val="12"/>
        </w:rPr>
        <w:t xml:space="preserve">¶ </w:t>
      </w:r>
      <w:r>
        <w:t>further inadvertent missteps."190 Likewise, the Aspin-Brown Commission</w:t>
      </w:r>
      <w:r w:rsidRPr="00C6383D">
        <w:rPr>
          <w:sz w:val="12"/>
        </w:rPr>
        <w:t xml:space="preserve">¶ </w:t>
      </w:r>
      <w:r>
        <w:t>concluded that "</w:t>
      </w:r>
      <w:r w:rsidRPr="00C6383D">
        <w:rPr>
          <w:rStyle w:val="StyleUnderline"/>
        </w:rPr>
        <w:t>some clarification of existing law would be helpful</w:t>
      </w:r>
      <w:r>
        <w:t>"</w:t>
      </w:r>
      <w:r w:rsidRPr="00C6383D">
        <w:rPr>
          <w:rStyle w:val="StyleUnderline"/>
        </w:rPr>
        <w:t xml:space="preserve"> in</w:t>
      </w:r>
      <w:r w:rsidRPr="00C6383D">
        <w:rPr>
          <w:rStyle w:val="StyleUnderline"/>
          <w:sz w:val="12"/>
        </w:rPr>
        <w:t xml:space="preserve">¶ </w:t>
      </w:r>
      <w:r w:rsidRPr="00C6383D">
        <w:rPr>
          <w:rStyle w:val="StyleUnderline"/>
        </w:rPr>
        <w:t>fostering improved cooperation between intelligence and law enforcement</w:t>
      </w:r>
      <w:r w:rsidRPr="00C6383D">
        <w:rPr>
          <w:rStyle w:val="StyleUnderline"/>
          <w:sz w:val="12"/>
        </w:rPr>
        <w:t xml:space="preserve">¶ </w:t>
      </w:r>
      <w:r w:rsidRPr="00C6383D">
        <w:rPr>
          <w:rStyle w:val="StyleUnderline"/>
        </w:rPr>
        <w:t>agencies</w:t>
      </w:r>
      <w:r>
        <w:t xml:space="preserve"> because the "[f</w:t>
      </w:r>
      <w:r w:rsidRPr="00C6383D">
        <w:rPr>
          <w:rStyle w:val="StyleUnderline"/>
        </w:rPr>
        <w:t>lack of clear legal authorities has resulted in</w:t>
      </w:r>
      <w:r w:rsidRPr="00C6383D">
        <w:rPr>
          <w:rStyle w:val="StyleUnderline"/>
          <w:sz w:val="12"/>
        </w:rPr>
        <w:t xml:space="preserve">¶ </w:t>
      </w:r>
      <w:r w:rsidRPr="00C6383D">
        <w:rPr>
          <w:rStyle w:val="StyleUnderline"/>
        </w:rPr>
        <w:t>confusion-inside individual intelligence agencies, between different</w:t>
      </w:r>
      <w:r w:rsidRPr="00C6383D">
        <w:rPr>
          <w:rStyle w:val="StyleUnderline"/>
          <w:sz w:val="12"/>
        </w:rPr>
        <w:t xml:space="preserve">¶ </w:t>
      </w:r>
      <w:r w:rsidRPr="00C6383D">
        <w:rPr>
          <w:rStyle w:val="StyleUnderline"/>
        </w:rPr>
        <w:t>intelligence agencies, and within the law enforcement community</w:t>
      </w:r>
      <w:r>
        <w:t>-regarding</w:t>
      </w:r>
      <w:r w:rsidRPr="00C6383D">
        <w:rPr>
          <w:sz w:val="12"/>
        </w:rPr>
        <w:t xml:space="preserve">¶ </w:t>
      </w:r>
      <w:r>
        <w:t>what activities intelligence agencies can conduct to support law</w:t>
      </w:r>
      <w:r w:rsidRPr="00C6383D">
        <w:rPr>
          <w:sz w:val="12"/>
        </w:rPr>
        <w:t xml:space="preserve">¶ </w:t>
      </w:r>
      <w:r>
        <w:t xml:space="preserve">enforcement." 191 These </w:t>
      </w:r>
      <w:r w:rsidRPr="00C6383D">
        <w:rPr>
          <w:rStyle w:val="StyleUnderline"/>
        </w:rPr>
        <w:t>concerns are all the more pressing when viewed in light</w:t>
      </w:r>
      <w:r w:rsidRPr="00C6383D">
        <w:rPr>
          <w:rStyle w:val="StyleUnderline"/>
          <w:sz w:val="12"/>
        </w:rPr>
        <w:t xml:space="preserve">¶ </w:t>
      </w:r>
      <w:r w:rsidRPr="00C6383D">
        <w:rPr>
          <w:rStyle w:val="StyleUnderline"/>
        </w:rPr>
        <w:t>of jurisdictional questions and definitional problems caused by the nature of</w:t>
      </w:r>
      <w:r w:rsidRPr="00C6383D">
        <w:rPr>
          <w:rStyle w:val="StyleUnderline"/>
          <w:sz w:val="12"/>
        </w:rPr>
        <w:t xml:space="preserve">¶ </w:t>
      </w:r>
      <w:r>
        <w:t>186. See supra Section II.D.</w:t>
      </w:r>
      <w:r w:rsidRPr="00C6383D">
        <w:rPr>
          <w:sz w:val="12"/>
        </w:rPr>
        <w:t xml:space="preserve">¶ </w:t>
      </w:r>
      <w:r>
        <w:t>187 In discussing such disturbing hypotheticals, Judge Prettyman's remarks in the context of the</w:t>
      </w:r>
      <w:r w:rsidRPr="00C6383D">
        <w:rPr>
          <w:sz w:val="12"/>
        </w:rPr>
        <w:t xml:space="preserve">¶ </w:t>
      </w:r>
      <w:r>
        <w:t>Fourth Amendment appear particularly apposite: "[w]e are dealing with doctrines and not with</w:t>
      </w:r>
      <w:r w:rsidRPr="00C6383D">
        <w:rPr>
          <w:sz w:val="12"/>
        </w:rPr>
        <w:t xml:space="preserve">¶ </w:t>
      </w:r>
      <w:r>
        <w:t>presumable taste and sense of individual officials. Maybe none of these examples would ever occur But</w:t>
      </w:r>
      <w:r w:rsidRPr="00C6383D">
        <w:rPr>
          <w:sz w:val="12"/>
        </w:rPr>
        <w:t xml:space="preserve">¶ </w:t>
      </w:r>
      <w:r>
        <w:t>the question before us is not whether they would happen but whether they legally could." District of</w:t>
      </w:r>
      <w:r w:rsidRPr="00C6383D">
        <w:rPr>
          <w:sz w:val="12"/>
        </w:rPr>
        <w:t xml:space="preserve">¶ </w:t>
      </w:r>
      <w:r>
        <w:t>Columbia v Little, 178 F.2d 13, 18-19 (D.C. Cir. 1949), aff'd on other grounds, 339 U.S 1 (1950)</w:t>
      </w:r>
      <w:r w:rsidRPr="00C6383D">
        <w:rPr>
          <w:sz w:val="12"/>
        </w:rPr>
        <w:t xml:space="preserve">¶ </w:t>
      </w:r>
      <w:r>
        <w:t>188. The Church Committee noted this natural tendency of domestic intelligence collection~ "In</w:t>
      </w:r>
      <w:r w:rsidRPr="00C6383D">
        <w:rPr>
          <w:sz w:val="12"/>
        </w:rPr>
        <w:t xml:space="preserve">¶ </w:t>
      </w:r>
      <w:r>
        <w:t>time of crisis, the Government will exercise its power to conduct domestic intelligence activities to the</w:t>
      </w:r>
      <w:r w:rsidRPr="00C6383D">
        <w:rPr>
          <w:sz w:val="12"/>
        </w:rPr>
        <w:t xml:space="preserve">¶ </w:t>
      </w:r>
      <w:r>
        <w:t>fullest extent, The distinction between legal dissent and criminal conduct is easily forgotten " 2 CHURCH</w:t>
      </w:r>
      <w:r w:rsidRPr="00C6383D">
        <w:rPr>
          <w:sz w:val="12"/>
        </w:rPr>
        <w:t xml:space="preserve">¶ </w:t>
      </w:r>
      <w:r>
        <w:t>COMMITTEE, supra note 5 1, at 289. As an illustration of the dangers of ambiguous statutory language,</w:t>
      </w:r>
      <w:r w:rsidRPr="00C6383D">
        <w:rPr>
          <w:sz w:val="12"/>
        </w:rPr>
        <w:t xml:space="preserve">¶ </w:t>
      </w:r>
      <w:r>
        <w:t>recall the Church Committee's finding that the CIA "interpreted the internal secunity prohibition</w:t>
      </w:r>
      <w:r w:rsidRPr="00C6383D">
        <w:rPr>
          <w:sz w:val="12"/>
        </w:rPr>
        <w:t xml:space="preserve">¶ </w:t>
      </w:r>
      <w:r>
        <w:t>narrowly to exclude investigations of domestic activities of American groups for the purpose of</w:t>
      </w:r>
      <w:r w:rsidRPr="00C6383D">
        <w:rPr>
          <w:sz w:val="12"/>
        </w:rPr>
        <w:t xml:space="preserve">¶ </w:t>
      </w:r>
      <w:r>
        <w:t>determining foreign associations." 1 CHURCH COMMITTEE, supra note 40, at 138. See supra note 66 and</w:t>
      </w:r>
      <w:r w:rsidRPr="00C6383D">
        <w:rPr>
          <w:sz w:val="12"/>
        </w:rPr>
        <w:t xml:space="preserve">¶ </w:t>
      </w:r>
      <w:r>
        <w:t>accompanying text, Similar issues can present themselves in investigating and ascertaining intelligence</w:t>
      </w:r>
      <w:r w:rsidRPr="00C6383D">
        <w:rPr>
          <w:sz w:val="12"/>
        </w:rPr>
        <w:t xml:space="preserve">¶ </w:t>
      </w:r>
      <w:r>
        <w:t>on domestic groups suspected of foreign terrorist connections. Indeed, an important facet of the struggle</w:t>
      </w:r>
      <w:r w:rsidRPr="00C6383D">
        <w:rPr>
          <w:sz w:val="12"/>
        </w:rPr>
        <w:t xml:space="preserve">¶ </w:t>
      </w:r>
      <w:r>
        <w:t>against terronism is ferreting out front organizations for terronist groups (such as certain ostensibly</w:t>
      </w:r>
      <w:r w:rsidRPr="00C6383D">
        <w:rPr>
          <w:sz w:val="12"/>
        </w:rPr>
        <w:t xml:space="preserve">¶ </w:t>
      </w:r>
      <w:r>
        <w:t>chanitable organizations) operating in the United States.</w:t>
      </w:r>
      <w:r w:rsidRPr="00C6383D">
        <w:rPr>
          <w:sz w:val="12"/>
        </w:rPr>
        <w:t xml:space="preserve">¶ </w:t>
      </w:r>
      <w:r>
        <w:t xml:space="preserve">189 Telephone Interview with Stewart A. Baker, supra </w:t>
      </w:r>
      <w:r>
        <w:lastRenderedPageBreak/>
        <w:t>note 143.</w:t>
      </w:r>
      <w:r w:rsidRPr="00C6383D">
        <w:rPr>
          <w:sz w:val="12"/>
        </w:rPr>
        <w:t xml:space="preserve">¶ </w:t>
      </w:r>
      <w:r>
        <w:t>190 IC21 STAFF STUDY, supra note 150, at 272</w:t>
      </w:r>
      <w:r w:rsidRPr="00C6383D">
        <w:rPr>
          <w:sz w:val="12"/>
        </w:rPr>
        <w:t xml:space="preserve">¶ </w:t>
      </w:r>
      <w:r>
        <w:t>191 AsPtN-BROWN CoMMISSION, supra note 135, at 41</w:t>
      </w:r>
      <w:r w:rsidRPr="00C6383D">
        <w:rPr>
          <w:sz w:val="12"/>
        </w:rPr>
        <w:t xml:space="preserve">¶ </w:t>
      </w:r>
      <w:r>
        <w:t>563</w:t>
      </w:r>
      <w:r w:rsidRPr="00C6383D">
        <w:rPr>
          <w:sz w:val="12"/>
        </w:rPr>
        <w:t xml:space="preserve">¶ </w:t>
      </w:r>
      <w:r>
        <w:t>Yale Law &amp; Policy ReviewVo.2:2,05</w:t>
      </w:r>
      <w:r w:rsidRPr="00C6383D">
        <w:rPr>
          <w:sz w:val="12"/>
        </w:rPr>
        <w:t xml:space="preserve">¶ </w:t>
      </w:r>
      <w:r w:rsidRPr="00C6383D">
        <w:rPr>
          <w:rStyle w:val="StyleUnderline"/>
        </w:rPr>
        <w:t>terrorism and other international threats</w:t>
      </w:r>
      <w:r>
        <w:t>.' 9 2</w:t>
      </w:r>
    </w:p>
    <w:p w:rsidR="007D5D7D" w:rsidRPr="007D5D7D" w:rsidRDefault="007D5D7D" w:rsidP="007D5D7D">
      <w:pPr>
        <w:pStyle w:val="Heading3"/>
      </w:pPr>
      <w:r>
        <w:lastRenderedPageBreak/>
        <w:t>Impact Module- US Russia War</w:t>
      </w:r>
    </w:p>
    <w:p w:rsidR="007D5D7D" w:rsidRDefault="007D5D7D" w:rsidP="007D5D7D">
      <w:pPr>
        <w:pStyle w:val="Heading4"/>
      </w:pPr>
      <w:r>
        <w:t>And it spills over to military readiness</w:t>
      </w:r>
    </w:p>
    <w:p w:rsidR="007D5D7D" w:rsidRPr="005B0362" w:rsidRDefault="007D5D7D" w:rsidP="007D5D7D">
      <w:pPr>
        <w:rPr>
          <w:rStyle w:val="Style13ptBold"/>
        </w:rPr>
      </w:pPr>
      <w:r w:rsidRPr="005B0362">
        <w:rPr>
          <w:rStyle w:val="Style13ptBold"/>
        </w:rPr>
        <w:t>AllGov no date</w:t>
      </w:r>
    </w:p>
    <w:p w:rsidR="007D5D7D" w:rsidRPr="00FA084E" w:rsidRDefault="007D5D7D" w:rsidP="007D5D7D">
      <w:r>
        <w:t>“Counterintelligence Field Activity”, http://www.allgov.com/departments/department-of-defense/counterintelligence-field-activity?agencyid=7158</w:t>
      </w:r>
    </w:p>
    <w:p w:rsidR="007D5D7D" w:rsidRDefault="007D5D7D" w:rsidP="007D5D7D">
      <w:r>
        <w:t xml:space="preserve">As a result of these events, </w:t>
      </w:r>
      <w:r w:rsidRPr="00FA084E">
        <w:rPr>
          <w:rStyle w:val="StyleUnderline"/>
        </w:rPr>
        <w:t>the Department of Defense established the Defense Counterintelligence Board to</w:t>
      </w:r>
      <w:r>
        <w:t xml:space="preserve"> better </w:t>
      </w:r>
      <w:r w:rsidRPr="00FA084E">
        <w:rPr>
          <w:rStyle w:val="StyleUnderline"/>
        </w:rPr>
        <w:t>counteract spying attempts against the US military.</w:t>
      </w:r>
      <w:r>
        <w:t xml:space="preserve"> In 2001 the Deputy Assistant Secretary of Defense for Intelligence and Security created the Joint Counterintelligence Assessment Group (JCAG) with a “mandate for creative experimentation.” The JCAG became the immediate precursor to CIFA.</w:t>
      </w:r>
      <w:r w:rsidRPr="00FA084E">
        <w:rPr>
          <w:sz w:val="12"/>
        </w:rPr>
        <w:t>¶</w:t>
      </w:r>
      <w:r>
        <w:rPr>
          <w:sz w:val="12"/>
        </w:rPr>
        <w:t xml:space="preserve"> </w:t>
      </w:r>
      <w:r w:rsidRPr="00FA084E">
        <w:rPr>
          <w:sz w:val="12"/>
        </w:rPr>
        <w:t xml:space="preserve">¶ </w:t>
      </w:r>
      <w:r>
        <w:t xml:space="preserve">Concurrently, </w:t>
      </w:r>
      <w:r w:rsidRPr="00FA084E">
        <w:rPr>
          <w:rStyle w:val="StyleUnderline"/>
        </w:rPr>
        <w:t>senior Defense officials were working with counterparts in the CIA, FBI, the National Security Council and the Senate Select Committee on Intelligence to broaden interagency cooperation across the entire national security apparatus.</w:t>
      </w:r>
      <w:r>
        <w:t xml:space="preserve"> The resulting blueprint was called CI-21, brought to life by a Presidential Decision Directive, “Counterintelligence for the 21st Century,” in January 2001, one of the last acts of President Bill Clinton. </w:t>
      </w:r>
      <w:r w:rsidRPr="00FA084E">
        <w:rPr>
          <w:rStyle w:val="StyleUnderline"/>
        </w:rPr>
        <w:t>The intent behind CI-21 was to bring the Defense and national security communities into an era of interagency cooperation and to foster a commonality of purpose in the realm of counterintelligence</w:t>
      </w:r>
      <w:r>
        <w:t>. CI-21 envisioned several new structures, notably a National Counterintelligence Executive, to bring the various elements into close coordination.</w:t>
      </w:r>
      <w:r w:rsidRPr="00FA084E">
        <w:rPr>
          <w:sz w:val="12"/>
        </w:rPr>
        <w:t>¶</w:t>
      </w:r>
      <w:r>
        <w:rPr>
          <w:sz w:val="12"/>
        </w:rPr>
        <w:t xml:space="preserve"> </w:t>
      </w:r>
      <w:r w:rsidRPr="00FA084E">
        <w:rPr>
          <w:sz w:val="12"/>
        </w:rPr>
        <w:t xml:space="preserve">¶ </w:t>
      </w:r>
      <w:r>
        <w:t>Following the 9/11 terrorist attacks, the Bush administration redirected federal resources and personnel to focus on the country’s Global War on Terrorism (GWOT) campaign and to better protect homeland security. This included the establishment of the Northern Command, a new military organization charged with protecting the United States from attack. Defense Secretary Donald Rumsfeld led the effort to create Northern Command as well as the establishment of the Counterintelligence Field Activity (CIFA) through Department of Defense Directive 5105.67 (PDF) in February 2002.</w:t>
      </w:r>
    </w:p>
    <w:p w:rsidR="007D5D7D" w:rsidRPr="00871820" w:rsidRDefault="007D5D7D" w:rsidP="007D5D7D">
      <w:pPr>
        <w:pStyle w:val="Heading4"/>
      </w:pPr>
      <w:r>
        <w:t>Russia’s ramping up militarization- only military readiness and continued surveillance solve</w:t>
      </w:r>
    </w:p>
    <w:p w:rsidR="007D5D7D" w:rsidRDefault="007D5D7D" w:rsidP="007D5D7D">
      <w:r w:rsidRPr="00871820">
        <w:rPr>
          <w:rStyle w:val="StyleUnderline"/>
        </w:rPr>
        <w:t>Russia’s military occupation and absorption of Crimea shattered</w:t>
      </w:r>
      <w:r>
        <w:t xml:space="preserve"> the two decades of </w:t>
      </w:r>
      <w:r w:rsidRPr="00871820">
        <w:rPr>
          <w:rStyle w:val="StyleUnderline"/>
        </w:rPr>
        <w:t>post–Cold War peace in Europe</w:t>
      </w:r>
      <w:r>
        <w:t xml:space="preserve">. Twenty-two years after the collapse of the Soviet Union, </w:t>
      </w:r>
      <w:r w:rsidRPr="00871820">
        <w:rPr>
          <w:rStyle w:val="StyleUnderline"/>
        </w:rPr>
        <w:t>Russia is rebuilding its military strength and</w:t>
      </w:r>
      <w:r>
        <w:t xml:space="preserve"> is once again </w:t>
      </w:r>
      <w:r w:rsidRPr="00871820">
        <w:rPr>
          <w:rStyle w:val="StyleUnderline"/>
        </w:rPr>
        <w:t xml:space="preserve">rising in regional influence. In the military, economic, and political spheres, Russia is preparing to project its power </w:t>
      </w:r>
      <w:r w:rsidRPr="00871820">
        <w:t>a</w:t>
      </w:r>
      <w:r>
        <w:t xml:space="preserve">cross Eastern Europe, the Caucasus, Central Asia, and the North Pacific. Most notably, </w:t>
      </w:r>
      <w:r w:rsidRPr="00871820">
        <w:rPr>
          <w:rStyle w:val="StyleUnderline"/>
        </w:rPr>
        <w:t>Russia is also beginning to bolster its geopolitical presence and military might</w:t>
      </w:r>
      <w:r>
        <w:t xml:space="preserve"> by expanding the Collective Security Treaty Organization. Russia’s resurgent assertiveness presents challenges for the U.S. and Western allies. </w:t>
      </w:r>
      <w:r w:rsidRPr="00871820">
        <w:rPr>
          <w:rStyle w:val="StyleUnderline"/>
        </w:rPr>
        <w:t xml:space="preserve">It is vital that the Obama Administration increase </w:t>
      </w:r>
      <w:r w:rsidRPr="00871820">
        <w:rPr>
          <w:rStyle w:val="Emphasis"/>
        </w:rPr>
        <w:t>intelligence</w:t>
      </w:r>
      <w:r w:rsidRPr="00871820">
        <w:rPr>
          <w:rStyle w:val="StyleUnderline"/>
        </w:rPr>
        <w:t xml:space="preserve"> gathering on Russian military modernization</w:t>
      </w:r>
      <w:r>
        <w:t xml:space="preserve"> and strategic and tactical goals, programs, and plans. </w:t>
      </w:r>
      <w:r w:rsidRPr="00871820">
        <w:rPr>
          <w:rStyle w:val="StyleUnderline"/>
        </w:rPr>
        <w:t xml:space="preserve">It is also </w:t>
      </w:r>
      <w:r w:rsidRPr="00871820">
        <w:rPr>
          <w:rStyle w:val="Emphasis"/>
        </w:rPr>
        <w:t>crucial</w:t>
      </w:r>
      <w:r w:rsidRPr="00871820">
        <w:rPr>
          <w:rStyle w:val="StyleUnderline"/>
        </w:rPr>
        <w:t xml:space="preserve"> that U.S. military modernization continue—and that defense spending remain at 4 percent of gross domestic product.</w:t>
      </w:r>
      <w:r w:rsidRPr="00871820">
        <w:rPr>
          <w:rStyle w:val="StyleUnderline"/>
          <w:sz w:val="12"/>
        </w:rPr>
        <w:t xml:space="preserve">¶ </w:t>
      </w:r>
      <w:r>
        <w:t xml:space="preserve">Twenty-two years after the collapse of the Soviet Union, </w:t>
      </w:r>
      <w:r w:rsidRPr="00871820">
        <w:rPr>
          <w:rStyle w:val="StyleUnderline"/>
        </w:rPr>
        <w:t>Russia is rebuilding its strength and is once again rising in regional influence</w:t>
      </w:r>
      <w:r>
        <w:t>. In the military, economic, and political spheres, Russia is preparing to project its power across Eastern Europe, Central Asia, and the North Pacific. It is strengthening relationships in the Middle East, especially with Iran and Syria, but also with Egypt. Most notably, Russia is also beginning to bolster its geopolitical presence and military might by expanding the Collective Security Treaty Organization (CSTO)—its regional military bloc[1] for arms sales and military cooperation.</w:t>
      </w:r>
      <w:r w:rsidRPr="00871820">
        <w:rPr>
          <w:sz w:val="12"/>
        </w:rPr>
        <w:t xml:space="preserve">¶ </w:t>
      </w:r>
      <w:r w:rsidRPr="00871820">
        <w:rPr>
          <w:rStyle w:val="StyleUnderline"/>
        </w:rPr>
        <w:t xml:space="preserve">The U.S. political and military leadership should be mindful of Russia’s return as an </w:t>
      </w:r>
      <w:r w:rsidRPr="00871820">
        <w:rPr>
          <w:rStyle w:val="StyleUnderline"/>
        </w:rPr>
        <w:lastRenderedPageBreak/>
        <w:t>important actor in international relations</w:t>
      </w:r>
      <w:r>
        <w:t xml:space="preserve">. </w:t>
      </w:r>
      <w:r w:rsidRPr="00871820">
        <w:rPr>
          <w:rStyle w:val="StyleUnderline"/>
        </w:rPr>
        <w:t>Russia will</w:t>
      </w:r>
      <w:r>
        <w:t xml:space="preserve"> increasingly </w:t>
      </w:r>
      <w:r w:rsidRPr="00871820">
        <w:rPr>
          <w:rStyle w:val="StyleUnderline"/>
        </w:rPr>
        <w:t>affect</w:t>
      </w:r>
      <w:r>
        <w:t xml:space="preserve"> its neighbors in </w:t>
      </w:r>
      <w:r w:rsidRPr="00871820">
        <w:rPr>
          <w:rStyle w:val="StyleUnderline"/>
        </w:rPr>
        <w:t>Eastern and Central Europe</w:t>
      </w:r>
      <w:r>
        <w:t xml:space="preserve">, in </w:t>
      </w:r>
      <w:r w:rsidRPr="00871820">
        <w:rPr>
          <w:rStyle w:val="StyleUnderline"/>
        </w:rPr>
        <w:t>the South Caucasus</w:t>
      </w:r>
      <w:r>
        <w:t xml:space="preserve">, and in </w:t>
      </w:r>
      <w:r w:rsidRPr="00871820">
        <w:rPr>
          <w:rStyle w:val="StyleUnderline"/>
        </w:rPr>
        <w:t>Central Asia,</w:t>
      </w:r>
      <w:r>
        <w:t xml:space="preserve"> and will do its best to project power into </w:t>
      </w:r>
      <w:r w:rsidRPr="00871820">
        <w:rPr>
          <w:rStyle w:val="StyleUnderline"/>
        </w:rPr>
        <w:t>the Mediterranean and the Middle East.</w:t>
      </w:r>
      <w:r w:rsidRPr="00871820">
        <w:rPr>
          <w:sz w:val="12"/>
        </w:rPr>
        <w:t xml:space="preserve">¶ </w:t>
      </w:r>
      <w:r>
        <w:t xml:space="preserve">Following the principles articulated in its new military and foreign policy doctrines and redefining the core of Russia’s military and diplomatic strategy, </w:t>
      </w:r>
      <w:r w:rsidRPr="00871820">
        <w:rPr>
          <w:rStyle w:val="StyleUnderline"/>
        </w:rPr>
        <w:t>Russia emphasizes its international indispensability</w:t>
      </w:r>
      <w:r>
        <w:t xml:space="preserve">, upholding its sovereignty, asserting claims to protect co-ethnics and Russian-speakers along its borders; and, going beyond the inviolability of its boundaries, </w:t>
      </w:r>
      <w:r w:rsidRPr="00871820">
        <w:rPr>
          <w:rStyle w:val="StyleUnderline"/>
        </w:rPr>
        <w:t>Moscow is asserting claims to protect co-ethnics and Russian-speakers beyond its borders</w:t>
      </w:r>
      <w:r>
        <w:t xml:space="preserve">.[2] </w:t>
      </w:r>
      <w:r w:rsidRPr="00871820">
        <w:rPr>
          <w:rStyle w:val="StyleUnderline"/>
        </w:rPr>
        <w:t>This</w:t>
      </w:r>
      <w:r>
        <w:t xml:space="preserve"> assertiveness, when turning into outright aggression, </w:t>
      </w:r>
      <w:r w:rsidRPr="00871820">
        <w:rPr>
          <w:rStyle w:val="StyleUnderline"/>
        </w:rPr>
        <w:t>presents challenges for the U.S.</w:t>
      </w:r>
      <w:r w:rsidRPr="00871820">
        <w:rPr>
          <w:rStyle w:val="StyleUnderline"/>
          <w:sz w:val="12"/>
        </w:rPr>
        <w:t xml:space="preserve">¶ </w:t>
      </w:r>
      <w:r w:rsidRPr="00871820">
        <w:rPr>
          <w:rStyle w:val="StyleUnderline"/>
        </w:rPr>
        <w:t>The most important step</w:t>
      </w:r>
      <w:r>
        <w:t xml:space="preserve"> that the </w:t>
      </w:r>
      <w:r w:rsidRPr="00871820">
        <w:rPr>
          <w:rStyle w:val="StyleUnderline"/>
        </w:rPr>
        <w:t>Obama</w:t>
      </w:r>
      <w:r>
        <w:t xml:space="preserve"> Administration </w:t>
      </w:r>
      <w:r w:rsidRPr="00871820">
        <w:rPr>
          <w:rStyle w:val="StyleUnderline"/>
        </w:rPr>
        <w:t>can take</w:t>
      </w:r>
      <w:r>
        <w:t xml:space="preserve"> in light of Russia’s growing military power </w:t>
      </w:r>
      <w:r w:rsidRPr="00871820">
        <w:rPr>
          <w:rStyle w:val="StyleUnderline"/>
        </w:rPr>
        <w:t>is</w:t>
      </w:r>
      <w:r>
        <w:t xml:space="preserve"> to increase </w:t>
      </w:r>
      <w:r w:rsidRPr="00871820">
        <w:rPr>
          <w:rStyle w:val="StyleUnderline"/>
        </w:rPr>
        <w:t>intelligence gathering on</w:t>
      </w:r>
      <w:r>
        <w:t xml:space="preserve"> </w:t>
      </w:r>
      <w:r w:rsidRPr="00871820">
        <w:rPr>
          <w:rStyle w:val="StyleUnderline"/>
        </w:rPr>
        <w:t>Russian military modernization</w:t>
      </w:r>
      <w:r>
        <w:t xml:space="preserve"> and strategic and tactical goals, programs, and plans. </w:t>
      </w:r>
      <w:r w:rsidRPr="00871820">
        <w:rPr>
          <w:rStyle w:val="StyleUnderline"/>
        </w:rPr>
        <w:t>The Administration should</w:t>
      </w:r>
      <w:r>
        <w:t xml:space="preserve"> also pay closer attention to the dynamics of Russian technical–military cooperation with other countries (arms and military-technology sales); </w:t>
      </w:r>
      <w:r w:rsidRPr="00871820">
        <w:rPr>
          <w:rStyle w:val="StyleUnderline"/>
        </w:rPr>
        <w:t>maintain the U.S. military budget</w:t>
      </w:r>
      <w:r>
        <w:t xml:space="preserve"> at 4 percent of gross domestic product (GDP); </w:t>
      </w:r>
      <w:r w:rsidRPr="00871820">
        <w:rPr>
          <w:rStyle w:val="StyleUnderline"/>
        </w:rPr>
        <w:t>continue U.S. military modernization</w:t>
      </w:r>
      <w:r>
        <w:t>, including the nuclear arsenal and missile defense; and expand military cooperation with NATO allies and partners, especially those in the former Soviet Union.</w:t>
      </w:r>
    </w:p>
    <w:p w:rsidR="007D5D7D" w:rsidRDefault="007D5D7D" w:rsidP="007D5D7D">
      <w:pPr>
        <w:pStyle w:val="Heading4"/>
      </w:pPr>
      <w:r>
        <w:t>Extinction</w:t>
      </w:r>
    </w:p>
    <w:p w:rsidR="007D5D7D" w:rsidRDefault="007D5D7D" w:rsidP="007D5D7D">
      <w:r w:rsidRPr="007D5D7D">
        <w:rPr>
          <w:rStyle w:val="Style13ptBold"/>
        </w:rPr>
        <w:t>Bostrom 2</w:t>
      </w:r>
      <w:r>
        <w:t>, Professor, Faculty of Philosophy, Oxford University</w:t>
      </w:r>
    </w:p>
    <w:p w:rsidR="007D5D7D" w:rsidRPr="007D5D7D" w:rsidRDefault="007D5D7D" w:rsidP="007D5D7D">
      <w:r>
        <w:t>Nick, “Existential Risks: Analyzing Human Extinction Scenarios and Related Hazards”, http://www.nickbostrom.com/existential/risks.html</w:t>
      </w:r>
    </w:p>
    <w:p w:rsidR="007D5D7D" w:rsidRPr="007D5D7D" w:rsidRDefault="007D5D7D" w:rsidP="007D5D7D">
      <w:pPr>
        <w:rPr>
          <w:rStyle w:val="StyleUnderline"/>
        </w:rPr>
      </w:pPr>
      <w:r w:rsidRPr="007D5D7D">
        <w:rPr>
          <w:rStyle w:val="StyleUnderline"/>
        </w:rPr>
        <w:t>The US and Russia still have huge stockpiles of nuclear weapons</w:t>
      </w:r>
      <w:r>
        <w:t xml:space="preserve">. But </w:t>
      </w:r>
      <w:r w:rsidRPr="007D5D7D">
        <w:rPr>
          <w:rStyle w:val="StyleUnderline"/>
        </w:rPr>
        <w:t>would an all-out nuclear war really exterminate humankind</w:t>
      </w:r>
      <w:r>
        <w:t>? Note that: (i) For there to be an existential risk it suffices that we can’t be sure that it wouldn’t. (ii) The climatic effects of a large nuclear war are not well known (</w:t>
      </w:r>
      <w:r w:rsidRPr="007D5D7D">
        <w:rPr>
          <w:rStyle w:val="StyleUnderline"/>
        </w:rPr>
        <w:t>there is the possibility of a nuclear winter).</w:t>
      </w:r>
      <w:r>
        <w:t xml:space="preserve"> (iii) </w:t>
      </w:r>
      <w:r w:rsidRPr="007D5D7D">
        <w:rPr>
          <w:rStyle w:val="StyleUnderline"/>
        </w:rPr>
        <w:t>Future arms races between other nations cannot be ruled out</w:t>
      </w:r>
      <w:r>
        <w:t xml:space="preserve"> and</w:t>
      </w:r>
      <w:r w:rsidRPr="007D5D7D">
        <w:rPr>
          <w:rStyle w:val="StyleUnderline"/>
        </w:rPr>
        <w:t xml:space="preserve"> these could lead to</w:t>
      </w:r>
      <w:r>
        <w:t xml:space="preserve"> even </w:t>
      </w:r>
      <w:r w:rsidRPr="007D5D7D">
        <w:rPr>
          <w:rStyle w:val="StyleUnderline"/>
        </w:rPr>
        <w:t>greater arsenals than those present</w:t>
      </w:r>
      <w:r>
        <w:t xml:space="preserve"> at the height of the Cold War. The world’s supply of plutonium has been increasing steadily to about two thousand tons, some ten times as much as remains tied up in warheads ([9], p. 26). (iv) </w:t>
      </w:r>
      <w:r w:rsidRPr="007D5D7D">
        <w:rPr>
          <w:rStyle w:val="StyleUnderline"/>
        </w:rPr>
        <w:t>Even if some humans survive the short-term effects</w:t>
      </w:r>
      <w:r>
        <w:t xml:space="preserve"> </w:t>
      </w:r>
      <w:r w:rsidRPr="007D5D7D">
        <w:rPr>
          <w:rStyle w:val="StyleUnderline"/>
        </w:rPr>
        <w:t xml:space="preserve">of a nuclear war, it could lead to the collapse of civilization. A human race living under stone-age conditions may </w:t>
      </w:r>
      <w:r w:rsidRPr="007D5D7D">
        <w:t xml:space="preserve">or may not </w:t>
      </w:r>
      <w:r w:rsidRPr="007D5D7D">
        <w:rPr>
          <w:rStyle w:val="StyleUnderline"/>
        </w:rPr>
        <w:t>be more resilient to extinction than other animal species.</w:t>
      </w:r>
    </w:p>
    <w:p w:rsidR="000E375F" w:rsidRDefault="00DC102C" w:rsidP="00DC102C">
      <w:pPr>
        <w:pStyle w:val="Heading3"/>
      </w:pPr>
      <w:r>
        <w:lastRenderedPageBreak/>
        <w:t>Impact Module- Jihad</w:t>
      </w:r>
    </w:p>
    <w:p w:rsidR="00DC102C" w:rsidRDefault="00DC102C" w:rsidP="00DC102C">
      <w:pPr>
        <w:pStyle w:val="Heading4"/>
      </w:pPr>
      <w:r>
        <w:t>Domestic intelligence is the main defense against threats from jihadists</w:t>
      </w:r>
    </w:p>
    <w:p w:rsidR="00DC102C" w:rsidRDefault="00DC102C" w:rsidP="00DC102C">
      <w:r w:rsidRPr="00DC102C">
        <w:rPr>
          <w:rStyle w:val="Style13ptBold"/>
        </w:rPr>
        <w:t>Lewis ‘6</w:t>
      </w:r>
      <w:r>
        <w:t>, Center for Strategic and International Studies</w:t>
      </w:r>
    </w:p>
    <w:p w:rsidR="00DC102C" w:rsidRPr="00DC102C" w:rsidRDefault="00DC102C" w:rsidP="00DC102C">
      <w:r>
        <w:t>James A., “Combating Terrorism: Lessons Learned from London Testimony before the House Government Reform Subcommittee on National Security, Emerging Threats and International Relations”, http://csis.org/files/media/csis/congress/ts060919jimlewis.pdf</w:t>
      </w:r>
    </w:p>
    <w:p w:rsidR="00DC102C" w:rsidRPr="00DC102C" w:rsidRDefault="00DC102C" w:rsidP="00DC102C">
      <w:pPr>
        <w:rPr>
          <w:rStyle w:val="StyleUnderline"/>
        </w:rPr>
      </w:pPr>
      <w:r>
        <w:t xml:space="preserve">Second, </w:t>
      </w:r>
      <w:r w:rsidRPr="00DC102C">
        <w:rPr>
          <w:rStyle w:val="StyleUnderline"/>
        </w:rPr>
        <w:t>many countries have</w:t>
      </w:r>
      <w:r>
        <w:t xml:space="preserve"> </w:t>
      </w:r>
      <w:r w:rsidRPr="00DC102C">
        <w:rPr>
          <w:rStyle w:val="StyleUnderline"/>
        </w:rPr>
        <w:t>refocused</w:t>
      </w:r>
      <w:r>
        <w:t xml:space="preserve"> the work of their </w:t>
      </w:r>
      <w:r w:rsidRPr="00DC102C">
        <w:rPr>
          <w:rStyle w:val="StyleUnderline"/>
        </w:rPr>
        <w:t>intelligence</w:t>
      </w:r>
      <w:r>
        <w:t xml:space="preserve"> and security services </w:t>
      </w:r>
      <w:r w:rsidRPr="00DC102C">
        <w:rPr>
          <w:rStyle w:val="StyleUnderline"/>
        </w:rPr>
        <w:t>to</w:t>
      </w:r>
      <w:r w:rsidRPr="00DC102C">
        <w:rPr>
          <w:rStyle w:val="StyleUnderline"/>
          <w:sz w:val="12"/>
        </w:rPr>
        <w:t xml:space="preserve">¶ </w:t>
      </w:r>
      <w:r w:rsidRPr="00DC102C">
        <w:rPr>
          <w:rStyle w:val="StyleUnderline"/>
        </w:rPr>
        <w:t>meet the threat posed by jihad.</w:t>
      </w:r>
      <w:r>
        <w:t xml:space="preserve"> </w:t>
      </w:r>
      <w:r w:rsidRPr="00DC102C">
        <w:rPr>
          <w:rStyle w:val="StyleUnderline"/>
        </w:rPr>
        <w:t xml:space="preserve">The work of these services, particularly in </w:t>
      </w:r>
      <w:r w:rsidRPr="00DC102C">
        <w:rPr>
          <w:rStyle w:val="Emphasis"/>
        </w:rPr>
        <w:t>domestic</w:t>
      </w:r>
      <w:r w:rsidRPr="00DC102C">
        <w:rPr>
          <w:rStyle w:val="StyleUnderline"/>
        </w:rPr>
        <w:t xml:space="preserve"> intelligence</w:t>
      </w:r>
      <w:r w:rsidRPr="00DC102C">
        <w:rPr>
          <w:rStyle w:val="StyleUnderline"/>
          <w:sz w:val="12"/>
        </w:rPr>
        <w:t xml:space="preserve">¶ </w:t>
      </w:r>
      <w:r w:rsidRPr="00DC102C">
        <w:rPr>
          <w:rStyle w:val="StyleUnderline"/>
        </w:rPr>
        <w:t xml:space="preserve">activities, is the </w:t>
      </w:r>
      <w:r w:rsidRPr="00DC102C">
        <w:rPr>
          <w:rStyle w:val="Emphasis"/>
        </w:rPr>
        <w:t>main defense</w:t>
      </w:r>
      <w:r w:rsidRPr="00DC102C">
        <w:rPr>
          <w:rStyle w:val="StyleUnderline"/>
        </w:rPr>
        <w:t xml:space="preserve"> against terror attacks. Domestic intelligence</w:t>
      </w:r>
      <w:r>
        <w:t xml:space="preserve"> – the collection of</w:t>
      </w:r>
      <w:r w:rsidRPr="00DC102C">
        <w:rPr>
          <w:sz w:val="12"/>
        </w:rPr>
        <w:t xml:space="preserve">¶ </w:t>
      </w:r>
      <w:r>
        <w:t>information within a nation’s borders for security purposes, often involving clandestine method,</w:t>
      </w:r>
      <w:r w:rsidRPr="00DC102C">
        <w:rPr>
          <w:sz w:val="12"/>
        </w:rPr>
        <w:t xml:space="preserve">¶ </w:t>
      </w:r>
      <w:r>
        <w:t xml:space="preserve">and including collection on citizens who have not violated any law – </w:t>
      </w:r>
      <w:r w:rsidRPr="00DC102C">
        <w:rPr>
          <w:rStyle w:val="StyleUnderline"/>
        </w:rPr>
        <w:t xml:space="preserve">is a </w:t>
      </w:r>
      <w:r w:rsidRPr="00DC102C">
        <w:rPr>
          <w:rStyle w:val="Emphasis"/>
        </w:rPr>
        <w:t>central</w:t>
      </w:r>
      <w:r w:rsidRPr="00DC102C">
        <w:rPr>
          <w:rStyle w:val="StyleUnderline"/>
        </w:rPr>
        <w:t xml:space="preserve"> element of</w:t>
      </w:r>
      <w:r w:rsidRPr="00DC102C">
        <w:rPr>
          <w:rStyle w:val="StyleUnderline"/>
          <w:sz w:val="12"/>
        </w:rPr>
        <w:t xml:space="preserve">¶ </w:t>
      </w:r>
      <w:r w:rsidRPr="00DC102C">
        <w:rPr>
          <w:rStyle w:val="StyleUnderline"/>
        </w:rPr>
        <w:t>counter-terrorism</w:t>
      </w:r>
      <w:r>
        <w:t xml:space="preserve">. </w:t>
      </w:r>
      <w:r w:rsidRPr="00DC102C">
        <w:rPr>
          <w:rStyle w:val="StyleUnderline"/>
        </w:rPr>
        <w:t>The ability to identify and disrupt terrorist plans before they get to the airport</w:t>
      </w:r>
      <w:r w:rsidRPr="00DC102C">
        <w:rPr>
          <w:rStyle w:val="StyleUnderline"/>
          <w:sz w:val="12"/>
        </w:rPr>
        <w:t xml:space="preserve">¶ </w:t>
      </w:r>
      <w:r w:rsidRPr="00DC102C">
        <w:rPr>
          <w:rStyle w:val="StyleUnderline"/>
        </w:rPr>
        <w:t>or train station is the key to countering attacks</w:t>
      </w:r>
      <w:r>
        <w:t>, not more screening at airports or harbors.</w:t>
      </w:r>
      <w:r w:rsidRPr="00DC102C">
        <w:rPr>
          <w:sz w:val="12"/>
        </w:rPr>
        <w:t xml:space="preserve">¶ </w:t>
      </w:r>
      <w:r>
        <w:t xml:space="preserve">Third, the arrests also show that </w:t>
      </w:r>
      <w:r w:rsidRPr="00DC102C">
        <w:rPr>
          <w:rStyle w:val="StyleUnderline"/>
        </w:rPr>
        <w:t>international cooperation</w:t>
      </w:r>
      <w:r>
        <w:t xml:space="preserve"> – in the London case, between the UK,</w:t>
      </w:r>
      <w:r w:rsidRPr="00DC102C">
        <w:rPr>
          <w:sz w:val="12"/>
        </w:rPr>
        <w:t xml:space="preserve">¶ </w:t>
      </w:r>
      <w:r>
        <w:t xml:space="preserve">Pakistan and the U.S. - </w:t>
      </w:r>
      <w:r w:rsidRPr="00DC102C">
        <w:rPr>
          <w:rStyle w:val="StyleUnderline"/>
        </w:rPr>
        <w:t>is much better than it was five years ago.</w:t>
      </w:r>
      <w:r>
        <w:t xml:space="preserve"> A national counter-terror effort</w:t>
      </w:r>
      <w:r w:rsidRPr="00DC102C">
        <w:rPr>
          <w:sz w:val="12"/>
        </w:rPr>
        <w:t xml:space="preserve">¶ </w:t>
      </w:r>
      <w:r>
        <w:t>will not by itself prevent attacks by a jihad that spreads across the Middle East, Europe and Asia.</w:t>
      </w:r>
      <w:r w:rsidRPr="00DC102C">
        <w:rPr>
          <w:sz w:val="12"/>
        </w:rPr>
        <w:t xml:space="preserve">¶ </w:t>
      </w:r>
      <w:r>
        <w:t>Building this cooperation has been one of the unspoken successes in response to terrorism, but</w:t>
      </w:r>
      <w:r w:rsidRPr="00DC102C">
        <w:rPr>
          <w:sz w:val="12"/>
        </w:rPr>
        <w:t xml:space="preserve">¶ </w:t>
      </w:r>
      <w:r>
        <w:t>sustaining this cooperation in the face of the growing hostility to the U.S. found in Europe and</w:t>
      </w:r>
      <w:r w:rsidRPr="00DC102C">
        <w:rPr>
          <w:sz w:val="12"/>
        </w:rPr>
        <w:t xml:space="preserve">¶ </w:t>
      </w:r>
      <w:r>
        <w:t>the rest of the world will be a major challenge for the United States.</w:t>
      </w:r>
      <w:r w:rsidRPr="00DC102C">
        <w:rPr>
          <w:sz w:val="12"/>
        </w:rPr>
        <w:t xml:space="preserve">¶ </w:t>
      </w:r>
      <w:r w:rsidRPr="00DC102C">
        <w:rPr>
          <w:rStyle w:val="StyleUnderline"/>
        </w:rPr>
        <w:t>This combination</w:t>
      </w:r>
      <w:r w:rsidRPr="00DC102C">
        <w:t xml:space="preserve"> of network surveillance, domestic intelligence, and international cooperation is</w:t>
      </w:r>
      <w:r w:rsidRPr="00DC102C">
        <w:rPr>
          <w:sz w:val="12"/>
        </w:rPr>
        <w:t xml:space="preserve">¶ </w:t>
      </w:r>
      <w:r>
        <w:t xml:space="preserve">what </w:t>
      </w:r>
      <w:r w:rsidRPr="00DC102C">
        <w:rPr>
          <w:rStyle w:val="StyleUnderline"/>
        </w:rPr>
        <w:t>thwarted the plan to blow up twelve airliners over the Atlantic</w:t>
      </w:r>
      <w:r>
        <w:t xml:space="preserve">. </w:t>
      </w:r>
      <w:r w:rsidRPr="00DC102C">
        <w:rPr>
          <w:rStyle w:val="StyleUnderline"/>
        </w:rPr>
        <w:t>This success is encouraging</w:t>
      </w:r>
      <w:r w:rsidRPr="00DC102C">
        <w:rPr>
          <w:sz w:val="12"/>
        </w:rPr>
        <w:t xml:space="preserve">¶ </w:t>
      </w:r>
      <w:r>
        <w:t>CSIS – 9/19/06 2</w:t>
      </w:r>
      <w:r w:rsidRPr="00DC102C">
        <w:rPr>
          <w:sz w:val="12"/>
        </w:rPr>
        <w:t xml:space="preserve">¶ </w:t>
      </w:r>
      <w:r w:rsidRPr="00DC102C">
        <w:rPr>
          <w:rStyle w:val="StyleUnderline"/>
        </w:rPr>
        <w:t>and points to the ingredients of a defense that can frustrate the attacks of global jihad</w:t>
      </w:r>
      <w:r>
        <w:t>. Britain’s</w:t>
      </w:r>
      <w:r w:rsidRPr="00DC102C">
        <w:rPr>
          <w:sz w:val="12"/>
        </w:rPr>
        <w:t xml:space="preserve">¶ </w:t>
      </w:r>
      <w:r>
        <w:t>success in stopping the airline plot has also led to renewed calls for an American MI5 (the</w:t>
      </w:r>
      <w:r w:rsidRPr="00DC102C">
        <w:rPr>
          <w:sz w:val="12"/>
        </w:rPr>
        <w:t xml:space="preserve">¶ </w:t>
      </w:r>
      <w:r>
        <w:t>former name of Britain’s Security Service). The desire for an American MI5 has appeared</w:t>
      </w:r>
      <w:r w:rsidRPr="00DC102C">
        <w:rPr>
          <w:sz w:val="12"/>
        </w:rPr>
        <w:t xml:space="preserve">¶ </w:t>
      </w:r>
      <w:r>
        <w:t>regularly since the 9/11 attacks. The Report of the Commission on Iraqi WMD came closest to</w:t>
      </w:r>
      <w:r w:rsidRPr="00DC102C">
        <w:rPr>
          <w:sz w:val="12"/>
        </w:rPr>
        <w:t xml:space="preserve">¶ </w:t>
      </w:r>
      <w:r>
        <w:t>such a recommendation when it called on the president to establish a National Security Service.</w:t>
      </w:r>
      <w:r w:rsidRPr="00DC102C">
        <w:rPr>
          <w:sz w:val="12"/>
        </w:rPr>
        <w:t xml:space="preserve">¶ </w:t>
      </w:r>
      <w:r w:rsidRPr="00DC102C">
        <w:rPr>
          <w:rStyle w:val="StyleUnderline"/>
        </w:rPr>
        <w:t>This recommendation led President Bush to direct the FBI, using existing authorities and</w:t>
      </w:r>
      <w:r w:rsidRPr="00DC102C">
        <w:rPr>
          <w:rStyle w:val="StyleUnderline"/>
          <w:sz w:val="12"/>
        </w:rPr>
        <w:t xml:space="preserve">¶ </w:t>
      </w:r>
      <w:r w:rsidRPr="00DC102C">
        <w:rPr>
          <w:rStyle w:val="StyleUnderline"/>
        </w:rPr>
        <w:t>resources, to merge its counter-terror and counterintelligence division into a new National</w:t>
      </w:r>
      <w:r w:rsidRPr="00DC102C">
        <w:rPr>
          <w:rStyle w:val="StyleUnderline"/>
          <w:sz w:val="12"/>
        </w:rPr>
        <w:t xml:space="preserve">¶ </w:t>
      </w:r>
      <w:r w:rsidRPr="00DC102C">
        <w:rPr>
          <w:rStyle w:val="StyleUnderline"/>
        </w:rPr>
        <w:t>Security Branch.</w:t>
      </w:r>
    </w:p>
    <w:p w:rsidR="00202166" w:rsidRDefault="00202166" w:rsidP="00202166">
      <w:pPr>
        <w:pStyle w:val="Heading4"/>
      </w:pPr>
      <w:r>
        <w:t>That causes nuclear terror</w:t>
      </w:r>
    </w:p>
    <w:p w:rsidR="00202166" w:rsidRDefault="00202166" w:rsidP="00202166">
      <w:r w:rsidRPr="00202166">
        <w:rPr>
          <w:rStyle w:val="Style13ptBold"/>
        </w:rPr>
        <w:t>Beinart ‘8</w:t>
      </w:r>
      <w:r>
        <w:t>, associate professor of journalism and political science at the City University of New York</w:t>
      </w:r>
    </w:p>
    <w:p w:rsidR="00202166" w:rsidRPr="00202166" w:rsidRDefault="00202166" w:rsidP="00202166">
      <w:r>
        <w:t>Peter, “The Good Fight: Why Liberals, and Only Liberals, Can Win the War on Terror”, https://books.google.com/books?id=o0HB4CoL8X0C&amp;pg=PR13&amp;lpg=PR13&amp;dq=APPLYING+THAT+TRADITION+today+is+not+easy.+Cold+war+liberals+devel-+oped+their+narrative+of+national+greatness+in+the+shadow+of+a+totalitarian+%C2%B6+superpower.+Today,+the+United+States+faces+no+such+unified+threat.&amp;source=bl&amp;ots=QkLb1QxUNB&amp;sig=8AMcL782L6FAT5CdlEgUairPAZ0&amp;hl=en&amp;sa=X&amp;ei=tcyaVbu4A4H2yQTEnYqQBQ&amp;ved=0CB8Q6AEwAA#v=onepage&amp;q=APPLYING%20THAT%20TRADITION%20today%20is%20not%20easy.%20Cold%20war%20liberals%20devel-%20oped%20their%20narrative%20of%20national%20greatness%20in%20the%20shadow%20of%20a%20totalitarian%20%C2%B6%20superpower.%20Today%2C%20the%20United%20States%20faces%20no%20such%20unified%20threat.&amp;f=false</w:t>
      </w:r>
    </w:p>
    <w:p w:rsidR="00202166" w:rsidRPr="00202166" w:rsidRDefault="00202166" w:rsidP="00202166">
      <w:r>
        <w:lastRenderedPageBreak/>
        <w:t xml:space="preserve">APPLYING THAT TRADITION today is not easy. </w:t>
      </w:r>
      <w:r w:rsidRPr="00202166">
        <w:rPr>
          <w:rStyle w:val="StyleUnderline"/>
        </w:rPr>
        <w:t>Cold war liberals devel- oped their narrative</w:t>
      </w:r>
      <w:r>
        <w:t xml:space="preserve"> of national greatness </w:t>
      </w:r>
      <w:r w:rsidRPr="00202166">
        <w:rPr>
          <w:rStyle w:val="StyleUnderline"/>
        </w:rPr>
        <w:t>in the shadow of a totalitarian</w:t>
      </w:r>
      <w:r>
        <w:t xml:space="preserve"> ¶ </w:t>
      </w:r>
      <w:r w:rsidRPr="00202166">
        <w:rPr>
          <w:rStyle w:val="StyleUnderline"/>
        </w:rPr>
        <w:t>superpower</w:t>
      </w:r>
      <w:r>
        <w:t xml:space="preserve">. </w:t>
      </w:r>
      <w:r w:rsidRPr="00202166">
        <w:t>Today</w:t>
      </w:r>
      <w:r>
        <w:t xml:space="preserve">, </w:t>
      </w:r>
      <w:r w:rsidRPr="00202166">
        <w:rPr>
          <w:rStyle w:val="StyleUnderline"/>
        </w:rPr>
        <w:t>the United States</w:t>
      </w:r>
      <w:r>
        <w:t xml:space="preserve"> faces no such unified threat. Rather, it </w:t>
      </w:r>
      <w:r w:rsidRPr="00202166">
        <w:rPr>
          <w:rStyle w:val="StyleUnderline"/>
        </w:rPr>
        <w:t>faces a web of dangers</w:t>
      </w:r>
      <w:r>
        <w:t xml:space="preserve">—from disease to environmental degradation to weapons of mass destruction—all fueled by globalization, which leaves America increasingly vulnerable to pathologies bred in distant corners of the world. </w:t>
      </w:r>
      <w:r w:rsidRPr="00202166">
        <w:rPr>
          <w:rStyle w:val="StyleUnderline"/>
        </w:rPr>
        <w:t xml:space="preserve">And at the center of this nexis sits jihadist terrorism, a new totalitarian movement that </w:t>
      </w:r>
      <w:r w:rsidRPr="00202166">
        <w:t>l</w:t>
      </w:r>
      <w:r>
        <w:t xml:space="preserve">acks state power but </w:t>
      </w:r>
      <w:r w:rsidRPr="00202166">
        <w:rPr>
          <w:rStyle w:val="StyleUnderline"/>
        </w:rPr>
        <w:t xml:space="preserve">harnesses the power of globalization </w:t>
      </w:r>
      <w:r>
        <w:t xml:space="preserve">instead. ¶ </w:t>
      </w:r>
      <w:r w:rsidRPr="00202166">
        <w:t>Recognizing that the United States again faces a totalitarian foe</w:t>
      </w:r>
      <w:r>
        <w:t xml:space="preserve"> does not provide simple policy prescriptions, because today’s totalitarianism takes such radically different form. But it reminds us of something more basic, that </w:t>
      </w:r>
      <w:r w:rsidRPr="00202166">
        <w:rPr>
          <w:rStyle w:val="StyleUnderline"/>
        </w:rPr>
        <w:t>liberalism does not find its enemies only on the right</w:t>
      </w:r>
      <w:r>
        <w:t xml:space="preserve">—a lesson sometimes forgotten in the age of George W. Bush. ¶ Indeed, it is because liberals so despise this president that they increasingly reject his trademark phrase, the “war on terror.” Were this just a semantic dispute, it would hardly matter; better alternatives to war on terror abound. But </w:t>
      </w:r>
      <w:r w:rsidRPr="00202166">
        <w:rPr>
          <w:rStyle w:val="StyleUnderline"/>
        </w:rPr>
        <w:t>the</w:t>
      </w:r>
      <w:r>
        <w:t xml:space="preserve"> </w:t>
      </w:r>
      <w:r w:rsidRPr="00202166">
        <w:rPr>
          <w:rStyle w:val="StyleUnderline"/>
        </w:rPr>
        <w:t>rejection</w:t>
      </w:r>
      <w:r>
        <w:t xml:space="preserve"> </w:t>
      </w:r>
      <w:r w:rsidRPr="00202166">
        <w:rPr>
          <w:rStyle w:val="StyleUnderline"/>
        </w:rPr>
        <w:t>signifies</w:t>
      </w:r>
      <w:r>
        <w:t xml:space="preserve"> something deeper: </w:t>
      </w:r>
      <w:r w:rsidRPr="00202166">
        <w:rPr>
          <w:rStyle w:val="StyleUnderline"/>
        </w:rPr>
        <w:t>a turn away from the very idea that anti-totalitarianism should sit at the heart of the liberal project</w:t>
      </w:r>
      <w:r>
        <w:t xml:space="preserve">. For too many liberals today, George W. Bush’s war on terror is the only one they can imagine. This alienation may be understand- able, but that does not make it any less disastrous, for it </w:t>
      </w:r>
      <w:r w:rsidRPr="00202166">
        <w:rPr>
          <w:rStyle w:val="StyleUnderline"/>
        </w:rPr>
        <w:t>is liberalism’s principles—even more than George W. Bush’s—that jihadism threatens</w:t>
      </w:r>
      <w:r>
        <w:t xml:space="preserve">. </w:t>
      </w:r>
      <w:r w:rsidRPr="00202166">
        <w:rPr>
          <w:rStyle w:val="StyleUnderline"/>
        </w:rPr>
        <w:t>If today’s liberals cannot</w:t>
      </w:r>
      <w:r>
        <w:t xml:space="preserve"> </w:t>
      </w:r>
      <w:r w:rsidRPr="00202166">
        <w:rPr>
          <w:rStyle w:val="StyleUnderline"/>
        </w:rPr>
        <w:t>rouse</w:t>
      </w:r>
      <w:r>
        <w:t xml:space="preserve"> as much </w:t>
      </w:r>
      <w:r w:rsidRPr="00202166">
        <w:rPr>
          <w:rStyle w:val="StyleUnderline"/>
        </w:rPr>
        <w:t>passion for fighting a movement that flings acid at unveiled women</w:t>
      </w:r>
      <w:r>
        <w:t xml:space="preserve"> as they do for taking back the Senate in 2006, </w:t>
      </w:r>
      <w:r w:rsidRPr="00202166">
        <w:rPr>
          <w:rStyle w:val="StyleUnderline"/>
        </w:rPr>
        <w:t>they have strayed far from liberalism’s best traditions</w:t>
      </w:r>
      <w:r>
        <w:t xml:space="preserve">. And if they believe it is only George W. Bush who threatens America’s freedoms, </w:t>
      </w:r>
      <w:r w:rsidRPr="00202166">
        <w:rPr>
          <w:rStyle w:val="StyleUnderline"/>
        </w:rPr>
        <w:t>they should ponder what will happen if the United States is hit with a nuclear or contagious biological attack</w:t>
      </w:r>
      <w:r>
        <w:t>. No matter who is president, Republican or Democrat, the reaction will make John Ashcroft look like the head of the ACLU.</w:t>
      </w:r>
    </w:p>
    <w:p w:rsidR="007D5D7D" w:rsidRDefault="007D5D7D" w:rsidP="007D5D7D">
      <w:pPr>
        <w:pStyle w:val="Heading3"/>
      </w:pPr>
      <w:r>
        <w:lastRenderedPageBreak/>
        <w:t>Impact Module- Laundry List</w:t>
      </w:r>
    </w:p>
    <w:p w:rsidR="007D5D7D" w:rsidRDefault="007D5D7D" w:rsidP="007D5D7D">
      <w:pPr>
        <w:pStyle w:val="Heading4"/>
      </w:pPr>
      <w:r>
        <w:t>Interagency cooperation is key to solving Iraq, prolif, climate change, pandemics, and military readiness</w:t>
      </w:r>
    </w:p>
    <w:p w:rsidR="007D5D7D" w:rsidRDefault="007D5D7D" w:rsidP="007D5D7D">
      <w:r w:rsidRPr="0090626A">
        <w:rPr>
          <w:rStyle w:val="Style13ptBold"/>
        </w:rPr>
        <w:t>Tama ‘5</w:t>
      </w:r>
      <w:r>
        <w:t>, Assistant Professor at the School of International Service at American University</w:t>
      </w:r>
    </w:p>
    <w:p w:rsidR="0090626A" w:rsidRDefault="007D5D7D" w:rsidP="007D5D7D">
      <w:r>
        <w:t xml:space="preserve">Jordan, </w:t>
      </w:r>
      <w:r w:rsidR="0090626A">
        <w:t>“Intelligence Reform: Progress, Remaining Deficiencies, and Next Steps”, http://www.princeton.edu/~ppns/papers/intel_reform.pdf</w:t>
      </w:r>
    </w:p>
    <w:p w:rsidR="007D5D7D" w:rsidRDefault="007D5D7D" w:rsidP="007D5D7D">
      <w:r w:rsidRPr="007C30AC">
        <w:rPr>
          <w:rStyle w:val="StyleUnderline"/>
        </w:rPr>
        <w:t>No aspect of</w:t>
      </w:r>
      <w:r>
        <w:t xml:space="preserve"> the </w:t>
      </w:r>
      <w:r w:rsidRPr="007C30AC">
        <w:rPr>
          <w:rStyle w:val="StyleUnderline"/>
        </w:rPr>
        <w:t>U.S. foreign policy</w:t>
      </w:r>
      <w:r>
        <w:t xml:space="preserve"> infrastructure has re</w:t>
      </w:r>
      <w:r w:rsidRPr="007C30AC">
        <w:rPr>
          <w:rStyle w:val="StyleUnderline"/>
        </w:rPr>
        <w:t>ceived more attention since 9/11</w:t>
      </w:r>
      <w:r w:rsidRPr="009208D0">
        <w:rPr>
          <w:rStyle w:val="StyleUnderline"/>
          <w:sz w:val="12"/>
        </w:rPr>
        <w:t xml:space="preserve">¶ </w:t>
      </w:r>
      <w:r w:rsidRPr="007C30AC">
        <w:rPr>
          <w:rStyle w:val="StyleUnderline"/>
        </w:rPr>
        <w:t>than intelligence -- and rightfully so.</w:t>
      </w:r>
      <w:r>
        <w:t>1</w:t>
      </w:r>
      <w:r w:rsidRPr="009208D0">
        <w:rPr>
          <w:sz w:val="12"/>
        </w:rPr>
        <w:t>¶</w:t>
      </w:r>
      <w:r>
        <w:rPr>
          <w:sz w:val="12"/>
        </w:rPr>
        <w:t xml:space="preserve"> </w:t>
      </w:r>
      <w:r>
        <w:t>As former 9/11 Commission Vice Chairman Lee</w:t>
      </w:r>
      <w:r w:rsidRPr="009208D0">
        <w:rPr>
          <w:sz w:val="12"/>
        </w:rPr>
        <w:t xml:space="preserve">¶ </w:t>
      </w:r>
      <w:r>
        <w:t>Hamilton has stated: “</w:t>
      </w:r>
      <w:r w:rsidRPr="007C30AC">
        <w:rPr>
          <w:rStyle w:val="StyleUnderline"/>
        </w:rPr>
        <w:t>The single most important tool that we have in preventing terrorist</w:t>
      </w:r>
      <w:r w:rsidRPr="009208D0">
        <w:rPr>
          <w:rStyle w:val="StyleUnderline"/>
          <w:sz w:val="12"/>
        </w:rPr>
        <w:t xml:space="preserve">¶ </w:t>
      </w:r>
      <w:r w:rsidRPr="007C30AC">
        <w:rPr>
          <w:rStyle w:val="StyleUnderline"/>
        </w:rPr>
        <w:t>attacks is intelligence</w:t>
      </w:r>
      <w:r>
        <w:t>.”2</w:t>
      </w:r>
      <w:r w:rsidRPr="009208D0">
        <w:rPr>
          <w:sz w:val="12"/>
        </w:rPr>
        <w:t>¶</w:t>
      </w:r>
      <w:r>
        <w:rPr>
          <w:sz w:val="12"/>
        </w:rPr>
        <w:t xml:space="preserve"> </w:t>
      </w:r>
      <w:r>
        <w:t>In addition to its central role in combating terrorism</w:t>
      </w:r>
      <w:r w:rsidRPr="007C30AC">
        <w:rPr>
          <w:rStyle w:val="StyleUnderline"/>
        </w:rPr>
        <w:t>, good</w:t>
      </w:r>
      <w:r w:rsidRPr="009208D0">
        <w:rPr>
          <w:rStyle w:val="StyleUnderline"/>
          <w:sz w:val="12"/>
        </w:rPr>
        <w:t xml:space="preserve">¶ </w:t>
      </w:r>
      <w:r w:rsidRPr="007C30AC">
        <w:rPr>
          <w:rStyle w:val="StyleUnderline"/>
        </w:rPr>
        <w:t>intelligence is essential to defeat the insurgency in Iraq, stem the proliferation of</w:t>
      </w:r>
      <w:r>
        <w:t xml:space="preserve"> weapons</w:t>
      </w:r>
      <w:r w:rsidRPr="009208D0">
        <w:rPr>
          <w:sz w:val="12"/>
        </w:rPr>
        <w:t xml:space="preserve">¶ </w:t>
      </w:r>
      <w:r>
        <w:t>of mass destruction (</w:t>
      </w:r>
      <w:r w:rsidRPr="007C30AC">
        <w:rPr>
          <w:rStyle w:val="StyleUnderline"/>
        </w:rPr>
        <w:t>WMD</w:t>
      </w:r>
      <w:r>
        <w:t xml:space="preserve">), </w:t>
      </w:r>
      <w:r w:rsidRPr="007C30AC">
        <w:rPr>
          <w:rStyle w:val="StyleUnderline"/>
        </w:rPr>
        <w:t xml:space="preserve">shape smart policies toward the Muslim world, plan for </w:t>
      </w:r>
      <w:r w:rsidRPr="007C30AC">
        <w:t>the</w:t>
      </w:r>
      <w:r w:rsidRPr="009208D0">
        <w:rPr>
          <w:rStyle w:val="StyleUnderline"/>
          <w:sz w:val="12"/>
        </w:rPr>
        <w:t xml:space="preserve">¶ </w:t>
      </w:r>
      <w:r>
        <w:t xml:space="preserve">rise of </w:t>
      </w:r>
      <w:r w:rsidRPr="007C30AC">
        <w:rPr>
          <w:rStyle w:val="StyleUnderline"/>
        </w:rPr>
        <w:t>emerging states such as China and India, and understand</w:t>
      </w:r>
      <w:r>
        <w:t xml:space="preserve"> the </w:t>
      </w:r>
      <w:r w:rsidRPr="007C30AC">
        <w:rPr>
          <w:rStyle w:val="StyleUnderline"/>
        </w:rPr>
        <w:t>security and</w:t>
      </w:r>
      <w:r w:rsidRPr="009208D0">
        <w:rPr>
          <w:rStyle w:val="StyleUnderline"/>
          <w:sz w:val="12"/>
        </w:rPr>
        <w:t xml:space="preserve">¶ </w:t>
      </w:r>
      <w:r w:rsidRPr="007C30AC">
        <w:rPr>
          <w:rStyle w:val="StyleUnderline"/>
        </w:rPr>
        <w:t>economic implications of global dangers such as climate change and highly infectious</w:t>
      </w:r>
      <w:r w:rsidRPr="009208D0">
        <w:rPr>
          <w:rStyle w:val="StyleUnderline"/>
          <w:sz w:val="12"/>
        </w:rPr>
        <w:t xml:space="preserve">¶ </w:t>
      </w:r>
      <w:r w:rsidRPr="007C30AC">
        <w:rPr>
          <w:rStyle w:val="StyleUnderline"/>
        </w:rPr>
        <w:t>diseases.</w:t>
      </w:r>
      <w:r w:rsidRPr="009208D0">
        <w:rPr>
          <w:rStyle w:val="StyleUnderline"/>
          <w:sz w:val="12"/>
        </w:rPr>
        <w:t xml:space="preserve">¶ </w:t>
      </w:r>
      <w:r>
        <w:t>Yet the track record of the U.S. intelligence community (IC) includes both notable</w:t>
      </w:r>
      <w:r w:rsidRPr="009208D0">
        <w:rPr>
          <w:sz w:val="12"/>
        </w:rPr>
        <w:t xml:space="preserve">¶ </w:t>
      </w:r>
      <w:r>
        <w:t xml:space="preserve">successes and serious failures. </w:t>
      </w:r>
      <w:r w:rsidRPr="007C30AC">
        <w:rPr>
          <w:rStyle w:val="StyleUnderline"/>
        </w:rPr>
        <w:t>The IC excelled at monitoring</w:t>
      </w:r>
      <w:r>
        <w:t xml:space="preserve"> the </w:t>
      </w:r>
      <w:r w:rsidRPr="007C30AC">
        <w:rPr>
          <w:rStyle w:val="StyleUnderline"/>
        </w:rPr>
        <w:t>Soviet</w:t>
      </w:r>
      <w:r>
        <w:t xml:space="preserve"> Union's </w:t>
      </w:r>
      <w:r w:rsidRPr="007C30AC">
        <w:rPr>
          <w:rStyle w:val="StyleUnderline"/>
        </w:rPr>
        <w:t>military</w:t>
      </w:r>
      <w:r w:rsidRPr="009208D0">
        <w:rPr>
          <w:rStyle w:val="StyleUnderline"/>
          <w:sz w:val="12"/>
        </w:rPr>
        <w:t xml:space="preserve">¶ </w:t>
      </w:r>
      <w:r w:rsidRPr="007C30AC">
        <w:rPr>
          <w:rStyle w:val="StyleUnderline"/>
        </w:rPr>
        <w:t>capabilities</w:t>
      </w:r>
      <w:r>
        <w:t xml:space="preserve">; has frequently </w:t>
      </w:r>
      <w:r w:rsidRPr="007C30AC">
        <w:rPr>
          <w:rStyle w:val="StyleUnderline"/>
        </w:rPr>
        <w:t>provided critical information to American military</w:t>
      </w:r>
      <w:r w:rsidRPr="009208D0">
        <w:rPr>
          <w:rStyle w:val="StyleUnderline"/>
          <w:sz w:val="12"/>
        </w:rPr>
        <w:t xml:space="preserve">¶ </w:t>
      </w:r>
      <w:r w:rsidRPr="007C30AC">
        <w:rPr>
          <w:rStyle w:val="StyleUnderline"/>
        </w:rPr>
        <w:t>commanders during wartime; and</w:t>
      </w:r>
      <w:r>
        <w:t xml:space="preserve"> has </w:t>
      </w:r>
      <w:r w:rsidRPr="007C30AC">
        <w:rPr>
          <w:rStyle w:val="StyleUnderline"/>
        </w:rPr>
        <w:t>helped to capture or kill hundreds of jihadist and</w:t>
      </w:r>
      <w:r w:rsidRPr="009208D0">
        <w:rPr>
          <w:rStyle w:val="StyleUnderline"/>
          <w:sz w:val="12"/>
        </w:rPr>
        <w:t xml:space="preserve">¶ </w:t>
      </w:r>
      <w:r w:rsidRPr="007C30AC">
        <w:rPr>
          <w:rStyle w:val="StyleUnderline"/>
        </w:rPr>
        <w:t>insurgent leaders in Afghanistan, Iraq, and elsewhere</w:t>
      </w:r>
      <w:r>
        <w:t>. But the IC did not forecast India's</w:t>
      </w:r>
      <w:r w:rsidRPr="009208D0">
        <w:rPr>
          <w:sz w:val="12"/>
        </w:rPr>
        <w:t xml:space="preserve">¶ </w:t>
      </w:r>
      <w:r>
        <w:t>1998 nuclear tests or the 9/11 terrorist attacks, inaccurately assessed Iraq's WMD</w:t>
      </w:r>
      <w:r w:rsidRPr="009208D0">
        <w:rPr>
          <w:sz w:val="12"/>
        </w:rPr>
        <w:t xml:space="preserve">¶ </w:t>
      </w:r>
      <w:r>
        <w:t>capabilities before the war, and today knows disturbing little about Iran's or North</w:t>
      </w:r>
      <w:r w:rsidRPr="009208D0">
        <w:rPr>
          <w:sz w:val="12"/>
        </w:rPr>
        <w:t xml:space="preserve">¶ </w:t>
      </w:r>
      <w:r>
        <w:t xml:space="preserve">Korea's nuclear programs. </w:t>
      </w:r>
      <w:r w:rsidRPr="007C30AC">
        <w:rPr>
          <w:rStyle w:val="StyleUnderline"/>
        </w:rPr>
        <w:t>It may not be fair</w:t>
      </w:r>
      <w:r>
        <w:t xml:space="preserve">, with the benefit of hindsight, </w:t>
      </w:r>
      <w:r w:rsidRPr="007C30AC">
        <w:rPr>
          <w:rStyle w:val="StyleUnderline"/>
        </w:rPr>
        <w:t>to expect the</w:t>
      </w:r>
      <w:r w:rsidRPr="009208D0">
        <w:rPr>
          <w:rStyle w:val="StyleUnderline"/>
          <w:sz w:val="12"/>
        </w:rPr>
        <w:t xml:space="preserve">¶ </w:t>
      </w:r>
      <w:r w:rsidRPr="007C30AC">
        <w:rPr>
          <w:rStyle w:val="StyleUnderline"/>
        </w:rPr>
        <w:t>IC to have gotten all of these issues right</w:t>
      </w:r>
      <w:r>
        <w:t>. But for roughly $44 billion a year, Americans</w:t>
      </w:r>
      <w:r w:rsidRPr="009208D0">
        <w:rPr>
          <w:sz w:val="12"/>
        </w:rPr>
        <w:t xml:space="preserve">¶ </w:t>
      </w:r>
      <w:r>
        <w:t>naturally expect more.3</w:t>
      </w:r>
      <w:r w:rsidRPr="009208D0">
        <w:rPr>
          <w:sz w:val="12"/>
        </w:rPr>
        <w:t xml:space="preserve">¶ </w:t>
      </w:r>
      <w:r>
        <w:t xml:space="preserve">The </w:t>
      </w:r>
      <w:r w:rsidRPr="009208D0">
        <w:rPr>
          <w:rStyle w:val="StyleUnderline"/>
        </w:rPr>
        <w:t>9/11 and Iraqi WMD failures</w:t>
      </w:r>
      <w:r>
        <w:t xml:space="preserve"> have </w:t>
      </w:r>
      <w:r w:rsidRPr="009208D0">
        <w:rPr>
          <w:rStyle w:val="StyleUnderline"/>
        </w:rPr>
        <w:t>led to hundreds of proposals for intelligence</w:t>
      </w:r>
      <w:r w:rsidRPr="009208D0">
        <w:rPr>
          <w:rStyle w:val="StyleUnderline"/>
          <w:sz w:val="12"/>
        </w:rPr>
        <w:t xml:space="preserve">¶ </w:t>
      </w:r>
      <w:r w:rsidRPr="009208D0">
        <w:rPr>
          <w:rStyle w:val="StyleUnderline"/>
        </w:rPr>
        <w:t>reform</w:t>
      </w:r>
      <w:r>
        <w:t xml:space="preserve"> from blue-ribbon commissions, congressional inquiries, and individual experts.</w:t>
      </w:r>
      <w:r w:rsidRPr="009208D0">
        <w:rPr>
          <w:sz w:val="12"/>
        </w:rPr>
        <w:t xml:space="preserve">¶ </w:t>
      </w:r>
      <w:r>
        <w:t>They have also led to the adoption of the most far-reaching IC reforms since the passage</w:t>
      </w:r>
      <w:r w:rsidRPr="009208D0">
        <w:rPr>
          <w:sz w:val="12"/>
        </w:rPr>
        <w:t xml:space="preserve">¶ </w:t>
      </w:r>
      <w:r>
        <w:t xml:space="preserve">of the National Security Act in 1947. These </w:t>
      </w:r>
      <w:r w:rsidRPr="009208D0">
        <w:rPr>
          <w:rStyle w:val="StyleUnderline"/>
        </w:rPr>
        <w:t>adopted reforms include the establishment of</w:t>
      </w:r>
      <w:r w:rsidRPr="009208D0">
        <w:rPr>
          <w:rStyle w:val="StyleUnderline"/>
          <w:sz w:val="12"/>
        </w:rPr>
        <w:t xml:space="preserve">¶ </w:t>
      </w:r>
      <w:r w:rsidRPr="009208D0">
        <w:rPr>
          <w:rStyle w:val="StyleUnderline"/>
        </w:rPr>
        <w:t>the position of Director of National Intelligence (DNI), the creation of the National</w:t>
      </w:r>
      <w:r w:rsidRPr="009208D0">
        <w:rPr>
          <w:rStyle w:val="StyleUnderline"/>
          <w:sz w:val="12"/>
        </w:rPr>
        <w:t xml:space="preserve">¶ </w:t>
      </w:r>
      <w:r w:rsidRPr="009208D0">
        <w:rPr>
          <w:rStyle w:val="StyleUnderline"/>
        </w:rPr>
        <w:t>Counter Terrorism Center (NCTC) and National Counter Proliferation Center (NCPC),</w:t>
      </w:r>
      <w:r w:rsidRPr="009208D0">
        <w:rPr>
          <w:rStyle w:val="StyleUnderline"/>
          <w:sz w:val="12"/>
        </w:rPr>
        <w:t xml:space="preserve">¶ </w:t>
      </w:r>
      <w:r w:rsidRPr="009208D0">
        <w:rPr>
          <w:rStyle w:val="StyleUnderline"/>
        </w:rPr>
        <w:t>the formation of an intelligence-oriented National Security Service in the Federal Bureau</w:t>
      </w:r>
      <w:r w:rsidRPr="009208D0">
        <w:rPr>
          <w:rStyle w:val="StyleUnderline"/>
          <w:sz w:val="12"/>
        </w:rPr>
        <w:t xml:space="preserve">¶ </w:t>
      </w:r>
      <w:r w:rsidRPr="009208D0">
        <w:rPr>
          <w:rStyle w:val="StyleUnderline"/>
        </w:rPr>
        <w:t>of Investigation (FBI), and the breaking down of many walls preventing cooperation and</w:t>
      </w:r>
      <w:r w:rsidRPr="009208D0">
        <w:rPr>
          <w:rStyle w:val="StyleUnderline"/>
          <w:sz w:val="12"/>
        </w:rPr>
        <w:t xml:space="preserve">¶ </w:t>
      </w:r>
      <w:r w:rsidRPr="009208D0">
        <w:rPr>
          <w:rStyle w:val="StyleUnderline"/>
        </w:rPr>
        <w:t>information sharing among the IC's 15 federal agencies</w:t>
      </w:r>
      <w:r>
        <w:t>.4</w:t>
      </w:r>
    </w:p>
    <w:p w:rsidR="007D5D7D" w:rsidRDefault="007D5D7D" w:rsidP="007D5D7D">
      <w:pPr>
        <w:pStyle w:val="Heading3"/>
      </w:pPr>
      <w:r>
        <w:lastRenderedPageBreak/>
        <w:t>---Prolif</w:t>
      </w:r>
    </w:p>
    <w:p w:rsidR="007D5D7D" w:rsidRDefault="007D5D7D" w:rsidP="007D5D7D">
      <w:pPr>
        <w:pStyle w:val="Heading4"/>
      </w:pPr>
      <w:r>
        <w:t>Prolif leads to extinction</w:t>
      </w:r>
    </w:p>
    <w:p w:rsidR="007D5D7D" w:rsidRDefault="007D5D7D" w:rsidP="007D5D7D">
      <w:r w:rsidRPr="006D18E2">
        <w:rPr>
          <w:rStyle w:val="Style13ptBold"/>
        </w:rPr>
        <w:t>Kroenig ’12</w:t>
      </w:r>
      <w:r>
        <w:t>, Council on Foreign Relations Stanton Nuclear Security Fellow and Georgetown University assistant professor of government</w:t>
      </w:r>
    </w:p>
    <w:p w:rsidR="007D5D7D" w:rsidRPr="006D18E2" w:rsidRDefault="007D5D7D" w:rsidP="007D5D7D">
      <w:r>
        <w:t>Matthew, “The History of Proliferation Optimism: Does It Have A Future?”, http://www.npolicy.org/article.php?aid=1182&amp;tid=30</w:t>
      </w:r>
    </w:p>
    <w:p w:rsidR="007D5D7D" w:rsidRPr="006D18E2" w:rsidRDefault="007D5D7D" w:rsidP="007D5D7D">
      <w:pPr>
        <w:rPr>
          <w:rStyle w:val="StyleUnderline"/>
        </w:rPr>
      </w:pPr>
      <w:r w:rsidRPr="006D18E2">
        <w:rPr>
          <w:rStyle w:val="StyleUnderline"/>
        </w:rPr>
        <w:t>The spread of nuclear weapons poses</w:t>
      </w:r>
      <w:r>
        <w:t xml:space="preserve"> a number of </w:t>
      </w:r>
      <w:r w:rsidRPr="006D18E2">
        <w:rPr>
          <w:rStyle w:val="StyleUnderline"/>
        </w:rPr>
        <w:t>severe threats to international peace and U.S. national security including: nuclear war, nuclear terrorism</w:t>
      </w:r>
      <w:r>
        <w:t xml:space="preserve">, </w:t>
      </w:r>
      <w:r w:rsidRPr="006D18E2">
        <w:rPr>
          <w:rStyle w:val="StyleUnderline"/>
        </w:rPr>
        <w:t>emboldened nuclear powers, constrained freedom of action, weakened alliances, and further</w:t>
      </w:r>
      <w:r>
        <w:t xml:space="preserve"> nuclear </w:t>
      </w:r>
      <w:r w:rsidRPr="006D18E2">
        <w:rPr>
          <w:rStyle w:val="StyleUnderline"/>
        </w:rPr>
        <w:t>proliferation</w:t>
      </w:r>
      <w:r>
        <w:t>. This section explores each of these threats in turn.</w:t>
      </w:r>
      <w:r w:rsidRPr="006D18E2">
        <w:rPr>
          <w:sz w:val="12"/>
        </w:rPr>
        <w:t>¶</w:t>
      </w:r>
      <w:r>
        <w:rPr>
          <w:sz w:val="12"/>
        </w:rPr>
        <w:t xml:space="preserve"> </w:t>
      </w:r>
      <w:r w:rsidRPr="006D18E2">
        <w:rPr>
          <w:sz w:val="12"/>
        </w:rPr>
        <w:t xml:space="preserve">¶ </w:t>
      </w:r>
      <w:r w:rsidRPr="006D18E2">
        <w:rPr>
          <w:rStyle w:val="StyleUnderline"/>
        </w:rPr>
        <w:t>Nuclear War. The greatest threat posed by the spread of nuclear weapons is nuclear war.</w:t>
      </w:r>
      <w:r>
        <w:t xml:space="preserve"> </w:t>
      </w:r>
      <w:r w:rsidRPr="006D18E2">
        <w:rPr>
          <w:rStyle w:val="StyleUnderline"/>
        </w:rPr>
        <w:t>The more states in possession of</w:t>
      </w:r>
      <w:r>
        <w:t xml:space="preserve"> nuclear </w:t>
      </w:r>
      <w:r w:rsidRPr="006D18E2">
        <w:rPr>
          <w:rStyle w:val="StyleUnderline"/>
        </w:rPr>
        <w:t>weapons, the greater the probability that somewhere</w:t>
      </w:r>
      <w:r>
        <w:t xml:space="preserve">, someday, </w:t>
      </w:r>
      <w:r w:rsidRPr="006D18E2">
        <w:rPr>
          <w:rStyle w:val="StyleUnderline"/>
        </w:rPr>
        <w:t>there is a catastrophic nuclear war</w:t>
      </w:r>
      <w:r>
        <w:t xml:space="preserve">. </w:t>
      </w:r>
      <w:r w:rsidRPr="006D18E2">
        <w:rPr>
          <w:rStyle w:val="StyleUnderline"/>
        </w:rPr>
        <w:t>A nuclear exchange between the two</w:t>
      </w:r>
      <w:r>
        <w:t xml:space="preserve"> </w:t>
      </w:r>
      <w:r w:rsidRPr="006D18E2">
        <w:rPr>
          <w:rStyle w:val="StyleUnderline"/>
        </w:rPr>
        <w:t>superpowers during the Cold War could have</w:t>
      </w:r>
      <w:r>
        <w:t xml:space="preserve"> arguably </w:t>
      </w:r>
      <w:r w:rsidRPr="006D18E2">
        <w:rPr>
          <w:rStyle w:val="StyleUnderline"/>
        </w:rPr>
        <w:t>resulted in human extinction</w:t>
      </w:r>
      <w:r>
        <w:t xml:space="preserve"> </w:t>
      </w:r>
      <w:r w:rsidRPr="006D18E2">
        <w:rPr>
          <w:rStyle w:val="StyleUnderline"/>
        </w:rPr>
        <w:t>and</w:t>
      </w:r>
      <w:r>
        <w:t xml:space="preserve"> a nuclear exchange </w:t>
      </w:r>
      <w:r w:rsidRPr="006D18E2">
        <w:rPr>
          <w:rStyle w:val="StyleUnderline"/>
        </w:rPr>
        <w:t>between states with smaller nuclear</w:t>
      </w:r>
      <w:r>
        <w:t xml:space="preserve"> </w:t>
      </w:r>
      <w:r w:rsidRPr="006D18E2">
        <w:rPr>
          <w:rStyle w:val="StyleUnderline"/>
        </w:rPr>
        <w:t>arsenals</w:t>
      </w:r>
      <w:r>
        <w:t xml:space="preserve">, such as India and Pakistan, </w:t>
      </w:r>
      <w:r w:rsidRPr="006D18E2">
        <w:rPr>
          <w:rStyle w:val="StyleUnderline"/>
        </w:rPr>
        <w:t>could still result in millions of deaths and casualties</w:t>
      </w:r>
      <w:r>
        <w:t xml:space="preserve">, </w:t>
      </w:r>
      <w:r w:rsidRPr="006D18E2">
        <w:rPr>
          <w:rStyle w:val="StyleUnderline"/>
        </w:rPr>
        <w:t>billions of dollars of economic devastation, environmental degradation, and a parade of other horrors.</w:t>
      </w:r>
      <w:r w:rsidRPr="006D18E2">
        <w:rPr>
          <w:rStyle w:val="StyleUnderline"/>
          <w:sz w:val="12"/>
        </w:rPr>
        <w:t>¶</w:t>
      </w:r>
      <w:r>
        <w:rPr>
          <w:rStyle w:val="StyleUnderline"/>
          <w:sz w:val="12"/>
        </w:rPr>
        <w:t xml:space="preserve"> </w:t>
      </w:r>
      <w:r>
        <w:t>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Naughts.[53] This author, for one, would be surprised if nuclear weapons are not used in my lifetime.</w:t>
      </w:r>
      <w:r w:rsidRPr="006D18E2">
        <w:rPr>
          <w:sz w:val="12"/>
        </w:rPr>
        <w:t>¶</w:t>
      </w:r>
      <w:r>
        <w:rPr>
          <w:sz w:val="12"/>
        </w:rPr>
        <w:t xml:space="preserve"> </w:t>
      </w:r>
      <w:r>
        <w:t xml:space="preserve">Before reaching a state of MAD, </w:t>
      </w:r>
      <w:r w:rsidRPr="006D18E2">
        <w:rPr>
          <w:rStyle w:val="StyleUnderline"/>
        </w:rPr>
        <w:t>new nuclear states go through a transition period in which they lack a secure-second strike capability.</w:t>
      </w:r>
      <w:r>
        <w:t xml:space="preserve"> In this context, </w:t>
      </w:r>
      <w:r w:rsidRPr="006D18E2">
        <w:rPr>
          <w:rStyle w:val="StyleUnderline"/>
        </w:rPr>
        <w:t>one or both states might believe that it has an incentive to use nuclear weapons first</w:t>
      </w:r>
      <w:r>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r w:rsidRPr="006D18E2">
        <w:rPr>
          <w:sz w:val="12"/>
        </w:rPr>
        <w:t>¶</w:t>
      </w:r>
      <w:r>
        <w:rPr>
          <w:sz w:val="12"/>
        </w:rPr>
        <w:t xml:space="preserve"> </w:t>
      </w:r>
      <w:r>
        <w:t xml:space="preserve">In these pre-MAD situations, there are at least three ways that nuclear war could occur. First, </w:t>
      </w:r>
      <w:r w:rsidRPr="006D18E2">
        <w:rPr>
          <w:rStyle w:val="StyleUnderline"/>
        </w:rPr>
        <w:t>the state with the nuclear advantage might believe it has a splendid first strike capability</w:t>
      </w:r>
      <w:r>
        <w:t xml:space="preserve">. In a crisis, </w:t>
      </w:r>
      <w:r w:rsidRPr="006D18E2">
        <w:rPr>
          <w:rStyle w:val="StyleUnderline"/>
        </w:rPr>
        <w:t>Israel might</w:t>
      </w:r>
      <w:r>
        <w:t xml:space="preserve">, therefore, </w:t>
      </w:r>
      <w:r w:rsidRPr="006D18E2">
        <w:rPr>
          <w:rStyle w:val="StyleUnderline"/>
        </w:rPr>
        <w:t xml:space="preserve">decide to launch a preemptive nuclear strike to disarm Iran’s nuclear capabilities </w:t>
      </w:r>
      <w:r>
        <w:t xml:space="preserve">and eliminate the threat of nuclear war against Israel. Indeed, this incentive might be further increased by Israel’s aggressive strategic culture that emphasizes preemptive action. Second, </w:t>
      </w:r>
      <w:r w:rsidRPr="006D18E2">
        <w:rPr>
          <w:rStyle w:val="StyleUnderline"/>
        </w:rPr>
        <w:t>the state with a small and vulnerable nuclear arsenal,</w:t>
      </w:r>
      <w:r>
        <w:t xml:space="preserve"> in this case Iran, </w:t>
      </w:r>
      <w:r w:rsidRPr="006D18E2">
        <w:rPr>
          <w:rStyle w:val="StyleUnderline"/>
        </w:rPr>
        <w:t>might feel use ‘em or loose ‘em pressures.</w:t>
      </w:r>
      <w:r>
        <w:rPr>
          <w:rStyle w:val="StyleUnderline"/>
        </w:rPr>
        <w:t xml:space="preserve"> </w:t>
      </w:r>
      <w:r>
        <w:t xml:space="preserve">That is, if Tehran believes that Israel might launch a preemptive strike, Iran might decide to strike first rather than risk having its entire nuclear arsenal destroyed. Third, as Thomas Schelling has argued, </w:t>
      </w:r>
      <w:r w:rsidRPr="006D18E2">
        <w:rPr>
          <w:rStyle w:val="StyleUnderline"/>
        </w:rPr>
        <w:t>nuclear war could result due to the reciprocal fear of surprise attack</w:t>
      </w:r>
      <w:r>
        <w:t xml:space="preserve">.[54] If there are advantages to striking first, </w:t>
      </w:r>
      <w:r w:rsidRPr="006D18E2">
        <w:rPr>
          <w:rStyle w:val="StyleUnderline"/>
        </w:rPr>
        <w:t>one state might start a nuclear war in the belief that war is inevitable</w:t>
      </w:r>
      <w:r>
        <w:t xml:space="preserve"> and that it would be better to go first than to go second. In a future Israeli-Iranian crisis, for example, Israel and Iran might both prefer to avoid a nuclear war, but decide to strike first rather than suffer a devastating first attack from an opponent. </w:t>
      </w:r>
      <w:r w:rsidRPr="006D18E2">
        <w:rPr>
          <w:sz w:val="12"/>
        </w:rPr>
        <w:t>¶</w:t>
      </w:r>
      <w:r>
        <w:rPr>
          <w:sz w:val="12"/>
        </w:rPr>
        <w:t xml:space="preserve"> </w:t>
      </w:r>
      <w:r w:rsidRPr="006D18E2">
        <w:rPr>
          <w:rStyle w:val="StyleUnderline"/>
        </w:rPr>
        <w:lastRenderedPageBreak/>
        <w:t>Even in a world of MAD, there is a risk of nuclear war</w:t>
      </w:r>
      <w:r>
        <w:t xml:space="preserve">. Rational deterrence theory assumes nuclear-armed states are governed by rational leaders that would not intentionally launch a suicidal nuclear war.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We cannot rule out the possibility that, </w:t>
      </w:r>
      <w:r w:rsidRPr="006D18E2">
        <w:rPr>
          <w:rStyle w:val="StyleUnderline"/>
        </w:rPr>
        <w:t>as nuclear weapons continue to spread, one leader will choose to launch a nuclear war, knowing full well that it could result in self-destruction.</w:t>
      </w:r>
      <w:r w:rsidRPr="006D18E2">
        <w:rPr>
          <w:rStyle w:val="StyleUnderline"/>
          <w:sz w:val="12"/>
        </w:rPr>
        <w:t>¶</w:t>
      </w:r>
      <w:r>
        <w:rPr>
          <w:rStyle w:val="StyleUnderline"/>
          <w:sz w:val="12"/>
        </w:rPr>
        <w:t xml:space="preserve"> </w:t>
      </w:r>
      <w:r w:rsidRPr="006D18E2">
        <w:rPr>
          <w:rStyle w:val="StyleUnderline"/>
        </w:rPr>
        <w:t>One does not need to resort to irrationality, however, to imagine a nuclear war under MAD</w:t>
      </w:r>
      <w:r>
        <w:t xml:space="preserve">. Nuclear weapons may deter leaders from intentionally launching full-scale wars, but they do not mean the end of international politics. As was discussed above, </w:t>
      </w:r>
      <w:r w:rsidRPr="006D18E2">
        <w:rPr>
          <w:rStyle w:val="StyleUnderline"/>
        </w:rPr>
        <w:t>nuclear-armed states still have conflicts of interest</w:t>
      </w:r>
      <w:r>
        <w:t xml:space="preserve"> and leaders still seek to coerce nuclear-armed adversaries. This leads to the credibility problem that is at the heart of modern deterrence theory: how can you threaten to launch a suicidal nuclear war? Deterrence theorists have devised at least two answers to this question. First, as stated above, </w:t>
      </w:r>
      <w:r w:rsidRPr="006D18E2">
        <w:rPr>
          <w:rStyle w:val="StyleUnderline"/>
        </w:rPr>
        <w:t>leaders can choose to launch a limited nuclear war</w:t>
      </w:r>
      <w:r>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w:t>
      </w:r>
      <w:r w:rsidRPr="006D18E2">
        <w:rPr>
          <w:rStyle w:val="StyleUnderline"/>
        </w:rPr>
        <w:t>Russian strategy calls for the use of nuclear weapons early in a conflict</w:t>
      </w:r>
      <w:r>
        <w:t xml:space="preserve"> (something that most Western strategists would consider to be escalatory) as a way </w:t>
      </w:r>
      <w:r w:rsidRPr="006D18E2">
        <w:rPr>
          <w:rStyle w:val="StyleUnderline"/>
        </w:rPr>
        <w:t>to de-escalate a crisis</w:t>
      </w:r>
      <w:r>
        <w:t xml:space="preserve">. Similarly, Pakistan’s military plans for nuclear use in the event of an invasion from conventionally stronger India. And finally, </w:t>
      </w:r>
      <w:r w:rsidRPr="006D18E2">
        <w:rPr>
          <w:rStyle w:val="StyleUnderline"/>
        </w:rPr>
        <w:t>Chinese generals openly talk about the possibility of nuclear use against a U.S. superpower</w:t>
      </w:r>
      <w:r>
        <w:t xml:space="preserve"> in a possible East Asia contingency.</w:t>
      </w:r>
      <w:r w:rsidRPr="006D18E2">
        <w:rPr>
          <w:sz w:val="12"/>
        </w:rPr>
        <w:t xml:space="preserve">¶ </w:t>
      </w:r>
      <w:r>
        <w:t xml:space="preserve">Second, as was also discussed above leaders can make a “threat that leaves something to chance.”[56] They can initiate a nuclear crisis. By playing these risky games of nuclear brinkmanship, states can increases the risk of nuclear war in an attempt to force a less resolved adversary to back down. Historical crises have not resulted in nuclear war, but many of them, including the 1962 Cuban Missile Crisis, have come close. And scholars have documented historical incidents when accidents could have led to war.[57] When we think about future nuclear crisis dyads, such as India and Pakistan and Iran and Israel, there are fewer sources of stability that existed during the Cold War, meaning that </w:t>
      </w:r>
      <w:r w:rsidRPr="006D18E2">
        <w:rPr>
          <w:rStyle w:val="StyleUnderline"/>
        </w:rPr>
        <w:t>there is a very real risk that a future Middle East crisis could result in a devastating nuclear exchange.</w:t>
      </w:r>
      <w:r>
        <w:rPr>
          <w:rStyle w:val="StyleUnderline"/>
        </w:rPr>
        <w:t xml:space="preserve"> </w:t>
      </w:r>
    </w:p>
    <w:p w:rsidR="004F50B4" w:rsidRDefault="004F50B4" w:rsidP="004F50B4">
      <w:pPr>
        <w:pStyle w:val="Heading1"/>
      </w:pPr>
      <w:r>
        <w:lastRenderedPageBreak/>
        <w:t>Terror</w:t>
      </w:r>
    </w:p>
    <w:p w:rsidR="00EA37F6" w:rsidRDefault="00EA37F6" w:rsidP="00EA37F6">
      <w:pPr>
        <w:pStyle w:val="Heading2"/>
      </w:pPr>
      <w:r>
        <w:lastRenderedPageBreak/>
        <w:t>Uniqueness</w:t>
      </w:r>
    </w:p>
    <w:p w:rsidR="00942108" w:rsidRDefault="00942108" w:rsidP="00942108">
      <w:pPr>
        <w:pStyle w:val="Heading3"/>
      </w:pPr>
      <w:r>
        <w:lastRenderedPageBreak/>
        <w:t>General</w:t>
      </w:r>
    </w:p>
    <w:p w:rsidR="00A06C0E" w:rsidRPr="00F6146A" w:rsidRDefault="00A06C0E" w:rsidP="00A06C0E">
      <w:pPr>
        <w:pStyle w:val="Heading4"/>
        <w:rPr>
          <w:rFonts w:ascii="Times New Roman" w:hAnsi="Times New Roman"/>
          <w:bCs/>
        </w:rPr>
      </w:pPr>
      <w:r w:rsidRPr="00F6146A">
        <w:rPr>
          <w:bCs/>
        </w:rPr>
        <w:t xml:space="preserve">Authoritarian regimes make domestic terror uniquely likely, surveillance is the most effective way of preventing it </w:t>
      </w:r>
    </w:p>
    <w:p w:rsidR="00A06C0E" w:rsidRDefault="00A06C0E" w:rsidP="00A06C0E">
      <w:r>
        <w:t xml:space="preserve">James Andrew </w:t>
      </w:r>
      <w:r>
        <w:rPr>
          <w:rStyle w:val="Style13ptBold"/>
        </w:rPr>
        <w:t>Lewis 14</w:t>
      </w:r>
      <w:r>
        <w:t xml:space="preserve">, senior fellow and director of the Strategic Technologies Program at the Center for Strategic and International Studies, December 2014, “Underestimating Risk in the Surveillance Debate,” </w:t>
      </w:r>
      <w:hyperlink r:id="rId18" w:history="1">
        <w:r>
          <w:rPr>
            <w:rStyle w:val="Hyperlink"/>
          </w:rPr>
          <w:t>http://csis.org/files/publication/141209_Lewis_UnderestimatingRisk_Web.pdf</w:t>
        </w:r>
      </w:hyperlink>
    </w:p>
    <w:p w:rsidR="00A06C0E" w:rsidRDefault="00A06C0E" w:rsidP="00A06C0E">
      <w:r>
        <w:t xml:space="preserve">Broad </w:t>
      </w:r>
      <w:r>
        <w:rPr>
          <w:rStyle w:val="StyleUnderline"/>
          <w:highlight w:val="yellow"/>
        </w:rPr>
        <w:t>surveillance</w:t>
      </w:r>
      <w:r>
        <w:t xml:space="preserve"> of communications </w:t>
      </w:r>
      <w:r>
        <w:rPr>
          <w:rStyle w:val="StyleUnderline"/>
          <w:highlight w:val="yellow"/>
        </w:rPr>
        <w:t>is the</w:t>
      </w:r>
      <w:r>
        <w:rPr>
          <w:rStyle w:val="StyleUnderline"/>
        </w:rPr>
        <w:t xml:space="preserve"> </w:t>
      </w:r>
      <w:r>
        <w:rPr>
          <w:rStyle w:val="StyleUnderline"/>
          <w:bdr w:val="single" w:sz="4" w:space="0" w:color="auto" w:frame="1"/>
        </w:rPr>
        <w:t>least intrusive</w:t>
      </w:r>
      <w:r>
        <w:rPr>
          <w:rStyle w:val="StyleUnderline"/>
        </w:rPr>
        <w:t xml:space="preserve"> and </w:t>
      </w:r>
      <w:r>
        <w:rPr>
          <w:rStyle w:val="StyleUnderline"/>
          <w:highlight w:val="yellow"/>
          <w:bdr w:val="single" w:sz="4" w:space="0" w:color="auto" w:frame="1"/>
        </w:rPr>
        <w:t>most effective</w:t>
      </w:r>
      <w:r>
        <w:rPr>
          <w:rStyle w:val="StyleUnderline"/>
          <w:highlight w:val="yellow"/>
        </w:rPr>
        <w:t xml:space="preserve"> method for discovering terrorist</w:t>
      </w:r>
      <w:r>
        <w:rPr>
          <w:rStyle w:val="StyleUnderline"/>
        </w:rPr>
        <w:t xml:space="preserve"> and espionage </w:t>
      </w:r>
      <w:r>
        <w:rPr>
          <w:rStyle w:val="StyleUnderline"/>
          <w:highlight w:val="yellow"/>
        </w:rPr>
        <w:t>activity</w:t>
      </w:r>
      <w:r>
        <w:rPr>
          <w:rStyle w:val="StyleUnderline"/>
        </w:rPr>
        <w:t>. Many countries have expanded surveillance programs since</w:t>
      </w:r>
      <w:r>
        <w:t xml:space="preserve"> the </w:t>
      </w:r>
      <w:r>
        <w:rPr>
          <w:rStyle w:val="StyleUnderline"/>
        </w:rPr>
        <w:t>9/11</w:t>
      </w:r>
      <w:r>
        <w:t xml:space="preserve"> attacks </w:t>
      </w:r>
      <w:r>
        <w:rPr>
          <w:rStyle w:val="StyleUnderline"/>
        </w:rPr>
        <w:t>to detect and prevent terrorist activity, often in cooperation with</w:t>
      </w:r>
      <w:r>
        <w:t xml:space="preserve"> other countries, including </w:t>
      </w:r>
      <w:r>
        <w:rPr>
          <w:rStyle w:val="StyleUnderline"/>
        </w:rPr>
        <w:t>the U</w:t>
      </w:r>
      <w:r>
        <w:t xml:space="preserve">nited </w:t>
      </w:r>
      <w:r>
        <w:rPr>
          <w:rStyle w:val="StyleUnderline"/>
        </w:rPr>
        <w:t>S</w:t>
      </w:r>
      <w:r>
        <w:t>tates.</w:t>
      </w:r>
    </w:p>
    <w:p w:rsidR="00A06C0E" w:rsidRDefault="00A06C0E" w:rsidP="00A06C0E">
      <w:r>
        <w:rPr>
          <w:rStyle w:val="StyleUnderline"/>
          <w:highlight w:val="yellow"/>
          <w:bdr w:val="single" w:sz="4" w:space="0" w:color="auto" w:frame="1"/>
        </w:rPr>
        <w:t>Precise metrics</w:t>
      </w:r>
      <w:r>
        <w:rPr>
          <w:rStyle w:val="StyleUnderline"/>
          <w:highlight w:val="yellow"/>
        </w:rPr>
        <w:t xml:space="preserve"> on risk and effectiveness do not exist</w:t>
      </w:r>
      <w:r>
        <w:rPr>
          <w:rStyle w:val="StyleUnderline"/>
        </w:rPr>
        <w:t xml:space="preserve"> for surveillance, and </w:t>
      </w:r>
      <w:r>
        <w:rPr>
          <w:rStyle w:val="StyleUnderline"/>
          <w:highlight w:val="yellow"/>
        </w:rPr>
        <w:t>we are left with conflicting opinions</w:t>
      </w:r>
      <w:r>
        <w:t xml:space="preserve"> from intelligence officials and civil libertarians </w:t>
      </w:r>
      <w:r>
        <w:rPr>
          <w:rStyle w:val="StyleUnderline"/>
        </w:rPr>
        <w:t xml:space="preserve">as to what makes counterterrorism successful. </w:t>
      </w:r>
      <w:r>
        <w:rPr>
          <w:rStyle w:val="StyleUnderline"/>
          <w:highlight w:val="yellow"/>
        </w:rPr>
        <w:t xml:space="preserve">Given </w:t>
      </w:r>
      <w:r>
        <w:rPr>
          <w:rStyle w:val="StyleUnderline"/>
          <w:highlight w:val="yellow"/>
          <w:bdr w:val="single" w:sz="4" w:space="0" w:color="auto" w:frame="1"/>
        </w:rPr>
        <w:t>resurgent authoritarianism</w:t>
      </w:r>
      <w:r>
        <w:rPr>
          <w:rStyle w:val="StyleUnderline"/>
          <w:highlight w:val="yellow"/>
        </w:rPr>
        <w:t xml:space="preserve"> and </w:t>
      </w:r>
      <w:r>
        <w:rPr>
          <w:rStyle w:val="StyleUnderline"/>
          <w:highlight w:val="yellow"/>
          <w:bdr w:val="single" w:sz="4" w:space="0" w:color="auto" w:frame="1"/>
        </w:rPr>
        <w:t>continuing jihad</w:t>
      </w:r>
      <w:r>
        <w:rPr>
          <w:rStyle w:val="StyleUnderline"/>
        </w:rPr>
        <w:t xml:space="preserve">, the new context for the surveillance debate is that </w:t>
      </w:r>
      <w:r>
        <w:rPr>
          <w:rStyle w:val="StyleUnderline"/>
          <w:highlight w:val="yellow"/>
          <w:bdr w:val="single" w:sz="4" w:space="0" w:color="auto" w:frame="1"/>
        </w:rPr>
        <w:t>the likelihood of attack is increasing</w:t>
      </w:r>
      <w:r>
        <w:rPr>
          <w:rStyle w:val="StyleUnderline"/>
        </w:rPr>
        <w:t xml:space="preserve">. Any </w:t>
      </w:r>
      <w:r>
        <w:rPr>
          <w:rStyle w:val="StyleUnderline"/>
          <w:highlight w:val="yellow"/>
        </w:rPr>
        <w:t>legislative change should be viewed through this lens</w:t>
      </w:r>
      <w:r>
        <w:t>.</w:t>
      </w:r>
    </w:p>
    <w:p w:rsidR="00EA37F6" w:rsidRDefault="00EA37F6" w:rsidP="00EA37F6">
      <w:pPr>
        <w:pStyle w:val="Heading4"/>
      </w:pPr>
      <w:r>
        <w:t xml:space="preserve">The terrorist threat is </w:t>
      </w:r>
      <w:r w:rsidRPr="00EA37F6">
        <w:rPr>
          <w:i/>
        </w:rPr>
        <w:t>increasing</w:t>
      </w:r>
      <w:r>
        <w:t xml:space="preserve"> and </w:t>
      </w:r>
      <w:r>
        <w:rPr>
          <w:i/>
        </w:rPr>
        <w:t>global</w:t>
      </w:r>
      <w:r>
        <w:t>- continued response is key</w:t>
      </w:r>
    </w:p>
    <w:p w:rsidR="00EA37F6" w:rsidRDefault="00EA37F6" w:rsidP="00EA37F6">
      <w:r w:rsidRPr="00EA37F6">
        <w:rPr>
          <w:rStyle w:val="Style13ptBold"/>
        </w:rPr>
        <w:t>PTI 4-14</w:t>
      </w:r>
      <w:r>
        <w:t>-15, The Economic Times</w:t>
      </w:r>
    </w:p>
    <w:p w:rsidR="00EA37F6" w:rsidRPr="00EA37F6" w:rsidRDefault="00EA37F6" w:rsidP="00EA37F6">
      <w:r>
        <w:t>“Treat terrorism as sensitively as nuclear proliferation: Narendra Modi”, http://articles.economictimes.indiatimes.com/2015-04-14/news/61142201_1_prime-minister-narendra-modi-comprehensive-global-strategy-comprehensive-convention</w:t>
      </w:r>
    </w:p>
    <w:p w:rsidR="00EA37F6" w:rsidRDefault="00EA37F6" w:rsidP="00EA37F6">
      <w:r>
        <w:t xml:space="preserve">BERLIN: </w:t>
      </w:r>
      <w:r w:rsidRPr="00EA37F6">
        <w:rPr>
          <w:rStyle w:val="StyleUnderline"/>
        </w:rPr>
        <w:t>Asking the international community to treat terrorism as "sensitively" as nuclear proliferation,</w:t>
      </w:r>
      <w:r>
        <w:t xml:space="preserve"> Prime Minister Narendra Modi today said </w:t>
      </w:r>
      <w:r w:rsidRPr="00EA37F6">
        <w:rPr>
          <w:rStyle w:val="StyleUnderline"/>
        </w:rPr>
        <w:t xml:space="preserve">the world should collectively put pressure on countries which provide shelter to terrorists, in an apparent reference to </w:t>
      </w:r>
      <w:r w:rsidRPr="00EA37F6">
        <w:rPr>
          <w:rStyle w:val="Emphasis"/>
        </w:rPr>
        <w:t>Pakistan</w:t>
      </w:r>
      <w:r>
        <w:t>.</w:t>
      </w:r>
      <w:r w:rsidRPr="00EA37F6">
        <w:rPr>
          <w:sz w:val="12"/>
        </w:rPr>
        <w:t xml:space="preserve">¶ </w:t>
      </w:r>
      <w:r>
        <w:t>The Prime Minister also made a strong pitch for the conclusion of the long-pending Comprehensive Convention on International Terrorism (CCIT) at the UN this year which marks the 70th anniversary of the global body. The objective of the CCIT is to strengthen cooperation to combat international terrorism.</w:t>
      </w:r>
      <w:r w:rsidRPr="00EA37F6">
        <w:rPr>
          <w:sz w:val="12"/>
        </w:rPr>
        <w:t xml:space="preserve">¶ </w:t>
      </w:r>
      <w:r>
        <w:t xml:space="preserve">Addressing a joint press conference with German Chancellor Angela Merkel here after their talks during which they discussed the menace of terrorism, </w:t>
      </w:r>
      <w:r w:rsidRPr="00EA37F6">
        <w:rPr>
          <w:rStyle w:val="StyleUnderline"/>
        </w:rPr>
        <w:t>Modi described it as the "</w:t>
      </w:r>
      <w:r w:rsidRPr="00EA37F6">
        <w:rPr>
          <w:rStyle w:val="Emphasis"/>
        </w:rPr>
        <w:t>biggest</w:t>
      </w:r>
      <w:r w:rsidRPr="00EA37F6">
        <w:rPr>
          <w:rStyle w:val="StyleUnderline"/>
        </w:rPr>
        <w:t xml:space="preserve"> </w:t>
      </w:r>
      <w:r w:rsidRPr="00EA37F6">
        <w:rPr>
          <w:rStyle w:val="Emphasis"/>
        </w:rPr>
        <w:t>threat</w:t>
      </w:r>
      <w:r w:rsidRPr="00EA37F6">
        <w:rPr>
          <w:rStyle w:val="StyleUnderline"/>
        </w:rPr>
        <w:t xml:space="preserve"> to humanity" and said all those believing in humanity should speak in one voice and intensify collective efforts to tackle it.</w:t>
      </w:r>
      <w:r w:rsidRPr="00EA37F6">
        <w:rPr>
          <w:rStyle w:val="StyleUnderline"/>
          <w:sz w:val="12"/>
        </w:rPr>
        <w:t>¶</w:t>
      </w:r>
      <w:r w:rsidRPr="00EA37F6">
        <w:rPr>
          <w:sz w:val="12"/>
        </w:rPr>
        <w:t xml:space="preserve"> </w:t>
      </w:r>
      <w:r>
        <w:t>"</w:t>
      </w:r>
      <w:r w:rsidRPr="00EA37F6">
        <w:rPr>
          <w:rStyle w:val="StyleUnderline"/>
        </w:rPr>
        <w:t xml:space="preserve">Terrorism is a challenge to the whole </w:t>
      </w:r>
      <w:r w:rsidRPr="00EA37F6">
        <w:rPr>
          <w:rStyle w:val="Emphasis"/>
        </w:rPr>
        <w:t>world</w:t>
      </w:r>
      <w:r>
        <w:t>...This issue should be dealt with as sensitively as nuclear proliferation," the Prime Minister said.</w:t>
      </w:r>
      <w:r w:rsidRPr="00EA37F6">
        <w:rPr>
          <w:sz w:val="12"/>
        </w:rPr>
        <w:t xml:space="preserve">¶ </w:t>
      </w:r>
      <w:r>
        <w:t>He further added that "</w:t>
      </w:r>
      <w:r w:rsidRPr="00EA37F6">
        <w:rPr>
          <w:rStyle w:val="StyleUnderline"/>
        </w:rPr>
        <w:t>We need to work on how we can stop sources from where the weapons are supplied.</w:t>
      </w:r>
      <w:r>
        <w:t xml:space="preserve"> How we can put pressure on the countries where governments provide shelter to terrorists...</w:t>
      </w:r>
      <w:r w:rsidRPr="00EA37F6">
        <w:rPr>
          <w:rStyle w:val="StyleUnderline"/>
        </w:rPr>
        <w:t>We need to isolate such countries and governments</w:t>
      </w:r>
      <w:r>
        <w:t>," he said.</w:t>
      </w:r>
      <w:r w:rsidRPr="00EA37F6">
        <w:rPr>
          <w:sz w:val="12"/>
        </w:rPr>
        <w:t xml:space="preserve">¶ </w:t>
      </w:r>
      <w:r>
        <w:t>Modi's remarks came four days after a Pakistan court released LeT operations commander and the 2008 Mumbai attack mastermind Zaki-ur-Rehman Lakhvi, which evoked a sharp reaction and concern from several countries including the US, France and Israel.</w:t>
      </w:r>
      <w:r w:rsidRPr="00EA37F6">
        <w:rPr>
          <w:sz w:val="12"/>
        </w:rPr>
        <w:t xml:space="preserve">¶ </w:t>
      </w:r>
      <w:r>
        <w:t xml:space="preserve">Strongly protesting Lakhvi's release, </w:t>
      </w:r>
      <w:r w:rsidRPr="00EA37F6">
        <w:rPr>
          <w:rStyle w:val="StyleUnderline"/>
        </w:rPr>
        <w:t>India said it "eroded" the value of Pakistan's commitment to tackle terror.</w:t>
      </w:r>
      <w:r w:rsidRPr="00EA37F6">
        <w:rPr>
          <w:rStyle w:val="StyleUnderline"/>
          <w:sz w:val="12"/>
        </w:rPr>
        <w:t>¶</w:t>
      </w:r>
      <w:r w:rsidRPr="00EA37F6">
        <w:rPr>
          <w:sz w:val="12"/>
        </w:rPr>
        <w:t xml:space="preserve"> </w:t>
      </w:r>
      <w:r>
        <w:t>In his initial remarks at the press interaction, Modi said, "</w:t>
      </w:r>
      <w:r w:rsidRPr="00EA37F6">
        <w:rPr>
          <w:rStyle w:val="StyleUnderline"/>
        </w:rPr>
        <w:t>The spread of terrorism is growing and its character is changing. The threat is coming close to us across every region of the world. We need a comprehensive global strategy to deal with this global challenge</w:t>
      </w:r>
      <w:r>
        <w:t>, in which India and Germany can work together."</w:t>
      </w:r>
      <w:r w:rsidRPr="00EA37F6">
        <w:rPr>
          <w:sz w:val="12"/>
        </w:rPr>
        <w:t xml:space="preserve">¶ </w:t>
      </w:r>
      <w:r>
        <w:t xml:space="preserve">German Chancellor Merkel also said the two countries have agreed to fight against terrorism collectively, describing it as a global </w:t>
      </w:r>
      <w:r>
        <w:lastRenderedPageBreak/>
        <w:t>challenge.</w:t>
      </w:r>
      <w:r w:rsidRPr="00EA37F6">
        <w:rPr>
          <w:sz w:val="12"/>
        </w:rPr>
        <w:t xml:space="preserve">¶ </w:t>
      </w:r>
      <w:r>
        <w:t xml:space="preserve">Equally, in the coming days, maritime </w:t>
      </w:r>
      <w:r w:rsidRPr="00EA37F6">
        <w:rPr>
          <w:rStyle w:val="StyleUnderline"/>
        </w:rPr>
        <w:t>cyber and space security would be a matter of concern to everyone</w:t>
      </w:r>
      <w:r>
        <w:t xml:space="preserve"> and the two countries should increase the cooperation in this area as well, Modi said.</w:t>
      </w:r>
      <w:r w:rsidRPr="00EA37F6">
        <w:rPr>
          <w:sz w:val="12"/>
        </w:rPr>
        <w:t xml:space="preserve">¶ </w:t>
      </w:r>
      <w:r>
        <w:t>He also talked about instability and violence in West Asia, saying it "affects the security of our citizens at home".</w:t>
      </w:r>
    </w:p>
    <w:p w:rsidR="00AF445E" w:rsidRDefault="00AF445E" w:rsidP="00AF445E">
      <w:pPr>
        <w:pStyle w:val="Heading3"/>
      </w:pPr>
      <w:r>
        <w:lastRenderedPageBreak/>
        <w:t>ISIS Uniqueness</w:t>
      </w:r>
    </w:p>
    <w:p w:rsidR="00AF445E" w:rsidRDefault="00AF445E" w:rsidP="00AF445E">
      <w:pPr>
        <w:pStyle w:val="Heading4"/>
      </w:pPr>
      <w:r>
        <w:t>Current surveillance keeps the ISIS threat under control- but a continued push is key (for impacts based on ISIS)</w:t>
      </w:r>
    </w:p>
    <w:p w:rsidR="00AF445E" w:rsidRDefault="00AF445E" w:rsidP="00AF445E">
      <w:r w:rsidRPr="00AF445E">
        <w:rPr>
          <w:rStyle w:val="Style13ptBold"/>
        </w:rPr>
        <w:t>Rostoum 2-3</w:t>
      </w:r>
      <w:r>
        <w:t>-15, leading energy expert and geopolitical specialist with degrees from Harvard and Stanford</w:t>
      </w:r>
    </w:p>
    <w:p w:rsidR="00AF445E" w:rsidRPr="00AF445E" w:rsidRDefault="00AF445E" w:rsidP="00AF445E">
      <w:r>
        <w:t>Elly, “U.S.-Led Coalition Counterterrorist Strategy Against ISIS Going Forward”, http://foreignpolicyblogs.com/2015/02/03/us-led-coalition-counterterrorist-strategy-against-isis-going-forward/</w:t>
      </w:r>
    </w:p>
    <w:p w:rsidR="00AF445E" w:rsidRPr="00AF445E" w:rsidRDefault="00AF445E" w:rsidP="00AF445E">
      <w:pPr>
        <w:rPr>
          <w:rStyle w:val="StyleUnderline"/>
        </w:rPr>
      </w:pPr>
      <w:r w:rsidRPr="00AF445E">
        <w:rPr>
          <w:rStyle w:val="StyleUnderline"/>
        </w:rPr>
        <w:t>Since June 2014</w:t>
      </w:r>
      <w:r>
        <w:t>, the Islamic State of Iraq and Syria (</w:t>
      </w:r>
      <w:r w:rsidRPr="00AF445E">
        <w:rPr>
          <w:rStyle w:val="StyleUnderline"/>
        </w:rPr>
        <w:t>ISIS</w:t>
      </w:r>
      <w:r>
        <w:t xml:space="preserve">) has </w:t>
      </w:r>
      <w:r w:rsidRPr="00AF445E">
        <w:rPr>
          <w:rStyle w:val="StyleUnderline"/>
        </w:rPr>
        <w:t>managed to gain control of a population of around 8 million people</w:t>
      </w:r>
      <w:r>
        <w:t xml:space="preserve"> </w:t>
      </w:r>
      <w:r w:rsidRPr="00AF445E">
        <w:rPr>
          <w:rStyle w:val="StyleUnderline"/>
        </w:rPr>
        <w:t>in parts of Iraq and Syria.</w:t>
      </w:r>
      <w:r>
        <w:t xml:space="preserve"> </w:t>
      </w:r>
      <w:r w:rsidRPr="00AF445E">
        <w:rPr>
          <w:rStyle w:val="StyleUnderline"/>
        </w:rPr>
        <w:t>That’s roughly the equivalent of the population of Switzerland</w:t>
      </w:r>
      <w:r>
        <w:t xml:space="preserve">. </w:t>
      </w:r>
      <w:r w:rsidRPr="00AF445E">
        <w:rPr>
          <w:rStyle w:val="StyleUnderline"/>
        </w:rPr>
        <w:t>The group has dominated news headlines and TV coverage around the world</w:t>
      </w:r>
      <w:r>
        <w:t xml:space="preserve"> thanks to its barbaric and graphic executions and beheading videos. </w:t>
      </w:r>
      <w:r w:rsidRPr="00AF445E">
        <w:rPr>
          <w:rStyle w:val="StyleUnderline"/>
        </w:rPr>
        <w:t>ISIS’ tactics have helped catalyze the global community’s revulsion against the militant jihadist organization</w:t>
      </w:r>
      <w:r>
        <w:t>, and has partly been the reason the world has been so successful in organizing such a broad-based coalition.</w:t>
      </w:r>
      <w:r w:rsidRPr="00AF445E">
        <w:rPr>
          <w:sz w:val="12"/>
        </w:rPr>
        <w:t xml:space="preserve">¶ </w:t>
      </w:r>
      <w:r>
        <w:t xml:space="preserve">In September 2014, U.S. President Barack Obama summed up the world’s response to the ISIS threat: “Our objective is clear. </w:t>
      </w:r>
      <w:r w:rsidRPr="00AF445E">
        <w:rPr>
          <w:rStyle w:val="StyleUnderline"/>
        </w:rPr>
        <w:t>We will degrade, and ultimately destroy, ISIL through a comprehensive and sustained counterterrorism strategy</w:t>
      </w:r>
      <w:r>
        <w:t xml:space="preserve">.” </w:t>
      </w:r>
      <w:r w:rsidRPr="00AF445E">
        <w:rPr>
          <w:rStyle w:val="StyleUnderline"/>
        </w:rPr>
        <w:t>Since then, the United States has provided advisers to the Iraqi military in its fight with ISIS and</w:t>
      </w:r>
      <w:r>
        <w:t xml:space="preserve"> has </w:t>
      </w:r>
      <w:r w:rsidRPr="00AF445E">
        <w:rPr>
          <w:rStyle w:val="StyleUnderline"/>
        </w:rPr>
        <w:t>bombed</w:t>
      </w:r>
      <w:r>
        <w:t xml:space="preserve"> the organization’s </w:t>
      </w:r>
      <w:r w:rsidRPr="00AF445E">
        <w:rPr>
          <w:rStyle w:val="StyleUnderline"/>
        </w:rPr>
        <w:t>positions extensively, killing more than 6,000 ISIS terrorists</w:t>
      </w:r>
      <w:r>
        <w:t xml:space="preserve"> since the start of the campaign. The prospect that the United States might need to expand its involvement in the region remains, however, including on the ground troop deployment — a highly contentious issue at home.</w:t>
      </w:r>
      <w:r w:rsidRPr="00AF445E">
        <w:rPr>
          <w:sz w:val="12"/>
        </w:rPr>
        <w:t xml:space="preserve">¶ </w:t>
      </w:r>
      <w:r>
        <w:t xml:space="preserve">It’s important to note that </w:t>
      </w:r>
      <w:r w:rsidRPr="00AF445E">
        <w:rPr>
          <w:rStyle w:val="StyleUnderline"/>
        </w:rPr>
        <w:t>the current geopolitical strategy in the Middle East focuses on counterterrorism</w:t>
      </w:r>
      <w:r>
        <w:t xml:space="preserve"> — which is an attempt to address a symptom of the dynamics of the current conflicts in the region, not the actual problems. The current counterterrorist strategy does now address nor does it hone in the appropriate measures and responses to the civil war in Syria, or the deteriorating security situation in Iraq.</w:t>
      </w:r>
      <w:r w:rsidRPr="00AF445E">
        <w:rPr>
          <w:sz w:val="12"/>
        </w:rPr>
        <w:t xml:space="preserve">¶ </w:t>
      </w:r>
      <w:r w:rsidRPr="00AF445E">
        <w:rPr>
          <w:rStyle w:val="StyleUnderline"/>
        </w:rPr>
        <w:t>According to U.S. intelligence estimates, ISIS currently has a core force of 9,000 to 18,000 fighters</w:t>
      </w:r>
      <w:r>
        <w:t xml:space="preserve">. </w:t>
      </w:r>
      <w:r w:rsidRPr="00AF445E">
        <w:rPr>
          <w:rStyle w:val="StyleUnderline"/>
        </w:rPr>
        <w:t xml:space="preserve">A key aim of the U.S.-led coalition’s counterintelligence strategy has been to undermine ISIS’s core manpower. </w:t>
      </w:r>
      <w:r>
        <w:t xml:space="preserve">The </w:t>
      </w:r>
      <w:r w:rsidRPr="00AF445E">
        <w:rPr>
          <w:rStyle w:val="StyleUnderline"/>
        </w:rPr>
        <w:t>weakness</w:t>
      </w:r>
      <w:r>
        <w:t xml:space="preserve"> of such strategy </w:t>
      </w:r>
      <w:r w:rsidRPr="00AF445E">
        <w:rPr>
          <w:rStyle w:val="StyleUnderline"/>
        </w:rPr>
        <w:t>lies on ISIS’s ability to raise its manpower by tapping into other militant groups</w:t>
      </w:r>
      <w:r>
        <w:t xml:space="preserve"> to bulk up its force, which underscores ISIS’s focus on recruitment. In October 2014, U.S. officials estimated that there were approximately 1000 recruits joining ISIS per month from overseas.</w:t>
      </w:r>
      <w:r w:rsidRPr="00AF445E">
        <w:rPr>
          <w:sz w:val="12"/>
        </w:rPr>
        <w:t xml:space="preserve">¶ </w:t>
      </w:r>
      <w:r>
        <w:t>Underlining the importance of that steady flow of ISIS recruits, since the Syrian war began over three years ago, more than 19,000 foreign fighters from 90 different countries have traveled to Syria and Iraq. This points to a serious vulnerability in the coalition’s counterterrorism strategy. If the coalition’s campaign is killing around 1,200 ISIS fighters a month and yet ISIS continues to recruit an estimated 1,000 fighters from overseas a month, the campaign against ISIS will be of limited success.</w:t>
      </w:r>
      <w:r w:rsidRPr="00AF445E">
        <w:rPr>
          <w:sz w:val="12"/>
        </w:rPr>
        <w:t xml:space="preserve">¶ </w:t>
      </w:r>
      <w:r w:rsidRPr="00AF445E">
        <w:rPr>
          <w:rStyle w:val="StyleUnderline"/>
        </w:rPr>
        <w:t xml:space="preserve">The longer the group remains active, the farther the reach of its militant, barbaric ideology. </w:t>
      </w:r>
      <w:r w:rsidRPr="00AF445E">
        <w:t>In</w:t>
      </w:r>
      <w:r>
        <w:t xml:space="preserve"> fact, ISIS’s influence keeps growing around the world, which has helped “internationalize” the fight as ‘affiliate’ organizations carry out attacks in the name of ISIS — including in Libya, Egypt and Afghanistan. This “internationalization” poses an important problem for the coalition, who has focused on ISIS targets in Syria and Iraq.</w:t>
      </w:r>
      <w:r w:rsidRPr="00AF445E">
        <w:rPr>
          <w:sz w:val="12"/>
        </w:rPr>
        <w:t xml:space="preserve">¶ </w:t>
      </w:r>
      <w:r>
        <w:t>Seven months into the fight, key questions remain for the coalition: How is ISIS doing as it confronts the U.S.-led military campaign against it in both Iraq and Syria? Should the United States and its coalition get more actively involved on the front lines of the fight in Syria? And should we push for greater American involvement in Iraq?</w:t>
      </w:r>
      <w:r w:rsidRPr="00AF445E">
        <w:rPr>
          <w:sz w:val="12"/>
        </w:rPr>
        <w:t xml:space="preserve">¶ </w:t>
      </w:r>
      <w:r>
        <w:t xml:space="preserve">On the ground, ISIS has continued its attacks in northern Iraq, </w:t>
      </w:r>
      <w:r>
        <w:lastRenderedPageBreak/>
        <w:t xml:space="preserve">particularly in Kirkuk, the largely Kurdish city and a key oil production stronghold. </w:t>
      </w:r>
      <w:r w:rsidRPr="00AF445E">
        <w:rPr>
          <w:rStyle w:val="StyleUnderline"/>
        </w:rPr>
        <w:t>ISIS attacks in Iraq are strategic</w:t>
      </w:r>
      <w:r>
        <w:t xml:space="preserve"> and are partly meant to draw Kurdish fighters away from Mosul, its key base in Iraq. </w:t>
      </w:r>
      <w:r w:rsidRPr="00AF445E">
        <w:rPr>
          <w:rStyle w:val="StyleUnderline"/>
        </w:rPr>
        <w:t>ISIS has controlled Mosul, Iraq’s second largest city, since June</w:t>
      </w:r>
      <w:r>
        <w:t xml:space="preserve">, </w:t>
      </w:r>
      <w:r w:rsidRPr="00AF445E">
        <w:rPr>
          <w:rStyle w:val="StyleUnderline"/>
        </w:rPr>
        <w:t>but Kurdish forces have closed in around it.</w:t>
      </w:r>
      <w:r>
        <w:t xml:space="preserve"> The Kurdish authorities have also cut a key supply line to ISIS in Mosul and have taken back an estimated 300 square miles of land around the city.</w:t>
      </w:r>
      <w:r w:rsidRPr="00AF445E">
        <w:rPr>
          <w:sz w:val="12"/>
        </w:rPr>
        <w:t xml:space="preserve">¶ </w:t>
      </w:r>
      <w:r>
        <w:t>The situation in Syria is not as promising. At least one-third of the country remains under ISIS’s control in spite of the coalition’s airstrikes. The U.S.-led airstrikes are proving successful — albeit at a slower pace as hoped. Recently, ISIS lost control of Kobani, a small town on the Syrian-Turkish border where many of the U.S.-led airstrikes have been concentrated.</w:t>
      </w:r>
      <w:r w:rsidRPr="00AF445E">
        <w:rPr>
          <w:sz w:val="12"/>
        </w:rPr>
        <w:t xml:space="preserve">¶ </w:t>
      </w:r>
      <w:r w:rsidRPr="00AF445E">
        <w:rPr>
          <w:rStyle w:val="StyleUnderline"/>
        </w:rPr>
        <w:t>The most effective strategy against ISIS is to cripple the organization in Iraq. Continued precision airstrikes in Kirkuk and Mosul will inevitably eliminate ISIS’ core manpower</w:t>
      </w:r>
      <w:r>
        <w:t xml:space="preserve">. An effective urban warfare campaign will simultaneously be needed to prevent cells from growing. To do so, the </w:t>
      </w:r>
      <w:r w:rsidRPr="00AF445E">
        <w:rPr>
          <w:rStyle w:val="StyleUnderline"/>
        </w:rPr>
        <w:t>Iraqi army and Kurdish forces will ultimately need a greater number of U.S. and coalition advisors</w:t>
      </w:r>
      <w:r>
        <w:t xml:space="preserve"> to successfully execute and defeat ISIS.</w:t>
      </w:r>
      <w:r w:rsidRPr="00AF445E">
        <w:rPr>
          <w:sz w:val="12"/>
        </w:rPr>
        <w:t xml:space="preserve">¶ </w:t>
      </w:r>
      <w:r>
        <w:t xml:space="preserve">From Afghanistan to Libya, ISIS’ reach, especially in historically al Qaeda-dominated regions, will have the benefit of causing infighting amongst these terrorist organizations. </w:t>
      </w:r>
      <w:r w:rsidRPr="00AF445E">
        <w:rPr>
          <w:rStyle w:val="StyleUnderline"/>
        </w:rPr>
        <w:t>ISIS’ recent move into Yemen is significant for the group as al Qaeda has maintained a presence there for more than a decade</w:t>
      </w:r>
      <w:r>
        <w:t xml:space="preserve">. The </w:t>
      </w:r>
      <w:r w:rsidRPr="00AF445E">
        <w:rPr>
          <w:rStyle w:val="StyleUnderline"/>
        </w:rPr>
        <w:t>infighting amongst al Qaeda and ISIS has the benefit of weakening both and offering the U.S. and its coalition with an opportunity to eliminate the threat at the source</w:t>
      </w:r>
      <w:r>
        <w:rPr>
          <w:rStyle w:val="StyleUnderline"/>
        </w:rPr>
        <w:t>.</w:t>
      </w:r>
    </w:p>
    <w:p w:rsidR="00942108" w:rsidRDefault="00942108" w:rsidP="00942108">
      <w:pPr>
        <w:pStyle w:val="Heading3"/>
      </w:pPr>
      <w:r>
        <w:lastRenderedPageBreak/>
        <w:t>A2 Yemen N/U</w:t>
      </w:r>
    </w:p>
    <w:p w:rsidR="00942108" w:rsidRDefault="00942108" w:rsidP="00942108">
      <w:pPr>
        <w:pStyle w:val="Heading4"/>
      </w:pPr>
      <w:r>
        <w:t>There’s still success</w:t>
      </w:r>
    </w:p>
    <w:p w:rsidR="00942108" w:rsidRDefault="00942108" w:rsidP="00942108">
      <w:r w:rsidRPr="00942108">
        <w:rPr>
          <w:rStyle w:val="Style13ptBold"/>
        </w:rPr>
        <w:t>Connor 3-26</w:t>
      </w:r>
      <w:r>
        <w:t>-15, fellow for HuffPost Media</w:t>
      </w:r>
    </w:p>
    <w:p w:rsidR="00942108" w:rsidRPr="00942108" w:rsidRDefault="00942108" w:rsidP="00942108">
      <w:r>
        <w:t>Jackson, “MSNBC's Mika Brzezinski Hounds Josh Earnest: 'Is Yemen Still A Success Story?’”, http://www.huffingtonpost.com/2015/03/26/msnbc-josh-earnest-yemen-still-a-success-story_n_6947314.html</w:t>
      </w:r>
    </w:p>
    <w:p w:rsidR="00942108" w:rsidRPr="00942108" w:rsidRDefault="00942108" w:rsidP="00942108">
      <w:r>
        <w:t xml:space="preserve">Last September, during a speech outlining his plan to fight back the Islamic State, President Barack </w:t>
      </w:r>
      <w:r w:rsidRPr="00942108">
        <w:rPr>
          <w:rStyle w:val="StyleUnderline"/>
        </w:rPr>
        <w:t>Obama told Americans to look at Yemen as a shining example of how U.S. counter-terrorism can triumph.</w:t>
      </w:r>
      <w:r w:rsidRPr="00942108">
        <w:rPr>
          <w:rStyle w:val="StyleUnderline"/>
          <w:sz w:val="12"/>
        </w:rPr>
        <w:t>¶</w:t>
      </w:r>
      <w:r w:rsidRPr="00942108">
        <w:rPr>
          <w:sz w:val="12"/>
        </w:rPr>
        <w:t xml:space="preserve"> </w:t>
      </w:r>
      <w:r>
        <w:t>"</w:t>
      </w:r>
      <w:r w:rsidRPr="00942108">
        <w:rPr>
          <w:rStyle w:val="StyleUnderline"/>
        </w:rPr>
        <w:t>This strategy of taking out terrorists who threaten us, while supporting partners on the front lines, is one that we have successfully pursued in Yemen and Somalia for years</w:t>
      </w:r>
      <w:r>
        <w:t>," he said.</w:t>
      </w:r>
      <w:r w:rsidRPr="00942108">
        <w:rPr>
          <w:sz w:val="12"/>
        </w:rPr>
        <w:t xml:space="preserve">¶ </w:t>
      </w:r>
      <w:r>
        <w:t xml:space="preserve">Now, some six months later, </w:t>
      </w:r>
      <w:r w:rsidRPr="00942108">
        <w:rPr>
          <w:rStyle w:val="StyleUnderline"/>
        </w:rPr>
        <w:t>the Yemeni government has all but collapsed</w:t>
      </w:r>
      <w:r>
        <w:t>, with Houthi rebels forcing President Abdu Rabbu Mansour Hadi to allegedly flee the country by boat for Djibouti. On Wednesday night, Saudi Arabia began airstrikes on the Houthis, and Yemen seems poised to descend into a period of total chaos.</w:t>
      </w:r>
      <w:r w:rsidRPr="00942108">
        <w:rPr>
          <w:sz w:val="12"/>
        </w:rPr>
        <w:t xml:space="preserve">¶ </w:t>
      </w:r>
      <w:r w:rsidRPr="00942108">
        <w:rPr>
          <w:rStyle w:val="StyleUnderline"/>
        </w:rPr>
        <w:t>Still, during a panel discussion on MSNBC's "Morning Joe" Thursday, White House press secretary Josh Earnest was unwilling to walk back the Obama administration's victorious language.</w:t>
      </w:r>
      <w:r w:rsidRPr="00942108">
        <w:rPr>
          <w:rStyle w:val="StyleUnderline"/>
          <w:sz w:val="12"/>
        </w:rPr>
        <w:t xml:space="preserve">¶ </w:t>
      </w:r>
      <w:r>
        <w:t>Co-host Mika Brzezinski led the charge, grilling Earnest about the crisis.</w:t>
      </w:r>
      <w:r w:rsidRPr="00942108">
        <w:rPr>
          <w:sz w:val="12"/>
        </w:rPr>
        <w:t xml:space="preserve">¶ </w:t>
      </w:r>
      <w:r>
        <w:t>"Josh, I'll put you on the spot here," she began. "Is Yemen still a success story? Can you say that?"</w:t>
      </w:r>
      <w:r w:rsidRPr="00942108">
        <w:rPr>
          <w:sz w:val="12"/>
        </w:rPr>
        <w:t xml:space="preserve">¶ </w:t>
      </w:r>
      <w:r>
        <w:t>"</w:t>
      </w:r>
      <w:r w:rsidRPr="00942108">
        <w:rPr>
          <w:rStyle w:val="StyleUnderline"/>
        </w:rPr>
        <w:t>The measure of the U.S. policy should not be graded against the success or the stability of the Yemeni government, that's a separate enterprise</w:t>
      </w:r>
      <w:r>
        <w:t>," Earnest responded after skirting the question a number of times. "</w:t>
      </w:r>
      <w:r w:rsidRPr="00942108">
        <w:rPr>
          <w:rStyle w:val="StyleUnderline"/>
        </w:rPr>
        <w:t>The goal of U.S. policy toward Yemen has never been to try to build a Jeffersonian democracy there</w:t>
      </w:r>
      <w:r>
        <w:t xml:space="preserve">. </w:t>
      </w:r>
      <w:r w:rsidRPr="00942108">
        <w:rPr>
          <w:rStyle w:val="StyleUnderline"/>
        </w:rPr>
        <w:t>The goal of U.S. policy in Yemen is to make sure that Yemen cannot be a safe haven that extremists can use to attack the west and to attack the United States.</w:t>
      </w:r>
      <w:r>
        <w:t>"</w:t>
      </w:r>
      <w:r w:rsidRPr="00942108">
        <w:rPr>
          <w:sz w:val="12"/>
        </w:rPr>
        <w:t xml:space="preserve">¶ </w:t>
      </w:r>
      <w:r>
        <w:t xml:space="preserve">Though Earnest conceded that the White House would "prefer a situation where there is a stable government" in Yemen, he ultimately maintained that </w:t>
      </w:r>
      <w:r w:rsidRPr="00942108">
        <w:rPr>
          <w:rStyle w:val="StyleUnderline"/>
        </w:rPr>
        <w:t>the U.S. is still able to gather intelligence within the country and launch successful strikes against extremists</w:t>
      </w:r>
      <w:r>
        <w:t xml:space="preserve"> when necessary.</w:t>
      </w:r>
    </w:p>
    <w:p w:rsidR="00931F04" w:rsidRDefault="00931F04" w:rsidP="00D37EE8">
      <w:pPr>
        <w:pStyle w:val="Heading3"/>
      </w:pPr>
      <w:r>
        <w:lastRenderedPageBreak/>
        <w:t>A2 CT Fails</w:t>
      </w:r>
    </w:p>
    <w:p w:rsidR="00D37EE8" w:rsidRPr="00D37EE8" w:rsidRDefault="00D37EE8" w:rsidP="00D37EE8">
      <w:pPr>
        <w:pStyle w:val="Heading4"/>
      </w:pPr>
      <w:r w:rsidRPr="00D37EE8">
        <w:t>Counter terrorism efforts are successful now- there is a correlation and causation with a decrease in terror and these efforts</w:t>
      </w:r>
    </w:p>
    <w:p w:rsidR="00D37EE8" w:rsidRPr="001671D1" w:rsidRDefault="00D37EE8" w:rsidP="00D37EE8">
      <w:pPr>
        <w:rPr>
          <w:rStyle w:val="Style13ptBold"/>
          <w:b w:val="0"/>
          <w:sz w:val="16"/>
          <w:szCs w:val="16"/>
        </w:rPr>
      </w:pPr>
      <w:r>
        <w:rPr>
          <w:rStyle w:val="Style13ptBold"/>
        </w:rPr>
        <w:t xml:space="preserve">Dilanian 15 </w:t>
      </w:r>
      <w:r w:rsidRPr="001671D1">
        <w:rPr>
          <w:rStyle w:val="Style13ptBold"/>
          <w:b w:val="0"/>
          <w:sz w:val="16"/>
          <w:szCs w:val="16"/>
        </w:rPr>
        <w:t xml:space="preserve">[July 3, 2015 AP Intelligence Writerhttp://www.vnews.com/news/nation/world/17592169-95/us-counterterrorism-policy-faces-mounting-skepticism “U.S. Counterterrorism Policy Faces Mounting Skepticism”] (Vaibhav) </w:t>
      </w:r>
    </w:p>
    <w:p w:rsidR="00D37EE8" w:rsidRPr="00D37EE8" w:rsidRDefault="00D37EE8" w:rsidP="00D37EE8">
      <w:pPr>
        <w:rPr>
          <w:b/>
          <w:iCs/>
          <w:sz w:val="24"/>
          <w:u w:val="single"/>
          <w:bdr w:val="single" w:sz="12" w:space="0" w:color="auto"/>
        </w:rPr>
      </w:pPr>
      <w:r w:rsidRPr="001671D1">
        <w:rPr>
          <w:rStyle w:val="StyleUnderline"/>
        </w:rPr>
        <w:t>“U.S. counterterrorism policy has caused some intense backlash and has had a lot of unintended consequences</w:t>
      </w:r>
      <w:r w:rsidRPr="00D37EE8">
        <w:t xml:space="preserve">,” said Rosa Brooks, a former Obama administration Pentagon official. Current officials dispute the criticism, but they declined to make anyone available to speak on the record. The administration’s position is that the failure of al-Qaida or the Islamic State to launch a coordinated attack on the U.S. homeland is the best evidence that the strategy is working. </w:t>
      </w:r>
      <w:r w:rsidRPr="001671D1">
        <w:rPr>
          <w:rStyle w:val="StyleUnderline"/>
        </w:rPr>
        <w:t xml:space="preserve">Timothy </w:t>
      </w:r>
      <w:r w:rsidRPr="00EC5C3B">
        <w:rPr>
          <w:rStyle w:val="StyleUnderline"/>
          <w:highlight w:val="yellow"/>
        </w:rPr>
        <w:t>Hoyt,</w:t>
      </w:r>
      <w:r w:rsidRPr="00EC5C3B">
        <w:rPr>
          <w:rStyle w:val="Emphasis"/>
          <w:b w:val="0"/>
          <w:sz w:val="16"/>
          <w:highlight w:val="yellow"/>
          <w:u w:val="none"/>
        </w:rPr>
        <w:t xml:space="preserve"> </w:t>
      </w:r>
      <w:r w:rsidRPr="00EC5C3B">
        <w:rPr>
          <w:rStyle w:val="Emphasis"/>
          <w:highlight w:val="yellow"/>
        </w:rPr>
        <w:t>a professor of counterterrorism studies at</w:t>
      </w:r>
      <w:r w:rsidRPr="001671D1">
        <w:rPr>
          <w:rStyle w:val="Emphasis"/>
        </w:rPr>
        <w:t xml:space="preserve"> the Naval War College, agreed.</w:t>
      </w:r>
      <w:r w:rsidRPr="001671D1">
        <w:rPr>
          <w:rStyle w:val="Emphasis"/>
          <w:b w:val="0"/>
          <w:sz w:val="16"/>
          <w:u w:val="none"/>
        </w:rPr>
        <w:t xml:space="preserve"> </w:t>
      </w:r>
      <w:r w:rsidRPr="00EC5C3B">
        <w:rPr>
          <w:rStyle w:val="StyleUnderline"/>
          <w:highlight w:val="yellow"/>
        </w:rPr>
        <w:t>Terrorist attacks against the U.S. and its allies have been far less lethal than past campaigns</w:t>
      </w:r>
      <w:r w:rsidRPr="00D37EE8">
        <w:t xml:space="preserve"> in Britain by the Irish Republican Army, </w:t>
      </w:r>
      <w:r w:rsidRPr="001671D1">
        <w:rPr>
          <w:rStyle w:val="StyleUnderline"/>
        </w:rPr>
        <w:t xml:space="preserve">he </w:t>
      </w:r>
      <w:r w:rsidRPr="00EC5C3B">
        <w:rPr>
          <w:rStyle w:val="StyleUnderline"/>
          <w:highlight w:val="yellow"/>
        </w:rPr>
        <w:t>said,</w:t>
      </w:r>
      <w:r w:rsidRPr="00EC5C3B">
        <w:rPr>
          <w:rStyle w:val="Emphasis"/>
          <w:b w:val="0"/>
          <w:sz w:val="16"/>
          <w:highlight w:val="yellow"/>
          <w:u w:val="none"/>
        </w:rPr>
        <w:t xml:space="preserve"> “</w:t>
      </w:r>
      <w:r w:rsidRPr="00EC5C3B">
        <w:rPr>
          <w:rStyle w:val="Emphasis"/>
          <w:highlight w:val="yellow"/>
        </w:rPr>
        <w:t>which suggests that some elements of our counterterrorism strategy are working.”</w:t>
      </w:r>
    </w:p>
    <w:p w:rsidR="004D713A" w:rsidRDefault="004D713A" w:rsidP="003F4C7F">
      <w:pPr>
        <w:pStyle w:val="Heading2"/>
      </w:pPr>
      <w:r>
        <w:lastRenderedPageBreak/>
        <w:t>Links</w:t>
      </w:r>
    </w:p>
    <w:p w:rsidR="004D713A" w:rsidRDefault="004D713A" w:rsidP="004D713A">
      <w:pPr>
        <w:pStyle w:val="Heading3"/>
      </w:pPr>
      <w:r>
        <w:lastRenderedPageBreak/>
        <w:t>Link- Surveillance</w:t>
      </w:r>
    </w:p>
    <w:p w:rsidR="00A06C0E" w:rsidRPr="00F6146A" w:rsidRDefault="00A06C0E" w:rsidP="00A06C0E">
      <w:pPr>
        <w:pStyle w:val="Heading4"/>
        <w:rPr>
          <w:rFonts w:ascii="Times New Roman" w:hAnsi="Times New Roman"/>
          <w:bCs/>
        </w:rPr>
      </w:pPr>
      <w:r>
        <w:rPr>
          <w:bCs/>
        </w:rPr>
        <w:t xml:space="preserve">The DA has an invisible risk, every form of data collection is useful because they give fragments to prevent attacks  </w:t>
      </w:r>
    </w:p>
    <w:p w:rsidR="00A06C0E" w:rsidRDefault="00A06C0E" w:rsidP="00A06C0E">
      <w:r>
        <w:t xml:space="preserve">James Andrew </w:t>
      </w:r>
      <w:r>
        <w:rPr>
          <w:rStyle w:val="Style13ptBold"/>
        </w:rPr>
        <w:t>Lewis 14</w:t>
      </w:r>
      <w:r>
        <w:t xml:space="preserve">, senior fellow and director of the Strategic Technologies Program at the Center for Strategic and International Studies, December 2014, “Underestimating Risk in the Surveillance Debate,” </w:t>
      </w:r>
      <w:hyperlink r:id="rId19" w:history="1">
        <w:r>
          <w:rPr>
            <w:rStyle w:val="Hyperlink"/>
          </w:rPr>
          <w:t>http://csis.org/files/publication/141209_Lewis_UnderestimatingRisk_Web.pdf</w:t>
        </w:r>
      </w:hyperlink>
    </w:p>
    <w:p w:rsidR="00A06C0E" w:rsidRDefault="00A06C0E" w:rsidP="00A06C0E">
      <w:pPr>
        <w:rPr>
          <w:sz w:val="16"/>
        </w:rPr>
      </w:pPr>
      <w:r>
        <w:rPr>
          <w:sz w:val="16"/>
        </w:rPr>
        <w:t xml:space="preserve">NSA carried out two kinds of signals intelligence programs: bulk surveillance to support counterterrorism and collection to support U.S. national security interests. The debate over surveillance unhelpfully conflated the two programs. Domestic bulk collection for counterterrorism is politically problematic, but </w:t>
      </w:r>
      <w:r>
        <w:rPr>
          <w:rStyle w:val="StyleUnderline"/>
          <w:highlight w:val="yellow"/>
        </w:rPr>
        <w:t>assertions</w:t>
      </w:r>
      <w:r>
        <w:rPr>
          <w:rStyle w:val="StyleUnderline"/>
        </w:rPr>
        <w:t xml:space="preserve"> that a </w:t>
      </w:r>
      <w:r>
        <w:rPr>
          <w:rStyle w:val="StyleUnderline"/>
          <w:highlight w:val="yellow"/>
        </w:rPr>
        <w:t>collection</w:t>
      </w:r>
      <w:r>
        <w:rPr>
          <w:rStyle w:val="StyleUnderline"/>
        </w:rPr>
        <w:t xml:space="preserve"> program </w:t>
      </w:r>
      <w:r>
        <w:rPr>
          <w:rStyle w:val="StyleUnderline"/>
          <w:highlight w:val="yellow"/>
        </w:rPr>
        <w:t xml:space="preserve">is useless because it has not </w:t>
      </w:r>
      <w:r>
        <w:rPr>
          <w:rStyle w:val="StyleUnderline"/>
          <w:highlight w:val="yellow"/>
          <w:bdr w:val="single" w:sz="4" w:space="0" w:color="auto" w:frame="1"/>
        </w:rPr>
        <w:t>by itself prevented</w:t>
      </w:r>
      <w:r>
        <w:rPr>
          <w:rStyle w:val="StyleUnderline"/>
          <w:bdr w:val="single" w:sz="4" w:space="0" w:color="auto" w:frame="1"/>
        </w:rPr>
        <w:t xml:space="preserve"> an </w:t>
      </w:r>
      <w:r>
        <w:rPr>
          <w:rStyle w:val="StyleUnderline"/>
          <w:highlight w:val="yellow"/>
          <w:bdr w:val="single" w:sz="4" w:space="0" w:color="auto" w:frame="1"/>
        </w:rPr>
        <w:t>attack</w:t>
      </w:r>
      <w:r>
        <w:rPr>
          <w:rStyle w:val="StyleUnderline"/>
          <w:highlight w:val="yellow"/>
        </w:rPr>
        <w:t xml:space="preserve"> reflect </w:t>
      </w:r>
      <w:r>
        <w:rPr>
          <w:rStyle w:val="StyleUnderline"/>
          <w:highlight w:val="yellow"/>
          <w:bdr w:val="single" w:sz="4" w:space="0" w:color="auto" w:frame="1"/>
        </w:rPr>
        <w:t>unfamiliarity with intel</w:t>
      </w:r>
      <w:r>
        <w:rPr>
          <w:rStyle w:val="StyleUnderline"/>
          <w:bdr w:val="single" w:sz="4" w:space="0" w:color="auto" w:frame="1"/>
        </w:rPr>
        <w:t>ligence</w:t>
      </w:r>
      <w:r>
        <w:rPr>
          <w:sz w:val="16"/>
        </w:rPr>
        <w:t xml:space="preserve">. </w:t>
      </w:r>
      <w:r>
        <w:rPr>
          <w:rStyle w:val="StyleUnderline"/>
        </w:rPr>
        <w:t>Intelligence does not work as it is portrayed in films—</w:t>
      </w:r>
      <w:r>
        <w:rPr>
          <w:rStyle w:val="StyleUnderline"/>
          <w:highlight w:val="yellow"/>
        </w:rPr>
        <w:t>solitary agents do not make</w:t>
      </w:r>
      <w:r>
        <w:rPr>
          <w:rStyle w:val="StyleUnderline"/>
        </w:rPr>
        <w:t xml:space="preserve"> startling </w:t>
      </w:r>
      <w:r>
        <w:rPr>
          <w:rStyle w:val="StyleUnderline"/>
          <w:highlight w:val="yellow"/>
        </w:rPr>
        <w:t>discoveries that lead to dramatic</w:t>
      </w:r>
      <w:r>
        <w:rPr>
          <w:rStyle w:val="StyleUnderline"/>
        </w:rPr>
        <w:t xml:space="preserve">, last-minute </w:t>
      </w:r>
      <w:r>
        <w:rPr>
          <w:rStyle w:val="StyleUnderline"/>
          <w:highlight w:val="yellow"/>
        </w:rPr>
        <w:t>success</w:t>
      </w:r>
      <w:r>
        <w:rPr>
          <w:sz w:val="16"/>
          <w:highlight w:val="yellow"/>
        </w:rPr>
        <w:t xml:space="preserve">. </w:t>
      </w:r>
      <w:r>
        <w:rPr>
          <w:rStyle w:val="StyleUnderline"/>
          <w:highlight w:val="yellow"/>
        </w:rPr>
        <w:t>Success is</w:t>
      </w:r>
      <w:r>
        <w:rPr>
          <w:rStyle w:val="StyleUnderline"/>
        </w:rPr>
        <w:t xml:space="preserve"> the product of </w:t>
      </w:r>
      <w:r>
        <w:rPr>
          <w:rStyle w:val="StyleUnderline"/>
          <w:highlight w:val="yellow"/>
        </w:rPr>
        <w:t>the efforts of</w:t>
      </w:r>
      <w:r>
        <w:rPr>
          <w:rStyle w:val="StyleUnderline"/>
        </w:rPr>
        <w:t xml:space="preserve"> teams of</w:t>
      </w:r>
      <w:r>
        <w:rPr>
          <w:sz w:val="16"/>
        </w:rPr>
        <w:t xml:space="preserve"> dedicated individuals from </w:t>
      </w:r>
      <w:r>
        <w:rPr>
          <w:rStyle w:val="StyleUnderline"/>
          <w:highlight w:val="yellow"/>
          <w:bdr w:val="single" w:sz="4" w:space="0" w:color="auto" w:frame="1"/>
        </w:rPr>
        <w:t>many agencies</w:t>
      </w:r>
      <w:r>
        <w:rPr>
          <w:sz w:val="16"/>
        </w:rPr>
        <w:t xml:space="preserve">, using many tools and techniques, </w:t>
      </w:r>
      <w:r>
        <w:rPr>
          <w:rStyle w:val="StyleUnderline"/>
          <w:highlight w:val="yellow"/>
        </w:rPr>
        <w:t>working</w:t>
      </w:r>
      <w:r>
        <w:rPr>
          <w:sz w:val="16"/>
        </w:rPr>
        <w:t xml:space="preserve"> together </w:t>
      </w:r>
      <w:r>
        <w:rPr>
          <w:rStyle w:val="StyleUnderline"/>
          <w:highlight w:val="yellow"/>
        </w:rPr>
        <w:t>to assemble fragments</w:t>
      </w:r>
      <w:r>
        <w:rPr>
          <w:rStyle w:val="StyleUnderline"/>
        </w:rPr>
        <w:t xml:space="preserve"> of data from many sources into a coherent picture</w:t>
      </w:r>
      <w:r>
        <w:rPr>
          <w:sz w:val="16"/>
        </w:rPr>
        <w:t>.</w:t>
      </w:r>
    </w:p>
    <w:p w:rsidR="00A06C0E" w:rsidRDefault="00A06C0E" w:rsidP="00A06C0E">
      <w:pPr>
        <w:rPr>
          <w:sz w:val="16"/>
        </w:rPr>
      </w:pPr>
      <w:r>
        <w:rPr>
          <w:sz w:val="16"/>
        </w:rPr>
        <w:t xml:space="preserve">In practice, </w:t>
      </w:r>
      <w:r>
        <w:rPr>
          <w:rStyle w:val="StyleUnderline"/>
        </w:rPr>
        <w:t>analysts</w:t>
      </w:r>
      <w:r>
        <w:rPr>
          <w:sz w:val="16"/>
        </w:rPr>
        <w:t xml:space="preserve"> must </w:t>
      </w:r>
      <w:r>
        <w:rPr>
          <w:rStyle w:val="StyleUnderline"/>
        </w:rPr>
        <w:t>simultaneously explore many possible scenarios</w:t>
      </w:r>
      <w:r>
        <w:rPr>
          <w:sz w:val="16"/>
        </w:rPr>
        <w:t xml:space="preserve">. </w:t>
      </w:r>
      <w:r>
        <w:rPr>
          <w:rStyle w:val="StyleUnderline"/>
        </w:rPr>
        <w:t xml:space="preserve">A </w:t>
      </w:r>
      <w:r>
        <w:rPr>
          <w:rStyle w:val="StyleUnderline"/>
          <w:highlight w:val="yellow"/>
        </w:rPr>
        <w:t>collection</w:t>
      </w:r>
      <w:r>
        <w:rPr>
          <w:rStyle w:val="StyleUnderline"/>
        </w:rPr>
        <w:t xml:space="preserve"> program </w:t>
      </w:r>
      <w:r>
        <w:rPr>
          <w:rStyle w:val="StyleUnderline"/>
          <w:highlight w:val="yellow"/>
        </w:rPr>
        <w:t>contributes by</w:t>
      </w:r>
      <w:r>
        <w:rPr>
          <w:rStyle w:val="StyleUnderline"/>
        </w:rPr>
        <w:t xml:space="preserve"> not only what it reveals, but also </w:t>
      </w:r>
      <w:r>
        <w:rPr>
          <w:rStyle w:val="StyleUnderline"/>
          <w:highlight w:val="yellow"/>
        </w:rPr>
        <w:t>what it lets us reject as false</w:t>
      </w:r>
      <w:r>
        <w:rPr>
          <w:sz w:val="16"/>
        </w:rPr>
        <w:t xml:space="preserve">. The Patriot Act Section 215 domestic bulk telephony metadata program provided information that allowed analysts to rule out some scenarios and suspects. The consensus view from interviews with current and former intelligence officials is that while metadata collection is useful, it is the least useful of the collection programs available to the intelligence community. If there was one surveillance program they had to give up, it would be 215, but this would not come without an increase in risk. </w:t>
      </w:r>
      <w:r>
        <w:rPr>
          <w:rStyle w:val="StyleUnderline"/>
          <w:highlight w:val="yellow"/>
        </w:rPr>
        <w:t>Restricting metadata</w:t>
      </w:r>
      <w:r>
        <w:rPr>
          <w:rStyle w:val="StyleUnderline"/>
        </w:rPr>
        <w:t xml:space="preserve"> collection </w:t>
      </w:r>
      <w:r>
        <w:rPr>
          <w:rStyle w:val="StyleUnderline"/>
          <w:highlight w:val="yellow"/>
        </w:rPr>
        <w:t xml:space="preserve">will make it </w:t>
      </w:r>
      <w:r>
        <w:rPr>
          <w:rStyle w:val="StyleUnderline"/>
          <w:highlight w:val="yellow"/>
          <w:bdr w:val="single" w:sz="4" w:space="0" w:color="auto" w:frame="1"/>
        </w:rPr>
        <w:t>harder to identify attacks</w:t>
      </w:r>
      <w:r>
        <w:rPr>
          <w:rStyle w:val="StyleUnderline"/>
          <w:highlight w:val="yellow"/>
        </w:rPr>
        <w:t xml:space="preserve"> and increase</w:t>
      </w:r>
      <w:r>
        <w:rPr>
          <w:rStyle w:val="StyleUnderline"/>
        </w:rPr>
        <w:t xml:space="preserve"> the </w:t>
      </w:r>
      <w:r>
        <w:rPr>
          <w:rStyle w:val="StyleUnderline"/>
          <w:highlight w:val="yellow"/>
        </w:rPr>
        <w:t>time it takes</w:t>
      </w:r>
      <w:r>
        <w:rPr>
          <w:sz w:val="16"/>
        </w:rPr>
        <w:t xml:space="preserve"> to do this.</w:t>
      </w:r>
    </w:p>
    <w:p w:rsidR="00A06C0E" w:rsidRPr="00BE0A25" w:rsidRDefault="00A06C0E" w:rsidP="00A06C0E">
      <w:pPr>
        <w:pStyle w:val="Heading4"/>
        <w:rPr>
          <w:rFonts w:ascii="Times New Roman" w:hAnsi="Times New Roman"/>
          <w:bCs/>
        </w:rPr>
      </w:pPr>
      <w:r w:rsidRPr="00BE0A25">
        <w:rPr>
          <w:bCs/>
        </w:rPr>
        <w:t>Every instance of surveillance is a necessity</w:t>
      </w:r>
    </w:p>
    <w:p w:rsidR="00A06C0E" w:rsidRDefault="00A06C0E" w:rsidP="00A06C0E">
      <w:r>
        <w:t xml:space="preserve">Jessica </w:t>
      </w:r>
      <w:r>
        <w:rPr>
          <w:rStyle w:val="Style13ptBold"/>
        </w:rPr>
        <w:t>Zuckerman 13</w:t>
      </w:r>
      <w:r>
        <w:t xml:space="preserve">, policy analyst at the Heritage Foundation, et al, 7/22/13, “60 Terrorist Plots Since 9/11: Continued Lessons in Domestic Counterterrorism,” </w:t>
      </w:r>
      <w:hyperlink r:id="rId20" w:history="1">
        <w:r>
          <w:rPr>
            <w:rStyle w:val="Hyperlink"/>
          </w:rPr>
          <w:t>http://www.heritage.org/research/reports/2013/07/60-terrorist-plots-since-911-continued-lessons-in-domestic-counterterrorism</w:t>
        </w:r>
      </w:hyperlink>
    </w:p>
    <w:p w:rsidR="00A06C0E" w:rsidRPr="00A06C0E" w:rsidRDefault="00A06C0E" w:rsidP="00A06C0E">
      <w:r>
        <w:rPr>
          <w:rStyle w:val="StyleUnderline"/>
        </w:rPr>
        <w:t>Maintain essential counterterrorism tools. Support for</w:t>
      </w:r>
      <w:r>
        <w:t xml:space="preserve"> important </w:t>
      </w:r>
      <w:r>
        <w:rPr>
          <w:rStyle w:val="StyleUnderline"/>
          <w:bdr w:val="single" w:sz="4" w:space="0" w:color="auto" w:frame="1"/>
        </w:rPr>
        <w:t>investigative tools such as the PATRIOT Act</w:t>
      </w:r>
      <w:r>
        <w:rPr>
          <w:rStyle w:val="StyleUnderline"/>
        </w:rPr>
        <w:t xml:space="preserve"> is </w:t>
      </w:r>
      <w:r>
        <w:rPr>
          <w:rStyle w:val="StyleUnderline"/>
          <w:bdr w:val="single" w:sz="4" w:space="0" w:color="auto" w:frame="1"/>
        </w:rPr>
        <w:t>essential</w:t>
      </w:r>
      <w:r>
        <w:rPr>
          <w:rStyle w:val="StyleUnderline"/>
        </w:rPr>
        <w:t xml:space="preserve"> to maintaining the security of the U.S. and combating terrorist threats. Key provisions</w:t>
      </w:r>
      <w:r>
        <w:t xml:space="preserve"> within the act, </w:t>
      </w:r>
      <w:r>
        <w:rPr>
          <w:rStyle w:val="StyleUnderline"/>
        </w:rPr>
        <w:t>such as</w:t>
      </w:r>
      <w:r>
        <w:t xml:space="preserve"> the </w:t>
      </w:r>
      <w:r>
        <w:rPr>
          <w:rStyle w:val="StyleUnderline"/>
          <w:bdr w:val="single" w:sz="4" w:space="0" w:color="auto" w:frame="1"/>
        </w:rPr>
        <w:t>roving surveillance authority</w:t>
      </w:r>
      <w:r>
        <w:t xml:space="preserve"> and business records provision, </w:t>
      </w:r>
      <w:r>
        <w:rPr>
          <w:rStyle w:val="StyleUnderline"/>
        </w:rPr>
        <w:t xml:space="preserve">have proved </w:t>
      </w:r>
      <w:r>
        <w:rPr>
          <w:rStyle w:val="StyleUnderline"/>
          <w:bdr w:val="single" w:sz="4" w:space="0" w:color="auto" w:frame="1"/>
        </w:rPr>
        <w:t>essential for thwarting terror plots</w:t>
      </w:r>
      <w:r>
        <w:rPr>
          <w:rStyle w:val="StyleUnderline"/>
        </w:rPr>
        <w:t>, yet they require frequent reauthorization</w:t>
      </w:r>
      <w:r>
        <w:t xml:space="preserve">. In order to ensure that law enforcement and intelligence authorities have the essential counterterrorism tools they need, Congress should seek permanent authorization of the three sun setting provisions within the PATRIOT Act.[208] Furthermore, </w:t>
      </w:r>
      <w:r>
        <w:rPr>
          <w:rStyle w:val="StyleUnderline"/>
        </w:rPr>
        <w:t>legitimate government surveillance programs are</w:t>
      </w:r>
      <w:r>
        <w:t xml:space="preserve"> also </w:t>
      </w:r>
      <w:r>
        <w:rPr>
          <w:rStyle w:val="StyleUnderline"/>
        </w:rPr>
        <w:t xml:space="preserve">a </w:t>
      </w:r>
      <w:r>
        <w:rPr>
          <w:rStyle w:val="StyleUnderline"/>
          <w:bdr w:val="single" w:sz="4" w:space="0" w:color="auto" w:frame="1"/>
        </w:rPr>
        <w:t>vital component</w:t>
      </w:r>
      <w:r>
        <w:rPr>
          <w:rStyle w:val="StyleUnderline"/>
        </w:rPr>
        <w:t xml:space="preserve"> of U.S. national security, and should be allowed to continue</w:t>
      </w:r>
      <w:r>
        <w:t xml:space="preserve">. Indeed, in testimony before the house, General </w:t>
      </w:r>
      <w:r>
        <w:rPr>
          <w:rStyle w:val="StyleUnderline"/>
        </w:rPr>
        <w:t>Keith Alexander, the director of the</w:t>
      </w:r>
      <w:r>
        <w:t xml:space="preserve"> National Security Agency (</w:t>
      </w:r>
      <w:r>
        <w:rPr>
          <w:rStyle w:val="StyleUnderline"/>
        </w:rPr>
        <w:t>NSA), revealed</w:t>
      </w:r>
      <w:r>
        <w:t xml:space="preserve"> that </w:t>
      </w:r>
      <w:r>
        <w:rPr>
          <w:rStyle w:val="StyleUnderline"/>
          <w:bdr w:val="single" w:sz="4" w:space="0" w:color="auto" w:frame="1"/>
        </w:rPr>
        <w:t>more than 50 incidents of potential terrorism</w:t>
      </w:r>
      <w:r>
        <w:rPr>
          <w:rStyle w:val="StyleUnderline"/>
        </w:rPr>
        <w:t xml:space="preserve"> at home and abroad were stopped by the set of NSA surveillance programs that have recently come under scrutiny</w:t>
      </w:r>
      <w:r>
        <w:t>. That said, the need for effective counterterrorism operations does not relieve the government of its obligation to follow the law and respect individual privacy and liberty. In the American system, the government must do both equally well.</w:t>
      </w:r>
    </w:p>
    <w:p w:rsidR="004D713A" w:rsidRDefault="004D713A" w:rsidP="004D713A">
      <w:pPr>
        <w:pStyle w:val="Heading4"/>
      </w:pPr>
      <w:r>
        <w:lastRenderedPageBreak/>
        <w:t>Surveillance is key to preventing violence before it happens- here’s an example</w:t>
      </w:r>
    </w:p>
    <w:p w:rsidR="004D713A" w:rsidRDefault="004D713A" w:rsidP="004D713A">
      <w:r w:rsidRPr="00FC1D1D">
        <w:rPr>
          <w:rStyle w:val="Style13ptBold"/>
        </w:rPr>
        <w:t xml:space="preserve">Inserra and Walters </w:t>
      </w:r>
      <w:r w:rsidR="00FC1D1D" w:rsidRPr="00FC1D1D">
        <w:rPr>
          <w:rStyle w:val="Style13ptBold"/>
        </w:rPr>
        <w:t>4-8</w:t>
      </w:r>
      <w:r w:rsidR="00FC1D1D">
        <w:t>-15, Policy Analyst, Homeland Security and Cybersecurity, and Research Assistant</w:t>
      </w:r>
    </w:p>
    <w:p w:rsidR="00FC1D1D" w:rsidRPr="004D713A" w:rsidRDefault="00FC1D1D" w:rsidP="004D713A">
      <w:r>
        <w:t>David and Riley, “65th Islamist Terrorist Plot or Attack Since 9/11: Persistent Terrorism Requires Constant Vigilance”, http://www.heritage.org/research/reports/2015/04/65th-islamist-terrorist-plot-or-attack-since-911-persistent-terrorism-requires-constant-vigilance</w:t>
      </w:r>
    </w:p>
    <w:p w:rsidR="004D713A" w:rsidRPr="004D713A" w:rsidRDefault="004D713A" w:rsidP="004D713A">
      <w:r>
        <w:t>Terrorist Plot Details</w:t>
      </w:r>
      <w:r w:rsidRPr="004D713A">
        <w:rPr>
          <w:sz w:val="12"/>
        </w:rPr>
        <w:t xml:space="preserve">¶ </w:t>
      </w:r>
      <w:r w:rsidRPr="004D713A">
        <w:rPr>
          <w:rStyle w:val="StyleUnderline"/>
        </w:rPr>
        <w:t>U.S. citizens</w:t>
      </w:r>
      <w:r>
        <w:t xml:space="preserve"> Noelle “Najma Samaa” Velentzas and Asia “Murdiyyah” Siddiqui </w:t>
      </w:r>
      <w:r w:rsidRPr="004D713A">
        <w:rPr>
          <w:rStyle w:val="StyleUnderline"/>
        </w:rPr>
        <w:t>were arrested for willfully conspiring to use a weapon of mass destruction in the United States.</w:t>
      </w:r>
      <w:r>
        <w:t xml:space="preserve">[2] </w:t>
      </w:r>
      <w:r w:rsidRPr="004D713A">
        <w:rPr>
          <w:rStyle w:val="StyleUnderline"/>
        </w:rPr>
        <w:t>Using the Internet and relevant books, the two roommates researched and obtained the items needed to create an explosive device made from propane tanks</w:t>
      </w:r>
      <w:r>
        <w:t xml:space="preserve">. Velentzas noted several weeks ago that there are more “opportunities of pleasing Allah” in the United States, implying that </w:t>
      </w:r>
      <w:r w:rsidRPr="004D713A">
        <w:rPr>
          <w:rStyle w:val="StyleUnderline"/>
        </w:rPr>
        <w:t xml:space="preserve">she intended to launch an attack on U.S. soil </w:t>
      </w:r>
      <w:r>
        <w:t>rather than going to fight overseas.[3]</w:t>
      </w:r>
      <w:r w:rsidRPr="004D713A">
        <w:rPr>
          <w:sz w:val="12"/>
        </w:rPr>
        <w:t xml:space="preserve">¶ </w:t>
      </w:r>
      <w:r>
        <w:t xml:space="preserve">An investigation revealed that </w:t>
      </w:r>
      <w:r w:rsidRPr="004D713A">
        <w:rPr>
          <w:rStyle w:val="StyleUnderline"/>
        </w:rPr>
        <w:t>both defendants took to Islamist ideology several years ago</w:t>
      </w:r>
      <w:r>
        <w:t xml:space="preserve">. </w:t>
      </w:r>
      <w:r w:rsidRPr="004D713A">
        <w:rPr>
          <w:rStyle w:val="StyleUnderline"/>
        </w:rPr>
        <w:t>Velentzas admired Osama bin Laden and his mentor Abdullah Azzam and had been obsessed with pressure-cooker bombs since the 2013 Boston Marathon bombings</w:t>
      </w:r>
      <w:r>
        <w:t xml:space="preserve">. </w:t>
      </w:r>
      <w:r w:rsidRPr="004D713A">
        <w:rPr>
          <w:rStyle w:val="StyleUnderline"/>
        </w:rPr>
        <w:t>She</w:t>
      </w:r>
      <w:r>
        <w:t xml:space="preserve"> also </w:t>
      </w:r>
      <w:r w:rsidRPr="004D713A">
        <w:rPr>
          <w:rStyle w:val="StyleUnderline"/>
        </w:rPr>
        <w:t>considered herself a citizen of the Islamic State (ISIS</w:t>
      </w:r>
      <w:r>
        <w:t xml:space="preserve">). </w:t>
      </w:r>
      <w:r w:rsidRPr="004D713A">
        <w:rPr>
          <w:rStyle w:val="StyleUnderline"/>
        </w:rPr>
        <w:t>Siddiqui</w:t>
      </w:r>
      <w:r>
        <w:t xml:space="preserve"> showed an interest in Islamist ideology even earlier. In 2006, she </w:t>
      </w:r>
      <w:r w:rsidRPr="004D713A">
        <w:rPr>
          <w:rStyle w:val="StyleUnderline"/>
        </w:rPr>
        <w:t>became close to a prominent figure in the al-Qaeda in the Arabian Peninsula terrorist group</w:t>
      </w:r>
      <w:r>
        <w:t xml:space="preserve">, Samir Khan, who died in 2011. In 2009, </w:t>
      </w:r>
      <w:r w:rsidRPr="004D713A">
        <w:rPr>
          <w:rStyle w:val="StyleUnderline"/>
        </w:rPr>
        <w:t>she</w:t>
      </w:r>
      <w:r>
        <w:t xml:space="preserve"> wrote a poem for a magazine called Jihad Recollections and </w:t>
      </w:r>
      <w:r w:rsidRPr="004D713A">
        <w:rPr>
          <w:rStyle w:val="StyleUnderline"/>
        </w:rPr>
        <w:t>called for readers to engage in violent jihad</w:t>
      </w:r>
      <w:r>
        <w:t>. In 2010, she sent a letter of support to Mohamed Mohamud, who was arrested for attempting to detonate a car bomb in Portland, Oregon.[4]</w:t>
      </w:r>
      <w:r w:rsidRPr="004D713A">
        <w:rPr>
          <w:sz w:val="12"/>
        </w:rPr>
        <w:t xml:space="preserve">¶ </w:t>
      </w:r>
      <w:r>
        <w:t>Through an undercover agent</w:t>
      </w:r>
      <w:r w:rsidRPr="004D713A">
        <w:rPr>
          <w:rStyle w:val="StyleUnderline"/>
        </w:rPr>
        <w:t xml:space="preserve">, the FBI began tracking both Velentzas and Siddiqui in July 2014. </w:t>
      </w:r>
      <w:r>
        <w:t xml:space="preserve">About that time, </w:t>
      </w:r>
      <w:r w:rsidRPr="004D713A">
        <w:rPr>
          <w:rStyle w:val="StyleUnderline"/>
        </w:rPr>
        <w:t>the two women showed an increased interest in learning how to construct and detonate explosive devices</w:t>
      </w:r>
      <w:r>
        <w:t xml:space="preserve"> within the United States. </w:t>
      </w:r>
      <w:r w:rsidRPr="004D713A">
        <w:rPr>
          <w:rStyle w:val="StyleUnderline"/>
        </w:rPr>
        <w:t xml:space="preserve">Velentzas and Siddiqui read about how to make homemade grenades, pipe bombs, and pressure-cooker bombs </w:t>
      </w:r>
      <w:r>
        <w:t xml:space="preserve">and on electrical currents and chemistry. </w:t>
      </w:r>
      <w:r w:rsidRPr="004D713A">
        <w:rPr>
          <w:rStyle w:val="StyleUnderline"/>
        </w:rPr>
        <w:t>Velentzas showed a growing interest in attacking police, military, and other government targets</w:t>
      </w:r>
      <w:r>
        <w:t>, and discussed how she and Siddiqui could defend themselves with concealed knives or with stolen weapons in the event they were arrested.[5]</w:t>
      </w:r>
      <w:r w:rsidRPr="004D713A">
        <w:rPr>
          <w:sz w:val="12"/>
        </w:rPr>
        <w:t xml:space="preserve">¶ </w:t>
      </w:r>
      <w:r>
        <w:t xml:space="preserve">Ultimately, the FBI acted because </w:t>
      </w:r>
      <w:r w:rsidRPr="004D713A">
        <w:rPr>
          <w:rStyle w:val="StyleUnderline"/>
        </w:rPr>
        <w:t>Velentzas and Siddiqui had not only acquired the materials necessary to build a bomb</w:t>
      </w:r>
      <w:r>
        <w:t xml:space="preserve">, including multiple propane canisters, </w:t>
      </w:r>
      <w:r w:rsidRPr="004D713A">
        <w:rPr>
          <w:rStyle w:val="StyleUnderline"/>
        </w:rPr>
        <w:t>but Siddiqui had indicated a desire to proceed with independent planning and</w:t>
      </w:r>
      <w:r>
        <w:t xml:space="preserve"> </w:t>
      </w:r>
      <w:r w:rsidRPr="004D713A">
        <w:rPr>
          <w:rStyle w:val="StyleUnderline"/>
        </w:rPr>
        <w:t>plots</w:t>
      </w:r>
      <w:r>
        <w:t xml:space="preserve">. With the potential for a bomb to be built, the undercover agent unable to track the progress of the work, and Siddiqui and Velentzas’s clear desire to attack the U.S., </w:t>
      </w:r>
      <w:r w:rsidRPr="004D713A">
        <w:rPr>
          <w:rStyle w:val="StyleUnderline"/>
        </w:rPr>
        <w:t xml:space="preserve">the FBI arrested them </w:t>
      </w:r>
      <w:r w:rsidRPr="004D713A">
        <w:rPr>
          <w:rStyle w:val="Emphasis"/>
        </w:rPr>
        <w:t>before</w:t>
      </w:r>
      <w:r w:rsidRPr="004D713A">
        <w:rPr>
          <w:rStyle w:val="StyleUnderline"/>
        </w:rPr>
        <w:t xml:space="preserve"> harm could come to the public</w:t>
      </w:r>
      <w:r>
        <w:t>.[6]</w:t>
      </w:r>
      <w:r w:rsidRPr="004D713A">
        <w:rPr>
          <w:sz w:val="12"/>
        </w:rPr>
        <w:t xml:space="preserve">¶ </w:t>
      </w:r>
      <w:r>
        <w:t>Terrorism on the Rise</w:t>
      </w:r>
      <w:r w:rsidRPr="004D713A">
        <w:rPr>
          <w:sz w:val="12"/>
        </w:rPr>
        <w:t xml:space="preserve">¶ </w:t>
      </w:r>
      <w:r>
        <w:t xml:space="preserve">Of the 65 Islamist terrorist plots or attacks since 9/11, </w:t>
      </w:r>
      <w:r w:rsidRPr="004D713A">
        <w:rPr>
          <w:rStyle w:val="StyleUnderline"/>
        </w:rPr>
        <w:t>this marks the 54th homegrown terrorist plot</w:t>
      </w:r>
      <w:r>
        <w:t xml:space="preserve">, as both individuals were U.S. citizens who were radicalized in the U.S. </w:t>
      </w:r>
      <w:r w:rsidRPr="004D713A">
        <w:rPr>
          <w:rStyle w:val="StyleUnderline"/>
        </w:rPr>
        <w:t>This case is also the third terror plot in less than three months</w:t>
      </w:r>
      <w:r>
        <w:t>, indicating an uptick in Islamist terrorism. This may be due to the success of terrorist campaigns by ISIS and other terrorist organizations inspiring individuals to radicalize and act on those extremist beliefs.[7] The past three terrorist plots have all expressed at least some, if not direct, allegiance to ISIS and a desire to help ISIS by attacking targets here in the U.S.</w:t>
      </w:r>
      <w:r w:rsidRPr="004D713A">
        <w:rPr>
          <w:sz w:val="12"/>
        </w:rPr>
        <w:t xml:space="preserve">¶ </w:t>
      </w:r>
      <w:r>
        <w:t>With the trend of homegrown terrorism continuing to grow and the recent increase in terrorist plots, both here in the U.S. and across the West, the U.S. must redouble its efforts.</w:t>
      </w:r>
      <w:r w:rsidRPr="004D713A">
        <w:rPr>
          <w:sz w:val="12"/>
        </w:rPr>
        <w:t xml:space="preserve">¶ </w:t>
      </w:r>
      <w:r>
        <w:t xml:space="preserve">Specifically, </w:t>
      </w:r>
      <w:r w:rsidRPr="004D713A">
        <w:rPr>
          <w:rStyle w:val="StyleUnderline"/>
        </w:rPr>
        <w:t>the U.S. should:</w:t>
      </w:r>
      <w:r w:rsidRPr="004D713A">
        <w:rPr>
          <w:rStyle w:val="StyleUnderline"/>
          <w:sz w:val="12"/>
        </w:rPr>
        <w:t xml:space="preserve">¶ </w:t>
      </w:r>
      <w:r w:rsidRPr="004D713A">
        <w:rPr>
          <w:rStyle w:val="StyleUnderline"/>
        </w:rPr>
        <w:t>Maintain essential counterterrorism tools.</w:t>
      </w:r>
      <w:r>
        <w:t xml:space="preserve"> </w:t>
      </w:r>
      <w:r w:rsidRPr="004D713A">
        <w:rPr>
          <w:rStyle w:val="StyleUnderline"/>
        </w:rPr>
        <w:t>Support for important investigative tools is essential to</w:t>
      </w:r>
      <w:r>
        <w:t xml:space="preserve"> maintaining th</w:t>
      </w:r>
      <w:r w:rsidRPr="004D713A">
        <w:rPr>
          <w:rStyle w:val="StyleUnderline"/>
        </w:rPr>
        <w:t>e security of the U.S. and combating terrorist threats.</w:t>
      </w:r>
      <w:r>
        <w:t xml:space="preserve"> Legitimate </w:t>
      </w:r>
      <w:r w:rsidRPr="004D713A">
        <w:rPr>
          <w:rStyle w:val="StyleUnderline"/>
        </w:rPr>
        <w:t>government surveillance programs</w:t>
      </w:r>
      <w:r>
        <w:t xml:space="preserve"> </w:t>
      </w:r>
      <w:r w:rsidRPr="004D713A">
        <w:rPr>
          <w:rStyle w:val="StyleUnderline"/>
        </w:rPr>
        <w:t>are</w:t>
      </w:r>
      <w:r>
        <w:t xml:space="preserve"> also </w:t>
      </w:r>
      <w:r w:rsidRPr="004D713A">
        <w:rPr>
          <w:rStyle w:val="StyleUnderline"/>
        </w:rPr>
        <w:t>a vital component of U.S. national security and should</w:t>
      </w:r>
      <w:r>
        <w:t xml:space="preserve"> be allowed to </w:t>
      </w:r>
      <w:r w:rsidRPr="004D713A">
        <w:rPr>
          <w:rStyle w:val="StyleUnderline"/>
        </w:rPr>
        <w:t>continue</w:t>
      </w:r>
      <w:r>
        <w:t xml:space="preserve">. The need for effective counterterrorism operations, however, does not relieve the government of its obligation to follow the law and respect individual privacy and liberty. In the American </w:t>
      </w:r>
      <w:r>
        <w:lastRenderedPageBreak/>
        <w:t>system, the government must do both equally well.</w:t>
      </w:r>
      <w:r w:rsidRPr="004D713A">
        <w:rPr>
          <w:sz w:val="12"/>
        </w:rPr>
        <w:t xml:space="preserve">¶ </w:t>
      </w:r>
      <w:r w:rsidRPr="004D713A">
        <w:rPr>
          <w:rStyle w:val="StyleUnderline"/>
        </w:rPr>
        <w:t>Emphasize community outreach</w:t>
      </w:r>
      <w:r>
        <w:t xml:space="preserve">. Federal grant funds should be used to create robust community outreach capabilities in higher-risk urban areas. Importantly, these funds must not be used for political pork or so broadly used that they are no longer targeted at those communities at greatest risk. Such </w:t>
      </w:r>
      <w:r w:rsidRPr="004D713A">
        <w:rPr>
          <w:rStyle w:val="StyleUnderline"/>
        </w:rPr>
        <w:t>capabilities are key to building trust in local communities</w:t>
      </w:r>
      <w:r>
        <w:t xml:space="preserve">, </w:t>
      </w:r>
      <w:r w:rsidRPr="004D713A">
        <w:rPr>
          <w:rStyle w:val="StyleUnderline"/>
        </w:rPr>
        <w:t>and if the United States is to be successful in thwarting lone-wolf terrorist attacks, it must put effective community outreach operations at the tip of the spear.</w:t>
      </w:r>
      <w:r w:rsidRPr="004D713A">
        <w:rPr>
          <w:rStyle w:val="StyleUnderline"/>
          <w:sz w:val="12"/>
        </w:rPr>
        <w:t xml:space="preserve">¶ </w:t>
      </w:r>
      <w:r>
        <w:t xml:space="preserve">Develop a comprehensive counterterrorism strategy. </w:t>
      </w:r>
      <w:r w:rsidRPr="004D713A">
        <w:rPr>
          <w:rStyle w:val="StyleUnderline"/>
        </w:rPr>
        <w:t xml:space="preserve">Since the inspirational source of domestic radicalization and terrorism often lies overseas, battling violent Islamist extremism abroad must be addressed </w:t>
      </w:r>
      <w:r>
        <w:t xml:space="preserve">in concert with the challenges presented by the terrorism at home. To this end, </w:t>
      </w:r>
      <w:r w:rsidRPr="004D713A">
        <w:rPr>
          <w:rStyle w:val="StyleUnderline"/>
        </w:rPr>
        <w:t xml:space="preserve">Congress should ensure </w:t>
      </w:r>
      <w:r>
        <w:t xml:space="preserve">that </w:t>
      </w:r>
      <w:r w:rsidRPr="004D713A">
        <w:rPr>
          <w:rStyle w:val="StyleUnderline"/>
        </w:rPr>
        <w:t>the Administration has a comprehensive strategy for addressing violent Islamist extremism</w:t>
      </w:r>
      <w:r>
        <w:t xml:space="preserve"> both at home and </w:t>
      </w:r>
      <w:r w:rsidRPr="004D713A">
        <w:rPr>
          <w:rStyle w:val="StyleUnderline"/>
        </w:rPr>
        <w:t>abroad</w:t>
      </w:r>
      <w:r>
        <w:t xml:space="preserve">. </w:t>
      </w:r>
      <w:r w:rsidRPr="004D713A">
        <w:rPr>
          <w:rStyle w:val="StyleUnderline"/>
        </w:rPr>
        <w:t xml:space="preserve">This includes working with allies to strengthen </w:t>
      </w:r>
      <w:r w:rsidRPr="004D713A">
        <w:rPr>
          <w:rStyle w:val="Emphasis"/>
        </w:rPr>
        <w:t>intelligence</w:t>
      </w:r>
      <w:r>
        <w:t xml:space="preserve"> sharing and collaborative counterterrorism efforts.</w:t>
      </w:r>
    </w:p>
    <w:p w:rsidR="00A06C0E" w:rsidRDefault="00A06C0E" w:rsidP="00A06C0E">
      <w:pPr>
        <w:pStyle w:val="Heading3"/>
      </w:pPr>
      <w:r>
        <w:lastRenderedPageBreak/>
        <w:t>Link- Deterrence</w:t>
      </w:r>
    </w:p>
    <w:p w:rsidR="00A06C0E" w:rsidRDefault="00A06C0E" w:rsidP="00A06C0E">
      <w:pPr>
        <w:pStyle w:val="Heading4"/>
      </w:pPr>
      <w:r>
        <w:t xml:space="preserve">Even if the data seems useless, its necessary to deter terrorists from planning an attack in the first place </w:t>
      </w:r>
    </w:p>
    <w:p w:rsidR="00A06C0E" w:rsidRPr="00044DBA" w:rsidRDefault="00A06C0E" w:rsidP="00A06C0E">
      <w:r>
        <w:rPr>
          <w:b/>
        </w:rPr>
        <w:t xml:space="preserve">Kroneg and Pavel 12 </w:t>
      </w:r>
      <w:r>
        <w:t>[</w:t>
      </w:r>
      <w:r w:rsidRPr="00044DBA">
        <w:t>Kroenig is an Assistant Professor of Government at Georgetown University and a Stanton Nuclear Security Fellow at the Council on Foreign Relations. Barry Pavel is Director of the Atlantic Council’s International Security Program</w:t>
      </w:r>
      <w:r>
        <w:t xml:space="preserve"> “How to deter terrorism”</w:t>
      </w:r>
    </w:p>
    <w:p w:rsidR="00A06C0E" w:rsidRDefault="00A06C0E" w:rsidP="00A06C0E">
      <w:r w:rsidRPr="00044DBA">
        <w:rPr>
          <w:b/>
          <w:u w:val="single"/>
        </w:rPr>
        <w:t>Given the value that terrorists place on operational success, states can deter terrorism by convincing terrorists that operations are likely to fail.</w:t>
      </w:r>
      <w:r>
        <w:t xml:space="preserve"> For this reason, </w:t>
      </w:r>
      <w:r w:rsidRPr="00044DBA">
        <w:rPr>
          <w:b/>
          <w:u w:val="single"/>
        </w:rPr>
        <w:t>simple homeland security measures can deter terrorist attacks.</w:t>
      </w:r>
      <w:r w:rsidRPr="00044DBA">
        <w:rPr>
          <w:u w:val="single"/>
        </w:rPr>
        <w:t xml:space="preserve"> Improving </w:t>
      </w:r>
      <w:r w:rsidRPr="00044DBA">
        <w:rPr>
          <w:b/>
          <w:u w:val="single"/>
        </w:rPr>
        <w:t>domestic</w:t>
      </w:r>
      <w:r w:rsidRPr="00044DBA">
        <w:rPr>
          <w:u w:val="single"/>
        </w:rPr>
        <w:t xml:space="preserve"> intelligence and hardening key targets are strong deterrents to attack. Indeed, we know of many cases in which terrorists were deterred from carrying out an attack by the fear of failure. For example, an al-Qaeda affiliate planned to attack a U.S. military base in Turkey in late 2003, but the United States improved its defenses at the site during the planning stages, and the terrorists called off the attack</w:t>
      </w:r>
      <w:r>
        <w:t xml:space="preserve">.22 It is, of course, impossible to protect every conceivable target, and terrorists will often re-focus away from hardened targets toward softer ones. This fact can be an asset as well as a liability in the war on terror, however. It is, after all, the counterterrorists’ choice about which targets should be defended and at what cost. </w:t>
      </w:r>
      <w:r w:rsidRPr="00044DBA">
        <w:rPr>
          <w:u w:val="single"/>
        </w:rPr>
        <w:t xml:space="preserve">Deploying effective </w:t>
      </w:r>
      <w:r w:rsidRPr="00A06C0E">
        <w:rPr>
          <w:rStyle w:val="Emphasis"/>
        </w:rPr>
        <w:t>homeland security</w:t>
      </w:r>
      <w:r w:rsidRPr="00A06C0E">
        <w:rPr>
          <w:sz w:val="24"/>
          <w:u w:val="single"/>
        </w:rPr>
        <w:t xml:space="preserve"> </w:t>
      </w:r>
      <w:r w:rsidRPr="00044DBA">
        <w:rPr>
          <w:u w:val="single"/>
        </w:rPr>
        <w:t xml:space="preserve">measures may, for example, be targeted to specifically </w:t>
      </w:r>
      <w:r w:rsidRPr="00A06C0E">
        <w:rPr>
          <w:rStyle w:val="Emphasis"/>
        </w:rPr>
        <w:t>help deter WMD terrorism</w:t>
      </w:r>
      <w:r>
        <w:t xml:space="preserve">. </w:t>
      </w:r>
      <w:r w:rsidRPr="00044DBA">
        <w:rPr>
          <w:u w:val="single"/>
        </w:rPr>
        <w:t>In order to successfully conduct a WMD attack, terrorists would have to complete a number of difficult steps. Measures that the United States takes to reduce the probability that a WMD terror attack will succeed should have a deterrent effect.</w:t>
      </w:r>
      <w:r>
        <w:t xml:space="preserve"> For example</w:t>
      </w:r>
      <w:r w:rsidRPr="00044DBA">
        <w:rPr>
          <w:u w:val="single"/>
        </w:rPr>
        <w:t>, as the United States improves its radiation detection capabilities at border crossings, the probability that a terrorist smuggling nuclear material across the border will be captured and the radioactive material confiscated increases.</w:t>
      </w:r>
      <w:r>
        <w:t xml:space="preserve"> Given the value that terrorists might place on scarce and strategically important nuclear material, </w:t>
      </w:r>
      <w:r w:rsidRPr="00044DBA">
        <w:rPr>
          <w:u w:val="single"/>
        </w:rPr>
        <w:t>they may prefer not to even attempt to bring it into the United States, given a sufficiently high risk of losing it</w:t>
      </w:r>
      <w:r>
        <w:t xml:space="preserve">. A critic might counter that the United States is already improving homeland security and that this is being done for defensive, not deterrent purposes. This critique, however, glosses over one of the most important questions of U.S. counterterrorism policy: should homeland security measures be intended primarily as a deterrent or as a defense? We argue that homeland security policy should be designed primarily as a deterrent. </w:t>
      </w:r>
      <w:r w:rsidRPr="00044DBA">
        <w:rPr>
          <w:b/>
          <w:sz w:val="24"/>
          <w:u w:val="single"/>
        </w:rPr>
        <w:t>The objective of homeland security should not be to fend off an endless number and methods of terrorist attacks</w:t>
      </w:r>
      <w:r>
        <w:t xml:space="preserve">. In fact, if it gets to the point that U.S. forces have to thwart an attack at the last moment, homeland security has failed. Rather, </w:t>
      </w:r>
      <w:r w:rsidRPr="00044DBA">
        <w:rPr>
          <w:u w:val="single"/>
        </w:rPr>
        <w:t>the United States should aim to deter terrorism</w:t>
      </w:r>
      <w:r>
        <w:t xml:space="preserve">. </w:t>
      </w:r>
      <w:r w:rsidRPr="00044DBA">
        <w:rPr>
          <w:u w:val="single"/>
        </w:rPr>
        <w:t>Washington should send the message that we are ready and that it is not in terrorists’ best interests to attempt an attack.</w:t>
      </w:r>
      <w:r>
        <w:t xml:space="preserve"> The point of building concrete barriers around the Washington Monument is not to haveterrorists smash explosive-laden trucks into the barricades day after day. Rather, the hope is that terrorists will see the defenses and decide not to attack in the first place.</w:t>
      </w:r>
      <w:r w:rsidRPr="00044DBA">
        <w:t xml:space="preserve"> This insight has important implications for the way we structure homeland security. First, homeland security should not be designed primarily as a defense</w:t>
      </w:r>
      <w:r w:rsidRPr="00044DBA">
        <w:rPr>
          <w:u w:val="single"/>
        </w:rPr>
        <w:t>. We cannot hope to thwart every kind of conceivable attack</w:t>
      </w:r>
      <w:r w:rsidRPr="00044DBA">
        <w:t xml:space="preserve">. Rather the goal should be to raise the perceived probability that an operation will be thwarted to convince terrorists that they should not attempt an attack in the first place. For this goal, </w:t>
      </w:r>
      <w:r w:rsidRPr="00044DBA">
        <w:rPr>
          <w:b/>
          <w:sz w:val="28"/>
          <w:u w:val="single"/>
        </w:rPr>
        <w:t>a perfect defense is overkill</w:t>
      </w:r>
      <w:r w:rsidRPr="00044DBA">
        <w:t xml:space="preserve"> (and unachievable in any event). Homeland security can rely more heavily on measures such as randomized screening and periodic surges in security levels at key sites. Such measures keep terrorists off guard, are less costly than a watertight defense, and if designed well, are sufficient for deterring terrorist attacks.</w:t>
      </w:r>
    </w:p>
    <w:p w:rsidR="00A06C0E" w:rsidRDefault="00A06C0E" w:rsidP="00A06C0E">
      <w:pPr>
        <w:pStyle w:val="Heading3"/>
      </w:pPr>
      <w:r>
        <w:lastRenderedPageBreak/>
        <w:t>A2 Only Suspected Terrorists</w:t>
      </w:r>
    </w:p>
    <w:p w:rsidR="00A06C0E" w:rsidRPr="00F6146A" w:rsidRDefault="00A06C0E" w:rsidP="00A06C0E">
      <w:pPr>
        <w:pStyle w:val="Heading4"/>
        <w:rPr>
          <w:rFonts w:ascii="Times New Roman" w:hAnsi="Times New Roman"/>
          <w:bCs/>
        </w:rPr>
      </w:pPr>
      <w:r w:rsidRPr="00F6146A">
        <w:rPr>
          <w:bCs/>
        </w:rPr>
        <w:t xml:space="preserve">“Suspected terror monitoring” is ineffective because it doesn’t stop the unknown terrorist </w:t>
      </w:r>
    </w:p>
    <w:p w:rsidR="00A06C0E" w:rsidRDefault="00A06C0E" w:rsidP="00A06C0E">
      <w:r>
        <w:t xml:space="preserve">James Andrew </w:t>
      </w:r>
      <w:r>
        <w:rPr>
          <w:rStyle w:val="Style13ptBold"/>
        </w:rPr>
        <w:t>Lewis 14</w:t>
      </w:r>
      <w:r>
        <w:t xml:space="preserve">, senior fellow and director of the Strategic Technologies Program at the Center for Strategic and International Studies, December 2014, “Underestimating Risk in the Surveillance Debate,” </w:t>
      </w:r>
      <w:hyperlink r:id="rId21" w:history="1">
        <w:r>
          <w:rPr>
            <w:rStyle w:val="Hyperlink"/>
          </w:rPr>
          <w:t>http://csis.org/files/publication/141209_Lewis_UnderestimatingRisk_Web.pdf</w:t>
        </w:r>
      </w:hyperlink>
    </w:p>
    <w:p w:rsidR="00A06C0E" w:rsidRDefault="00A06C0E" w:rsidP="00A06C0E">
      <w:r>
        <w:t xml:space="preserve">The echoes of September 11 have faded and the </w:t>
      </w:r>
      <w:r>
        <w:rPr>
          <w:rStyle w:val="StyleUnderline"/>
        </w:rPr>
        <w:t>fear of attack has diminished</w:t>
      </w:r>
      <w:r>
        <w:t xml:space="preserve">. We are reluctant to accept terrorism as a facet of our daily lives, </w:t>
      </w:r>
      <w:r>
        <w:rPr>
          <w:rStyle w:val="StyleUnderline"/>
        </w:rPr>
        <w:t xml:space="preserve">but </w:t>
      </w:r>
      <w:r>
        <w:rPr>
          <w:rStyle w:val="StyleUnderline"/>
          <w:highlight w:val="yellow"/>
          <w:bdr w:val="single" w:sz="4" w:space="0" w:color="auto" w:frame="1"/>
        </w:rPr>
        <w:t>major attacks</w:t>
      </w:r>
      <w:r>
        <w:t>—roughly one a year in the last five years—</w:t>
      </w:r>
      <w:r>
        <w:rPr>
          <w:rStyle w:val="StyleUnderline"/>
          <w:highlight w:val="yellow"/>
        </w:rPr>
        <w:t xml:space="preserve">are </w:t>
      </w:r>
      <w:r>
        <w:rPr>
          <w:rStyle w:val="StyleUnderline"/>
          <w:highlight w:val="yellow"/>
          <w:bdr w:val="single" w:sz="4" w:space="0" w:color="auto" w:frame="1"/>
        </w:rPr>
        <w:t>regularly planned against U.S. targets</w:t>
      </w:r>
      <w:r>
        <w:rPr>
          <w:rStyle w:val="StyleUnderline"/>
        </w:rPr>
        <w:t>, particularly passenger aircraft and cities</w:t>
      </w:r>
      <w:r>
        <w:t xml:space="preserve">. America’s </w:t>
      </w:r>
      <w:r>
        <w:rPr>
          <w:rStyle w:val="StyleUnderline"/>
          <w:highlight w:val="yellow"/>
        </w:rPr>
        <w:t>failures in the Middle East</w:t>
      </w:r>
      <w:r>
        <w:rPr>
          <w:rStyle w:val="StyleUnderline"/>
        </w:rPr>
        <w:t xml:space="preserve"> have </w:t>
      </w:r>
      <w:r>
        <w:rPr>
          <w:rStyle w:val="StyleUnderline"/>
          <w:highlight w:val="yellow"/>
        </w:rPr>
        <w:t>spawned</w:t>
      </w:r>
      <w:r>
        <w:rPr>
          <w:rStyle w:val="StyleUnderline"/>
        </w:rPr>
        <w:t xml:space="preserve"> </w:t>
      </w:r>
      <w:r>
        <w:rPr>
          <w:rStyle w:val="StyleUnderline"/>
          <w:highlight w:val="yellow"/>
          <w:bdr w:val="single" w:sz="4" w:space="0" w:color="auto" w:frame="1"/>
        </w:rPr>
        <w:t>new, aggressive terrorist groups</w:t>
      </w:r>
      <w:r>
        <w:t>. These groups include radicalized recruits from the West—one estimate puts the number at over 3,000—who will return home embittered and hardened by combat. Particularly in Europe, the next few years will see an influx of jihadis joining the existing population of homegrown radicals, but the United States itself remains a target.</w:t>
      </w:r>
    </w:p>
    <w:p w:rsidR="00A06C0E" w:rsidRDefault="00A06C0E" w:rsidP="00A06C0E">
      <w:r>
        <w:rPr>
          <w:rStyle w:val="StyleUnderline"/>
        </w:rPr>
        <w:t>America’s size and population make it is easy to disappear</w:t>
      </w:r>
      <w:r>
        <w:t xml:space="preserve"> into the seams of this sprawling society. </w:t>
      </w:r>
      <w:r>
        <w:rPr>
          <w:rStyle w:val="StyleUnderline"/>
        </w:rPr>
        <w:t xml:space="preserve">Government </w:t>
      </w:r>
      <w:r>
        <w:rPr>
          <w:rStyle w:val="StyleUnderline"/>
          <w:highlight w:val="yellow"/>
        </w:rPr>
        <w:t>surveillance is, with one exception</w:t>
      </w:r>
      <w:r>
        <w:t xml:space="preserve"> and contrary to cinematic fantasy, </w:t>
      </w:r>
      <w:r>
        <w:rPr>
          <w:rStyle w:val="StyleUnderline"/>
          <w:highlight w:val="yellow"/>
        </w:rPr>
        <w:t>limited</w:t>
      </w:r>
      <w:r>
        <w:rPr>
          <w:rStyle w:val="StyleUnderline"/>
        </w:rPr>
        <w:t xml:space="preserve"> and disconnected. </w:t>
      </w:r>
      <w:r>
        <w:rPr>
          <w:rStyle w:val="StyleUnderline"/>
          <w:highlight w:val="yellow"/>
        </w:rPr>
        <w:t xml:space="preserve">That exception is communications surveillance, which provides the </w:t>
      </w:r>
      <w:r>
        <w:rPr>
          <w:rStyle w:val="StyleUnderline"/>
          <w:highlight w:val="yellow"/>
          <w:bdr w:val="single" w:sz="4" w:space="0" w:color="auto" w:frame="1"/>
        </w:rPr>
        <w:t>best and</w:t>
      </w:r>
      <w:r>
        <w:rPr>
          <w:rStyle w:val="StyleUnderline"/>
          <w:bdr w:val="single" w:sz="4" w:space="0" w:color="auto" w:frame="1"/>
        </w:rPr>
        <w:t xml:space="preserve"> perhaps the </w:t>
      </w:r>
      <w:r>
        <w:rPr>
          <w:rStyle w:val="StyleUnderline"/>
          <w:highlight w:val="yellow"/>
          <w:bdr w:val="single" w:sz="4" w:space="0" w:color="auto" w:frame="1"/>
        </w:rPr>
        <w:t>only national</w:t>
      </w:r>
      <w:r>
        <w:rPr>
          <w:rStyle w:val="StyleUnderline"/>
          <w:bdr w:val="single" w:sz="4" w:space="0" w:color="auto" w:frame="1"/>
        </w:rPr>
        <w:t xml:space="preserve">-level </w:t>
      </w:r>
      <w:r>
        <w:rPr>
          <w:rStyle w:val="StyleUnderline"/>
          <w:highlight w:val="yellow"/>
          <w:bdr w:val="single" w:sz="4" w:space="0" w:color="auto" w:frame="1"/>
        </w:rPr>
        <w:t>solution</w:t>
      </w:r>
      <w:r>
        <w:rPr>
          <w:rStyle w:val="StyleUnderline"/>
          <w:highlight w:val="yellow"/>
        </w:rPr>
        <w:t xml:space="preserve"> to</w:t>
      </w:r>
      <w:r>
        <w:rPr>
          <w:rStyle w:val="StyleUnderline"/>
        </w:rPr>
        <w:t xml:space="preserve"> find and </w:t>
      </w:r>
      <w:r>
        <w:rPr>
          <w:rStyle w:val="StyleUnderline"/>
          <w:highlight w:val="yellow"/>
        </w:rPr>
        <w:t xml:space="preserve">prevent attacks against Americans </w:t>
      </w:r>
      <w:r>
        <w:rPr>
          <w:rStyle w:val="StyleUnderline"/>
          <w:highlight w:val="yellow"/>
          <w:bdr w:val="single" w:sz="4" w:space="0" w:color="auto" w:frame="1"/>
        </w:rPr>
        <w:t>and</w:t>
      </w:r>
      <w:r>
        <w:rPr>
          <w:rStyle w:val="StyleUnderline"/>
          <w:bdr w:val="single" w:sz="4" w:space="0" w:color="auto" w:frame="1"/>
        </w:rPr>
        <w:t xml:space="preserve"> their </w:t>
      </w:r>
      <w:r>
        <w:rPr>
          <w:rStyle w:val="StyleUnderline"/>
          <w:highlight w:val="yellow"/>
          <w:bdr w:val="single" w:sz="4" w:space="0" w:color="auto" w:frame="1"/>
        </w:rPr>
        <w:t>allies</w:t>
      </w:r>
      <w:r>
        <w:t xml:space="preserve">. Some of the suggestions for </w:t>
      </w:r>
      <w:r>
        <w:rPr>
          <w:rStyle w:val="StyleUnderline"/>
          <w:highlight w:val="yellow"/>
        </w:rPr>
        <w:t>alternative approaches</w:t>
      </w:r>
      <w:r>
        <w:rPr>
          <w:rStyle w:val="StyleUnderline"/>
        </w:rPr>
        <w:t xml:space="preserve"> to surveillance, </w:t>
      </w:r>
      <w:r>
        <w:rPr>
          <w:rStyle w:val="StyleUnderline"/>
          <w:highlight w:val="yellow"/>
        </w:rPr>
        <w:t>such as</w:t>
      </w:r>
      <w:r>
        <w:rPr>
          <w:rStyle w:val="StyleUnderline"/>
        </w:rPr>
        <w:t xml:space="preserve"> the recommendation </w:t>
      </w:r>
      <w:r>
        <w:rPr>
          <w:rStyle w:val="StyleUnderline"/>
          <w:highlight w:val="yellow"/>
        </w:rPr>
        <w:t>that NSA only track</w:t>
      </w:r>
      <w:r>
        <w:rPr>
          <w:rStyle w:val="StyleUnderline"/>
        </w:rPr>
        <w:t xml:space="preserve"> “known or </w:t>
      </w:r>
      <w:r>
        <w:rPr>
          <w:rStyle w:val="StyleUnderline"/>
          <w:highlight w:val="yellow"/>
        </w:rPr>
        <w:t>suspected terrorists,” reflect</w:t>
      </w:r>
      <w:r>
        <w:t xml:space="preserve"> both </w:t>
      </w:r>
      <w:r>
        <w:rPr>
          <w:rStyle w:val="StyleUnderline"/>
          <w:highlight w:val="yellow"/>
          <w:bdr w:val="single" w:sz="4" w:space="0" w:color="auto" w:frame="1"/>
        </w:rPr>
        <w:t>deep ignorance</w:t>
      </w:r>
      <w:r>
        <w:rPr>
          <w:rStyle w:val="StyleUnderline"/>
          <w:bdr w:val="single" w:sz="4" w:space="0" w:color="auto" w:frame="1"/>
        </w:rPr>
        <w:t xml:space="preserve"> and wishful thinking</w:t>
      </w:r>
      <w:r>
        <w:rPr>
          <w:rStyle w:val="StyleUnderline"/>
        </w:rPr>
        <w:t xml:space="preserve">. It is </w:t>
      </w:r>
      <w:r>
        <w:rPr>
          <w:rStyle w:val="StyleUnderline"/>
          <w:highlight w:val="yellow"/>
        </w:rPr>
        <w:t xml:space="preserve">the </w:t>
      </w:r>
      <w:r>
        <w:rPr>
          <w:rStyle w:val="StyleUnderline"/>
          <w:highlight w:val="yellow"/>
          <w:bdr w:val="single" w:sz="4" w:space="0" w:color="auto" w:frame="1"/>
        </w:rPr>
        <w:t>unknown terrorist</w:t>
      </w:r>
      <w:r>
        <w:rPr>
          <w:rStyle w:val="StyleUnderline"/>
        </w:rPr>
        <w:t xml:space="preserve"> who </w:t>
      </w:r>
      <w:r>
        <w:rPr>
          <w:rStyle w:val="StyleUnderline"/>
          <w:highlight w:val="yellow"/>
        </w:rPr>
        <w:t>will inflict the greatest harm</w:t>
      </w:r>
      <w:r>
        <w:t>.</w:t>
      </w:r>
    </w:p>
    <w:p w:rsidR="00A06C0E" w:rsidRPr="00F6146A" w:rsidRDefault="00A06C0E" w:rsidP="00A06C0E"/>
    <w:p w:rsidR="00A06C0E" w:rsidRDefault="00A06C0E" w:rsidP="00A06C0E">
      <w:pPr>
        <w:pStyle w:val="Heading3"/>
      </w:pPr>
      <w:r>
        <w:lastRenderedPageBreak/>
        <w:t>A2 Useless Data</w:t>
      </w:r>
    </w:p>
    <w:p w:rsidR="00A06C0E" w:rsidRDefault="00A06C0E" w:rsidP="00A06C0E">
      <w:pPr>
        <w:pStyle w:val="Heading4"/>
        <w:rPr>
          <w:rFonts w:ascii="Times New Roman" w:hAnsi="Times New Roman"/>
          <w:bCs/>
        </w:rPr>
      </w:pPr>
      <w:r>
        <w:rPr>
          <w:b w:val="0"/>
          <w:bCs/>
        </w:rPr>
        <w:t>No such thing as useless data – it stops us from going after false leads</w:t>
      </w:r>
    </w:p>
    <w:p w:rsidR="00A06C0E" w:rsidRDefault="00A06C0E" w:rsidP="00A06C0E">
      <w:r>
        <w:t xml:space="preserve">James Andrew </w:t>
      </w:r>
      <w:r>
        <w:rPr>
          <w:rStyle w:val="Style13ptBold"/>
        </w:rPr>
        <w:t>Lewis 14</w:t>
      </w:r>
      <w:r>
        <w:t xml:space="preserve">, senior fellow and director of the Strategic Technologies Program at the Center for Strategic and International Studies, December 2014, “Underestimating Risk in the Surveillance Debate,” </w:t>
      </w:r>
      <w:hyperlink r:id="rId22" w:history="1">
        <w:r>
          <w:rPr>
            <w:rStyle w:val="Hyperlink"/>
          </w:rPr>
          <w:t>http://csis.org/files/publication/141209_Lewis_UnderestimatingRisk_Web.pdf</w:t>
        </w:r>
      </w:hyperlink>
    </w:p>
    <w:p w:rsidR="00A06C0E" w:rsidRDefault="00A06C0E" w:rsidP="00A06C0E">
      <w:pPr>
        <w:rPr>
          <w:sz w:val="16"/>
        </w:rPr>
      </w:pPr>
      <w:r>
        <w:rPr>
          <w:rStyle w:val="StyleUnderline"/>
        </w:rPr>
        <w:t xml:space="preserve">What is </w:t>
      </w:r>
      <w:r>
        <w:rPr>
          <w:rStyle w:val="StyleUnderline"/>
          <w:highlight w:val="yellow"/>
        </w:rPr>
        <w:t>left out</w:t>
      </w:r>
      <w:r>
        <w:rPr>
          <w:sz w:val="16"/>
        </w:rPr>
        <w:t xml:space="preserve"> of this picture (and from most fictional portrayals of intelligence analysis) </w:t>
      </w:r>
      <w:r>
        <w:rPr>
          <w:rStyle w:val="StyleUnderline"/>
          <w:highlight w:val="yellow"/>
        </w:rPr>
        <w:t xml:space="preserve">is the number of </w:t>
      </w:r>
      <w:r>
        <w:rPr>
          <w:rStyle w:val="StyleUnderline"/>
          <w:highlight w:val="yellow"/>
          <w:bdr w:val="single" w:sz="4" w:space="0" w:color="auto" w:frame="1"/>
        </w:rPr>
        <w:t>false leads</w:t>
      </w:r>
      <w:r>
        <w:rPr>
          <w:rStyle w:val="StyleUnderline"/>
        </w:rPr>
        <w:t xml:space="preserve"> the </w:t>
      </w:r>
      <w:r>
        <w:rPr>
          <w:rStyle w:val="StyleUnderline"/>
          <w:highlight w:val="yellow"/>
        </w:rPr>
        <w:t>analysts must pursue</w:t>
      </w:r>
      <w:r>
        <w:rPr>
          <w:rStyle w:val="StyleUnderline"/>
        </w:rPr>
        <w:t>,</w:t>
      </w:r>
      <w:r>
        <w:rPr>
          <w:sz w:val="16"/>
        </w:rPr>
        <w:t xml:space="preserv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w:t>
      </w:r>
      <w:r>
        <w:rPr>
          <w:rStyle w:val="StyleUnderline"/>
        </w:rPr>
        <w:t xml:space="preserve">much of the work is a process of elimination that eventually focuses in on the most probable threat. If </w:t>
      </w:r>
      <w:r>
        <w:rPr>
          <w:rStyle w:val="StyleUnderline"/>
          <w:highlight w:val="yellow"/>
        </w:rPr>
        <w:t>real intel</w:t>
      </w:r>
      <w:r>
        <w:rPr>
          <w:rStyle w:val="StyleUnderline"/>
        </w:rPr>
        <w:t xml:space="preserve">ligence </w:t>
      </w:r>
      <w:r>
        <w:rPr>
          <w:rStyle w:val="StyleUnderline"/>
          <w:highlight w:val="yellow"/>
        </w:rPr>
        <w:t>work</w:t>
      </w:r>
      <w:r>
        <w:rPr>
          <w:rStyle w:val="StyleUnderline"/>
        </w:rPr>
        <w:t xml:space="preserve"> were a film, it </w:t>
      </w:r>
      <w:r>
        <w:rPr>
          <w:rStyle w:val="StyleUnderline"/>
          <w:highlight w:val="yellow"/>
        </w:rPr>
        <w:t>would be</w:t>
      </w:r>
      <w:r>
        <w:rPr>
          <w:sz w:val="16"/>
        </w:rPr>
        <w:t xml:space="preserve"> mostly </w:t>
      </w:r>
      <w:r>
        <w:rPr>
          <w:rStyle w:val="StyleUnderline"/>
          <w:highlight w:val="yellow"/>
          <w:bdr w:val="single" w:sz="4" w:space="0" w:color="auto" w:frame="1"/>
        </w:rPr>
        <w:t>boring</w:t>
      </w:r>
      <w:r>
        <w:rPr>
          <w:sz w:val="16"/>
        </w:rPr>
        <w:t xml:space="preserve">. Where the </w:t>
      </w:r>
      <w:r>
        <w:rPr>
          <w:rStyle w:val="StyleUnderline"/>
          <w:highlight w:val="yellow"/>
        </w:rPr>
        <w:t>metadata</w:t>
      </w:r>
      <w:r>
        <w:rPr>
          <w:sz w:val="16"/>
        </w:rPr>
        <w:t xml:space="preserve"> program </w:t>
      </w:r>
      <w:r>
        <w:rPr>
          <w:rStyle w:val="StyleUnderline"/>
          <w:highlight w:val="yellow"/>
        </w:rPr>
        <w:t>contributes</w:t>
      </w:r>
      <w:r>
        <w:rPr>
          <w:sz w:val="16"/>
        </w:rPr>
        <w:t xml:space="preserve"> is </w:t>
      </w:r>
      <w:r>
        <w:rPr>
          <w:rStyle w:val="StyleUnderline"/>
          <w:highlight w:val="yellow"/>
        </w:rPr>
        <w:t>in eliminating</w:t>
      </w:r>
      <w:r>
        <w:rPr>
          <w:rStyle w:val="StyleUnderline"/>
        </w:rPr>
        <w:t xml:space="preserve"> possible </w:t>
      </w:r>
      <w:r>
        <w:rPr>
          <w:rStyle w:val="StyleUnderline"/>
          <w:highlight w:val="yellow"/>
        </w:rPr>
        <w:t>leads</w:t>
      </w:r>
      <w:r>
        <w:rPr>
          <w:rStyle w:val="StyleUnderline"/>
        </w:rPr>
        <w:t xml:space="preserve"> and suspects</w:t>
      </w:r>
      <w:r>
        <w:rPr>
          <w:sz w:val="16"/>
        </w:rPr>
        <w:t>.</w:t>
      </w:r>
    </w:p>
    <w:p w:rsidR="00A06C0E" w:rsidRDefault="00A06C0E" w:rsidP="00A06C0E">
      <w:pPr>
        <w:rPr>
          <w:sz w:val="16"/>
        </w:rPr>
      </w:pPr>
      <w:r>
        <w:rPr>
          <w:rStyle w:val="StyleUnderline"/>
          <w:highlight w:val="yellow"/>
        </w:rPr>
        <w:t>This makes</w:t>
      </w:r>
      <w:r>
        <w:rPr>
          <w:rStyle w:val="StyleUnderline"/>
        </w:rPr>
        <w:t xml:space="preserve"> the </w:t>
      </w:r>
      <w:r>
        <w:rPr>
          <w:rStyle w:val="StyleUnderline"/>
          <w:highlight w:val="yellow"/>
        </w:rPr>
        <w:t>critique of</w:t>
      </w:r>
      <w:r>
        <w:rPr>
          <w:rStyle w:val="StyleUnderline"/>
        </w:rPr>
        <w:t xml:space="preserve"> the </w:t>
      </w:r>
      <w:r>
        <w:rPr>
          <w:rStyle w:val="StyleUnderline"/>
          <w:highlight w:val="yellow"/>
        </w:rPr>
        <w:t>215</w:t>
      </w:r>
      <w:r>
        <w:rPr>
          <w:rStyle w:val="StyleUnderline"/>
        </w:rPr>
        <w:t xml:space="preserve"> program </w:t>
      </w:r>
      <w:r>
        <w:rPr>
          <w:rStyle w:val="StyleUnderline"/>
          <w:highlight w:val="yellow"/>
        </w:rPr>
        <w:t>like</w:t>
      </w:r>
      <w:r>
        <w:rPr>
          <w:rStyle w:val="StyleUnderline"/>
        </w:rPr>
        <w:t xml:space="preserve"> a </w:t>
      </w:r>
      <w:r>
        <w:rPr>
          <w:rStyle w:val="StyleUnderline"/>
          <w:highlight w:val="yellow"/>
        </w:rPr>
        <w:t>critique of airbags</w:t>
      </w:r>
      <w:r>
        <w:rPr>
          <w:rStyle w:val="StyleUnderline"/>
        </w:rPr>
        <w:t xml:space="preserve"> in a car</w:t>
      </w:r>
      <w:r>
        <w:rPr>
          <w:sz w:val="16"/>
        </w:rPr>
        <w:t>—</w:t>
      </w:r>
      <w:r>
        <w:rPr>
          <w:rStyle w:val="StyleUnderline"/>
        </w:rPr>
        <w:t xml:space="preserve">you own a car for years, the </w:t>
      </w:r>
      <w:r>
        <w:rPr>
          <w:rStyle w:val="StyleUnderline"/>
          <w:highlight w:val="yellow"/>
        </w:rPr>
        <w:t>airbags never deploy,</w:t>
      </w:r>
      <w:r>
        <w:rPr>
          <w:sz w:val="16"/>
          <w:highlight w:val="yellow"/>
        </w:rPr>
        <w:t xml:space="preserve"> </w:t>
      </w:r>
      <w:r>
        <w:rPr>
          <w:rStyle w:val="StyleUnderline"/>
          <w:highlight w:val="yellow"/>
          <w:bdr w:val="single" w:sz="4" w:space="0" w:color="auto" w:frame="1"/>
        </w:rPr>
        <w:t>so therefore they are useless</w:t>
      </w:r>
      <w:r>
        <w:rPr>
          <w:rStyle w:val="StyleUnderline"/>
          <w:bdr w:val="single" w:sz="4" w:space="0" w:color="auto" w:frame="1"/>
        </w:rPr>
        <w:t xml:space="preserve"> and can be removed</w:t>
      </w:r>
      <w:r>
        <w:rPr>
          <w:sz w:val="16"/>
        </w:rPr>
        <w:t xml:space="preserve">. </w:t>
      </w:r>
      <w:r>
        <w:rPr>
          <w:rStyle w:val="StyleUnderline"/>
        </w:rPr>
        <w:t>The weakness</w:t>
      </w:r>
      <w:r>
        <w:rPr>
          <w:sz w:val="16"/>
        </w:rPr>
        <w:t xml:space="preserve"> in this argument </w:t>
      </w:r>
      <w:r>
        <w:rPr>
          <w:rStyle w:val="StyleUnderline"/>
        </w:rPr>
        <w:t xml:space="preserve">is that </w:t>
      </w:r>
      <w:r>
        <w:rPr>
          <w:rStyle w:val="StyleUnderline"/>
          <w:highlight w:val="yellow"/>
        </w:rPr>
        <w:t>discarding airbags would increase risk</w:t>
      </w:r>
      <w:r>
        <w:rPr>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Pr>
          <w:rStyle w:val="StyleUnderline"/>
          <w:highlight w:val="yellow"/>
        </w:rPr>
        <w:t>Eliminating</w:t>
      </w:r>
      <w:r>
        <w:rPr>
          <w:rStyle w:val="StyleUnderline"/>
        </w:rPr>
        <w:t xml:space="preserve"> 215 </w:t>
      </w:r>
      <w:r>
        <w:rPr>
          <w:rStyle w:val="StyleUnderline"/>
          <w:highlight w:val="yellow"/>
        </w:rPr>
        <w:t>collection is like subtracting</w:t>
      </w:r>
      <w:r>
        <w:rPr>
          <w:rStyle w:val="StyleUnderline"/>
        </w:rPr>
        <w:t xml:space="preserve"> a few of the </w:t>
      </w:r>
      <w:r>
        <w:rPr>
          <w:rStyle w:val="StyleUnderline"/>
          <w:highlight w:val="yellow"/>
        </w:rPr>
        <w:t>random pieces of the</w:t>
      </w:r>
      <w:r>
        <w:rPr>
          <w:rStyle w:val="StyleUnderline"/>
        </w:rPr>
        <w:t xml:space="preserve"> jigsaw </w:t>
      </w:r>
      <w:r>
        <w:rPr>
          <w:rStyle w:val="StyleUnderline"/>
          <w:highlight w:val="yellow"/>
        </w:rPr>
        <w:t>puzzle</w:t>
      </w:r>
      <w:r>
        <w:rPr>
          <w:sz w:val="16"/>
          <w:highlight w:val="yellow"/>
        </w:rPr>
        <w:t xml:space="preserve">. </w:t>
      </w:r>
      <w:r>
        <w:rPr>
          <w:rStyle w:val="StyleUnderline"/>
          <w:highlight w:val="yellow"/>
        </w:rPr>
        <w:t>It decreases the chances</w:t>
      </w:r>
      <w:r>
        <w:rPr>
          <w:rStyle w:val="StyleUnderline"/>
        </w:rPr>
        <w:t xml:space="preserve"> that the </w:t>
      </w:r>
      <w:r>
        <w:rPr>
          <w:rStyle w:val="StyleUnderline"/>
          <w:highlight w:val="yellow"/>
        </w:rPr>
        <w:t>analysts will</w:t>
      </w:r>
      <w:r>
        <w:rPr>
          <w:rStyle w:val="StyleUnderline"/>
        </w:rPr>
        <w:t xml:space="preserve"> be able to </w:t>
      </w:r>
      <w:r>
        <w:rPr>
          <w:rStyle w:val="StyleUnderline"/>
          <w:highlight w:val="yellow"/>
        </w:rPr>
        <w:t>deduce what is</w:t>
      </w:r>
      <w:r>
        <w:rPr>
          <w:rStyle w:val="StyleUnderline"/>
        </w:rPr>
        <w:t xml:space="preserve"> actually </w:t>
      </w:r>
      <w:r>
        <w:rPr>
          <w:rStyle w:val="StyleUnderline"/>
          <w:highlight w:val="yellow"/>
        </w:rPr>
        <w:t>going on</w:t>
      </w:r>
      <w:r>
        <w:rPr>
          <w:rStyle w:val="StyleUnderline"/>
        </w:rPr>
        <w:t xml:space="preserve"> and may increase the time it takes</w:t>
      </w:r>
      <w:r>
        <w:rPr>
          <w:sz w:val="16"/>
        </w:rPr>
        <w:t xml:space="preserve"> to do this. </w:t>
      </w:r>
      <w:r>
        <w:rPr>
          <w:rStyle w:val="StyleUnderline"/>
          <w:highlight w:val="yellow"/>
          <w:bdr w:val="single" w:sz="4" w:space="0" w:color="auto" w:frame="1"/>
        </w:rPr>
        <w:t>That means</w:t>
      </w:r>
      <w:r>
        <w:rPr>
          <w:rStyle w:val="StyleUnderline"/>
          <w:bdr w:val="single" w:sz="4" w:space="0" w:color="auto" w:frame="1"/>
        </w:rPr>
        <w:t xml:space="preserve"> there is </w:t>
      </w:r>
      <w:r>
        <w:rPr>
          <w:rStyle w:val="StyleUnderline"/>
          <w:highlight w:val="yellow"/>
          <w:bdr w:val="single" w:sz="4" w:space="0" w:color="auto" w:frame="1"/>
        </w:rPr>
        <w:t>an increase in the risk of</w:t>
      </w:r>
      <w:r>
        <w:rPr>
          <w:rStyle w:val="StyleUnderline"/>
          <w:bdr w:val="single" w:sz="4" w:space="0" w:color="auto" w:frame="1"/>
        </w:rPr>
        <w:t xml:space="preserve"> a </w:t>
      </w:r>
      <w:r>
        <w:rPr>
          <w:rStyle w:val="StyleUnderline"/>
          <w:highlight w:val="yellow"/>
          <w:bdr w:val="single" w:sz="4" w:space="0" w:color="auto" w:frame="1"/>
        </w:rPr>
        <w:t>successful attack</w:t>
      </w:r>
      <w:r>
        <w:rPr>
          <w:sz w:val="16"/>
        </w:rPr>
        <w:t>. How much of an increase in risk is difficult to determine, but this is crucial for assessing the value of domestic surveillance programs.</w:t>
      </w:r>
    </w:p>
    <w:p w:rsidR="00A06C0E" w:rsidRDefault="00A06C0E" w:rsidP="00A06C0E">
      <w:pPr>
        <w:rPr>
          <w:sz w:val="16"/>
        </w:rPr>
      </w:pPr>
      <w:r>
        <w:rPr>
          <w:rStyle w:val="StyleUnderline"/>
          <w:highlight w:val="yellow"/>
        </w:rPr>
        <w:t>If</w:t>
      </w:r>
      <w:r>
        <w:rPr>
          <w:rStyle w:val="StyleUnderline"/>
        </w:rPr>
        <w:t xml:space="preserve"> </w:t>
      </w:r>
      <w:r>
        <w:rPr>
          <w:rStyle w:val="StyleUnderline"/>
          <w:bdr w:val="single" w:sz="4" w:space="0" w:color="auto" w:frame="1"/>
        </w:rPr>
        <w:t xml:space="preserve">the </w:t>
      </w:r>
      <w:r>
        <w:rPr>
          <w:rStyle w:val="StyleUnderline"/>
          <w:highlight w:val="yellow"/>
          <w:bdr w:val="single" w:sz="4" w:space="0" w:color="auto" w:frame="1"/>
        </w:rPr>
        <w:t>risk</w:t>
      </w:r>
      <w:r>
        <w:rPr>
          <w:rStyle w:val="StyleUnderline"/>
          <w:bdr w:val="single" w:sz="4" w:space="0" w:color="auto" w:frame="1"/>
        </w:rPr>
        <w:t xml:space="preserve"> of attack </w:t>
      </w:r>
      <w:r>
        <w:rPr>
          <w:rStyle w:val="StyleUnderline"/>
          <w:highlight w:val="yellow"/>
          <w:bdr w:val="single" w:sz="4" w:space="0" w:color="auto" w:frame="1"/>
        </w:rPr>
        <w:t>is increasing</w:t>
      </w:r>
      <w:r>
        <w:rPr>
          <w:rStyle w:val="StyleUnderline"/>
          <w:highlight w:val="yellow"/>
        </w:rPr>
        <w:t xml:space="preserve">, it is </w:t>
      </w:r>
      <w:r>
        <w:rPr>
          <w:rStyle w:val="StyleUnderline"/>
          <w:highlight w:val="yellow"/>
          <w:bdr w:val="single" w:sz="4" w:space="0" w:color="auto" w:frame="1"/>
        </w:rPr>
        <w:t>not the right time to change</w:t>
      </w:r>
      <w:r>
        <w:rPr>
          <w:rStyle w:val="StyleUnderline"/>
          <w:bdr w:val="single" w:sz="4" w:space="0" w:color="auto" w:frame="1"/>
        </w:rPr>
        <w:t xml:space="preserve"> the </w:t>
      </w:r>
      <w:r>
        <w:rPr>
          <w:rStyle w:val="StyleUnderline"/>
          <w:highlight w:val="yellow"/>
          <w:bdr w:val="single" w:sz="4" w:space="0" w:color="auto" w:frame="1"/>
        </w:rPr>
        <w:t>measures</w:t>
      </w:r>
      <w:r>
        <w:rPr>
          <w:rStyle w:val="StyleUnderline"/>
        </w:rPr>
        <w:t xml:space="preserve"> the U</w:t>
      </w:r>
      <w:r>
        <w:rPr>
          <w:sz w:val="16"/>
        </w:rPr>
        <w:t xml:space="preserve">nited </w:t>
      </w:r>
      <w:r>
        <w:rPr>
          <w:rStyle w:val="StyleUnderline"/>
        </w:rPr>
        <w:t>S</w:t>
      </w:r>
      <w:r>
        <w:rPr>
          <w:sz w:val="16"/>
        </w:rPr>
        <w:t xml:space="preserve">tates </w:t>
      </w:r>
      <w:r>
        <w:rPr>
          <w:rStyle w:val="StyleUnderline"/>
        </w:rPr>
        <w:t xml:space="preserve">has put in place </w:t>
      </w:r>
      <w:r>
        <w:rPr>
          <w:rStyle w:val="StyleUnderline"/>
          <w:highlight w:val="yellow"/>
        </w:rPr>
        <w:t>to deter another 9/11</w:t>
      </w:r>
      <w:r>
        <w:rPr>
          <w:sz w:val="16"/>
        </w:rPr>
        <w:t xml:space="preserve">. If risk is decreasing, surveillance programs can be safely reduced or eliminated. </w:t>
      </w:r>
      <w:r>
        <w:rPr>
          <w:rStyle w:val="StyleUnderline"/>
        </w:rPr>
        <w:t>A more complicated analysis would ask if the U</w:t>
      </w:r>
      <w:r>
        <w:rPr>
          <w:sz w:val="16"/>
        </w:rPr>
        <w:t xml:space="preserve">nited </w:t>
      </w:r>
      <w:r>
        <w:rPr>
          <w:rStyle w:val="StyleUnderline"/>
        </w:rPr>
        <w:t>S</w:t>
      </w:r>
      <w:r>
        <w:rPr>
          <w:sz w:val="16"/>
        </w:rPr>
        <w:t xml:space="preserve">tates </w:t>
      </w:r>
      <w:r>
        <w:rPr>
          <w:rStyle w:val="StyleUnderline"/>
        </w:rPr>
        <w:t>went too far after 9/11 and the measures it put in place can be reduced to a reasonable level without increasing risk</w:t>
      </w:r>
      <w:r>
        <w:rPr>
          <w:sz w:val="16"/>
        </w:rPr>
        <w:t xml:space="preserve">. Unfortunately, precise metrics on risk and effectiveness do not exist, 12 and we are left with the conflicting opinions of intelligence officials and civil libertarians as to what makes effective intelligence or counterterrorism programs. There are biases on both sides, with intelligence officials usually preferring more information to less and civil libertarians can be prone to wishful thinking about terrorism and opponent intentions.13 </w:t>
      </w:r>
    </w:p>
    <w:p w:rsidR="00A06C0E" w:rsidRDefault="00A06C0E" w:rsidP="00A06C0E">
      <w:pPr>
        <w:rPr>
          <w:sz w:val="16"/>
        </w:rPr>
      </w:pPr>
      <w:r>
        <w:rPr>
          <w:rStyle w:val="StyleUnderline"/>
        </w:rPr>
        <w:t xml:space="preserve">Interviews with current and former </w:t>
      </w:r>
      <w:r>
        <w:rPr>
          <w:rStyle w:val="StyleUnderline"/>
          <w:highlight w:val="yellow"/>
        </w:rPr>
        <w:t>intel</w:t>
      </w:r>
      <w:r>
        <w:rPr>
          <w:rStyle w:val="StyleUnderline"/>
        </w:rPr>
        <w:t xml:space="preserve">ligence </w:t>
      </w:r>
      <w:r>
        <w:rPr>
          <w:rStyle w:val="StyleUnderline"/>
          <w:highlight w:val="yellow"/>
        </w:rPr>
        <w:t>officials give us</w:t>
      </w:r>
      <w:r>
        <w:rPr>
          <w:sz w:val="16"/>
        </w:rPr>
        <w:t xml:space="preserve"> some </w:t>
      </w:r>
      <w:r>
        <w:rPr>
          <w:rStyle w:val="StyleUnderline"/>
          <w:highlight w:val="yellow"/>
          <w:bdr w:val="single" w:sz="4" w:space="0" w:color="auto" w:frame="1"/>
        </w:rPr>
        <w:t>guidance in deciding</w:t>
      </w:r>
      <w:r>
        <w:rPr>
          <w:rStyle w:val="StyleUnderline"/>
          <w:bdr w:val="single" w:sz="4" w:space="0" w:color="auto" w:frame="1"/>
        </w:rPr>
        <w:t xml:space="preserve"> this</w:t>
      </w:r>
      <w:r>
        <w:rPr>
          <w:rStyle w:val="StyleUnderline"/>
        </w:rPr>
        <w:t xml:space="preserve">. The </w:t>
      </w:r>
      <w:r>
        <w:rPr>
          <w:rStyle w:val="StyleUnderline"/>
          <w:highlight w:val="yellow"/>
          <w:bdr w:val="single" w:sz="4" w:space="0" w:color="auto" w:frame="1"/>
        </w:rPr>
        <w:t>consensus</w:t>
      </w:r>
      <w:r>
        <w:rPr>
          <w:rStyle w:val="StyleUnderline"/>
        </w:rPr>
        <w:t xml:space="preserve"> among these individuals </w:t>
      </w:r>
      <w:r>
        <w:rPr>
          <w:rStyle w:val="StyleUnderline"/>
          <w:highlight w:val="yellow"/>
        </w:rPr>
        <w:t>is that 215 is useful in preventing attacks</w:t>
      </w:r>
      <w:r>
        <w:rPr>
          <w:sz w:val="16"/>
        </w:rPr>
        <w:t xml:space="preserve">, but the least useful of the programs available to the intelligence community. If there was one surveillance program they had to give up, it would be 215 before any others, but ending 215 would not come without some increase in risk. </w:t>
      </w:r>
    </w:p>
    <w:p w:rsidR="00A06C0E" w:rsidRDefault="00A06C0E" w:rsidP="00A06C0E">
      <w:pPr>
        <w:rPr>
          <w:sz w:val="16"/>
        </w:rPr>
      </w:pPr>
    </w:p>
    <w:p w:rsidR="00A06C0E" w:rsidRDefault="00A06C0E" w:rsidP="00A06C0E">
      <w:pPr>
        <w:rPr>
          <w:sz w:val="16"/>
        </w:rPr>
      </w:pPr>
    </w:p>
    <w:p w:rsidR="00D5106A" w:rsidRDefault="00D5106A" w:rsidP="00D5106A">
      <w:pPr>
        <w:pStyle w:val="Heading3"/>
      </w:pPr>
      <w:r>
        <w:lastRenderedPageBreak/>
        <w:t>A2 Link Turn- Data Overload</w:t>
      </w:r>
    </w:p>
    <w:p w:rsidR="00D5106A" w:rsidRDefault="00D5106A" w:rsidP="00D5106A">
      <w:pPr>
        <w:pStyle w:val="Heading4"/>
      </w:pPr>
      <w:r>
        <w:t>New data programs solve info overload</w:t>
      </w:r>
    </w:p>
    <w:p w:rsidR="00D5106A" w:rsidRDefault="009806D1" w:rsidP="00D5106A">
      <w:r w:rsidRPr="009806D1">
        <w:rPr>
          <w:rStyle w:val="Style13ptBold"/>
        </w:rPr>
        <w:t>Lavenda 3-21</w:t>
      </w:r>
      <w:r>
        <w:t>-15, Technology strategist</w:t>
      </w:r>
    </w:p>
    <w:p w:rsidR="009806D1" w:rsidRPr="00D5106A" w:rsidRDefault="009806D1" w:rsidP="00D5106A">
      <w:r>
        <w:t>David, “How Smartphone Metadata Can Help Prevent Information Overload”, http://www.cmswire.com/cms/mobile-enterprise/how-smartphone-metadata-can-help-prevent-information-overload-024591.php?pageNum=2</w:t>
      </w:r>
    </w:p>
    <w:p w:rsidR="00D5106A" w:rsidRDefault="00D5106A" w:rsidP="00D5106A">
      <w:r>
        <w:t>Where to Next? Where No Man Has Gone Before</w:t>
      </w:r>
      <w:r w:rsidRPr="00D5106A">
        <w:rPr>
          <w:sz w:val="12"/>
        </w:rPr>
        <w:t xml:space="preserve">¶ </w:t>
      </w:r>
      <w:r w:rsidRPr="00D5106A">
        <w:rPr>
          <w:rStyle w:val="StyleUnderline"/>
        </w:rPr>
        <w:t xml:space="preserve">The </w:t>
      </w:r>
      <w:r w:rsidRPr="00D5106A">
        <w:t>rapid</w:t>
      </w:r>
      <w:r w:rsidRPr="00D5106A">
        <w:rPr>
          <w:rStyle w:val="StyleUnderline"/>
        </w:rPr>
        <w:t xml:space="preserve"> deployment of sensor-rich smart mobile devices</w:t>
      </w:r>
      <w:r>
        <w:t xml:space="preserve">, </w:t>
      </w:r>
      <w:r w:rsidRPr="00D5106A">
        <w:rPr>
          <w:rStyle w:val="StyleUnderline"/>
        </w:rPr>
        <w:t>coupled with the proliferation of</w:t>
      </w:r>
      <w:r>
        <w:t xml:space="preserve"> distributed, </w:t>
      </w:r>
      <w:r w:rsidRPr="00D5106A">
        <w:rPr>
          <w:rStyle w:val="StyleUnderline"/>
        </w:rPr>
        <w:t>heterogeneous cloud services provides</w:t>
      </w:r>
      <w:r>
        <w:t xml:space="preserve"> a fertile </w:t>
      </w:r>
      <w:r w:rsidRPr="00D5106A">
        <w:rPr>
          <w:rStyle w:val="StyleUnderline"/>
        </w:rPr>
        <w:t>ground for almost limitless opportunities to define contexts</w:t>
      </w:r>
      <w:r>
        <w:t xml:space="preserve"> </w:t>
      </w:r>
      <w:r w:rsidRPr="00D5106A">
        <w:rPr>
          <w:rStyle w:val="StyleUnderline"/>
        </w:rPr>
        <w:t>that could pinpoint</w:t>
      </w:r>
      <w:r>
        <w:t xml:space="preserve"> and surface the </w:t>
      </w:r>
      <w:r w:rsidRPr="00D5106A">
        <w:rPr>
          <w:rStyle w:val="StyleUnderline"/>
        </w:rPr>
        <w:t>information you need "right here, right now."</w:t>
      </w:r>
      <w:r w:rsidRPr="00D5106A">
        <w:rPr>
          <w:rStyle w:val="StyleUnderline"/>
          <w:sz w:val="12"/>
        </w:rPr>
        <w:t>¶</w:t>
      </w:r>
      <w:r w:rsidRPr="00D5106A">
        <w:rPr>
          <w:sz w:val="12"/>
        </w:rPr>
        <w:t xml:space="preserve"> </w:t>
      </w:r>
      <w:r w:rsidRPr="00D5106A">
        <w:rPr>
          <w:rStyle w:val="StyleUnderline"/>
        </w:rPr>
        <w:t>Validation of this trend was provided by Microsoft’s recent announcement of</w:t>
      </w:r>
      <w:r>
        <w:t xml:space="preserve"> the Office </w:t>
      </w:r>
      <w:r w:rsidRPr="00D5106A">
        <w:rPr>
          <w:rStyle w:val="StyleUnderline"/>
        </w:rPr>
        <w:t>Graph</w:t>
      </w:r>
      <w:r>
        <w:t xml:space="preserve">. Microsoft’s Office Graph </w:t>
      </w:r>
      <w:r w:rsidRPr="00D5106A">
        <w:rPr>
          <w:rStyle w:val="StyleUnderline"/>
        </w:rPr>
        <w:t xml:space="preserve">uses “signals </w:t>
      </w:r>
      <w:r>
        <w:t xml:space="preserve">from email, social conversations, documents, sites, instant messages, meetings and more </w:t>
      </w:r>
      <w:r w:rsidRPr="00D5106A">
        <w:rPr>
          <w:rStyle w:val="StyleUnderline"/>
        </w:rPr>
        <w:t>to map the relationships between the people and things that make your business go.”</w:t>
      </w:r>
      <w:r>
        <w:t xml:space="preserve"> </w:t>
      </w:r>
      <w:r w:rsidRPr="00D5106A">
        <w:rPr>
          <w:rStyle w:val="StyleUnderline"/>
        </w:rPr>
        <w:t>Apps that can tap into the intelligence of Office Graph</w:t>
      </w:r>
      <w:r>
        <w:t xml:space="preserve"> and related sources, </w:t>
      </w:r>
      <w:r w:rsidRPr="00D5106A">
        <w:rPr>
          <w:rStyle w:val="StyleUnderline"/>
        </w:rPr>
        <w:t>might finally be able to crack the information overload problem.</w:t>
      </w:r>
      <w:r w:rsidRPr="00D5106A">
        <w:rPr>
          <w:rStyle w:val="StyleUnderline"/>
          <w:sz w:val="12"/>
        </w:rPr>
        <w:t>¶</w:t>
      </w:r>
      <w:r w:rsidRPr="00D5106A">
        <w:rPr>
          <w:sz w:val="12"/>
        </w:rPr>
        <w:t xml:space="preserve"> </w:t>
      </w:r>
      <w:r>
        <w:t xml:space="preserve">The Internet of Things is ultimately the top level of sophistication available for context-aware situations. Specifically, </w:t>
      </w:r>
      <w:r w:rsidRPr="00D5106A">
        <w:rPr>
          <w:rStyle w:val="StyleUnderline"/>
        </w:rPr>
        <w:t>when devices will be able to communicate amongst themselves, the sky is literally the limit about what is possible</w:t>
      </w:r>
      <w:r>
        <w:t>. The opportunities to reduce information overload afforded by the coupling of sensors, context and machine-machine interactions will be covered in a future article.</w:t>
      </w:r>
    </w:p>
    <w:p w:rsidR="009806D1" w:rsidRDefault="009806D1" w:rsidP="009806D1">
      <w:pPr>
        <w:pStyle w:val="Heading4"/>
      </w:pPr>
      <w:r>
        <w:t>Data tagging and organization do too</w:t>
      </w:r>
    </w:p>
    <w:p w:rsidR="009806D1" w:rsidRDefault="009806D1" w:rsidP="009806D1">
      <w:r w:rsidRPr="00931F04">
        <w:rPr>
          <w:rStyle w:val="Style13ptBold"/>
        </w:rPr>
        <w:t>Harari 6-23</w:t>
      </w:r>
      <w:r>
        <w:t>-15, Thompson Reuters</w:t>
      </w:r>
    </w:p>
    <w:p w:rsidR="009806D1" w:rsidRPr="009806D1" w:rsidRDefault="009806D1" w:rsidP="009806D1">
      <w:r>
        <w:t xml:space="preserve">Ofer, “Big Data Intelligent Tagging: Bringing Order to Information Overload”, </w:t>
      </w:r>
      <w:r w:rsidR="00931F04">
        <w:t>http://tabbforum.com/opinions/big-data-intelligent-tagging-bringing-order-to-information-overload</w:t>
      </w:r>
    </w:p>
    <w:p w:rsidR="009806D1" w:rsidRPr="009806D1" w:rsidRDefault="009806D1" w:rsidP="009806D1">
      <w:r w:rsidRPr="009806D1">
        <w:rPr>
          <w:rStyle w:val="StyleUnderline"/>
        </w:rPr>
        <w:t>Data has long been the driving force in financial services, and it continues to play an important role</w:t>
      </w:r>
      <w:r>
        <w:t xml:space="preserve"> </w:t>
      </w:r>
      <w:r w:rsidRPr="009806D1">
        <w:rPr>
          <w:rStyle w:val="StyleUnderline"/>
        </w:rPr>
        <w:t>powering everything from governments to healthcare.</w:t>
      </w:r>
      <w:r>
        <w:t xml:space="preserve"> In this era of Big Data, </w:t>
      </w:r>
      <w:r w:rsidRPr="009806D1">
        <w:rPr>
          <w:rStyle w:val="StyleUnderline"/>
        </w:rPr>
        <w:t>the ongoing flow of info</w:t>
      </w:r>
      <w:r>
        <w:t xml:space="preserve">rmation </w:t>
      </w:r>
      <w:r w:rsidRPr="009806D1">
        <w:rPr>
          <w:rStyle w:val="StyleUnderline"/>
        </w:rPr>
        <w:t>can be overwhelming or distracting</w:t>
      </w:r>
      <w:r>
        <w:t xml:space="preserve">. But when used intelligently, </w:t>
      </w:r>
      <w:r w:rsidRPr="009806D1">
        <w:rPr>
          <w:rStyle w:val="StyleUnderline"/>
        </w:rPr>
        <w:t>today’s open data economy can drive informed</w:t>
      </w:r>
      <w:r>
        <w:t xml:space="preserve">, </w:t>
      </w:r>
      <w:r w:rsidRPr="009806D1">
        <w:rPr>
          <w:rStyle w:val="StyleUnderline"/>
        </w:rPr>
        <w:t>strategic decisions and give</w:t>
      </w:r>
      <w:r>
        <w:t xml:space="preserve"> a </w:t>
      </w:r>
      <w:r w:rsidRPr="009806D1">
        <w:rPr>
          <w:rStyle w:val="StyleUnderline"/>
        </w:rPr>
        <w:t>financial service firm an edge</w:t>
      </w:r>
      <w:r>
        <w:t xml:space="preserve"> in the marketplace. </w:t>
      </w:r>
      <w:r w:rsidRPr="009806D1">
        <w:rPr>
          <w:rStyle w:val="StyleUnderline"/>
        </w:rPr>
        <w:t>Structured, machine-readable and intelligent info</w:t>
      </w:r>
      <w:r>
        <w:t xml:space="preserve">rmation </w:t>
      </w:r>
      <w:r w:rsidRPr="009806D1">
        <w:rPr>
          <w:rStyle w:val="StyleUnderline"/>
        </w:rPr>
        <w:t>is essential in an evolving landscape</w:t>
      </w:r>
      <w:r>
        <w:t xml:space="preserve"> in which there are more than three billion online users globally, generating millions of text documents daily.</w:t>
      </w:r>
      <w:r w:rsidRPr="009806D1">
        <w:rPr>
          <w:sz w:val="12"/>
        </w:rPr>
        <w:t xml:space="preserve">¶ </w:t>
      </w:r>
      <w:r>
        <w:t xml:space="preserve">For example, satellite images now offer incredible detail about the state of crops in various parts of the world. Machines can sort through corporate SEC filings faster than any human. Bricks-and-mortar retailers can track the number of people going into stores, how long they spent there and what they walked out with – while online rivals such as Amazon know what people searched for and can make a good guess about what they might order and when. </w:t>
      </w:r>
      <w:r w:rsidRPr="009806D1">
        <w:rPr>
          <w:rStyle w:val="StyleUnderline"/>
        </w:rPr>
        <w:t>News is now disseminated on social sites</w:t>
      </w:r>
      <w:r>
        <w:t xml:space="preserve"> such as Twitter faster than through traditional news agencies – </w:t>
      </w:r>
      <w:r w:rsidRPr="009806D1">
        <w:rPr>
          <w:rStyle w:val="StyleUnderline"/>
        </w:rPr>
        <w:t>and it comes in greater quantity than ever before.</w:t>
      </w:r>
      <w:r w:rsidRPr="009806D1">
        <w:rPr>
          <w:rStyle w:val="StyleUnderline"/>
          <w:sz w:val="12"/>
        </w:rPr>
        <w:t>¶</w:t>
      </w:r>
      <w:r w:rsidRPr="009806D1">
        <w:rPr>
          <w:sz w:val="12"/>
        </w:rPr>
        <w:t xml:space="preserve"> </w:t>
      </w:r>
      <w:r>
        <w:t xml:space="preserve">[Related: “In-House Alpha: Mining the Unstructured Data Within”] </w:t>
      </w:r>
      <w:r w:rsidRPr="009806D1">
        <w:rPr>
          <w:sz w:val="12"/>
        </w:rPr>
        <w:t xml:space="preserve">¶ </w:t>
      </w:r>
      <w:r>
        <w:t xml:space="preserve">But </w:t>
      </w:r>
      <w:r w:rsidRPr="009806D1">
        <w:rPr>
          <w:rStyle w:val="StyleUnderline"/>
        </w:rPr>
        <w:t>the abundance of data is only the beginning</w:t>
      </w:r>
      <w:r>
        <w:t xml:space="preserve"> – </w:t>
      </w:r>
      <w:r w:rsidRPr="009806D1">
        <w:rPr>
          <w:rStyle w:val="StyleUnderline"/>
        </w:rPr>
        <w:t>firms still face the crucial task of making sense of it all</w:t>
      </w:r>
      <w:r>
        <w:t xml:space="preserve"> and deriving tangible benefits from it. In a vast digital world, how can a company get to the heart of what is needed and make valuable connections between people, subjects, places and more? </w:t>
      </w:r>
      <w:r w:rsidRPr="009806D1">
        <w:rPr>
          <w:rStyle w:val="StyleUnderline"/>
        </w:rPr>
        <w:t>For Big Data to be useful</w:t>
      </w:r>
      <w:r>
        <w:t xml:space="preserve">, </w:t>
      </w:r>
      <w:r w:rsidRPr="009806D1">
        <w:rPr>
          <w:rStyle w:val="StyleUnderline"/>
        </w:rPr>
        <w:t>our clients must</w:t>
      </w:r>
      <w:r>
        <w:t xml:space="preserve"> connect the dots, find what is relevant and leave the rest behind – in other words, </w:t>
      </w:r>
      <w:r w:rsidRPr="009806D1">
        <w:rPr>
          <w:rStyle w:val="StyleUnderline"/>
        </w:rPr>
        <w:t>separate the wheat from the chaff.</w:t>
      </w:r>
      <w:r w:rsidRPr="009806D1">
        <w:rPr>
          <w:rStyle w:val="StyleUnderline"/>
          <w:sz w:val="12"/>
        </w:rPr>
        <w:t>¶</w:t>
      </w:r>
      <w:r w:rsidRPr="009806D1">
        <w:rPr>
          <w:sz w:val="12"/>
        </w:rPr>
        <w:t xml:space="preserve"> </w:t>
      </w:r>
      <w:r>
        <w:t xml:space="preserve">Thomson Reuters </w:t>
      </w:r>
      <w:r w:rsidRPr="009806D1">
        <w:rPr>
          <w:rStyle w:val="StyleUnderline"/>
        </w:rPr>
        <w:t>Intelligent Tagging</w:t>
      </w:r>
      <w:r>
        <w:t xml:space="preserve">, powered by Calais, </w:t>
      </w:r>
      <w:r w:rsidRPr="009806D1">
        <w:rPr>
          <w:rStyle w:val="StyleUnderline"/>
        </w:rPr>
        <w:t xml:space="preserve">has </w:t>
      </w:r>
      <w:r w:rsidRPr="009806D1">
        <w:rPr>
          <w:rStyle w:val="StyleUnderline"/>
        </w:rPr>
        <w:lastRenderedPageBreak/>
        <w:t>been used for the past six years</w:t>
      </w:r>
      <w:r>
        <w:t xml:space="preserve"> inside Thomson Reuters to effectively mine content, </w:t>
      </w:r>
      <w:r w:rsidRPr="009806D1">
        <w:rPr>
          <w:rStyle w:val="StyleUnderline"/>
        </w:rPr>
        <w:t>help analysts collect and curate information</w:t>
      </w:r>
      <w:r>
        <w:t>, and make content searchable in our flagship products such as Eikon, WestlawNext and more. We are now making this exact same service available to our clients as well, providing technology and business professionals access to the automatic generation of rich, semantic metadata and providing a way to link, tag and find relationships within content to increase its value and gain competitive advantage.</w:t>
      </w:r>
      <w:r w:rsidRPr="009806D1">
        <w:rPr>
          <w:sz w:val="12"/>
        </w:rPr>
        <w:t xml:space="preserve">¶ </w:t>
      </w:r>
      <w:r>
        <w:t xml:space="preserve">But </w:t>
      </w:r>
      <w:r w:rsidRPr="009806D1">
        <w:rPr>
          <w:rStyle w:val="StyleUnderline"/>
        </w:rPr>
        <w:t>Intelligent Tagging also goes far beyond classic entity identification</w:t>
      </w:r>
      <w:r>
        <w:t xml:space="preserve">. </w:t>
      </w:r>
      <w:r w:rsidRPr="009806D1">
        <w:rPr>
          <w:rStyle w:val="StyleUnderline"/>
        </w:rPr>
        <w:t>It uses</w:t>
      </w:r>
      <w:r>
        <w:t xml:space="preserve"> Natural Language Processing (</w:t>
      </w:r>
      <w:r w:rsidRPr="009806D1">
        <w:rPr>
          <w:rStyle w:val="StyleUnderline"/>
        </w:rPr>
        <w:t>NLP</w:t>
      </w:r>
      <w:r>
        <w:t xml:space="preserve">), </w:t>
      </w:r>
      <w:r w:rsidRPr="009806D1">
        <w:rPr>
          <w:rStyle w:val="StyleUnderline"/>
        </w:rPr>
        <w:t>text analytics and data mining technologies to derive meaning from all that unstructured information</w:t>
      </w:r>
      <w:r>
        <w:t xml:space="preserve"> – including research reports, news articles and blog posts. It then connects extracted entities to Thomson Reuters “core entity masters,” which provide even more information and connections to leverage for search and analytics.</w:t>
      </w:r>
      <w:r w:rsidRPr="009806D1">
        <w:rPr>
          <w:sz w:val="12"/>
        </w:rPr>
        <w:t xml:space="preserve">¶ </w:t>
      </w:r>
      <w:r>
        <w:t xml:space="preserve">Thomson Reuters internal Content Marketplace defines a global information model across the organization where </w:t>
      </w:r>
      <w:r w:rsidRPr="009806D1">
        <w:rPr>
          <w:rStyle w:val="StyleUnderline"/>
        </w:rPr>
        <w:t>each content set is managed centrally with keeping “one version of the truth”</w:t>
      </w:r>
      <w:r>
        <w:t xml:space="preserve"> and with ontology and linkages to other content sets (like Organization Authority, People Authority, Industries, Deals and more). Thomson Reuters Intelligent Tagging is the glue that links any unstructured content, using metadata, to the relevant authorities (e.g., a News story that mentions a merger deal will be linked to the latest Deals tear sheet and the data on those companies in the Organization Authority).</w:t>
      </w:r>
      <w:r w:rsidRPr="009806D1">
        <w:rPr>
          <w:sz w:val="12"/>
        </w:rPr>
        <w:t xml:space="preserve">¶ </w:t>
      </w:r>
      <w:r w:rsidRPr="009806D1">
        <w:rPr>
          <w:rStyle w:val="StyleUnderline"/>
        </w:rPr>
        <w:t>Our unified approach provides a comprehensive and unique perspective</w:t>
      </w:r>
      <w:r>
        <w:t xml:space="preserve"> that cuts through the clutter and makes relevant connections. </w:t>
      </w:r>
      <w:r w:rsidRPr="009806D1">
        <w:rPr>
          <w:rStyle w:val="StyleUnderline"/>
        </w:rPr>
        <w:t>It helps clients standardize data definitions, share info</w:t>
      </w:r>
      <w:r>
        <w:t xml:space="preserve">rmation across the enterprise </w:t>
      </w:r>
      <w:r w:rsidRPr="009806D1">
        <w:rPr>
          <w:rStyle w:val="StyleUnderline"/>
        </w:rPr>
        <w:t>and leverage knowledge hidden in the daily deluge of information</w:t>
      </w:r>
      <w:r>
        <w:t xml:space="preserve"> as well as in data stores. </w:t>
      </w:r>
      <w:r w:rsidRPr="009806D1">
        <w:rPr>
          <w:rStyle w:val="StyleUnderline"/>
        </w:rPr>
        <w:t>This allows</w:t>
      </w:r>
      <w:r>
        <w:t xml:space="preserve"> end users, such as </w:t>
      </w:r>
      <w:r w:rsidRPr="009806D1">
        <w:rPr>
          <w:rStyle w:val="StyleUnderline"/>
        </w:rPr>
        <w:t>analysts</w:t>
      </w:r>
      <w:r>
        <w:t>, managers, advisors or anyone seeking information</w:t>
      </w:r>
      <w:r w:rsidRPr="009806D1">
        <w:rPr>
          <w:rStyle w:val="StyleUnderline"/>
        </w:rPr>
        <w:t xml:space="preserve">, to move from long, challenging data searches, to gaining the insight </w:t>
      </w:r>
      <w:r>
        <w:t>and advantage that provide a competitive edge.</w:t>
      </w:r>
      <w:r w:rsidRPr="009806D1">
        <w:rPr>
          <w:sz w:val="12"/>
        </w:rPr>
        <w:t xml:space="preserve">¶ </w:t>
      </w:r>
      <w:r>
        <w:t>Intelligent Tagging: As Simple as Child’s Play</w:t>
      </w:r>
      <w:r w:rsidRPr="009806D1">
        <w:rPr>
          <w:sz w:val="12"/>
        </w:rPr>
        <w:t xml:space="preserve">¶ </w:t>
      </w:r>
      <w:r>
        <w:t xml:space="preserve">With this service available now to our clients, </w:t>
      </w:r>
      <w:r w:rsidRPr="009806D1">
        <w:t>data can be easily searched for meaningful, usable information that can help the business be more competitive.</w:t>
      </w:r>
      <w:r w:rsidRPr="009806D1">
        <w:rPr>
          <w:rStyle w:val="StyleUnderline"/>
          <w:sz w:val="12"/>
        </w:rPr>
        <w:t>¶</w:t>
      </w:r>
      <w:r w:rsidRPr="009806D1">
        <w:rPr>
          <w:sz w:val="12"/>
        </w:rPr>
        <w:t xml:space="preserve"> </w:t>
      </w:r>
      <w:r>
        <w:t>1. Tagging</w:t>
      </w:r>
      <w:r w:rsidRPr="009806D1">
        <w:rPr>
          <w:sz w:val="12"/>
        </w:rPr>
        <w:t xml:space="preserve">¶ </w:t>
      </w:r>
      <w:r>
        <w:t>Using NLP, machine learning and other methods, Thomson Reuters Intelligent Tagging analyzes any kind of documents and finds the entities and events within it.</w:t>
      </w:r>
      <w:r w:rsidRPr="009806D1">
        <w:rPr>
          <w:sz w:val="12"/>
        </w:rPr>
        <w:t xml:space="preserve">¶ </w:t>
      </w:r>
      <w:r>
        <w:t>This automatically adds rich, semantic, machine-readable metadata to the client’s content that is connected to the highly curated data of Thomson Reuters.</w:t>
      </w:r>
      <w:r w:rsidRPr="009806D1">
        <w:rPr>
          <w:sz w:val="12"/>
        </w:rPr>
        <w:t xml:space="preserve">¶ </w:t>
      </w:r>
      <w:r>
        <w:t>2. Intelligence</w:t>
      </w:r>
      <w:r w:rsidRPr="009806D1">
        <w:rPr>
          <w:sz w:val="12"/>
        </w:rPr>
        <w:t xml:space="preserve">¶ </w:t>
      </w:r>
      <w:r>
        <w:t>The tags are delivered to the client’s platforms and incorporated into applications for search, analytics, alerts, news aggregation and other use cases.</w:t>
      </w:r>
      <w:r w:rsidRPr="009806D1">
        <w:rPr>
          <w:sz w:val="12"/>
        </w:rPr>
        <w:t xml:space="preserve">¶ </w:t>
      </w:r>
      <w:r>
        <w:t>3. Linkages</w:t>
      </w:r>
      <w:r w:rsidRPr="009806D1">
        <w:rPr>
          <w:sz w:val="12"/>
        </w:rPr>
        <w:t xml:space="preserve">¶ </w:t>
      </w:r>
      <w:r>
        <w:t>Linkages to Thomson Reuters authorities with up-to-date metadata are available at any point in time.</w:t>
      </w:r>
      <w:r w:rsidRPr="009806D1">
        <w:rPr>
          <w:sz w:val="12"/>
        </w:rPr>
        <w:t xml:space="preserve">¶ </w:t>
      </w:r>
      <w:r>
        <w:t>As a news and information company, Thomson Reuters has been amassing a host of data for years, giving us unparalleled ability to make the connections we’re now sharing through Intelligent Tagging. Our own teams rely on this proprietary service as an essential building block for developing new products and services. As the marketplace moves faster and grows more competitive, the relevance of intelligent information is becoming increasingly clear. With Intelligent Tagging, the ability to sort through the universe of information to find the news item, document or dataset that could put you ahead of the competition has become “child’s play.”</w:t>
      </w:r>
      <w:r w:rsidRPr="009806D1">
        <w:rPr>
          <w:sz w:val="12"/>
        </w:rPr>
        <w:t xml:space="preserve">¶ </w:t>
      </w:r>
      <w:r>
        <w:t>Data About Data</w:t>
      </w:r>
      <w:r w:rsidRPr="009806D1">
        <w:rPr>
          <w:sz w:val="12"/>
        </w:rPr>
        <w:t xml:space="preserve">¶ </w:t>
      </w:r>
      <w:r>
        <w:t xml:space="preserve">Metadata is “data about data.” For example, a book’s title and author is metadata. In information systems, a tag is a non-hierarchical keyword or term assigned to a piece of information (such as an Internet bookmark, digital image, or computer file). This kind of metadata helps describe an item and allows it to be found again by browsing or searching. </w:t>
      </w:r>
      <w:r w:rsidRPr="009806D1">
        <w:rPr>
          <w:rStyle w:val="StyleUnderline"/>
        </w:rPr>
        <w:t>By tagging, clients can start to create an organized, linked metadata store</w:t>
      </w:r>
      <w:r>
        <w:t xml:space="preserve"> that can be constantly updated and searched for intelligent insight. For example, by tagging entities in a given article and then connecting those entities to Thomson Reuters’ rich metadata, a user would have access to a wealth of information, such as:</w:t>
      </w:r>
      <w:r w:rsidRPr="009806D1">
        <w:rPr>
          <w:sz w:val="12"/>
        </w:rPr>
        <w:t xml:space="preserve">¶ </w:t>
      </w:r>
      <w:r>
        <w:t>Entities: Examples are companies, people, places and products.</w:t>
      </w:r>
      <w:r w:rsidRPr="009806D1">
        <w:rPr>
          <w:sz w:val="12"/>
        </w:rPr>
        <w:t xml:space="preserve">¶ </w:t>
      </w:r>
      <w:r>
        <w:t>Relationships: John Doe works for Acme Corp., which is a pharma company in Dallas.</w:t>
      </w:r>
      <w:r w:rsidRPr="009806D1">
        <w:rPr>
          <w:sz w:val="12"/>
        </w:rPr>
        <w:t xml:space="preserve">¶ </w:t>
      </w:r>
      <w:r>
        <w:t xml:space="preserve">Facts: John Doe is </w:t>
      </w:r>
      <w:r>
        <w:lastRenderedPageBreak/>
        <w:t>a 42-year-old, male CFO.</w:t>
      </w:r>
      <w:r w:rsidRPr="009806D1">
        <w:rPr>
          <w:sz w:val="12"/>
        </w:rPr>
        <w:t xml:space="preserve">¶ </w:t>
      </w:r>
      <w:r>
        <w:t>Events: Jane Doe was appointed a board member of Acme Corp.</w:t>
      </w:r>
      <w:r w:rsidRPr="009806D1">
        <w:rPr>
          <w:sz w:val="12"/>
        </w:rPr>
        <w:t xml:space="preserve">¶ </w:t>
      </w:r>
      <w:r>
        <w:t>Topics: Story is about M&amp;As in the pharma industry.</w:t>
      </w:r>
    </w:p>
    <w:p w:rsidR="00A04FD4" w:rsidRDefault="00A04FD4" w:rsidP="003F4C7F">
      <w:pPr>
        <w:pStyle w:val="Heading2"/>
      </w:pPr>
      <w:r>
        <w:lastRenderedPageBreak/>
        <w:t>Turns Case</w:t>
      </w:r>
    </w:p>
    <w:p w:rsidR="00A04FD4" w:rsidRDefault="00A04FD4" w:rsidP="00A04FD4">
      <w:pPr>
        <w:pStyle w:val="Heading3"/>
      </w:pPr>
      <w:r>
        <w:lastRenderedPageBreak/>
        <w:t>Rollback</w:t>
      </w:r>
    </w:p>
    <w:p w:rsidR="00A04FD4" w:rsidRPr="00A04FD4" w:rsidRDefault="00A04FD4" w:rsidP="00A04FD4">
      <w:pPr>
        <w:pStyle w:val="Heading4"/>
      </w:pPr>
      <w:r>
        <w:t>DA turns case- surveillance is replaced with increased and more intrusive agents- these are expensive and don’t solve the DA because they’re not effective</w:t>
      </w:r>
    </w:p>
    <w:p w:rsidR="00A04FD4" w:rsidRDefault="00A04FD4" w:rsidP="00A04FD4">
      <w:r w:rsidRPr="0038762B">
        <w:rPr>
          <w:rStyle w:val="Style13ptBold"/>
        </w:rPr>
        <w:t>Lewis ’14</w:t>
      </w:r>
      <w:r>
        <w:t>, senior fellow and director of the Strategic Technologies Program at the Center for Strategic and International Studies</w:t>
      </w:r>
    </w:p>
    <w:p w:rsidR="00A04FD4" w:rsidRPr="00A04FD4" w:rsidRDefault="00A04FD4" w:rsidP="00A04FD4">
      <w:pPr>
        <w:rPr>
          <w:rStyle w:val="StyleUnderline"/>
        </w:rPr>
      </w:pPr>
      <w:r>
        <w:t>James Andrew, “Underestimating Risk in the Surveillance Debate”, http://csis.org/files/publication/141209_Lewis_UnderestimatingRisk_Web.pdf</w:t>
      </w:r>
      <w:r w:rsidRPr="005C38CE">
        <w:rPr>
          <w:sz w:val="12"/>
        </w:rPr>
        <w:t xml:space="preserve">¶ </w:t>
      </w:r>
      <w:r w:rsidRPr="00A04FD4">
        <w:t xml:space="preserve">Broad </w:t>
      </w:r>
      <w:r w:rsidRPr="00A04FD4">
        <w:rPr>
          <w:rStyle w:val="StyleUnderline"/>
        </w:rPr>
        <w:t xml:space="preserve">surveillance of communications is the </w:t>
      </w:r>
      <w:r w:rsidRPr="00A04FD4">
        <w:rPr>
          <w:rStyle w:val="Emphasis"/>
        </w:rPr>
        <w:t>least</w:t>
      </w:r>
      <w:r w:rsidRPr="00A04FD4">
        <w:rPr>
          <w:rStyle w:val="StyleUnderline"/>
        </w:rPr>
        <w:t xml:space="preserve"> intrusive method and </w:t>
      </w:r>
      <w:r w:rsidRPr="00A04FD4">
        <w:rPr>
          <w:rStyle w:val="Emphasis"/>
        </w:rPr>
        <w:t>most</w:t>
      </w:r>
      <w:r w:rsidRPr="00A04FD4">
        <w:rPr>
          <w:rStyle w:val="StyleUnderline"/>
        </w:rPr>
        <w:t xml:space="preserve"> </w:t>
      </w:r>
      <w:r w:rsidRPr="00A04FD4">
        <w:rPr>
          <w:rStyle w:val="Emphasis"/>
        </w:rPr>
        <w:t>effective</w:t>
      </w:r>
      <w:r w:rsidRPr="00A04FD4">
        <w:rPr>
          <w:rStyle w:val="StyleUnderline"/>
        </w:rPr>
        <w:t xml:space="preserve"> means for discovering terrorist activity. </w:t>
      </w:r>
      <w:r w:rsidRPr="00A04FD4">
        <w:t xml:space="preserve">The </w:t>
      </w:r>
      <w:r w:rsidRPr="00A04FD4">
        <w:rPr>
          <w:rStyle w:val="StyleUnderline"/>
        </w:rPr>
        <w:t>alternatives to mass surveillance are straightforward</w:t>
      </w:r>
      <w:r w:rsidRPr="00A04FD4">
        <w:t xml:space="preserve">. </w:t>
      </w:r>
      <w:r w:rsidRPr="00A04FD4">
        <w:rPr>
          <w:rStyle w:val="StyleUnderline"/>
        </w:rPr>
        <w:t>Countries can</w:t>
      </w:r>
      <w:r w:rsidRPr="00A04FD4">
        <w:t xml:space="preserve"> replace communications surveillance by</w:t>
      </w:r>
      <w:r w:rsidRPr="00A04FD4">
        <w:rPr>
          <w:rStyle w:val="StyleUnderline"/>
        </w:rPr>
        <w:t xml:space="preserve"> increas</w:t>
      </w:r>
      <w:r w:rsidRPr="00A04FD4">
        <w:t xml:space="preserve">ing the number of </w:t>
      </w:r>
      <w:r w:rsidRPr="00A04FD4">
        <w:rPr>
          <w:rStyle w:val="StyleUnderline"/>
        </w:rPr>
        <w:t>security service personnel responsible for monitoring terrorism or</w:t>
      </w:r>
      <w:r w:rsidRPr="00A04FD4">
        <w:t xml:space="preserve"> they can </w:t>
      </w:r>
      <w:r w:rsidRPr="00A04FD4">
        <w:rPr>
          <w:rStyle w:val="StyleUnderline"/>
        </w:rPr>
        <w:t>decrease surveillance and accept</w:t>
      </w:r>
      <w:r w:rsidRPr="00A04FD4">
        <w:t xml:space="preserve"> some </w:t>
      </w:r>
      <w:r w:rsidRPr="00A04FD4">
        <w:rPr>
          <w:rStyle w:val="StyleUnderline"/>
        </w:rPr>
        <w:t xml:space="preserve">increase in the level of risk of a successful attack. </w:t>
      </w:r>
      <w:r w:rsidRPr="00A04FD4">
        <w:t xml:space="preserve">The dilemma with choosing this course of action is that </w:t>
      </w:r>
      <w:r w:rsidRPr="00A04FD4">
        <w:rPr>
          <w:rStyle w:val="StyleUnderline"/>
        </w:rPr>
        <w:t>the number of agents required to replace communications surveillance is</w:t>
      </w:r>
      <w:r w:rsidRPr="00A04FD4">
        <w:t xml:space="preserve"> </w:t>
      </w:r>
      <w:r w:rsidRPr="00A04FD4">
        <w:rPr>
          <w:rStyle w:val="StyleUnderline"/>
        </w:rPr>
        <w:t xml:space="preserve">expensive and </w:t>
      </w:r>
      <w:r w:rsidRPr="00A04FD4">
        <w:rPr>
          <w:rStyle w:val="Emphasis"/>
        </w:rPr>
        <w:t>overtly</w:t>
      </w:r>
      <w:r w:rsidRPr="00A04FD4">
        <w:rPr>
          <w:rStyle w:val="StyleUnderline"/>
        </w:rPr>
        <w:t xml:space="preserve"> </w:t>
      </w:r>
      <w:r w:rsidRPr="00A04FD4">
        <w:rPr>
          <w:rStyle w:val="Emphasis"/>
        </w:rPr>
        <w:t>intrusive</w:t>
      </w:r>
      <w:r w:rsidRPr="00A04FD4">
        <w:t xml:space="preserve"> </w:t>
      </w:r>
      <w:r w:rsidRPr="00A04FD4">
        <w:rPr>
          <w:rStyle w:val="StyleUnderline"/>
        </w:rPr>
        <w:t>in a way the communications surveillance is not</w:t>
      </w:r>
      <w:r w:rsidRPr="00A04FD4">
        <w:t xml:space="preserve">. </w:t>
      </w:r>
      <w:r w:rsidRPr="00A04FD4">
        <w:rPr>
          <w:rStyle w:val="StyleUnderline"/>
        </w:rPr>
        <w:t>Hundreds of thousands of</w:t>
      </w:r>
      <w:r w:rsidRPr="00A04FD4">
        <w:t xml:space="preserve"> </w:t>
      </w:r>
      <w:r w:rsidRPr="00A04FD4">
        <w:rPr>
          <w:rStyle w:val="StyleUnderline"/>
        </w:rPr>
        <w:t>additional agents</w:t>
      </w:r>
      <w:r w:rsidRPr="00A04FD4">
        <w:t xml:space="preserve"> </w:t>
      </w:r>
      <w:r w:rsidRPr="00A04FD4">
        <w:rPr>
          <w:rStyle w:val="StyleUnderline"/>
        </w:rPr>
        <w:t xml:space="preserve">would be required </w:t>
      </w:r>
      <w:r w:rsidRPr="00A04FD4">
        <w:t xml:space="preserve">to provide national coverage, </w:t>
      </w:r>
      <w:r w:rsidRPr="00A04FD4">
        <w:rPr>
          <w:rStyle w:val="StyleUnderline"/>
        </w:rPr>
        <w:t>may lack sufficient global reach to detect activity</w:t>
      </w:r>
      <w:r w:rsidRPr="00A04FD4">
        <w:t xml:space="preserve"> being planned or undertaken outside U.S. territory, </w:t>
      </w:r>
      <w:r w:rsidRPr="00A04FD4">
        <w:rPr>
          <w:rStyle w:val="StyleUnderline"/>
        </w:rPr>
        <w:t>and the creation of such a large force risks creating a much greater chilling effect on liberties</w:t>
      </w:r>
      <w:r>
        <w:rPr>
          <w:rStyle w:val="StyleUnderline"/>
        </w:rPr>
        <w:t>.</w:t>
      </w:r>
    </w:p>
    <w:p w:rsidR="003F4C7F" w:rsidRDefault="003F4C7F" w:rsidP="003F4C7F">
      <w:pPr>
        <w:pStyle w:val="Heading2"/>
      </w:pPr>
      <w:r>
        <w:lastRenderedPageBreak/>
        <w:t>Impact Work</w:t>
      </w:r>
    </w:p>
    <w:p w:rsidR="00D447F5" w:rsidRDefault="00D447F5" w:rsidP="00D447F5">
      <w:pPr>
        <w:pStyle w:val="Heading3"/>
      </w:pPr>
      <w:r>
        <w:lastRenderedPageBreak/>
        <w:t>Impact Framing</w:t>
      </w:r>
    </w:p>
    <w:p w:rsidR="00D447F5" w:rsidRDefault="00D447F5" w:rsidP="00D447F5">
      <w:pPr>
        <w:pStyle w:val="Heading4"/>
      </w:pPr>
      <w:r>
        <w:t xml:space="preserve">Frame your decision through the unknowability of the risk of the DA- </w:t>
      </w:r>
      <w:r w:rsidR="005C38CE">
        <w:t>the fact we don’t know exactly when the next attack will happen means you err on the side of caution</w:t>
      </w:r>
    </w:p>
    <w:p w:rsidR="005C38CE" w:rsidRDefault="005C38CE" w:rsidP="005C38CE">
      <w:r w:rsidRPr="0038762B">
        <w:rPr>
          <w:rStyle w:val="Style13ptBold"/>
        </w:rPr>
        <w:t>Lewis ’14</w:t>
      </w:r>
      <w:r>
        <w:t>, senior fellow and director of the Strategic Technologies Program at the Center for Strategic and International Studies</w:t>
      </w:r>
    </w:p>
    <w:p w:rsidR="005C38CE" w:rsidRPr="005C38CE" w:rsidRDefault="005C38CE" w:rsidP="005C38CE">
      <w:pPr>
        <w:rPr>
          <w:rStyle w:val="StyleUnderline"/>
        </w:rPr>
      </w:pPr>
      <w:r>
        <w:t>James Andrew, “Underestimating Risk in the Surveillance Debate”, http://csis.org/files/publication/141209_Lewis_UnderestimatingRisk_Web.pdf</w:t>
      </w:r>
      <w:r w:rsidRPr="005C38CE">
        <w:rPr>
          <w:sz w:val="12"/>
        </w:rPr>
        <w:t xml:space="preserve">¶ </w:t>
      </w:r>
      <w:r w:rsidRPr="005C38CE">
        <w:rPr>
          <w:rStyle w:val="StyleUnderline"/>
        </w:rPr>
        <w:t xml:space="preserve">Assertions that a collection program contributes nothing because it has not </w:t>
      </w:r>
      <w:r>
        <w:t xml:space="preserve">singlehandedly </w:t>
      </w:r>
      <w:r w:rsidRPr="005C38CE">
        <w:rPr>
          <w:rStyle w:val="StyleUnderline"/>
        </w:rPr>
        <w:t>prevented an attack</w:t>
      </w:r>
      <w:r w:rsidRPr="005C38CE">
        <w:rPr>
          <w:rStyle w:val="StyleUnderline"/>
          <w:sz w:val="12"/>
        </w:rPr>
        <w:t xml:space="preserve">¶ </w:t>
      </w:r>
      <w:r w:rsidRPr="005C38CE">
        <w:rPr>
          <w:rStyle w:val="StyleUnderline"/>
        </w:rPr>
        <w:t>reflect an ill-informed understanding of how the United States conducts collection and analysis</w:t>
      </w:r>
      <w:r>
        <w:t xml:space="preserve"> to prevent</w:t>
      </w:r>
      <w:r w:rsidRPr="005C38CE">
        <w:rPr>
          <w:sz w:val="12"/>
        </w:rPr>
        <w:t xml:space="preserve">¶ </w:t>
      </w:r>
      <w:r>
        <w:t>harmful acts against itself and its allies. Intelligence does not work as it is portrayed in films—solitary agents do</w:t>
      </w:r>
      <w:r w:rsidRPr="005C38CE">
        <w:rPr>
          <w:sz w:val="12"/>
        </w:rPr>
        <w:t xml:space="preserve">¶ </w:t>
      </w:r>
      <w:r>
        <w:t>not make startling discoveries that lead to dramatic, last-minute success (nor is technology consistently</w:t>
      </w:r>
      <w:r w:rsidRPr="005C38CE">
        <w:rPr>
          <w:sz w:val="12"/>
        </w:rPr>
        <w:t xml:space="preserve">¶ </w:t>
      </w:r>
      <w:r>
        <w:t xml:space="preserve">infallible). Intelligence is a team sport. </w:t>
      </w:r>
      <w:r w:rsidRPr="005C38CE">
        <w:rPr>
          <w:rStyle w:val="StyleUnderline"/>
        </w:rPr>
        <w:t>Perfect knowledge does not exist and success is the product of the efforts</w:t>
      </w:r>
      <w:r w:rsidRPr="005C38CE">
        <w:rPr>
          <w:rStyle w:val="StyleUnderline"/>
          <w:sz w:val="12"/>
        </w:rPr>
        <w:t xml:space="preserve">¶ </w:t>
      </w:r>
      <w:r w:rsidRPr="005C38CE">
        <w:rPr>
          <w:rStyle w:val="StyleUnderline"/>
        </w:rPr>
        <w:t>of teams of dedicated individuals from many agencies</w:t>
      </w:r>
      <w:r>
        <w:t xml:space="preserve">, </w:t>
      </w:r>
      <w:r w:rsidRPr="005C38CE">
        <w:rPr>
          <w:rStyle w:val="StyleUnderline"/>
        </w:rPr>
        <w:t>using many tools and techniques, working together to</w:t>
      </w:r>
      <w:r w:rsidRPr="005C38CE">
        <w:rPr>
          <w:rStyle w:val="StyleUnderline"/>
          <w:sz w:val="12"/>
        </w:rPr>
        <w:t xml:space="preserve">¶ </w:t>
      </w:r>
      <w:r w:rsidRPr="005C38CE">
        <w:rPr>
          <w:rStyle w:val="StyleUnderline"/>
        </w:rPr>
        <w:t>assemble fragments of data from many sources into a coherent picture</w:t>
      </w:r>
      <w:r>
        <w:t>. Analysts assemble this mosaic from</w:t>
      </w:r>
      <w:r w:rsidRPr="005C38CE">
        <w:rPr>
          <w:sz w:val="12"/>
        </w:rPr>
        <w:t xml:space="preserve">¶ </w:t>
      </w:r>
      <w:r>
        <w:t>many different sources and based on experience and intuition. Luck is still more important than anyone would</w:t>
      </w:r>
      <w:r w:rsidRPr="005C38CE">
        <w:rPr>
          <w:sz w:val="12"/>
        </w:rPr>
        <w:t xml:space="preserve">¶ </w:t>
      </w:r>
      <w:r>
        <w:t xml:space="preserve">like and the alternative to luck is acquiring more information. </w:t>
      </w:r>
      <w:r w:rsidRPr="005C38CE">
        <w:rPr>
          <w:rStyle w:val="StyleUnderline"/>
        </w:rPr>
        <w:t>This ability to blend different sources of</w:t>
      </w:r>
      <w:r w:rsidRPr="005C38CE">
        <w:rPr>
          <w:rStyle w:val="StyleUnderline"/>
          <w:sz w:val="12"/>
        </w:rPr>
        <w:t xml:space="preserve">¶ </w:t>
      </w:r>
      <w:r w:rsidRPr="005C38CE">
        <w:rPr>
          <w:rStyle w:val="StyleUnderline"/>
        </w:rPr>
        <w:t>intelligence has improved U.S. intelligence capabilities and gives us an advantage over some opponents.</w:t>
      </w:r>
      <w:r w:rsidRPr="005C38CE">
        <w:rPr>
          <w:rStyle w:val="StyleUnderline"/>
          <w:sz w:val="12"/>
        </w:rPr>
        <w:t xml:space="preserve">¶ </w:t>
      </w:r>
      <w:r w:rsidRPr="005C38CE">
        <w:rPr>
          <w:rStyle w:val="StyleUnderline"/>
        </w:rPr>
        <w:t>Portrayals of spying</w:t>
      </w:r>
      <w:r>
        <w:t xml:space="preserve"> in popular culture </w:t>
      </w:r>
      <w:r w:rsidRPr="005C38CE">
        <w:rPr>
          <w:rStyle w:val="StyleUnderline"/>
        </w:rPr>
        <w:t>focus on a central narrative, essential for storytelling but deeply</w:t>
      </w:r>
      <w:r w:rsidRPr="005C38CE">
        <w:rPr>
          <w:sz w:val="12"/>
        </w:rPr>
        <w:t xml:space="preserve">¶ </w:t>
      </w:r>
      <w:r w:rsidRPr="005C38CE">
        <w:rPr>
          <w:rStyle w:val="StyleUnderline"/>
        </w:rPr>
        <w:t>misleading</w:t>
      </w:r>
      <w:r>
        <w:t>. In practice, there can be many possible narratives that analysts must explore simultaneously. An</w:t>
      </w:r>
      <w:r w:rsidRPr="005C38CE">
        <w:rPr>
          <w:sz w:val="12"/>
        </w:rPr>
        <w:t xml:space="preserve">¶ </w:t>
      </w:r>
      <w:r>
        <w:t>analyst might decide, for example, to see if there is additional confirming information that points to which</w:t>
      </w:r>
      <w:r w:rsidRPr="005C38CE">
        <w:rPr>
          <w:sz w:val="12"/>
        </w:rPr>
        <w:t xml:space="preserve">¶ </w:t>
      </w:r>
      <w:r>
        <w:t xml:space="preserve">explanation deserves further investigation. </w:t>
      </w:r>
      <w:r w:rsidRPr="005C38CE">
        <w:rPr>
          <w:rStyle w:val="StyleUnderline"/>
        </w:rPr>
        <w:t>Often, the contribution from collection programs comes not from</w:t>
      </w:r>
      <w:r w:rsidRPr="005C38CE">
        <w:rPr>
          <w:rStyle w:val="StyleUnderline"/>
          <w:sz w:val="12"/>
        </w:rPr>
        <w:t xml:space="preserve">¶ </w:t>
      </w:r>
      <w:r w:rsidRPr="005C38CE">
        <w:rPr>
          <w:rStyle w:val="StyleUnderline"/>
        </w:rPr>
        <w:t>what they tell us, but what they let us reject as false.</w:t>
      </w:r>
      <w:r>
        <w:t xml:space="preserve"> </w:t>
      </w:r>
      <w:r w:rsidRPr="005C38CE">
        <w:rPr>
          <w:rStyle w:val="StyleUnderline"/>
        </w:rPr>
        <w:t>In the case of</w:t>
      </w:r>
      <w:r>
        <w:t xml:space="preserve"> the </w:t>
      </w:r>
      <w:r w:rsidRPr="005C38CE">
        <w:rPr>
          <w:rStyle w:val="StyleUnderline"/>
        </w:rPr>
        <w:t>215</w:t>
      </w:r>
      <w:r>
        <w:t xml:space="preserve"> program, </w:t>
      </w:r>
      <w:r w:rsidRPr="005C38CE">
        <w:rPr>
          <w:rStyle w:val="StyleUnderline"/>
        </w:rPr>
        <w:t>its utility was in being able</w:t>
      </w:r>
      <w:r w:rsidRPr="005C38CE">
        <w:rPr>
          <w:rStyle w:val="StyleUnderline"/>
          <w:sz w:val="12"/>
        </w:rPr>
        <w:t xml:space="preserve">¶ </w:t>
      </w:r>
      <w:r w:rsidRPr="005C38CE">
        <w:rPr>
          <w:rStyle w:val="StyleUnderline"/>
        </w:rPr>
        <w:t>to provide information that allowed analysts to rule out</w:t>
      </w:r>
      <w:r>
        <w:t xml:space="preserve"> some </w:t>
      </w:r>
      <w:r w:rsidRPr="005C38CE">
        <w:rPr>
          <w:rStyle w:val="StyleUnderline"/>
        </w:rPr>
        <w:t>theories and suspects</w:t>
      </w:r>
      <w:r>
        <w:t xml:space="preserve">. </w:t>
      </w:r>
      <w:r w:rsidRPr="005C38CE">
        <w:rPr>
          <w:rStyle w:val="StyleUnderline"/>
        </w:rPr>
        <w:t>This allows analysts to focus</w:t>
      </w:r>
      <w:r w:rsidRPr="005C38CE">
        <w:rPr>
          <w:rStyle w:val="StyleUnderline"/>
          <w:sz w:val="12"/>
        </w:rPr>
        <w:t xml:space="preserve">¶ </w:t>
      </w:r>
      <w:r w:rsidRPr="005C38CE">
        <w:rPr>
          <w:rStyle w:val="StyleUnderline"/>
        </w:rPr>
        <w:t>on other, more likely, scenarios.</w:t>
      </w:r>
      <w:r w:rsidRPr="005C38CE">
        <w:rPr>
          <w:rStyle w:val="StyleUnderline"/>
          <w:sz w:val="12"/>
        </w:rPr>
        <w:t xml:space="preserve">¶ </w:t>
      </w:r>
      <w:r>
        <w:t xml:space="preserve">In one instance, </w:t>
      </w:r>
      <w:r w:rsidRPr="005C38CE">
        <w:rPr>
          <w:rStyle w:val="StyleUnderline"/>
        </w:rPr>
        <w:t>an attack is detected and stopped before it could be executed.</w:t>
      </w:r>
      <w:r>
        <w:t xml:space="preserve"> </w:t>
      </w:r>
      <w:r w:rsidRPr="005C38CE">
        <w:rPr>
          <w:rStyle w:val="StyleUnderline"/>
        </w:rPr>
        <w:t>U.S. forces operating in Iraq</w:t>
      </w:r>
      <w:r w:rsidRPr="005C38CE">
        <w:rPr>
          <w:rStyle w:val="StyleUnderline"/>
          <w:sz w:val="12"/>
        </w:rPr>
        <w:t xml:space="preserve">¶ </w:t>
      </w:r>
      <w:r w:rsidRPr="005C38CE">
        <w:rPr>
          <w:rStyle w:val="StyleUnderline"/>
        </w:rPr>
        <w:t>discover a bomb-making factory. Biometric data</w:t>
      </w:r>
      <w:r>
        <w:t xml:space="preserve"> found in this factory </w:t>
      </w:r>
      <w:r w:rsidRPr="005C38CE">
        <w:rPr>
          <w:rStyle w:val="StyleUnderline"/>
        </w:rPr>
        <w:t>is correlated with data from other</w:t>
      </w:r>
      <w:r w:rsidRPr="005C38CE">
        <w:rPr>
          <w:rStyle w:val="StyleUnderline"/>
          <w:sz w:val="12"/>
        </w:rPr>
        <w:t xml:space="preserve">¶ </w:t>
      </w:r>
      <w:r w:rsidRPr="005C38CE">
        <w:rPr>
          <w:rStyle w:val="StyleUnderline"/>
        </w:rPr>
        <w:t>bombings to provide partial identification for several individuals</w:t>
      </w:r>
      <w:r>
        <w:t xml:space="preserve"> who may be bomb-makers, none of whom are</w:t>
      </w:r>
      <w:r w:rsidRPr="005C38CE">
        <w:rPr>
          <w:sz w:val="12"/>
        </w:rPr>
        <w:t xml:space="preserve">¶ </w:t>
      </w:r>
      <w:r>
        <w:t xml:space="preserve">present in Iraq. In looking for these individuals, </w:t>
      </w:r>
      <w:r w:rsidRPr="005C38CE">
        <w:rPr>
          <w:rStyle w:val="StyleUnderline"/>
        </w:rPr>
        <w:t>the United States receives information from another intelligence</w:t>
      </w:r>
      <w:r w:rsidRPr="005C38CE">
        <w:rPr>
          <w:rStyle w:val="StyleUnderline"/>
          <w:sz w:val="12"/>
        </w:rPr>
        <w:t xml:space="preserve">¶ </w:t>
      </w:r>
      <w:r w:rsidRPr="005C38CE">
        <w:rPr>
          <w:rStyle w:val="StyleUnderline"/>
        </w:rPr>
        <w:t>service that one</w:t>
      </w:r>
      <w:r>
        <w:t xml:space="preserve"> of the bombers </w:t>
      </w:r>
      <w:r w:rsidRPr="005C38CE">
        <w:rPr>
          <w:rStyle w:val="StyleUnderline"/>
        </w:rPr>
        <w:t>might be living in a neighboring Middle Eastern country</w:t>
      </w:r>
      <w:r>
        <w:t>. Using communications</w:t>
      </w:r>
      <w:r w:rsidRPr="005C38CE">
        <w:rPr>
          <w:sz w:val="12"/>
        </w:rPr>
        <w:t xml:space="preserve">¶ </w:t>
      </w:r>
      <w:r>
        <w:t xml:space="preserve">intercepts, the United States determines that </w:t>
      </w:r>
      <w:r w:rsidRPr="005C38CE">
        <w:rPr>
          <w:rStyle w:val="StyleUnderline"/>
        </w:rPr>
        <w:t>the individual is working on a powerful new weapon</w:t>
      </w:r>
      <w:r>
        <w:t xml:space="preserve">. </w:t>
      </w:r>
      <w:r w:rsidRPr="005C38CE">
        <w:rPr>
          <w:rStyle w:val="StyleUnderline"/>
        </w:rPr>
        <w:t>The United</w:t>
      </w:r>
      <w:r w:rsidRPr="005C38CE">
        <w:rPr>
          <w:rStyle w:val="StyleUnderline"/>
          <w:sz w:val="12"/>
        </w:rPr>
        <w:t xml:space="preserve">¶ </w:t>
      </w:r>
      <w:r w:rsidRPr="005C38CE">
        <w:rPr>
          <w:rStyle w:val="StyleUnderline"/>
        </w:rPr>
        <w:t>States is able to combine the communications intercept from the known bomb maker with information from</w:t>
      </w:r>
      <w:r w:rsidRPr="005C38CE">
        <w:rPr>
          <w:rStyle w:val="StyleUnderline"/>
          <w:sz w:val="12"/>
        </w:rPr>
        <w:t xml:space="preserve">¶ </w:t>
      </w:r>
      <w:r w:rsidRPr="005C38CE">
        <w:rPr>
          <w:rStyle w:val="StyleUnderline"/>
        </w:rPr>
        <w:t>other sources</w:t>
      </w:r>
      <w:r>
        <w:t>—battlefield data, information obtained by U.S. agents, collateral information from other nations’</w:t>
      </w:r>
      <w:r w:rsidRPr="005C38CE">
        <w:rPr>
          <w:sz w:val="12"/>
        </w:rPr>
        <w:t xml:space="preserve">¶ </w:t>
      </w:r>
      <w:r>
        <w:t>intelligence services—</w:t>
      </w:r>
      <w:r w:rsidRPr="005C38CE">
        <w:rPr>
          <w:rStyle w:val="StyleUnderline"/>
        </w:rPr>
        <w:t>and use this to identify others in the bomber’s network, understand the plans for</w:t>
      </w:r>
      <w:r w:rsidRPr="005C38CE">
        <w:rPr>
          <w:rStyle w:val="StyleUnderline"/>
          <w:sz w:val="12"/>
        </w:rPr>
        <w:t xml:space="preserve">¶ </w:t>
      </w:r>
      <w:r w:rsidRPr="005C38CE">
        <w:rPr>
          <w:rStyle w:val="StyleUnderline"/>
        </w:rPr>
        <w:t>bombing, and identify the bomber’s target, a major city in the United States.</w:t>
      </w:r>
      <w:r w:rsidRPr="005C38CE">
        <w:rPr>
          <w:rStyle w:val="StyleUnderline"/>
          <w:sz w:val="12"/>
        </w:rPr>
        <w:t xml:space="preserve">¶ </w:t>
      </w:r>
      <w:r w:rsidRPr="005C38CE">
        <w:rPr>
          <w:rStyle w:val="StyleUnderline"/>
        </w:rPr>
        <w:t>This effort takes place over months and involves multiple intelligence, law enforcement, and military agencies,</w:t>
      </w:r>
      <w:r w:rsidRPr="005C38CE">
        <w:rPr>
          <w:rStyle w:val="StyleUnderline"/>
          <w:sz w:val="12"/>
        </w:rPr>
        <w:t xml:space="preserve">¶ </w:t>
      </w:r>
      <w:r w:rsidRPr="005C38CE">
        <w:rPr>
          <w:rStyle w:val="StyleUnderline"/>
        </w:rPr>
        <w:t>with more than a dozen individuals</w:t>
      </w:r>
      <w:r>
        <w:t xml:space="preserve"> from these agencies collaborating to build up a picture of the bomb-maker</w:t>
      </w:r>
      <w:r w:rsidRPr="005C38CE">
        <w:rPr>
          <w:sz w:val="12"/>
        </w:rPr>
        <w:t xml:space="preserve">¶ </w:t>
      </w:r>
      <w:r>
        <w:t>and his planned attack. When the bomb-maker leaves the Middle East to carry out his attack, he is prevented</w:t>
      </w:r>
      <w:r w:rsidRPr="005C38CE">
        <w:rPr>
          <w:sz w:val="12"/>
        </w:rPr>
        <w:t xml:space="preserve">¶ </w:t>
      </w:r>
      <w:r>
        <w:t>from entering the United States. An analogy for how this works would be to take a 1,000-piece jigsaw puzzle,</w:t>
      </w:r>
      <w:r w:rsidRPr="005C38CE">
        <w:rPr>
          <w:sz w:val="12"/>
        </w:rPr>
        <w:t xml:space="preserve">¶ </w:t>
      </w:r>
      <w:r>
        <w:t>randomly select 200 pieces, and provide them to a team of analysts who, using incomplete data, must guess</w:t>
      </w:r>
      <w:r w:rsidRPr="005C38CE">
        <w:rPr>
          <w:sz w:val="12"/>
        </w:rPr>
        <w:t xml:space="preserve">¶ </w:t>
      </w:r>
      <w:r>
        <w:t xml:space="preserve">what the entire picture looks like. </w:t>
      </w:r>
      <w:r w:rsidRPr="005C38CE">
        <w:rPr>
          <w:rStyle w:val="StyleUnderline"/>
        </w:rPr>
        <w:t>The likelihood of their success is determined by how much information they</w:t>
      </w:r>
      <w:r w:rsidRPr="005C38CE">
        <w:rPr>
          <w:rStyle w:val="StyleUnderline"/>
          <w:sz w:val="12"/>
        </w:rPr>
        <w:t xml:space="preserve">¶ </w:t>
      </w:r>
      <w:r w:rsidRPr="005C38CE">
        <w:rPr>
          <w:rStyle w:val="StyleUnderline"/>
        </w:rPr>
        <w:t>receive</w:t>
      </w:r>
      <w:r>
        <w:t xml:space="preserve">, </w:t>
      </w:r>
      <w:r w:rsidRPr="005C38CE">
        <w:rPr>
          <w:rStyle w:val="StyleUnderline"/>
        </w:rPr>
        <w:t xml:space="preserve">how much time they have, and by experience and </w:t>
      </w:r>
      <w:r w:rsidRPr="005C38CE">
        <w:rPr>
          <w:rStyle w:val="StyleUnderline"/>
        </w:rPr>
        <w:lastRenderedPageBreak/>
        <w:t>luck.</w:t>
      </w:r>
      <w:r>
        <w:t xml:space="preserve"> Their guess can be tested by using a range of</w:t>
      </w:r>
      <w:r w:rsidRPr="005C38CE">
        <w:rPr>
          <w:sz w:val="12"/>
        </w:rPr>
        <w:t xml:space="preserve">¶ </w:t>
      </w:r>
      <w:r>
        <w:t>collection programs, including communications surveillance programs like the 215 metadata program.</w:t>
      </w:r>
      <w:r w:rsidRPr="005C38CE">
        <w:rPr>
          <w:sz w:val="12"/>
        </w:rPr>
        <w:t xml:space="preserve">¶ </w:t>
      </w:r>
      <w:r>
        <w:t>What is left out of this picture (and from most fictional portrayals of intelligence analysis) is the number of false</w:t>
      </w:r>
      <w:r w:rsidRPr="005C38CE">
        <w:rPr>
          <w:sz w:val="12"/>
        </w:rPr>
        <w:t xml:space="preserve">¶ </w:t>
      </w:r>
      <w:r>
        <w:t>leads the analysts must pursue, the number of dead ends they must walk down, and the tools they use to decide</w:t>
      </w:r>
      <w:r w:rsidRPr="005C38CE">
        <w:rPr>
          <w:sz w:val="12"/>
        </w:rPr>
        <w:t xml:space="preserve">¶ </w:t>
      </w:r>
      <w:r>
        <w:t>that something is a false lead or dead end. Police officers are familiar with how many leads in an investigation</w:t>
      </w:r>
      <w:r w:rsidRPr="005C38CE">
        <w:rPr>
          <w:sz w:val="12"/>
        </w:rPr>
        <w:t xml:space="preserve">¶ </w:t>
      </w:r>
      <w:r>
        <w:t xml:space="preserve">must be eliminated through legwork and query before an accurate picture emerges. </w:t>
      </w:r>
      <w:r w:rsidRPr="005C38CE">
        <w:rPr>
          <w:rStyle w:val="StyleUnderline"/>
        </w:rPr>
        <w:t>Most leads are wrong, and</w:t>
      </w:r>
      <w:r w:rsidRPr="005C38CE">
        <w:rPr>
          <w:rStyle w:val="StyleUnderline"/>
          <w:sz w:val="12"/>
        </w:rPr>
        <w:t xml:space="preserve">¶ </w:t>
      </w:r>
      <w:r w:rsidRPr="005C38CE">
        <w:rPr>
          <w:rStyle w:val="StyleUnderline"/>
        </w:rPr>
        <w:t>much of the work is a process of elimination that eventually focuses in on the most probable threat</w:t>
      </w:r>
      <w:r>
        <w:t xml:space="preserve">. If real </w:t>
      </w:r>
      <w:r w:rsidRPr="005C38CE">
        <w:rPr>
          <w:sz w:val="12"/>
        </w:rPr>
        <w:t xml:space="preserve">¶ </w:t>
      </w:r>
      <w:r>
        <w:t>James Andrew Lewis | 11</w:t>
      </w:r>
      <w:r w:rsidRPr="005C38CE">
        <w:rPr>
          <w:sz w:val="12"/>
        </w:rPr>
        <w:t xml:space="preserve">¶ </w:t>
      </w:r>
      <w:r>
        <w:t>intelligence work were a film, it would be mostly boring. Where the metadata program contributes is in</w:t>
      </w:r>
      <w:r w:rsidRPr="005C38CE">
        <w:rPr>
          <w:sz w:val="12"/>
        </w:rPr>
        <w:t xml:space="preserve">¶ </w:t>
      </w:r>
      <w:r>
        <w:t>eliminating possible leads and suspects.</w:t>
      </w:r>
      <w:r w:rsidRPr="005C38CE">
        <w:rPr>
          <w:sz w:val="12"/>
        </w:rPr>
        <w:t xml:space="preserve">¶ </w:t>
      </w:r>
      <w:r w:rsidRPr="005C38CE">
        <w:rPr>
          <w:rStyle w:val="StyleUnderline"/>
        </w:rPr>
        <w:t>This makes the critique of the 215 program like a critique of airbags in a car</w:t>
      </w:r>
      <w:r>
        <w:t>—</w:t>
      </w:r>
      <w:r w:rsidRPr="005C38CE">
        <w:rPr>
          <w:rStyle w:val="StyleUnderline"/>
        </w:rPr>
        <w:t>you own a car for years, the</w:t>
      </w:r>
      <w:r w:rsidRPr="005C38CE">
        <w:rPr>
          <w:rStyle w:val="StyleUnderline"/>
          <w:sz w:val="12"/>
        </w:rPr>
        <w:t xml:space="preserve">¶ </w:t>
      </w:r>
      <w:r w:rsidRPr="005C38CE">
        <w:rPr>
          <w:rStyle w:val="StyleUnderline"/>
        </w:rPr>
        <w:t>airbags never deploy, so therefore they are useless and can be removed.</w:t>
      </w:r>
      <w:r>
        <w:t xml:space="preserve"> The weakness in this argument is that</w:t>
      </w:r>
      <w:r w:rsidRPr="005C38CE">
        <w:rPr>
          <w:sz w:val="12"/>
        </w:rPr>
        <w:t xml:space="preserve">¶ </w:t>
      </w:r>
      <w:r w:rsidRPr="005C38CE">
        <w:rPr>
          <w:rStyle w:val="StyleUnderline"/>
        </w:rPr>
        <w:t>discarding airbags would increase risk.</w:t>
      </w:r>
      <w:r>
        <w:t xml:space="preserve"> How much risk would increase and whether other considerations</w:t>
      </w:r>
      <w:r w:rsidRPr="005C38CE">
        <w:rPr>
          <w:sz w:val="12"/>
        </w:rPr>
        <w:t xml:space="preserve">¶ </w:t>
      </w:r>
      <w:r>
        <w:t xml:space="preserve">outweigh this increased risk are fundamental problems for assessing surveillance programs. </w:t>
      </w:r>
      <w:r w:rsidRPr="005C38CE">
        <w:rPr>
          <w:rStyle w:val="StyleUnderline"/>
        </w:rPr>
        <w:t>With the Section</w:t>
      </w:r>
      <w:r w:rsidRPr="005C38CE">
        <w:rPr>
          <w:rStyle w:val="StyleUnderline"/>
          <w:sz w:val="12"/>
        </w:rPr>
        <w:t xml:space="preserve">¶ </w:t>
      </w:r>
      <w:r w:rsidRPr="005C38CE">
        <w:rPr>
          <w:rStyle w:val="StyleUnderline"/>
        </w:rPr>
        <w:t>215 program, Americans gave up a portion of their privacy in exchange for decreased risk.</w:t>
      </w:r>
      <w:r>
        <w:t xml:space="preserve"> </w:t>
      </w:r>
      <w:r w:rsidRPr="005C38CE">
        <w:rPr>
          <w:rStyle w:val="StyleUnderline"/>
        </w:rPr>
        <w:t>Eliminating 215</w:t>
      </w:r>
      <w:r w:rsidRPr="005C38CE">
        <w:rPr>
          <w:rStyle w:val="StyleUnderline"/>
          <w:sz w:val="12"/>
        </w:rPr>
        <w:t xml:space="preserve">¶ </w:t>
      </w:r>
      <w:r>
        <w:t xml:space="preserve">collection is like subtracting a few of the random pieces of the jigsaw puzzle. It </w:t>
      </w:r>
      <w:r w:rsidRPr="005C38CE">
        <w:rPr>
          <w:rStyle w:val="StyleUnderline"/>
        </w:rPr>
        <w:t>decreases the chances that the</w:t>
      </w:r>
      <w:r w:rsidRPr="005C38CE">
        <w:rPr>
          <w:rStyle w:val="StyleUnderline"/>
          <w:sz w:val="12"/>
        </w:rPr>
        <w:t xml:space="preserve">¶ </w:t>
      </w:r>
      <w:r w:rsidRPr="005C38CE">
        <w:rPr>
          <w:rStyle w:val="StyleUnderline"/>
        </w:rPr>
        <w:t>analysts will be able to deduce what is</w:t>
      </w:r>
      <w:r>
        <w:t xml:space="preserve"> actually</w:t>
      </w:r>
      <w:r w:rsidRPr="005C38CE">
        <w:rPr>
          <w:rStyle w:val="StyleUnderline"/>
        </w:rPr>
        <w:t xml:space="preserve"> going on </w:t>
      </w:r>
      <w:r w:rsidRPr="005C38CE">
        <w:t>and may</w:t>
      </w:r>
      <w:r>
        <w:t xml:space="preserve"> increase the time it takes to do this. That</w:t>
      </w:r>
      <w:r w:rsidRPr="005C38CE">
        <w:rPr>
          <w:sz w:val="12"/>
        </w:rPr>
        <w:t xml:space="preserve">¶ </w:t>
      </w:r>
      <w:r>
        <w:t>means there is an increase in the risk of a successful attack. How much of an increase in risk is difficult to</w:t>
      </w:r>
      <w:r w:rsidRPr="005C38CE">
        <w:rPr>
          <w:sz w:val="12"/>
        </w:rPr>
        <w:t xml:space="preserve">¶ </w:t>
      </w:r>
      <w:r>
        <w:t>determine, but this is crucial for assessing the value of domestic surveillance programs.</w:t>
      </w:r>
      <w:r w:rsidRPr="005C38CE">
        <w:rPr>
          <w:sz w:val="12"/>
        </w:rPr>
        <w:t xml:space="preserve">¶ </w:t>
      </w:r>
      <w:r w:rsidRPr="005C38CE">
        <w:rPr>
          <w:rStyle w:val="StyleUnderline"/>
        </w:rPr>
        <w:t>If the risk of attack is increasing, it is not the right time to change the measures the United States has put in place</w:t>
      </w:r>
      <w:r w:rsidRPr="005C38CE">
        <w:rPr>
          <w:rStyle w:val="StyleUnderline"/>
          <w:sz w:val="12"/>
        </w:rPr>
        <w:t xml:space="preserve">¶ </w:t>
      </w:r>
      <w:r w:rsidRPr="005C38CE">
        <w:rPr>
          <w:rStyle w:val="StyleUnderline"/>
        </w:rPr>
        <w:t>to deter another 9/11.</w:t>
      </w:r>
      <w:r>
        <w:t xml:space="preserve"> If risk is decreasing, surveillance programs can be safely reduced or eliminated. A more</w:t>
      </w:r>
      <w:r w:rsidRPr="005C38CE">
        <w:rPr>
          <w:sz w:val="12"/>
        </w:rPr>
        <w:t xml:space="preserve">¶ </w:t>
      </w:r>
      <w:r>
        <w:t>complicated analysis would ask if the United States went too far after 9/11 and the measures it put in place can</w:t>
      </w:r>
      <w:r w:rsidRPr="005C38CE">
        <w:rPr>
          <w:sz w:val="12"/>
        </w:rPr>
        <w:t xml:space="preserve">¶ </w:t>
      </w:r>
      <w:r>
        <w:t>be reduced to a reasonable level without increasing risk. Unfortunately, precise metrics on risk and effectiveness</w:t>
      </w:r>
      <w:r w:rsidRPr="005C38CE">
        <w:rPr>
          <w:sz w:val="12"/>
        </w:rPr>
        <w:t xml:space="preserve">¶ </w:t>
      </w:r>
      <w:r>
        <w:t>do not exist,</w:t>
      </w:r>
      <w:r w:rsidRPr="005C38CE">
        <w:rPr>
          <w:sz w:val="12"/>
        </w:rPr>
        <w:t xml:space="preserve">¶ </w:t>
      </w:r>
      <w:r>
        <w:t>12 and we are left with the conflicting opinions of intelligence officials and civil libertarians as to</w:t>
      </w:r>
      <w:r w:rsidRPr="005C38CE">
        <w:rPr>
          <w:sz w:val="12"/>
        </w:rPr>
        <w:t xml:space="preserve">¶ </w:t>
      </w:r>
      <w:r>
        <w:t>what makes effective intelligence or counterterrorism programs. There are biases on both sides, with intelligence</w:t>
      </w:r>
      <w:r w:rsidRPr="005C38CE">
        <w:rPr>
          <w:sz w:val="12"/>
        </w:rPr>
        <w:t xml:space="preserve">¶ </w:t>
      </w:r>
      <w:r>
        <w:t>officials usually preferring more information to less and civil libertarians can be prone to wishful thinking about</w:t>
      </w:r>
      <w:r w:rsidRPr="005C38CE">
        <w:rPr>
          <w:sz w:val="12"/>
        </w:rPr>
        <w:t xml:space="preserve">¶ </w:t>
      </w:r>
      <w:r>
        <w:t>terrorism and opponent intentions.13</w:t>
      </w:r>
      <w:r w:rsidRPr="005C38CE">
        <w:rPr>
          <w:sz w:val="12"/>
        </w:rPr>
        <w:t xml:space="preserve">¶ </w:t>
      </w:r>
      <w:r>
        <w:t>Interviews with current and former intelligence officials give us some guidance in deciding this. The consensus</w:t>
      </w:r>
      <w:r w:rsidRPr="005C38CE">
        <w:rPr>
          <w:sz w:val="12"/>
        </w:rPr>
        <w:t xml:space="preserve">¶ </w:t>
      </w:r>
      <w:r>
        <w:t>among these individuals is that 215 is useful in preventing attacks, but the least useful of the programs available</w:t>
      </w:r>
      <w:r w:rsidRPr="005C38CE">
        <w:rPr>
          <w:sz w:val="12"/>
        </w:rPr>
        <w:t xml:space="preserve">¶ </w:t>
      </w:r>
      <w:r>
        <w:t>to the intelligence community. If there was one surveillance program they had to give up, it would be 215 before</w:t>
      </w:r>
      <w:r w:rsidRPr="005C38CE">
        <w:rPr>
          <w:sz w:val="12"/>
        </w:rPr>
        <w:t xml:space="preserve">¶ </w:t>
      </w:r>
      <w:r>
        <w:t xml:space="preserve">any others, but </w:t>
      </w:r>
      <w:r w:rsidRPr="005C38CE">
        <w:rPr>
          <w:rStyle w:val="StyleUnderline"/>
        </w:rPr>
        <w:t xml:space="preserve">ending 215 would not come without some increase in risk. </w:t>
      </w:r>
    </w:p>
    <w:p w:rsidR="0038762B" w:rsidRDefault="0038762B" w:rsidP="0038762B">
      <w:pPr>
        <w:pStyle w:val="Heading3"/>
      </w:pPr>
      <w:r>
        <w:lastRenderedPageBreak/>
        <w:t>A2 No Terror Threat</w:t>
      </w:r>
    </w:p>
    <w:p w:rsidR="0038762B" w:rsidRDefault="0038762B" w:rsidP="0038762B">
      <w:pPr>
        <w:pStyle w:val="Heading4"/>
      </w:pPr>
      <w:r>
        <w:t>Terrorism is feasible and likely- its only a question of prevention by surveillance</w:t>
      </w:r>
    </w:p>
    <w:p w:rsidR="0038762B" w:rsidRDefault="0038762B" w:rsidP="0038762B">
      <w:r w:rsidRPr="0038762B">
        <w:rPr>
          <w:rStyle w:val="Style13ptBold"/>
        </w:rPr>
        <w:t>Lewis ’14</w:t>
      </w:r>
      <w:r>
        <w:t>, senior fellow and director of the Strategic Technologies Program at the Center for Strategic and International Studies</w:t>
      </w:r>
    </w:p>
    <w:p w:rsidR="0038762B" w:rsidRPr="0038762B" w:rsidRDefault="0038762B" w:rsidP="0038762B">
      <w:r>
        <w:t>James Andrew, “Underestimating Risk in the Surveillance Debate”, http://csis.org/files/publication/141209_Lewis_UnderestimatingRisk_Web.pdf</w:t>
      </w:r>
    </w:p>
    <w:p w:rsidR="0038762B" w:rsidRPr="0038762B" w:rsidRDefault="0038762B" w:rsidP="0038762B">
      <w:pPr>
        <w:rPr>
          <w:rStyle w:val="StyleUnderline"/>
        </w:rPr>
      </w:pPr>
      <w:r>
        <w:t xml:space="preserve">Americans are reluctant to accept terrorism is part of their daily lives, but </w:t>
      </w:r>
      <w:r w:rsidRPr="0038762B">
        <w:rPr>
          <w:rStyle w:val="StyleUnderline"/>
        </w:rPr>
        <w:t>attacks have been planned or</w:t>
      </w:r>
      <w:r w:rsidRPr="0038762B">
        <w:rPr>
          <w:rStyle w:val="StyleUnderline"/>
          <w:sz w:val="12"/>
        </w:rPr>
        <w:t xml:space="preserve">¶ </w:t>
      </w:r>
      <w:r w:rsidRPr="0038762B">
        <w:rPr>
          <w:rStyle w:val="StyleUnderline"/>
        </w:rPr>
        <w:t>attempted against American targets</w:t>
      </w:r>
      <w:r>
        <w:t xml:space="preserve"> (usually airliners or urban areas) </w:t>
      </w:r>
      <w:r w:rsidRPr="0038762B">
        <w:rPr>
          <w:rStyle w:val="StyleUnderline"/>
        </w:rPr>
        <w:t xml:space="preserve">almost </w:t>
      </w:r>
      <w:r w:rsidRPr="0038762B">
        <w:rPr>
          <w:rStyle w:val="Emphasis"/>
        </w:rPr>
        <w:t>every</w:t>
      </w:r>
      <w:r w:rsidRPr="0038762B">
        <w:rPr>
          <w:rStyle w:val="StyleUnderline"/>
        </w:rPr>
        <w:t xml:space="preserve"> </w:t>
      </w:r>
      <w:r w:rsidRPr="0038762B">
        <w:rPr>
          <w:rStyle w:val="Emphasis"/>
        </w:rPr>
        <w:t>year</w:t>
      </w:r>
      <w:r w:rsidRPr="0038762B">
        <w:rPr>
          <w:rStyle w:val="StyleUnderline"/>
        </w:rPr>
        <w:t xml:space="preserve"> since 9/11. </w:t>
      </w:r>
      <w:r>
        <w:t>Europe faces</w:t>
      </w:r>
      <w:r w:rsidRPr="0038762B">
        <w:rPr>
          <w:sz w:val="12"/>
        </w:rPr>
        <w:t xml:space="preserve">¶ </w:t>
      </w:r>
      <w:r>
        <w:t>even greater risk, given the thousands of European Union citizens who will return hardened and radicalized</w:t>
      </w:r>
      <w:r w:rsidRPr="0038762B">
        <w:rPr>
          <w:sz w:val="12"/>
        </w:rPr>
        <w:t xml:space="preserve">¶ </w:t>
      </w:r>
      <w:r>
        <w:t>from fighting in Syria and Iraq.</w:t>
      </w:r>
      <w:r w:rsidRPr="0038762B">
        <w:rPr>
          <w:sz w:val="12"/>
        </w:rPr>
        <w:t xml:space="preserve">¶ </w:t>
      </w:r>
      <w:r w:rsidRPr="0038762B">
        <w:rPr>
          <w:rStyle w:val="StyleUnderline"/>
        </w:rPr>
        <w:t>The threat of attack is easy to exaggerate, but that does not mean it is nonexistent</w:t>
      </w:r>
      <w:r>
        <w:t>. Australia’s then-attorney</w:t>
      </w:r>
      <w:r w:rsidRPr="0038762B">
        <w:rPr>
          <w:sz w:val="12"/>
        </w:rPr>
        <w:t xml:space="preserve">¶ </w:t>
      </w:r>
      <w:r>
        <w:t xml:space="preserve">general said in August 2013 that </w:t>
      </w:r>
      <w:r w:rsidRPr="0038762B">
        <w:rPr>
          <w:rStyle w:val="StyleUnderline"/>
        </w:rPr>
        <w:t>communications surveillance had stopped four “</w:t>
      </w:r>
      <w:r w:rsidRPr="0038762B">
        <w:rPr>
          <w:rStyle w:val="Emphasis"/>
        </w:rPr>
        <w:t>mass</w:t>
      </w:r>
      <w:r w:rsidRPr="0038762B">
        <w:rPr>
          <w:rStyle w:val="StyleUnderline"/>
        </w:rPr>
        <w:t xml:space="preserve"> </w:t>
      </w:r>
      <w:r w:rsidRPr="0038762B">
        <w:rPr>
          <w:rStyle w:val="Emphasis"/>
        </w:rPr>
        <w:t>casualty</w:t>
      </w:r>
      <w:r w:rsidRPr="0038762B">
        <w:rPr>
          <w:rStyle w:val="StyleUnderline"/>
        </w:rPr>
        <w:t xml:space="preserve"> events” since</w:t>
      </w:r>
      <w:r w:rsidRPr="0038762B">
        <w:rPr>
          <w:rStyle w:val="StyleUnderline"/>
          <w:sz w:val="12"/>
        </w:rPr>
        <w:t xml:space="preserve">¶ </w:t>
      </w:r>
      <w:r w:rsidRPr="0038762B">
        <w:rPr>
          <w:rStyle w:val="StyleUnderline"/>
        </w:rPr>
        <w:t>2008.</w:t>
      </w:r>
      <w:r>
        <w:t xml:space="preserve"> The constant </w:t>
      </w:r>
      <w:r w:rsidRPr="0038762B">
        <w:rPr>
          <w:rStyle w:val="StyleUnderline"/>
        </w:rPr>
        <w:t>planning and preparation for attack by terrorist groups is not apparent to the public</w:t>
      </w:r>
      <w:r>
        <w:t xml:space="preserve">. </w:t>
      </w:r>
      <w:r w:rsidRPr="0038762B">
        <w:rPr>
          <w:rStyle w:val="StyleUnderline"/>
        </w:rPr>
        <w:t>The</w:t>
      </w:r>
      <w:r w:rsidRPr="0038762B">
        <w:rPr>
          <w:sz w:val="12"/>
        </w:rPr>
        <w:t xml:space="preserve">¶ </w:t>
      </w:r>
      <w:r>
        <w:t xml:space="preserve">dilemma in assessing </w:t>
      </w:r>
      <w:r w:rsidRPr="0038762B">
        <w:rPr>
          <w:rStyle w:val="StyleUnderline"/>
        </w:rPr>
        <w:t>risk</w:t>
      </w:r>
      <w:r>
        <w:t xml:space="preserve"> is that it </w:t>
      </w:r>
      <w:r w:rsidRPr="0038762B">
        <w:rPr>
          <w:rStyle w:val="StyleUnderline"/>
        </w:rPr>
        <w:t>is discontinuous</w:t>
      </w:r>
      <w:r>
        <w:t>. There can be long periods with no noticeable activity, only</w:t>
      </w:r>
      <w:r w:rsidRPr="0038762B">
        <w:rPr>
          <w:sz w:val="12"/>
        </w:rPr>
        <w:t xml:space="preserve">¶ </w:t>
      </w:r>
      <w:r>
        <w:t>to have the apparent calm explode.</w:t>
      </w:r>
      <w:r w:rsidRPr="0038762B">
        <w:rPr>
          <w:sz w:val="12"/>
        </w:rPr>
        <w:t xml:space="preserve">¶ </w:t>
      </w:r>
      <w:r>
        <w:t xml:space="preserve">The debate over how to reform communications surveillance has discounted this risk. </w:t>
      </w:r>
      <w:r w:rsidRPr="0038762B">
        <w:rPr>
          <w:rStyle w:val="StyleUnderline"/>
        </w:rPr>
        <w:t>Communications</w:t>
      </w:r>
      <w:r w:rsidRPr="0038762B">
        <w:rPr>
          <w:rStyle w:val="StyleUnderline"/>
          <w:sz w:val="12"/>
        </w:rPr>
        <w:t xml:space="preserve">¶ </w:t>
      </w:r>
      <w:r w:rsidRPr="0038762B">
        <w:rPr>
          <w:rStyle w:val="StyleUnderline"/>
        </w:rPr>
        <w:t xml:space="preserve">surveillance is an essential law enforcement and intelligence tool. There is </w:t>
      </w:r>
      <w:r w:rsidRPr="0038762B">
        <w:rPr>
          <w:rStyle w:val="Emphasis"/>
        </w:rPr>
        <w:t>no</w:t>
      </w:r>
      <w:r w:rsidRPr="0038762B">
        <w:rPr>
          <w:rStyle w:val="StyleUnderline"/>
        </w:rPr>
        <w:t xml:space="preserve"> </w:t>
      </w:r>
      <w:r w:rsidRPr="0038762B">
        <w:rPr>
          <w:rStyle w:val="Emphasis"/>
        </w:rPr>
        <w:t>replacement</w:t>
      </w:r>
      <w:r w:rsidRPr="0038762B">
        <w:rPr>
          <w:rStyle w:val="StyleUnderline"/>
        </w:rPr>
        <w:t xml:space="preserve"> for it</w:t>
      </w:r>
      <w:r>
        <w:t>. Some</w:t>
      </w:r>
      <w:r w:rsidRPr="0038762B">
        <w:rPr>
          <w:sz w:val="12"/>
        </w:rPr>
        <w:t xml:space="preserve">¶ </w:t>
      </w:r>
      <w:r>
        <w:t>suggestions for alternative approaches to surveillance, such as the idea that the National Security Agency (NSA)</w:t>
      </w:r>
      <w:r w:rsidRPr="0038762B">
        <w:rPr>
          <w:sz w:val="12"/>
        </w:rPr>
        <w:t xml:space="preserve">¶ </w:t>
      </w:r>
      <w:r>
        <w:t xml:space="preserve">only track known or suspected terrorists, reflect wishful thinking, as </w:t>
      </w:r>
      <w:r w:rsidRPr="0038762B">
        <w:rPr>
          <w:rStyle w:val="StyleUnderline"/>
        </w:rPr>
        <w:t xml:space="preserve">it is the </w:t>
      </w:r>
      <w:r w:rsidRPr="0038762B">
        <w:rPr>
          <w:rStyle w:val="Emphasis"/>
        </w:rPr>
        <w:t>unknown</w:t>
      </w:r>
      <w:r w:rsidRPr="0038762B">
        <w:rPr>
          <w:rStyle w:val="StyleUnderline"/>
        </w:rPr>
        <w:t xml:space="preserve"> terrorist who will inflict</w:t>
      </w:r>
      <w:r w:rsidRPr="0038762B">
        <w:rPr>
          <w:rStyle w:val="StyleUnderline"/>
          <w:sz w:val="12"/>
        </w:rPr>
        <w:t xml:space="preserve">¶ </w:t>
      </w:r>
      <w:r w:rsidRPr="0038762B">
        <w:rPr>
          <w:rStyle w:val="StyleUnderline"/>
        </w:rPr>
        <w:t>the greatest harm.</w:t>
      </w:r>
    </w:p>
    <w:p w:rsidR="008E3CA7" w:rsidRDefault="008E3CA7" w:rsidP="008E3CA7">
      <w:pPr>
        <w:pStyle w:val="Heading4"/>
      </w:pPr>
      <w:r>
        <w:t>View the debate through the lens of the increasing invisible threat of terror</w:t>
      </w:r>
    </w:p>
    <w:p w:rsidR="008E3CA7" w:rsidRDefault="008E3CA7" w:rsidP="008E3CA7">
      <w:r w:rsidRPr="0038762B">
        <w:rPr>
          <w:rStyle w:val="Style13ptBold"/>
        </w:rPr>
        <w:t>Lewis ’14</w:t>
      </w:r>
      <w:r>
        <w:t>, senior fellow and director of the Strategic Technologies Program at the Center for Strategic and International Studies</w:t>
      </w:r>
    </w:p>
    <w:p w:rsidR="008E3CA7" w:rsidRPr="0038762B" w:rsidRDefault="008E3CA7" w:rsidP="008E3CA7">
      <w:r>
        <w:t>James Andrew, “Underestimating Risk in the Surveillance Debate”, http://csis.org/files/publication/141209_Lewis_UnderestimatingRisk_Web.pdf</w:t>
      </w:r>
    </w:p>
    <w:p w:rsidR="008E3CA7" w:rsidRDefault="008E3CA7" w:rsidP="008E3CA7">
      <w:pPr>
        <w:rPr>
          <w:rStyle w:val="StyleUnderline"/>
        </w:rPr>
      </w:pPr>
      <w:r w:rsidRPr="008E3CA7">
        <w:rPr>
          <w:rStyle w:val="StyleUnderline"/>
        </w:rPr>
        <w:t>Risk Is Not Going Away</w:t>
      </w:r>
      <w:r w:rsidRPr="008E3CA7">
        <w:rPr>
          <w:rStyle w:val="StyleUnderline"/>
          <w:sz w:val="12"/>
        </w:rPr>
        <w:t xml:space="preserve">¶ </w:t>
      </w:r>
      <w:r>
        <w:t xml:space="preserve">Broad </w:t>
      </w:r>
      <w:r w:rsidRPr="008E3CA7">
        <w:rPr>
          <w:rStyle w:val="StyleUnderline"/>
        </w:rPr>
        <w:t xml:space="preserve">surveillance </w:t>
      </w:r>
      <w:r w:rsidRPr="008E3CA7">
        <w:t>o</w:t>
      </w:r>
      <w:r>
        <w:t xml:space="preserve">f communications </w:t>
      </w:r>
      <w:r w:rsidRPr="008E3CA7">
        <w:rPr>
          <w:rStyle w:val="StyleUnderline"/>
        </w:rPr>
        <w:t>is the least intrusive and most effective method for discovering terrorist</w:t>
      </w:r>
      <w:r w:rsidRPr="008E3CA7">
        <w:rPr>
          <w:rStyle w:val="StyleUnderline"/>
          <w:sz w:val="12"/>
        </w:rPr>
        <w:t xml:space="preserve">¶ </w:t>
      </w:r>
      <w:r w:rsidRPr="008E3CA7">
        <w:rPr>
          <w:rStyle w:val="StyleUnderline"/>
        </w:rPr>
        <w:t xml:space="preserve">and espionage activity. </w:t>
      </w:r>
      <w:r>
        <w:t xml:space="preserve">Many </w:t>
      </w:r>
      <w:r w:rsidRPr="008E3CA7">
        <w:rPr>
          <w:rStyle w:val="StyleUnderline"/>
        </w:rPr>
        <w:t>countries</w:t>
      </w:r>
      <w:r>
        <w:t xml:space="preserve"> have </w:t>
      </w:r>
      <w:r w:rsidRPr="008E3CA7">
        <w:rPr>
          <w:rStyle w:val="StyleUnderline"/>
        </w:rPr>
        <w:t xml:space="preserve">expanded surveillance programs </w:t>
      </w:r>
      <w:r>
        <w:t>since the 9/11 attacks to detect</w:t>
      </w:r>
      <w:r w:rsidRPr="008E3CA7">
        <w:rPr>
          <w:sz w:val="12"/>
        </w:rPr>
        <w:t xml:space="preserve">¶ </w:t>
      </w:r>
      <w:r>
        <w:t xml:space="preserve">and prevent terrorist activity, </w:t>
      </w:r>
      <w:r w:rsidRPr="008E3CA7">
        <w:rPr>
          <w:rStyle w:val="StyleUnderline"/>
        </w:rPr>
        <w:t>often in cooperation with other countries</w:t>
      </w:r>
      <w:r>
        <w:t>, including the United States.</w:t>
      </w:r>
      <w:r w:rsidRPr="008E3CA7">
        <w:rPr>
          <w:sz w:val="12"/>
        </w:rPr>
        <w:t xml:space="preserve">¶ </w:t>
      </w:r>
      <w:r>
        <w:t xml:space="preserve">Precise </w:t>
      </w:r>
      <w:r w:rsidRPr="008E3CA7">
        <w:rPr>
          <w:rStyle w:val="StyleUnderline"/>
        </w:rPr>
        <w:t>metrics on risk and effectiveness do not exist for surveillance</w:t>
      </w:r>
      <w:r>
        <w:t xml:space="preserve">, and </w:t>
      </w:r>
      <w:r w:rsidRPr="008E3CA7">
        <w:rPr>
          <w:rStyle w:val="StyleUnderline"/>
        </w:rPr>
        <w:t>we are left with conflicting opinions</w:t>
      </w:r>
      <w:r w:rsidRPr="008E3CA7">
        <w:rPr>
          <w:sz w:val="12"/>
        </w:rPr>
        <w:t xml:space="preserve">¶ </w:t>
      </w:r>
      <w:r w:rsidRPr="008E3CA7">
        <w:rPr>
          <w:rStyle w:val="StyleUnderline"/>
        </w:rPr>
        <w:t xml:space="preserve">from intelligence officials and </w:t>
      </w:r>
      <w:r>
        <w:t xml:space="preserve">civil </w:t>
      </w:r>
      <w:r w:rsidRPr="008E3CA7">
        <w:rPr>
          <w:rStyle w:val="StyleUnderline"/>
        </w:rPr>
        <w:t>libertarians as to what makes counterterrorism successful</w:t>
      </w:r>
      <w:r>
        <w:t xml:space="preserve">. </w:t>
      </w:r>
      <w:r w:rsidRPr="008E3CA7">
        <w:rPr>
          <w:rStyle w:val="StyleUnderline"/>
        </w:rPr>
        <w:t>Given resurgent</w:t>
      </w:r>
      <w:r w:rsidRPr="008E3CA7">
        <w:rPr>
          <w:rStyle w:val="StyleUnderline"/>
          <w:sz w:val="12"/>
        </w:rPr>
        <w:t xml:space="preserve">¶ </w:t>
      </w:r>
      <w:r w:rsidRPr="008E3CA7">
        <w:rPr>
          <w:rStyle w:val="StyleUnderline"/>
        </w:rPr>
        <w:t>authoritarianism and</w:t>
      </w:r>
      <w:r>
        <w:t xml:space="preserve"> continuing </w:t>
      </w:r>
      <w:r w:rsidRPr="008E3CA7">
        <w:rPr>
          <w:rStyle w:val="StyleUnderline"/>
        </w:rPr>
        <w:t>jihad</w:t>
      </w:r>
      <w:r>
        <w:t xml:space="preserve">, </w:t>
      </w:r>
      <w:r w:rsidRPr="008E3CA7">
        <w:rPr>
          <w:rStyle w:val="StyleUnderline"/>
        </w:rPr>
        <w:t>the new context for</w:t>
      </w:r>
      <w:r>
        <w:t xml:space="preserve"> the </w:t>
      </w:r>
      <w:r w:rsidRPr="008E3CA7">
        <w:rPr>
          <w:rStyle w:val="StyleUnderline"/>
        </w:rPr>
        <w:t>surveillance debate is that the likelihood of attack</w:t>
      </w:r>
      <w:r w:rsidRPr="008E3CA7">
        <w:rPr>
          <w:rStyle w:val="StyleUnderline"/>
          <w:sz w:val="12"/>
        </w:rPr>
        <w:t xml:space="preserve">¶ </w:t>
      </w:r>
      <w:r w:rsidRPr="008E3CA7">
        <w:rPr>
          <w:rStyle w:val="StyleUnderline"/>
        </w:rPr>
        <w:t xml:space="preserve">is </w:t>
      </w:r>
      <w:r w:rsidRPr="008E3CA7">
        <w:rPr>
          <w:rStyle w:val="Emphasis"/>
        </w:rPr>
        <w:t>increasing</w:t>
      </w:r>
      <w:r w:rsidRPr="008E3CA7">
        <w:rPr>
          <w:rStyle w:val="StyleUnderline"/>
        </w:rPr>
        <w:t xml:space="preserve">. Any </w:t>
      </w:r>
      <w:r w:rsidRPr="008E3CA7">
        <w:rPr>
          <w:rStyle w:val="Emphasis"/>
        </w:rPr>
        <w:t>legislative</w:t>
      </w:r>
      <w:r w:rsidRPr="008E3CA7">
        <w:rPr>
          <w:rStyle w:val="StyleUnderline"/>
        </w:rPr>
        <w:t xml:space="preserve"> </w:t>
      </w:r>
      <w:r w:rsidRPr="008E3CA7">
        <w:rPr>
          <w:rStyle w:val="Emphasis"/>
        </w:rPr>
        <w:t>change</w:t>
      </w:r>
      <w:r w:rsidRPr="008E3CA7">
        <w:rPr>
          <w:rStyle w:val="StyleUnderline"/>
        </w:rPr>
        <w:t xml:space="preserve"> should be viewed through this lens</w:t>
      </w:r>
      <w:r>
        <w:rPr>
          <w:rStyle w:val="StyleUnderline"/>
        </w:rPr>
        <w:t>.</w:t>
      </w:r>
    </w:p>
    <w:p w:rsidR="00931F04" w:rsidRDefault="00931F04" w:rsidP="00931F04">
      <w:pPr>
        <w:pStyle w:val="Heading4"/>
      </w:pPr>
      <w:r>
        <w:t>The terror threat exists- the secretary of defense agrees</w:t>
      </w:r>
    </w:p>
    <w:p w:rsidR="00931F04" w:rsidRPr="00DF3953" w:rsidRDefault="00931F04" w:rsidP="00931F04">
      <w:pPr>
        <w:rPr>
          <w:rStyle w:val="Style13ptBold"/>
          <w:b w:val="0"/>
          <w:sz w:val="16"/>
          <w:szCs w:val="16"/>
        </w:rPr>
      </w:pPr>
      <w:r>
        <w:rPr>
          <w:rStyle w:val="Style13ptBold"/>
        </w:rPr>
        <w:t xml:space="preserve">IBD 15 </w:t>
      </w:r>
      <w:r w:rsidRPr="00DF3953">
        <w:rPr>
          <w:rStyle w:val="Style13ptBold"/>
          <w:b w:val="0"/>
          <w:sz w:val="16"/>
          <w:szCs w:val="16"/>
        </w:rPr>
        <w:t xml:space="preserve">[June 23, 2015 http://news.investors.com/ibd-editorials/062315-758709-diminishing-us-power-has-elevated-our-terror-threat-level.htm “Despite Obama's Claim, Our Terror Threat Level Is High”] (Vaibhav) </w:t>
      </w:r>
    </w:p>
    <w:p w:rsidR="00931F04" w:rsidRDefault="00931F04" w:rsidP="00931F04">
      <w:pPr>
        <w:rPr>
          <w:rStyle w:val="Emphasis"/>
        </w:rPr>
      </w:pPr>
      <w:r w:rsidRPr="00DF3953">
        <w:rPr>
          <w:sz w:val="16"/>
        </w:rPr>
        <w:t xml:space="preserve">Homeland Security: </w:t>
      </w:r>
      <w:r w:rsidRPr="00DF3953">
        <w:rPr>
          <w:rStyle w:val="StyleUnderline"/>
        </w:rPr>
        <w:t xml:space="preserve">The </w:t>
      </w:r>
      <w:r w:rsidRPr="00CC727C">
        <w:rPr>
          <w:rStyle w:val="StyleUnderline"/>
          <w:highlight w:val="yellow"/>
        </w:rPr>
        <w:t>president repeatedly claims we're safer than ever</w:t>
      </w:r>
      <w:r w:rsidRPr="00DF3953">
        <w:rPr>
          <w:rStyle w:val="StyleUnderline"/>
        </w:rPr>
        <w:t xml:space="preserve">. </w:t>
      </w:r>
      <w:r w:rsidRPr="00CC727C">
        <w:rPr>
          <w:rStyle w:val="StyleUnderline"/>
        </w:rPr>
        <w:t xml:space="preserve">The </w:t>
      </w:r>
      <w:r w:rsidRPr="00CC727C">
        <w:rPr>
          <w:rStyle w:val="StyleUnderline"/>
          <w:highlight w:val="yellow"/>
        </w:rPr>
        <w:t>chairman of the House Intelligence Committee just warned of the opposite.</w:t>
      </w:r>
      <w:r w:rsidRPr="00DF3953">
        <w:rPr>
          <w:sz w:val="16"/>
        </w:rPr>
        <w:t xml:space="preserve"> Apparently we have difficulty tracking U.S.-based terrorist cells. The attitude of the Obama administration toward terrorism is summed up by the National Terrorism Advisory System page on the Homeland Security website. "There are no current alerts," it reports. And "there are no expired alerts." Nearby is the question, "Was this page helpful?" The answer is no. The five post-9/11 color-coded terrorism alert levels, abandoned in 2011, were lampooned by comedians for being vague and </w:t>
      </w:r>
      <w:r w:rsidRPr="00DF3953">
        <w:rPr>
          <w:sz w:val="16"/>
        </w:rPr>
        <w:lastRenderedPageBreak/>
        <w:t xml:space="preserve">based on hidden criteria. With the threat level never dropping below "elevated" (yellow), down to "guarded" (blue) or "low" (green), the public was ignoring it, it was said. But now, in its place, is a National Terrorism Advisory System that never issues alerts. In fact, over nearly six and a half years, President Obama has not once, under either the old or new system, issued an alert. Last August he promised </w:t>
      </w:r>
      <w:r w:rsidRPr="00DF3953">
        <w:rPr>
          <w:rStyle w:val="StyleUnderline"/>
        </w:rPr>
        <w:t>"</w:t>
      </w:r>
      <w:r w:rsidRPr="00CC727C">
        <w:rPr>
          <w:rStyle w:val="StyleUnderline"/>
          <w:highlight w:val="yellow"/>
        </w:rPr>
        <w:t>things are much less dangerous now than they were 20 years ago</w:t>
      </w:r>
      <w:r w:rsidRPr="00DF3953">
        <w:rPr>
          <w:rStyle w:val="StyleUnderline"/>
        </w:rPr>
        <w:t xml:space="preserve">, 25 years ago, or 30 years ago." </w:t>
      </w:r>
      <w:r w:rsidRPr="00CC727C">
        <w:rPr>
          <w:rStyle w:val="StyleUnderline"/>
          <w:highlight w:val="yellow"/>
        </w:rPr>
        <w:t>That contradicted his own Joint Chiefs chairman, secretary of defense, and</w:t>
      </w:r>
      <w:r w:rsidRPr="00DF3953">
        <w:rPr>
          <w:rStyle w:val="StyleUnderline"/>
        </w:rPr>
        <w:t xml:space="preserve"> even his then-</w:t>
      </w:r>
      <w:r w:rsidRPr="00CC727C">
        <w:rPr>
          <w:rStyle w:val="StyleUnderline"/>
          <w:highlight w:val="yellow"/>
        </w:rPr>
        <w:t>Attorney General</w:t>
      </w:r>
      <w:r w:rsidRPr="00DF3953">
        <w:rPr>
          <w:rStyle w:val="StyleUnderline"/>
        </w:rPr>
        <w:t xml:space="preserve"> Eric Holder</w:t>
      </w:r>
      <w:r w:rsidRPr="00DF3953">
        <w:rPr>
          <w:sz w:val="16"/>
        </w:rPr>
        <w:t>, who called potential undetectable explosives smuggled in from Syria the most frightening thing he had seen while in office. Enter House Intelligence Committee Chairman Devin Nunes, R-Calif., who told CBS' "Face the Nation" on Sunday that "</w:t>
      </w:r>
      <w:r w:rsidRPr="00DF3953">
        <w:rPr>
          <w:rStyle w:val="StyleUnderline"/>
        </w:rPr>
        <w:t xml:space="preserve">we </w:t>
      </w:r>
      <w:r w:rsidRPr="00CC727C">
        <w:rPr>
          <w:rStyle w:val="StyleUnderline"/>
          <w:highlight w:val="yellow"/>
        </w:rPr>
        <w:t>face the highest threat level we have ever faced in this country today . .. including after 9/11."</w:t>
      </w:r>
      <w:r>
        <w:rPr>
          <w:rStyle w:val="StyleUnderline"/>
        </w:rPr>
        <w:t xml:space="preserve"> </w:t>
      </w:r>
      <w:r w:rsidRPr="00DF3953">
        <w:rPr>
          <w:sz w:val="16"/>
        </w:rPr>
        <w:t>Because of obstacles such as encrypted Internet chat rooms, "</w:t>
      </w:r>
      <w:r w:rsidRPr="00CC727C">
        <w:rPr>
          <w:rStyle w:val="Emphasis"/>
          <w:highlight w:val="yellow"/>
        </w:rPr>
        <w:t>we are having a tough time tracking terrorist cells</w:t>
      </w:r>
      <w:r w:rsidRPr="00DF3953">
        <w:rPr>
          <w:sz w:val="16"/>
        </w:rPr>
        <w:t>," according to Nunes. And "</w:t>
      </w:r>
      <w:r w:rsidRPr="00CC727C">
        <w:rPr>
          <w:rStyle w:val="Emphasis"/>
          <w:highlight w:val="yellow"/>
        </w:rPr>
        <w:t>the flow of fighters</w:t>
      </w:r>
      <w:r w:rsidRPr="00DF3953">
        <w:rPr>
          <w:sz w:val="16"/>
        </w:rPr>
        <w:t>" from Western nations who have been radicalized into the Islamic State, but "</w:t>
      </w:r>
      <w:r w:rsidRPr="00DF3953">
        <w:rPr>
          <w:rStyle w:val="StyleUnderline"/>
        </w:rPr>
        <w:t>who have now come out" and may seek to commit terrorist</w:t>
      </w:r>
      <w:r w:rsidRPr="00DF3953">
        <w:rPr>
          <w:sz w:val="16"/>
        </w:rPr>
        <w:t xml:space="preserve"> attacks back home, is another reason the threat is greater than ever. Nunes noted that the FBI has </w:t>
      </w:r>
      <w:r w:rsidRPr="00DF3953">
        <w:rPr>
          <w:rStyle w:val="StyleUnderline"/>
        </w:rPr>
        <w:t>"cases open in 50 states."</w:t>
      </w:r>
      <w:r>
        <w:rPr>
          <w:rStyle w:val="StyleUnderline"/>
        </w:rPr>
        <w:t xml:space="preserve"> </w:t>
      </w:r>
      <w:r w:rsidRPr="00DF3953">
        <w:rPr>
          <w:sz w:val="16"/>
        </w:rPr>
        <w:t xml:space="preserve">Then there is civil war in Yemen, with the AQAP branch of al-Qaida "everywhere," according to Nunes. Last September, outlining his noncombat approach against the Islamic State, Obama cited his Yemen policy as the model. Eleven days later, Iranian-backed Houthi rebels toppled the U.S.-backed government. Obama is poised to make a nuclear deal with those same Iranians, lifting sanctions and handing Tehran tens of billions in cash to terrorize even more and gain regional dominance — all before getting nuclear weapons, which will launch an atomic arms race in the Mideast. Russia's new aggressiveness counters Obama's claims that the Cold War is ancient history. Iran, the Islamic State and other terrorists are actually, while lacking Moscow's massive nuclear arsenal, a greater threat because of the theocratic-based, self-destructive irrationality and instability underlying their motivations. The Soviets, after all, never murdered thousands of Americans on their own soil. Far less powerful Islamist fanatics did. </w:t>
      </w:r>
      <w:r w:rsidRPr="00DF3953">
        <w:rPr>
          <w:rStyle w:val="Emphasis"/>
        </w:rPr>
        <w:t xml:space="preserve">Under the old color-coded system, </w:t>
      </w:r>
      <w:r w:rsidRPr="00CC727C">
        <w:rPr>
          <w:rStyle w:val="Emphasis"/>
          <w:highlight w:val="yellow"/>
        </w:rPr>
        <w:t>today's level of alert would be "severe" (red).</w:t>
      </w:r>
    </w:p>
    <w:p w:rsidR="0038762B" w:rsidRDefault="0038762B" w:rsidP="0038762B">
      <w:pPr>
        <w:pStyle w:val="Heading3"/>
      </w:pPr>
      <w:r>
        <w:lastRenderedPageBreak/>
        <w:t>A2 Metadata Not Key</w:t>
      </w:r>
    </w:p>
    <w:p w:rsidR="00BE47F3" w:rsidRPr="00BE47F3" w:rsidRDefault="00BE47F3" w:rsidP="00BE47F3">
      <w:pPr>
        <w:pStyle w:val="Heading4"/>
      </w:pPr>
      <w:r>
        <w:t xml:space="preserve">Successful surveillance requires data from </w:t>
      </w:r>
      <w:r w:rsidRPr="00BE47F3">
        <w:rPr>
          <w:i/>
        </w:rPr>
        <w:t>tons of sources</w:t>
      </w:r>
      <w:r>
        <w:t xml:space="preserve">- restriction decreases early </w:t>
      </w:r>
      <w:r w:rsidRPr="00BE47F3">
        <w:rPr>
          <w:i/>
        </w:rPr>
        <w:t>detection</w:t>
      </w:r>
      <w:r>
        <w:t xml:space="preserve"> and </w:t>
      </w:r>
      <w:r w:rsidRPr="00BE47F3">
        <w:rPr>
          <w:i/>
        </w:rPr>
        <w:t>prevention</w:t>
      </w:r>
    </w:p>
    <w:p w:rsidR="00BE47F3" w:rsidRDefault="00BE47F3" w:rsidP="00BE47F3">
      <w:r w:rsidRPr="0038762B">
        <w:rPr>
          <w:rStyle w:val="Style13ptBold"/>
        </w:rPr>
        <w:t>Lewis ’14</w:t>
      </w:r>
      <w:r>
        <w:t>, senior fellow and director of the Strategic Technologies Program at the Center for Strategic and International Studies</w:t>
      </w:r>
    </w:p>
    <w:p w:rsidR="00BE47F3" w:rsidRPr="0038762B" w:rsidRDefault="00BE47F3" w:rsidP="00BE47F3">
      <w:r>
        <w:t>James Andrew, “Underestimating Risk in the Surveillance Debate”, http://csis.org/files/publication/141209_Lewis_UnderestimatingRisk_Web.pdf</w:t>
      </w:r>
    </w:p>
    <w:p w:rsidR="0038762B" w:rsidRPr="0038762B" w:rsidRDefault="0038762B" w:rsidP="0038762B">
      <w:r>
        <w:t>Espionage and Counterterrorism</w:t>
      </w:r>
      <w:r w:rsidR="00BE47F3" w:rsidRPr="00BE47F3">
        <w:rPr>
          <w:sz w:val="12"/>
        </w:rPr>
        <w:t xml:space="preserve">¶ </w:t>
      </w:r>
      <w:r w:rsidRPr="00BE47F3">
        <w:rPr>
          <w:rStyle w:val="StyleUnderline"/>
        </w:rPr>
        <w:t>NSA carried out</w:t>
      </w:r>
      <w:r>
        <w:t xml:space="preserve"> two kinds of signals intelligence programs: </w:t>
      </w:r>
      <w:r w:rsidRPr="00BE47F3">
        <w:rPr>
          <w:rStyle w:val="StyleUnderline"/>
        </w:rPr>
        <w:t>bulk surveillance to support counterterrorism and</w:t>
      </w:r>
      <w:r w:rsidR="00BE47F3" w:rsidRPr="00BE47F3">
        <w:rPr>
          <w:rStyle w:val="StyleUnderline"/>
          <w:sz w:val="12"/>
        </w:rPr>
        <w:t xml:space="preserve">¶ </w:t>
      </w:r>
      <w:r w:rsidRPr="00BE47F3">
        <w:rPr>
          <w:rStyle w:val="StyleUnderline"/>
        </w:rPr>
        <w:t>collection to support U.S. national security interests.</w:t>
      </w:r>
      <w:r>
        <w:t xml:space="preserve"> </w:t>
      </w:r>
      <w:r w:rsidRPr="00BE47F3">
        <w:rPr>
          <w:rStyle w:val="StyleUnderline"/>
        </w:rPr>
        <w:t>The debate over surveillance</w:t>
      </w:r>
      <w:r>
        <w:t xml:space="preserve"> unhelpfully </w:t>
      </w:r>
      <w:r w:rsidRPr="00BE47F3">
        <w:rPr>
          <w:rStyle w:val="StyleUnderline"/>
        </w:rPr>
        <w:t>conflated the two</w:t>
      </w:r>
      <w:r w:rsidR="00BE47F3" w:rsidRPr="00BE47F3">
        <w:rPr>
          <w:rStyle w:val="StyleUnderline"/>
          <w:sz w:val="12"/>
        </w:rPr>
        <w:t xml:space="preserve">¶ </w:t>
      </w:r>
      <w:r w:rsidRPr="00BE47F3">
        <w:rPr>
          <w:rStyle w:val="StyleUnderline"/>
        </w:rPr>
        <w:t>programs</w:t>
      </w:r>
      <w:r>
        <w:t xml:space="preserve">. Domestic bulk collection for counterterrorism is politically problematic, but </w:t>
      </w:r>
      <w:r w:rsidRPr="00BE47F3">
        <w:rPr>
          <w:rStyle w:val="StyleUnderline"/>
        </w:rPr>
        <w:t>assertions that a</w:t>
      </w:r>
      <w:r w:rsidR="00BE47F3" w:rsidRPr="00BE47F3">
        <w:rPr>
          <w:rStyle w:val="StyleUnderline"/>
          <w:sz w:val="12"/>
        </w:rPr>
        <w:t xml:space="preserve">¶ </w:t>
      </w:r>
      <w:r w:rsidRPr="00BE47F3">
        <w:rPr>
          <w:rStyle w:val="StyleUnderline"/>
        </w:rPr>
        <w:t>collection program is useless because it has not</w:t>
      </w:r>
      <w:r>
        <w:t xml:space="preserve"> by itself </w:t>
      </w:r>
      <w:r w:rsidRPr="00BE47F3">
        <w:rPr>
          <w:rStyle w:val="StyleUnderline"/>
        </w:rPr>
        <w:t>prevented an attack reflect unfamiliarity with</w:t>
      </w:r>
      <w:r w:rsidR="00BE47F3" w:rsidRPr="00BE47F3">
        <w:rPr>
          <w:rStyle w:val="StyleUnderline"/>
          <w:sz w:val="12"/>
        </w:rPr>
        <w:t xml:space="preserve">¶ </w:t>
      </w:r>
      <w:r w:rsidRPr="00BE47F3">
        <w:rPr>
          <w:rStyle w:val="StyleUnderline"/>
        </w:rPr>
        <w:t>intelligence.</w:t>
      </w:r>
      <w:r>
        <w:t xml:space="preserve"> Intelligence does not work as it is portrayed in films—solitary agents do not make startling</w:t>
      </w:r>
      <w:r w:rsidR="00BE47F3" w:rsidRPr="00BE47F3">
        <w:rPr>
          <w:sz w:val="12"/>
        </w:rPr>
        <w:t xml:space="preserve">¶ </w:t>
      </w:r>
      <w:r>
        <w:t xml:space="preserve">discoveries that lead to dramatic, last-minute success. </w:t>
      </w:r>
      <w:r w:rsidRPr="00BE47F3">
        <w:rPr>
          <w:rStyle w:val="StyleUnderline"/>
        </w:rPr>
        <w:t>Success is the product of</w:t>
      </w:r>
      <w:r>
        <w:t xml:space="preserve"> the </w:t>
      </w:r>
      <w:r w:rsidRPr="00BE47F3">
        <w:rPr>
          <w:rStyle w:val="StyleUnderline"/>
        </w:rPr>
        <w:t>efforts of teams of dedicated</w:t>
      </w:r>
      <w:r w:rsidR="00BE47F3" w:rsidRPr="00BE47F3">
        <w:rPr>
          <w:rStyle w:val="StyleUnderline"/>
          <w:sz w:val="12"/>
        </w:rPr>
        <w:t xml:space="preserve">¶ </w:t>
      </w:r>
      <w:r w:rsidRPr="00BE47F3">
        <w:rPr>
          <w:rStyle w:val="StyleUnderline"/>
        </w:rPr>
        <w:t>individuals from many agencies, using many tools and techniques, working together to assemble fragments of</w:t>
      </w:r>
      <w:r w:rsidR="00BE47F3" w:rsidRPr="00BE47F3">
        <w:rPr>
          <w:rStyle w:val="StyleUnderline"/>
          <w:sz w:val="12"/>
        </w:rPr>
        <w:t xml:space="preserve">¶ </w:t>
      </w:r>
      <w:r w:rsidRPr="00BE47F3">
        <w:rPr>
          <w:rStyle w:val="StyleUnderline"/>
        </w:rPr>
        <w:t>data from many sources into a coherent picture.</w:t>
      </w:r>
      <w:r w:rsidR="00BE47F3" w:rsidRPr="00BE47F3">
        <w:rPr>
          <w:rStyle w:val="StyleUnderline"/>
          <w:sz w:val="12"/>
        </w:rPr>
        <w:t xml:space="preserve">¶ </w:t>
      </w:r>
      <w:r>
        <w:t xml:space="preserve">In practice, </w:t>
      </w:r>
      <w:r w:rsidRPr="00BE47F3">
        <w:rPr>
          <w:rStyle w:val="StyleUnderline"/>
        </w:rPr>
        <w:t>analysts must</w:t>
      </w:r>
      <w:r>
        <w:t xml:space="preserve"> simultaneously </w:t>
      </w:r>
      <w:r w:rsidRPr="00BE47F3">
        <w:rPr>
          <w:rStyle w:val="StyleUnderline"/>
        </w:rPr>
        <w:t>explore many possible scenarios</w:t>
      </w:r>
      <w:r>
        <w:t xml:space="preserve">. </w:t>
      </w:r>
      <w:r w:rsidRPr="00BE47F3">
        <w:rPr>
          <w:rStyle w:val="StyleUnderline"/>
        </w:rPr>
        <w:t>A collection program contributes by</w:t>
      </w:r>
      <w:r w:rsidR="00BE47F3" w:rsidRPr="00BE47F3">
        <w:rPr>
          <w:rStyle w:val="StyleUnderline"/>
          <w:sz w:val="12"/>
        </w:rPr>
        <w:t xml:space="preserve">¶ </w:t>
      </w:r>
      <w:r>
        <w:t xml:space="preserve">not only what it reveals, but also </w:t>
      </w:r>
      <w:r w:rsidRPr="00BE47F3">
        <w:rPr>
          <w:rStyle w:val="StyleUnderline"/>
        </w:rPr>
        <w:t>what it lets us reject as false</w:t>
      </w:r>
      <w:r>
        <w:t>. The Patriot Act Section 215 domestic bulk</w:t>
      </w:r>
      <w:r w:rsidR="00BE47F3" w:rsidRPr="00BE47F3">
        <w:rPr>
          <w:sz w:val="12"/>
        </w:rPr>
        <w:t xml:space="preserve">¶ </w:t>
      </w:r>
      <w:r>
        <w:t>telephony metadata program provided information that allowed analysts to rule out some scenarios and suspects.</w:t>
      </w:r>
      <w:r w:rsidR="00BE47F3" w:rsidRPr="00BE47F3">
        <w:rPr>
          <w:sz w:val="12"/>
        </w:rPr>
        <w:t xml:space="preserve">¶ </w:t>
      </w:r>
      <w:r>
        <w:t>The consensus view from interviews with current and former intelligence officials is that while metadata</w:t>
      </w:r>
      <w:r w:rsidR="00BE47F3" w:rsidRPr="00BE47F3">
        <w:rPr>
          <w:sz w:val="12"/>
        </w:rPr>
        <w:t xml:space="preserve">¶ </w:t>
      </w:r>
      <w:r>
        <w:t xml:space="preserve">collection is useful, it is the least useful of the collection programs available to the intelligence community. </w:t>
      </w:r>
      <w:r w:rsidRPr="00BE47F3">
        <w:rPr>
          <w:rStyle w:val="StyleUnderline"/>
        </w:rPr>
        <w:t>If</w:t>
      </w:r>
      <w:r w:rsidR="00BE47F3" w:rsidRPr="00BE47F3">
        <w:rPr>
          <w:sz w:val="12"/>
        </w:rPr>
        <w:t xml:space="preserve">¶ </w:t>
      </w:r>
      <w:r>
        <w:t xml:space="preserve">there was one surveillance program </w:t>
      </w:r>
      <w:r w:rsidRPr="00BE47F3">
        <w:rPr>
          <w:rStyle w:val="StyleUnderline"/>
        </w:rPr>
        <w:t>they had to give up</w:t>
      </w:r>
      <w:r>
        <w:t xml:space="preserve">, it would be </w:t>
      </w:r>
      <w:r w:rsidRPr="00BE47F3">
        <w:rPr>
          <w:rStyle w:val="StyleUnderline"/>
        </w:rPr>
        <w:t>215</w:t>
      </w:r>
      <w:r>
        <w:t xml:space="preserve">, but </w:t>
      </w:r>
      <w:r w:rsidRPr="00BE47F3">
        <w:rPr>
          <w:rStyle w:val="StyleUnderline"/>
        </w:rPr>
        <w:t>this would not come without an</w:t>
      </w:r>
      <w:r w:rsidR="00BE47F3" w:rsidRPr="00BE47F3">
        <w:rPr>
          <w:rStyle w:val="StyleUnderline"/>
          <w:sz w:val="12"/>
        </w:rPr>
        <w:t xml:space="preserve">¶ </w:t>
      </w:r>
      <w:r w:rsidRPr="00BE47F3">
        <w:rPr>
          <w:rStyle w:val="StyleUnderline"/>
        </w:rPr>
        <w:t>increase in risk</w:t>
      </w:r>
      <w:r>
        <w:t xml:space="preserve">. </w:t>
      </w:r>
      <w:r w:rsidRPr="00BE47F3">
        <w:rPr>
          <w:rStyle w:val="StyleUnderline"/>
        </w:rPr>
        <w:t>Restricting metadata</w:t>
      </w:r>
      <w:r>
        <w:t xml:space="preserve"> collection </w:t>
      </w:r>
      <w:r w:rsidRPr="00BE47F3">
        <w:rPr>
          <w:rStyle w:val="StyleUnderline"/>
        </w:rPr>
        <w:t>will make it harder to identify attacks and increase the time it</w:t>
      </w:r>
      <w:r w:rsidR="00BE47F3" w:rsidRPr="00BE47F3">
        <w:rPr>
          <w:rStyle w:val="StyleUnderline"/>
          <w:sz w:val="12"/>
        </w:rPr>
        <w:t xml:space="preserve">¶ </w:t>
      </w:r>
      <w:r w:rsidRPr="00BE47F3">
        <w:rPr>
          <w:rStyle w:val="StyleUnderline"/>
        </w:rPr>
        <w:t>takes</w:t>
      </w:r>
      <w:r>
        <w:t xml:space="preserve"> to do this.</w:t>
      </w:r>
    </w:p>
    <w:p w:rsidR="00A04FD4" w:rsidRDefault="00A04FD4" w:rsidP="00A04FD4">
      <w:pPr>
        <w:pStyle w:val="Heading3"/>
      </w:pPr>
      <w:r>
        <w:lastRenderedPageBreak/>
        <w:t>Splintering Trick</w:t>
      </w:r>
    </w:p>
    <w:p w:rsidR="00A04FD4" w:rsidRDefault="00A04FD4" w:rsidP="00A04FD4">
      <w:pPr>
        <w:pStyle w:val="Heading4"/>
      </w:pPr>
      <w:r>
        <w:t>Framing issue- these terrorists don’t have to work together- one independent attack is enough to cause our impact</w:t>
      </w:r>
    </w:p>
    <w:p w:rsidR="00A04FD4" w:rsidRDefault="00A04FD4" w:rsidP="00A04FD4">
      <w:r w:rsidRPr="0038762B">
        <w:rPr>
          <w:rStyle w:val="Style13ptBold"/>
        </w:rPr>
        <w:t>Lewis ’14</w:t>
      </w:r>
      <w:r>
        <w:t>, senior fellow and director of the Strategic Technologies Program at the Center for Strategic and International Studies</w:t>
      </w:r>
    </w:p>
    <w:p w:rsidR="00A04FD4" w:rsidRDefault="00A04FD4" w:rsidP="00A04FD4">
      <w:pPr>
        <w:rPr>
          <w:sz w:val="12"/>
        </w:rPr>
      </w:pPr>
      <w:r>
        <w:t>James Andrew, “Underestimating Risk in the Surveillance Debate”, http://csis.org/files/publication/141209_Lewis_UnderestimatingRisk_Web.pdf</w:t>
      </w:r>
      <w:r w:rsidRPr="005C38CE">
        <w:rPr>
          <w:sz w:val="12"/>
        </w:rPr>
        <w:t>¶</w:t>
      </w:r>
      <w:r w:rsidRPr="00A04FD4">
        <w:rPr>
          <w:sz w:val="12"/>
        </w:rPr>
        <w:t xml:space="preserve">¶ </w:t>
      </w:r>
    </w:p>
    <w:p w:rsidR="00A04FD4" w:rsidRPr="00A04FD4" w:rsidRDefault="00A04FD4" w:rsidP="00A04FD4">
      <w:pPr>
        <w:rPr>
          <w:rStyle w:val="StyleUnderline"/>
        </w:rPr>
      </w:pPr>
      <w:r>
        <w:t xml:space="preserve">There is general agreement that </w:t>
      </w:r>
      <w:r w:rsidRPr="00A04FD4">
        <w:rPr>
          <w:rStyle w:val="StyleUnderline"/>
        </w:rPr>
        <w:t>as terrorists splinter into regional groups, the risk of attack increases</w:t>
      </w:r>
      <w:r>
        <w:t>. Certainly,</w:t>
      </w:r>
      <w:r w:rsidRPr="00A04FD4">
        <w:rPr>
          <w:sz w:val="12"/>
        </w:rPr>
        <w:t xml:space="preserve">¶ </w:t>
      </w:r>
      <w:r w:rsidRPr="00A04FD4">
        <w:rPr>
          <w:rStyle w:val="StyleUnderline"/>
        </w:rPr>
        <w:t xml:space="preserve">the threat to Europe from militants returning from Syria points to </w:t>
      </w:r>
      <w:r w:rsidRPr="00A04FD4">
        <w:rPr>
          <w:rStyle w:val="Emphasis"/>
        </w:rPr>
        <w:t>increased</w:t>
      </w:r>
      <w:r w:rsidRPr="00A04FD4">
        <w:rPr>
          <w:rStyle w:val="StyleUnderline"/>
        </w:rPr>
        <w:t xml:space="preserve"> </w:t>
      </w:r>
      <w:r w:rsidRPr="00A04FD4">
        <w:rPr>
          <w:rStyle w:val="Emphasis"/>
        </w:rPr>
        <w:t>risk</w:t>
      </w:r>
      <w:r w:rsidRPr="00A04FD4">
        <w:rPr>
          <w:rStyle w:val="StyleUnderline"/>
        </w:rPr>
        <w:t xml:space="preserve"> for U.S. allies</w:t>
      </w:r>
      <w:r>
        <w:t>. The messy U.S.</w:t>
      </w:r>
      <w:r w:rsidRPr="00A04FD4">
        <w:rPr>
          <w:sz w:val="12"/>
        </w:rPr>
        <w:t xml:space="preserve">¶ </w:t>
      </w:r>
      <w:r>
        <w:t xml:space="preserve">withdrawal from Iraq and (soon) Afghanistan contributes to an increase in risk.24 </w:t>
      </w:r>
      <w:r w:rsidRPr="00A04FD4">
        <w:rPr>
          <w:rStyle w:val="StyleUnderline"/>
        </w:rPr>
        <w:t>European authorities</w:t>
      </w:r>
      <w:r>
        <w:t xml:space="preserve"> have</w:t>
      </w:r>
      <w:r w:rsidRPr="00A04FD4">
        <w:rPr>
          <w:sz w:val="12"/>
        </w:rPr>
        <w:t xml:space="preserve">¶ </w:t>
      </w:r>
      <w:r w:rsidRPr="00A04FD4">
        <w:rPr>
          <w:rStyle w:val="StyleUnderline"/>
        </w:rPr>
        <w:t>increased surveillance and arrests of suspected militants</w:t>
      </w:r>
      <w:r>
        <w:t xml:space="preserve"> as the Syrian conflict lures hundreds of Europeans.</w:t>
      </w:r>
      <w:r w:rsidRPr="00A04FD4">
        <w:rPr>
          <w:sz w:val="12"/>
        </w:rPr>
        <w:t xml:space="preserve">¶ </w:t>
      </w:r>
      <w:r w:rsidRPr="00A04FD4">
        <w:rPr>
          <w:rStyle w:val="StyleUnderline"/>
        </w:rPr>
        <w:t>Spanish counterterrorism police say they have broken up more terrorist cells than in any other European country</w:t>
      </w:r>
      <w:r w:rsidRPr="00A04FD4">
        <w:rPr>
          <w:rStyle w:val="StyleUnderline"/>
          <w:sz w:val="12"/>
        </w:rPr>
        <w:t xml:space="preserve">¶ </w:t>
      </w:r>
      <w:r w:rsidRPr="00A04FD4">
        <w:rPr>
          <w:rStyle w:val="StyleUnderline"/>
        </w:rPr>
        <w:t>in the last three years</w:t>
      </w:r>
      <w:r>
        <w:t>.25 The chairman of the House Select Committee on Intelligence, who is better placed than</w:t>
      </w:r>
      <w:r w:rsidRPr="00A04FD4">
        <w:rPr>
          <w:sz w:val="12"/>
        </w:rPr>
        <w:t xml:space="preserve">¶ </w:t>
      </w:r>
      <w:r>
        <w:t xml:space="preserve">most members of Congress to assess risk, said in June 2014 that </w:t>
      </w:r>
      <w:r w:rsidRPr="00A04FD4">
        <w:rPr>
          <w:rStyle w:val="StyleUnderline"/>
        </w:rPr>
        <w:t>the level of terrorist activity was higher than he</w:t>
      </w:r>
      <w:r w:rsidRPr="00A04FD4">
        <w:rPr>
          <w:rStyle w:val="StyleUnderline"/>
          <w:sz w:val="12"/>
        </w:rPr>
        <w:t xml:space="preserve">¶ </w:t>
      </w:r>
      <w:r w:rsidRPr="00A04FD4">
        <w:rPr>
          <w:rStyle w:val="StyleUnderline"/>
        </w:rPr>
        <w:t>had ever seen it</w:t>
      </w:r>
      <w:r>
        <w:t>.26 If the United States overreacted in response to September 11, it now risks overreacting to the</w:t>
      </w:r>
      <w:r w:rsidRPr="00A04FD4">
        <w:rPr>
          <w:sz w:val="12"/>
        </w:rPr>
        <w:t xml:space="preserve">¶ </w:t>
      </w:r>
      <w:r>
        <w:t>leaks with potentially fatal consequences.</w:t>
      </w:r>
      <w:r w:rsidRPr="00A04FD4">
        <w:rPr>
          <w:sz w:val="12"/>
        </w:rPr>
        <w:t xml:space="preserve">¶ </w:t>
      </w:r>
      <w:r w:rsidRPr="00A04FD4">
        <w:rPr>
          <w:rStyle w:val="StyleUnderline"/>
        </w:rPr>
        <w:t>A simple assessment of the risk of attack by jihadis would take into account a resurgent Taliban, the power of</w:t>
      </w:r>
      <w:r w:rsidRPr="00A04FD4">
        <w:rPr>
          <w:rStyle w:val="StyleUnderline"/>
          <w:sz w:val="12"/>
        </w:rPr>
        <w:t xml:space="preserve">¶ </w:t>
      </w:r>
      <w:r w:rsidRPr="00A04FD4">
        <w:rPr>
          <w:rStyle w:val="StyleUnderline"/>
        </w:rPr>
        <w:t>lslamist groups in North Africa, the continued existence of Shabaab in Somalia, and the appearance of a</w:t>
      </w:r>
      <w:r w:rsidRPr="00A04FD4">
        <w:rPr>
          <w:rStyle w:val="StyleUnderline"/>
          <w:sz w:val="12"/>
        </w:rPr>
        <w:t xml:space="preserve">¶ </w:t>
      </w:r>
      <w:r w:rsidRPr="00A04FD4">
        <w:rPr>
          <w:rStyle w:val="StyleUnderline"/>
        </w:rPr>
        <w:t>powerful new force,</w:t>
      </w:r>
      <w:r>
        <w:t xml:space="preserve"> the Islamic State in Iraq and Syria (</w:t>
      </w:r>
      <w:r w:rsidRPr="00A04FD4">
        <w:rPr>
          <w:rStyle w:val="StyleUnderline"/>
        </w:rPr>
        <w:t>ISIS</w:t>
      </w:r>
      <w:r>
        <w:t xml:space="preserve">). </w:t>
      </w:r>
      <w:r w:rsidRPr="00A04FD4">
        <w:rPr>
          <w:rStyle w:val="StyleUnderline"/>
        </w:rPr>
        <w:t>Al Qaeda</w:t>
      </w:r>
      <w:r>
        <w:t xml:space="preserve">, previously the leading threat, </w:t>
      </w:r>
      <w:r w:rsidRPr="00A04FD4">
        <w:rPr>
          <w:rStyle w:val="StyleUnderline"/>
        </w:rPr>
        <w:t>has</w:t>
      </w:r>
      <w:r w:rsidRPr="00A04FD4">
        <w:rPr>
          <w:rStyle w:val="StyleUnderline"/>
          <w:sz w:val="12"/>
        </w:rPr>
        <w:t xml:space="preserve">¶ </w:t>
      </w:r>
      <w:r w:rsidRPr="00A04FD4">
        <w:rPr>
          <w:rStyle w:val="StyleUnderline"/>
        </w:rPr>
        <w:t>splintered into independent groups that</w:t>
      </w:r>
      <w:r>
        <w:t xml:space="preserve"> </w:t>
      </w:r>
      <w:r w:rsidRPr="00A04FD4">
        <w:rPr>
          <w:rStyle w:val="StyleUnderline"/>
        </w:rPr>
        <w:t>make</w:t>
      </w:r>
      <w:r>
        <w:t xml:space="preserve"> it </w:t>
      </w:r>
      <w:r w:rsidRPr="00A04FD4">
        <w:rPr>
          <w:rStyle w:val="StyleUnderline"/>
        </w:rPr>
        <w:t>a</w:t>
      </w:r>
      <w:r>
        <w:t xml:space="preserve"> less coordinated force but </w:t>
      </w:r>
      <w:r w:rsidRPr="00A04FD4">
        <w:rPr>
          <w:rStyle w:val="StyleUnderline"/>
        </w:rPr>
        <w:t>more difficult target</w:t>
      </w:r>
      <w:r>
        <w:t>. On the positive</w:t>
      </w:r>
      <w:r w:rsidRPr="00A04FD4">
        <w:rPr>
          <w:sz w:val="12"/>
        </w:rPr>
        <w:t xml:space="preserve">¶ </w:t>
      </w:r>
      <w:r>
        <w:t>side, the United States, working with allies and friends, appears to have contained or eliminated jihadi groups in</w:t>
      </w:r>
      <w:r w:rsidRPr="00A04FD4">
        <w:rPr>
          <w:sz w:val="12"/>
        </w:rPr>
        <w:t xml:space="preserve">¶ </w:t>
      </w:r>
      <w:r>
        <w:t>Southeast Asia.</w:t>
      </w:r>
      <w:r w:rsidRPr="00A04FD4">
        <w:rPr>
          <w:sz w:val="12"/>
        </w:rPr>
        <w:t xml:space="preserve">¶ </w:t>
      </w:r>
      <w:r w:rsidRPr="00A04FD4">
        <w:rPr>
          <w:rStyle w:val="StyleUnderline"/>
        </w:rPr>
        <w:t xml:space="preserve">Many of these groups seek to use adherents in </w:t>
      </w:r>
      <w:r w:rsidRPr="00A04FD4">
        <w:t>Europe and</w:t>
      </w:r>
      <w:r w:rsidRPr="00A04FD4">
        <w:rPr>
          <w:rStyle w:val="StyleUnderline"/>
        </w:rPr>
        <w:t xml:space="preserve"> the United States </w:t>
      </w:r>
      <w:r w:rsidRPr="00A04FD4">
        <w:t>for manpower and funding</w:t>
      </w:r>
      <w:r>
        <w:t>. A</w:t>
      </w:r>
      <w:r w:rsidRPr="00A04FD4">
        <w:rPr>
          <w:sz w:val="12"/>
        </w:rPr>
        <w:t xml:space="preserve">¶ </w:t>
      </w:r>
      <w:r>
        <w:t>Florida teenager was a suicide bomber in Syria and Al Shabaab has in the past drawn upon the Somali</w:t>
      </w:r>
      <w:r w:rsidRPr="00A04FD4">
        <w:rPr>
          <w:sz w:val="12"/>
        </w:rPr>
        <w:t xml:space="preserve">¶ </w:t>
      </w:r>
      <w:r>
        <w:t>24 Jon Swaine, “NYPD terror chief: New Yorkers among American Islamists in Middle East,” The Guardian, June 20,</w:t>
      </w:r>
      <w:r w:rsidRPr="00A04FD4">
        <w:rPr>
          <w:sz w:val="12"/>
        </w:rPr>
        <w:t xml:space="preserve">¶ </w:t>
      </w:r>
      <w:r>
        <w:t>2014, http://www.theguardian.com/world/2014/jun/20/nypd-terror-chief-new-yorkers-american-islamists-middle-east. 25 Carlotta Gall, “Spanish Police Target Cells Recruiting War Volunteers,” New York Times, June 16, 2014,</w:t>
      </w:r>
      <w:r w:rsidRPr="00A04FD4">
        <w:rPr>
          <w:sz w:val="12"/>
        </w:rPr>
        <w:t xml:space="preserve">¶ </w:t>
      </w:r>
      <w:r>
        <w:t>http://www.nytimes.com/2014/06/17/world/europe/spanish-police-target-cells-recruiting-war-volunteers-for-insurgenciesfrom-western-africa-syria-iraq.html?ref=todayspaper.</w:t>
      </w:r>
      <w:r w:rsidRPr="00A04FD4">
        <w:rPr>
          <w:sz w:val="12"/>
        </w:rPr>
        <w:t xml:space="preserve">¶ </w:t>
      </w:r>
      <w:r>
        <w:t>26 Representative Michael Rogers, first panel, “Ethos and Profession of Intelligence,” Georgetown University, Washington,</w:t>
      </w:r>
      <w:r w:rsidRPr="00A04FD4">
        <w:rPr>
          <w:sz w:val="12"/>
        </w:rPr>
        <w:t xml:space="preserve">¶ </w:t>
      </w:r>
      <w:r>
        <w:t>DC, June 12, 2014, http://www.georgetown.edu/news/cia-conference-2014.html.</w:t>
      </w:r>
      <w:r w:rsidRPr="00A04FD4">
        <w:rPr>
          <w:sz w:val="12"/>
        </w:rPr>
        <w:t>¶</w:t>
      </w:r>
      <w:r>
        <w:rPr>
          <w:sz w:val="12"/>
        </w:rPr>
        <w:t xml:space="preserve"> </w:t>
      </w:r>
      <w:r w:rsidRPr="00A04FD4">
        <w:rPr>
          <w:sz w:val="12"/>
        </w:rPr>
        <w:t xml:space="preserve">¶ </w:t>
      </w:r>
      <w:r>
        <w:t>20 | Underestimating Risk in the Surveillance Debate</w:t>
      </w:r>
      <w:r w:rsidRPr="00A04FD4">
        <w:rPr>
          <w:sz w:val="12"/>
        </w:rPr>
        <w:t xml:space="preserve">¶ </w:t>
      </w:r>
      <w:r>
        <w:t xml:space="preserve">population in the United States. Hamas and Hezbollah have achieved quasi-statehood status, and </w:t>
      </w:r>
      <w:r w:rsidRPr="00A04FD4">
        <w:rPr>
          <w:rStyle w:val="StyleUnderline"/>
        </w:rPr>
        <w:t>Hamas has</w:t>
      </w:r>
      <w:r w:rsidRPr="00A04FD4">
        <w:rPr>
          <w:rStyle w:val="StyleUnderline"/>
          <w:sz w:val="12"/>
        </w:rPr>
        <w:t xml:space="preserve">¶ </w:t>
      </w:r>
      <w:r w:rsidRPr="00A04FD4">
        <w:rPr>
          <w:rStyle w:val="StyleUnderline"/>
        </w:rPr>
        <w:t>supporters in the United States</w:t>
      </w:r>
      <w:r>
        <w:t xml:space="preserve">. </w:t>
      </w:r>
      <w:r w:rsidRPr="00A04FD4">
        <w:rPr>
          <w:rStyle w:val="StyleUnderline"/>
        </w:rPr>
        <w:t>Iran</w:t>
      </w:r>
      <w:r>
        <w:t xml:space="preserve">, which supports the two groups, </w:t>
      </w:r>
      <w:r w:rsidRPr="00A04FD4">
        <w:rPr>
          <w:rStyle w:val="StyleUnderline"/>
        </w:rPr>
        <w:t>has advanced capabilities to launch attacks</w:t>
      </w:r>
      <w:r w:rsidRPr="00A04FD4">
        <w:rPr>
          <w:rStyle w:val="StyleUnderline"/>
          <w:sz w:val="12"/>
        </w:rPr>
        <w:t xml:space="preserve">¶ </w:t>
      </w:r>
      <w:r w:rsidRPr="00A04FD4">
        <w:rPr>
          <w:rStyle w:val="StyleUnderline"/>
        </w:rPr>
        <w:t>and routinely attacked U.S. forces in Iraq</w:t>
      </w:r>
      <w:r>
        <w:t>. The United Kingdom faces problems from several hundred potential</w:t>
      </w:r>
      <w:r w:rsidRPr="00A04FD4">
        <w:rPr>
          <w:sz w:val="12"/>
        </w:rPr>
        <w:t xml:space="preserve">¶ </w:t>
      </w:r>
      <w:r>
        <w:t>terrorists within its large Pakistani population, and there are potential attackers in other Western European</w:t>
      </w:r>
      <w:r w:rsidRPr="00A04FD4">
        <w:rPr>
          <w:sz w:val="12"/>
        </w:rPr>
        <w:t xml:space="preserve">¶ </w:t>
      </w:r>
      <w:r>
        <w:t>nations, including Germany, Spain, and the Scandinavian countries. France, with its large Muslim population</w:t>
      </w:r>
      <w:r w:rsidRPr="00A04FD4">
        <w:rPr>
          <w:sz w:val="12"/>
        </w:rPr>
        <w:t xml:space="preserve">¶ </w:t>
      </w:r>
      <w:r>
        <w:t>faces the most serious challenge and is experiencing a wave of troubling anti-Semitic attacks that suggest both</w:t>
      </w:r>
      <w:r w:rsidRPr="00A04FD4">
        <w:rPr>
          <w:sz w:val="12"/>
        </w:rPr>
        <w:t xml:space="preserve">¶ </w:t>
      </w:r>
      <w:r>
        <w:t>popular support for extremism and a decline in control by security forces.</w:t>
      </w:r>
      <w:r w:rsidRPr="00A04FD4">
        <w:rPr>
          <w:sz w:val="12"/>
        </w:rPr>
        <w:t xml:space="preserve">¶ </w:t>
      </w:r>
      <w:r>
        <w:t xml:space="preserve">The chief difference between now and the situation before 9/11 is that </w:t>
      </w:r>
      <w:r w:rsidRPr="00A04FD4">
        <w:rPr>
          <w:rStyle w:val="StyleUnderline"/>
        </w:rPr>
        <w:t>all of these countries have put in place</w:t>
      </w:r>
      <w:r w:rsidRPr="00A04FD4">
        <w:rPr>
          <w:rStyle w:val="StyleUnderline"/>
          <w:sz w:val="12"/>
        </w:rPr>
        <w:t xml:space="preserve">¶ </w:t>
      </w:r>
      <w:r w:rsidRPr="00A04FD4">
        <w:rPr>
          <w:rStyle w:val="StyleUnderline"/>
        </w:rPr>
        <w:t xml:space="preserve">much more robust surveillance systems, </w:t>
      </w:r>
      <w:r w:rsidRPr="00A04FD4">
        <w:t>nationally</w:t>
      </w:r>
      <w:r>
        <w:t xml:space="preserve"> and in cooperation with others, including the United States,</w:t>
      </w:r>
      <w:r w:rsidRPr="00A04FD4">
        <w:rPr>
          <w:sz w:val="12"/>
        </w:rPr>
        <w:t xml:space="preserve">¶ </w:t>
      </w:r>
      <w:r w:rsidRPr="00A04FD4">
        <w:rPr>
          <w:rStyle w:val="StyleUnderline"/>
        </w:rPr>
        <w:t>to detect and prevent potential attacks</w:t>
      </w:r>
      <w:r>
        <w:t xml:space="preserve">. Another difference is that the </w:t>
      </w:r>
      <w:r w:rsidRPr="00A04FD4">
        <w:rPr>
          <w:rStyle w:val="StyleUnderline"/>
        </w:rPr>
        <w:t xml:space="preserve">failure of U.S. </w:t>
      </w:r>
      <w:r w:rsidRPr="00A04FD4">
        <w:rPr>
          <w:rStyle w:val="StyleUnderline"/>
        </w:rPr>
        <w:lastRenderedPageBreak/>
        <w:t>efforts in Iraq and</w:t>
      </w:r>
      <w:r w:rsidRPr="00A04FD4">
        <w:rPr>
          <w:rStyle w:val="StyleUnderline"/>
          <w:sz w:val="12"/>
        </w:rPr>
        <w:t xml:space="preserve">¶ </w:t>
      </w:r>
      <w:r w:rsidRPr="00A04FD4">
        <w:rPr>
          <w:rStyle w:val="StyleUnderline"/>
        </w:rPr>
        <w:t>Afghanistan and the opportunities created by the Arab Spring have opened a new “front” for jihadi groups that</w:t>
      </w:r>
      <w:r w:rsidRPr="00A04FD4">
        <w:rPr>
          <w:rStyle w:val="StyleUnderline"/>
          <w:sz w:val="12"/>
        </w:rPr>
        <w:t xml:space="preserve">¶ </w:t>
      </w:r>
      <w:r w:rsidRPr="00A04FD4">
        <w:rPr>
          <w:rStyle w:val="StyleUnderline"/>
        </w:rPr>
        <w:t>makes their primary focus regional.</w:t>
      </w:r>
      <w:r>
        <w:t xml:space="preserve"> Western targets still remain of interest, but are more likely to face attacks</w:t>
      </w:r>
      <w:r w:rsidRPr="00A04FD4">
        <w:rPr>
          <w:sz w:val="12"/>
        </w:rPr>
        <w:t xml:space="preserve">¶ </w:t>
      </w:r>
      <w:r>
        <w:t>from domestic sympathizers. This could change if the well-resourced ISIS is frustrated in its efforts to establish</w:t>
      </w:r>
      <w:r w:rsidRPr="00A04FD4">
        <w:rPr>
          <w:sz w:val="12"/>
        </w:rPr>
        <w:t xml:space="preserve">¶ </w:t>
      </w:r>
      <w:r>
        <w:t>a new Caliphate and turns its focus to the West. In addition, the al Qaeda affiliate in Yemen (al Qaeda in the</w:t>
      </w:r>
      <w:r w:rsidRPr="00A04FD4">
        <w:rPr>
          <w:sz w:val="12"/>
        </w:rPr>
        <w:t xml:space="preserve">¶ </w:t>
      </w:r>
      <w:r>
        <w:t>Arabian Peninsula) continues to regularly plan attacks against U.S. targets.</w:t>
      </w:r>
      <w:r w:rsidRPr="00A04FD4">
        <w:rPr>
          <w:sz w:val="12"/>
        </w:rPr>
        <w:t xml:space="preserve">¶ </w:t>
      </w:r>
      <w:r>
        <w:t>27</w:t>
      </w:r>
      <w:r w:rsidRPr="00A04FD4">
        <w:rPr>
          <w:sz w:val="12"/>
        </w:rPr>
        <w:t xml:space="preserve">¶ </w:t>
      </w:r>
      <w:r>
        <w:t xml:space="preserve">The incidence of attacks in the United States or Europe is very low, but </w:t>
      </w:r>
      <w:r w:rsidRPr="00A04FD4">
        <w:rPr>
          <w:rStyle w:val="StyleUnderline"/>
        </w:rPr>
        <w:t>we do not have</w:t>
      </w:r>
      <w:r>
        <w:t xml:space="preserve"> good </w:t>
      </w:r>
      <w:r w:rsidRPr="00A04FD4">
        <w:rPr>
          <w:rStyle w:val="StyleUnderline"/>
        </w:rPr>
        <w:t>data on the number</w:t>
      </w:r>
      <w:r w:rsidRPr="00A04FD4">
        <w:rPr>
          <w:rStyle w:val="StyleUnderline"/>
          <w:sz w:val="12"/>
        </w:rPr>
        <w:t xml:space="preserve">¶ </w:t>
      </w:r>
      <w:r w:rsidRPr="00A04FD4">
        <w:rPr>
          <w:rStyle w:val="StyleUnderline"/>
        </w:rPr>
        <w:t>of planned attacks that did not come to fruition</w:t>
      </w:r>
      <w:r>
        <w:t xml:space="preserve">. </w:t>
      </w:r>
      <w:r w:rsidRPr="00A04FD4">
        <w:rPr>
          <w:rStyle w:val="StyleUnderline"/>
        </w:rPr>
        <w:t>This includes</w:t>
      </w:r>
      <w:r>
        <w:t xml:space="preserve"> not just </w:t>
      </w:r>
      <w:r w:rsidRPr="00A04FD4">
        <w:rPr>
          <w:rStyle w:val="StyleUnderline"/>
        </w:rPr>
        <w:t>attacks that were detected and stopped</w:t>
      </w:r>
      <w:r>
        <w:t>,</w:t>
      </w:r>
      <w:r w:rsidRPr="00A04FD4">
        <w:rPr>
          <w:sz w:val="12"/>
        </w:rPr>
        <w:t xml:space="preserve">¶ </w:t>
      </w:r>
      <w:r>
        <w:t xml:space="preserve">but also </w:t>
      </w:r>
      <w:r w:rsidRPr="00A04FD4">
        <w:rPr>
          <w:rStyle w:val="StyleUnderline"/>
        </w:rPr>
        <w:t xml:space="preserve">attacks where the jihadis were discouraged and did not initiate an operation or press an attack </w:t>
      </w:r>
      <w:r>
        <w:t>to its</w:t>
      </w:r>
      <w:r w:rsidRPr="00A04FD4">
        <w:rPr>
          <w:sz w:val="12"/>
        </w:rPr>
        <w:t xml:space="preserve">¶ </w:t>
      </w:r>
      <w:r>
        <w:t>conclusion because of operational difficulties. These attacks are the threat that mass surveillance was created to</w:t>
      </w:r>
      <w:r w:rsidRPr="00A04FD4">
        <w:rPr>
          <w:sz w:val="12"/>
        </w:rPr>
        <w:t xml:space="preserve">¶ </w:t>
      </w:r>
      <w:r>
        <w:t xml:space="preserve">prevent. The </w:t>
      </w:r>
      <w:r w:rsidRPr="00A04FD4">
        <w:rPr>
          <w:rStyle w:val="StyleUnderline"/>
        </w:rPr>
        <w:t>needed reduction in public anti-terror measures without increasing</w:t>
      </w:r>
      <w:r>
        <w:t xml:space="preserve"> the chances of </w:t>
      </w:r>
      <w:r w:rsidRPr="00A04FD4">
        <w:rPr>
          <w:rStyle w:val="StyleUnderline"/>
        </w:rPr>
        <w:t>successful attack</w:t>
      </w:r>
      <w:r w:rsidRPr="00A04FD4">
        <w:rPr>
          <w:rStyle w:val="StyleUnderline"/>
          <w:sz w:val="12"/>
        </w:rPr>
        <w:t xml:space="preserve">¶ </w:t>
      </w:r>
      <w:r w:rsidRPr="00A04FD4">
        <w:rPr>
          <w:rStyle w:val="StyleUnderline"/>
        </w:rPr>
        <w:t>is contingent upon maintaining the capability provided by communications surveillance to detect, predict, and</w:t>
      </w:r>
      <w:r w:rsidRPr="00A04FD4">
        <w:rPr>
          <w:rStyle w:val="StyleUnderline"/>
          <w:sz w:val="12"/>
        </w:rPr>
        <w:t xml:space="preserve">¶ </w:t>
      </w:r>
      <w:r w:rsidRPr="00A04FD4">
        <w:rPr>
          <w:rStyle w:val="StyleUnderline"/>
        </w:rPr>
        <w:t>prevent attacks. Our opponents have not given up; neither should we.</w:t>
      </w:r>
    </w:p>
    <w:p w:rsidR="00A04FD4" w:rsidRDefault="00A04FD4" w:rsidP="00A04FD4">
      <w:pPr>
        <w:pStyle w:val="Heading3"/>
      </w:pPr>
      <w:r>
        <w:t>Impact Module- Prolif</w:t>
      </w:r>
      <w:r w:rsidR="006D2B76">
        <w:t xml:space="preserve"> (Good for Current UQ)</w:t>
      </w:r>
    </w:p>
    <w:p w:rsidR="008E5E24" w:rsidRDefault="00AF14E5" w:rsidP="008E5E24">
      <w:pPr>
        <w:pStyle w:val="Heading4"/>
      </w:pPr>
      <w:r>
        <w:t xml:space="preserve">Specifically, Al Qaeda causes nuclear prolif- </w:t>
      </w:r>
      <w:r>
        <w:rPr>
          <w:i/>
        </w:rPr>
        <w:t xml:space="preserve">splintering </w:t>
      </w:r>
      <w:r>
        <w:t>means they’re uniquely difficult to target</w:t>
      </w:r>
    </w:p>
    <w:p w:rsidR="00AF14E5" w:rsidRDefault="00AF14E5" w:rsidP="00AF14E5">
      <w:r w:rsidRPr="00AF14E5">
        <w:rPr>
          <w:rStyle w:val="Style13ptBold"/>
        </w:rPr>
        <w:t>Mowatt-Larssen ’10</w:t>
      </w:r>
      <w:r>
        <w:t>, senior fellow at the Harvard Kennedy School’s Belfer Center for Science and International Affairs</w:t>
      </w:r>
    </w:p>
    <w:p w:rsidR="00AF14E5" w:rsidRPr="00AF14E5" w:rsidRDefault="00AF14E5" w:rsidP="00AF14E5">
      <w:r>
        <w:t>Rolf, “Bulletin of the Atomic Scientists: Nightmares of nuclear terrorism”, http://belfercenter.ksg.harvard.edu/files/Atomic%20Bulletin%20March%20April%202010.pdf</w:t>
      </w:r>
    </w:p>
    <w:p w:rsidR="008E5E24" w:rsidRDefault="008E5E24" w:rsidP="00A04FD4">
      <w:r>
        <w:t xml:space="preserve">That might have been true at the time, but </w:t>
      </w:r>
      <w:r w:rsidRPr="008E5E24">
        <w:rPr>
          <w:rStyle w:val="StyleUnderline"/>
        </w:rPr>
        <w:t>on 9/11, Al Qaeda rewrote</w:t>
      </w:r>
      <w:r w:rsidR="00AF14E5" w:rsidRPr="00AF14E5">
        <w:rPr>
          <w:rStyle w:val="StyleUnderline"/>
          <w:sz w:val="12"/>
        </w:rPr>
        <w:t xml:space="preserve">¶ </w:t>
      </w:r>
      <w:r w:rsidRPr="008E5E24">
        <w:rPr>
          <w:rStyle w:val="StyleUnderline"/>
        </w:rPr>
        <w:t>the terrorist playbook by executing mass casualty attacks</w:t>
      </w:r>
      <w:r w:rsidR="00AF14E5" w:rsidRPr="00AF14E5">
        <w:rPr>
          <w:rStyle w:val="StyleUnderline"/>
          <w:sz w:val="12"/>
        </w:rPr>
        <w:t xml:space="preserve">¶ </w:t>
      </w:r>
      <w:r w:rsidRPr="008E5E24">
        <w:rPr>
          <w:rStyle w:val="StyleUnderline"/>
        </w:rPr>
        <w:t>against strategic U.S. targets.</w:t>
      </w:r>
      <w:r>
        <w:t xml:space="preserve"> In essence, </w:t>
      </w:r>
      <w:r w:rsidRPr="008E5E24">
        <w:rPr>
          <w:rStyle w:val="StyleUnderline"/>
        </w:rPr>
        <w:t>these attacks ended one</w:t>
      </w:r>
      <w:r w:rsidR="00AF14E5" w:rsidRPr="00AF14E5">
        <w:rPr>
          <w:rStyle w:val="StyleUnderline"/>
          <w:sz w:val="12"/>
        </w:rPr>
        <w:t xml:space="preserve">¶ </w:t>
      </w:r>
      <w:r w:rsidRPr="008E5E24">
        <w:rPr>
          <w:rStyle w:val="StyleUnderline"/>
        </w:rPr>
        <w:t>era and ushered in a new one</w:t>
      </w:r>
      <w:r>
        <w:t>. It is an age in which a few terrorists</w:t>
      </w:r>
      <w:r w:rsidR="00AF14E5" w:rsidRPr="00AF14E5">
        <w:rPr>
          <w:sz w:val="12"/>
        </w:rPr>
        <w:t xml:space="preserve">¶ </w:t>
      </w:r>
      <w:r>
        <w:t>hold the means to alter the course of history with a single blow.</w:t>
      </w:r>
      <w:r w:rsidR="00AF14E5" w:rsidRPr="00AF14E5">
        <w:rPr>
          <w:sz w:val="12"/>
        </w:rPr>
        <w:t xml:space="preserve">¶ </w:t>
      </w:r>
      <w:r>
        <w:t xml:space="preserve">Having set a standard that dares to change the world, </w:t>
      </w:r>
      <w:r w:rsidRPr="008E5E24">
        <w:rPr>
          <w:rStyle w:val="StyleUnderline"/>
        </w:rPr>
        <w:t>it is likely</w:t>
      </w:r>
      <w:r w:rsidR="00AF14E5" w:rsidRPr="00AF14E5">
        <w:rPr>
          <w:rStyle w:val="StyleUnderline"/>
          <w:sz w:val="12"/>
        </w:rPr>
        <w:t xml:space="preserve">¶ </w:t>
      </w:r>
      <w:r w:rsidRPr="008E5E24">
        <w:rPr>
          <w:rStyle w:val="StyleUnderline"/>
        </w:rPr>
        <w:t>only a matter of time before 9/11 is eclipsed by an even more devastating</w:t>
      </w:r>
      <w:r w:rsidR="00AF14E5" w:rsidRPr="00AF14E5">
        <w:rPr>
          <w:rStyle w:val="StyleUnderline"/>
          <w:sz w:val="12"/>
        </w:rPr>
        <w:t xml:space="preserve">¶ </w:t>
      </w:r>
      <w:r w:rsidRPr="008E5E24">
        <w:rPr>
          <w:rStyle w:val="StyleUnderline"/>
        </w:rPr>
        <w:t>event.</w:t>
      </w:r>
      <w:r w:rsidR="00AF14E5" w:rsidRPr="00AF14E5">
        <w:rPr>
          <w:rStyle w:val="StyleUnderline"/>
          <w:sz w:val="12"/>
        </w:rPr>
        <w:t xml:space="preserve">¶ </w:t>
      </w:r>
      <w:r>
        <w:t>So why has it not happened yet?</w:t>
      </w:r>
      <w:r w:rsidR="00AF14E5" w:rsidRPr="00AF14E5">
        <w:rPr>
          <w:sz w:val="12"/>
        </w:rPr>
        <w:t xml:space="preserve">¶ </w:t>
      </w:r>
      <w:r>
        <w:t>For starters, having pulled off such a complex and successful</w:t>
      </w:r>
      <w:r w:rsidR="00AF14E5" w:rsidRPr="00AF14E5">
        <w:rPr>
          <w:sz w:val="12"/>
        </w:rPr>
        <w:t xml:space="preserve">¶ </w:t>
      </w:r>
      <w:r>
        <w:t>operation as 9/11, Osama bin Laden may find it problematic to settle</w:t>
      </w:r>
      <w:r w:rsidR="00AF14E5" w:rsidRPr="00AF14E5">
        <w:rPr>
          <w:sz w:val="12"/>
        </w:rPr>
        <w:t xml:space="preserve">¶ </w:t>
      </w:r>
      <w:r>
        <w:t>on anything lesser—or riskier—that might damage his movement’s</w:t>
      </w:r>
      <w:r w:rsidR="00AF14E5" w:rsidRPr="00AF14E5">
        <w:rPr>
          <w:sz w:val="12"/>
        </w:rPr>
        <w:t xml:space="preserve">¶ </w:t>
      </w:r>
      <w:r>
        <w:t>almost mythological standing in the annals of terrorist lore.</w:t>
      </w:r>
      <w:r w:rsidR="00AF14E5" w:rsidRPr="00AF14E5">
        <w:rPr>
          <w:sz w:val="12"/>
        </w:rPr>
        <w:t xml:space="preserve">¶ </w:t>
      </w:r>
      <w:r>
        <w:t>W</w:t>
      </w:r>
      <w:r w:rsidR="00AF14E5" w:rsidRPr="00AF14E5">
        <w:rPr>
          <w:sz w:val="12"/>
        </w:rPr>
        <w:t xml:space="preserve">¶ </w:t>
      </w:r>
      <w:r>
        <w:t>Bulletin of the Atomic Scientists | WWW.THEBULLETIN.ORG March/april 2010 38</w:t>
      </w:r>
      <w:r w:rsidR="00AF14E5" w:rsidRPr="00AF14E5">
        <w:rPr>
          <w:sz w:val="12"/>
        </w:rPr>
        <w:t xml:space="preserve">¶ </w:t>
      </w:r>
      <w:r>
        <w:t xml:space="preserve">Al Qaeda is a conservative, risk-averse organization. </w:t>
      </w:r>
      <w:r w:rsidRPr="008E5E24">
        <w:rPr>
          <w:rStyle w:val="StyleUnderline"/>
        </w:rPr>
        <w:t>The group’s</w:t>
      </w:r>
      <w:r w:rsidR="00AF14E5" w:rsidRPr="00AF14E5">
        <w:rPr>
          <w:rStyle w:val="StyleUnderline"/>
          <w:sz w:val="12"/>
        </w:rPr>
        <w:t xml:space="preserve">¶ </w:t>
      </w:r>
      <w:r w:rsidRPr="008E5E24">
        <w:rPr>
          <w:rStyle w:val="StyleUnderline"/>
        </w:rPr>
        <w:t>leadership apparently recognizes that it is better to not attack at all,</w:t>
      </w:r>
      <w:r w:rsidR="00AF14E5" w:rsidRPr="00AF14E5">
        <w:rPr>
          <w:rStyle w:val="StyleUnderline"/>
          <w:sz w:val="12"/>
        </w:rPr>
        <w:t xml:space="preserve">¶ </w:t>
      </w:r>
      <w:r w:rsidRPr="008E5E24">
        <w:rPr>
          <w:rStyle w:val="StyleUnderline"/>
        </w:rPr>
        <w:t>than to do so in a way that falls short of the lofty goals they have set</w:t>
      </w:r>
      <w:r w:rsidR="00AF14E5" w:rsidRPr="00AF14E5">
        <w:rPr>
          <w:rStyle w:val="StyleUnderline"/>
          <w:sz w:val="12"/>
        </w:rPr>
        <w:t xml:space="preserve">¶ </w:t>
      </w:r>
      <w:r w:rsidRPr="008E5E24">
        <w:rPr>
          <w:rStyle w:val="StyleUnderline"/>
        </w:rPr>
        <w:t xml:space="preserve">for themselves. </w:t>
      </w:r>
      <w:r>
        <w:t>And for now at least, the Al Qaeda leadership may</w:t>
      </w:r>
      <w:r w:rsidR="00AF14E5" w:rsidRPr="00AF14E5">
        <w:rPr>
          <w:sz w:val="12"/>
        </w:rPr>
        <w:t xml:space="preserve">¶ </w:t>
      </w:r>
      <w:r>
        <w:t>have few credible options for making good on threats to disrupt</w:t>
      </w:r>
      <w:r w:rsidR="00AF14E5" w:rsidRPr="00AF14E5">
        <w:rPr>
          <w:sz w:val="12"/>
        </w:rPr>
        <w:t xml:space="preserve">¶ </w:t>
      </w:r>
      <w:r>
        <w:t>the global economy and to convince their adversaries that they are</w:t>
      </w:r>
      <w:r w:rsidR="00AF14E5" w:rsidRPr="00AF14E5">
        <w:rPr>
          <w:sz w:val="12"/>
        </w:rPr>
        <w:t xml:space="preserve">¶ </w:t>
      </w:r>
      <w:r>
        <w:t>fighting a war that cannot be won.</w:t>
      </w:r>
      <w:r w:rsidR="00AF14E5" w:rsidRPr="00AF14E5">
        <w:rPr>
          <w:sz w:val="12"/>
        </w:rPr>
        <w:t xml:space="preserve">¶ </w:t>
      </w:r>
      <w:r>
        <w:t>A further—and highly unsettling—explanation of Al Qaeda’s extraordinary</w:t>
      </w:r>
      <w:r w:rsidR="00AF14E5" w:rsidRPr="00AF14E5">
        <w:rPr>
          <w:sz w:val="12"/>
        </w:rPr>
        <w:t xml:space="preserve">¶ </w:t>
      </w:r>
      <w:r>
        <w:t xml:space="preserve">patience is that </w:t>
      </w:r>
      <w:r w:rsidRPr="008E5E24">
        <w:rPr>
          <w:rStyle w:val="StyleUnderline"/>
        </w:rPr>
        <w:t>group members think time is on their</w:t>
      </w:r>
      <w:r w:rsidR="00AF14E5" w:rsidRPr="00AF14E5">
        <w:rPr>
          <w:rStyle w:val="StyleUnderline"/>
          <w:sz w:val="12"/>
        </w:rPr>
        <w:t xml:space="preserve">¶ </w:t>
      </w:r>
      <w:r w:rsidRPr="008E5E24">
        <w:rPr>
          <w:rStyle w:val="StyleUnderline"/>
        </w:rPr>
        <w:t xml:space="preserve">side. </w:t>
      </w:r>
      <w:r>
        <w:t>They probably believe they have drawn the United States</w:t>
      </w:r>
      <w:r w:rsidR="00AF14E5" w:rsidRPr="00AF14E5">
        <w:rPr>
          <w:sz w:val="12"/>
        </w:rPr>
        <w:t xml:space="preserve">¶ </w:t>
      </w:r>
      <w:r>
        <w:t>into a deepening commitment to fight a protracted insurgency in</w:t>
      </w:r>
      <w:r w:rsidR="00AF14E5" w:rsidRPr="00AF14E5">
        <w:rPr>
          <w:sz w:val="12"/>
        </w:rPr>
        <w:t xml:space="preserve">¶ </w:t>
      </w:r>
      <w:r>
        <w:t>Afghanistan. Moreover, Saddam Hussein was deposed, opening up</w:t>
      </w:r>
      <w:r w:rsidR="00AF14E5" w:rsidRPr="00AF14E5">
        <w:rPr>
          <w:sz w:val="12"/>
        </w:rPr>
        <w:t xml:space="preserve">¶ </w:t>
      </w:r>
      <w:r>
        <w:t>long-term possibilities for an Islamic theocracy in Iraq. Gen. Pervez</w:t>
      </w:r>
      <w:r w:rsidR="00AF14E5" w:rsidRPr="00AF14E5">
        <w:rPr>
          <w:sz w:val="12"/>
        </w:rPr>
        <w:t xml:space="preserve">¶ </w:t>
      </w:r>
      <w:r>
        <w:t xml:space="preserve">Musharraf is out of power in Pakistan, and the </w:t>
      </w:r>
      <w:r w:rsidRPr="008E5E24">
        <w:rPr>
          <w:rStyle w:val="StyleUnderline"/>
        </w:rPr>
        <w:t>domestic instability</w:t>
      </w:r>
      <w:r w:rsidR="00AF14E5" w:rsidRPr="00AF14E5">
        <w:rPr>
          <w:rStyle w:val="StyleUnderline"/>
          <w:sz w:val="12"/>
        </w:rPr>
        <w:t xml:space="preserve">¶ </w:t>
      </w:r>
      <w:r w:rsidRPr="008E5E24">
        <w:rPr>
          <w:rStyle w:val="StyleUnderline"/>
        </w:rPr>
        <w:t>there is growing every day</w:t>
      </w:r>
      <w:r>
        <w:t xml:space="preserve">. These </w:t>
      </w:r>
      <w:r w:rsidRPr="008E5E24">
        <w:rPr>
          <w:rStyle w:val="StyleUnderline"/>
        </w:rPr>
        <w:t>developments create</w:t>
      </w:r>
      <w:r w:rsidR="00AF14E5" w:rsidRPr="00AF14E5">
        <w:rPr>
          <w:rStyle w:val="StyleUnderline"/>
          <w:sz w:val="12"/>
        </w:rPr>
        <w:t xml:space="preserve">¶ </w:t>
      </w:r>
      <w:r w:rsidRPr="008E5E24">
        <w:rPr>
          <w:rStyle w:val="StyleUnderline"/>
        </w:rPr>
        <w:t>opportunities to change the global status quo.</w:t>
      </w:r>
      <w:r>
        <w:t xml:space="preserve"> In other words, </w:t>
      </w:r>
      <w:r w:rsidRPr="008E5E24">
        <w:rPr>
          <w:rStyle w:val="StyleUnderline"/>
        </w:rPr>
        <w:t>Al</w:t>
      </w:r>
      <w:r w:rsidR="00AF14E5" w:rsidRPr="00AF14E5">
        <w:rPr>
          <w:rStyle w:val="StyleUnderline"/>
          <w:sz w:val="12"/>
        </w:rPr>
        <w:t xml:space="preserve">¶ </w:t>
      </w:r>
      <w:r w:rsidRPr="008E5E24">
        <w:rPr>
          <w:rStyle w:val="StyleUnderline"/>
        </w:rPr>
        <w:t>Qaeda may be waiting for a perfect storm in the alignment of targets,</w:t>
      </w:r>
      <w:r w:rsidR="00AF14E5" w:rsidRPr="00AF14E5">
        <w:rPr>
          <w:rStyle w:val="StyleUnderline"/>
          <w:sz w:val="12"/>
        </w:rPr>
        <w:t xml:space="preserve">¶ </w:t>
      </w:r>
      <w:r w:rsidRPr="008E5E24">
        <w:rPr>
          <w:rStyle w:val="StyleUnderline"/>
        </w:rPr>
        <w:t>opportunity, and timing to launch another game-changing attack.</w:t>
      </w:r>
      <w:r w:rsidR="00AF14E5" w:rsidRPr="00AF14E5">
        <w:rPr>
          <w:rStyle w:val="StyleUnderline"/>
          <w:sz w:val="12"/>
        </w:rPr>
        <w:t xml:space="preserve">¶ </w:t>
      </w:r>
      <w:r>
        <w:t>If they do so, it will certainly be based on a calculation that</w:t>
      </w:r>
      <w:r w:rsidR="00AF14E5" w:rsidRPr="00AF14E5">
        <w:rPr>
          <w:sz w:val="12"/>
        </w:rPr>
        <w:t xml:space="preserve">¶ </w:t>
      </w:r>
      <w:r>
        <w:t>the moment is ripe to try to force Washington’s hand in ways that</w:t>
      </w:r>
      <w:r w:rsidR="00AF14E5" w:rsidRPr="00AF14E5">
        <w:rPr>
          <w:sz w:val="12"/>
        </w:rPr>
        <w:t xml:space="preserve">¶ </w:t>
      </w:r>
      <w:r>
        <w:t>favor Al Qaeda’s long-term goals.</w:t>
      </w:r>
      <w:r w:rsidR="00AF14E5" w:rsidRPr="00AF14E5">
        <w:rPr>
          <w:sz w:val="12"/>
        </w:rPr>
        <w:t xml:space="preserve">¶ </w:t>
      </w:r>
      <w:r>
        <w:t xml:space="preserve">In this light, </w:t>
      </w:r>
      <w:r w:rsidRPr="008E5E24">
        <w:rPr>
          <w:rStyle w:val="StyleUnderline"/>
        </w:rPr>
        <w:t>the group’s long-held intent and persistent efforts to</w:t>
      </w:r>
      <w:r w:rsidR="00AF14E5" w:rsidRPr="00AF14E5">
        <w:rPr>
          <w:rStyle w:val="StyleUnderline"/>
          <w:sz w:val="12"/>
        </w:rPr>
        <w:t xml:space="preserve">¶ </w:t>
      </w:r>
      <w:r w:rsidRPr="008E5E24">
        <w:rPr>
          <w:rStyle w:val="StyleUnderline"/>
        </w:rPr>
        <w:t>acquire nuclear and biological weapons represent a unique means</w:t>
      </w:r>
      <w:r w:rsidR="00AF14E5" w:rsidRPr="00AF14E5">
        <w:rPr>
          <w:rStyle w:val="StyleUnderline"/>
          <w:sz w:val="12"/>
        </w:rPr>
        <w:t xml:space="preserve">¶ </w:t>
      </w:r>
      <w:r w:rsidRPr="008E5E24">
        <w:rPr>
          <w:rStyle w:val="StyleUnderline"/>
        </w:rPr>
        <w:t>of potentially fulfilling its wildest hopes and aspirations.</w:t>
      </w:r>
      <w:r>
        <w:t xml:space="preserve"> </w:t>
      </w:r>
      <w:r w:rsidRPr="008E5E24">
        <w:rPr>
          <w:rStyle w:val="StyleUnderline"/>
        </w:rPr>
        <w:t>As bin</w:t>
      </w:r>
      <w:r w:rsidR="00AF14E5" w:rsidRPr="00AF14E5">
        <w:rPr>
          <w:rStyle w:val="StyleUnderline"/>
          <w:sz w:val="12"/>
        </w:rPr>
        <w:t xml:space="preserve">¶ </w:t>
      </w:r>
      <w:r w:rsidRPr="008E5E24">
        <w:rPr>
          <w:rStyle w:val="StyleUnderline"/>
        </w:rPr>
        <w:t>Laden declared in 1998, it is his duty to obtain WMD.</w:t>
      </w:r>
      <w:r>
        <w:t xml:space="preserve"> He apparently</w:t>
      </w:r>
      <w:r w:rsidR="00AF14E5" w:rsidRPr="00AF14E5">
        <w:rPr>
          <w:sz w:val="12"/>
        </w:rPr>
        <w:t xml:space="preserve">¶ </w:t>
      </w:r>
      <w:r>
        <w:t>understood at this early juncture that using such weapons might become</w:t>
      </w:r>
      <w:r w:rsidR="00AF14E5" w:rsidRPr="00AF14E5">
        <w:rPr>
          <w:sz w:val="12"/>
        </w:rPr>
        <w:t xml:space="preserve">¶ </w:t>
      </w:r>
      <w:r>
        <w:t>necessary at some stage of his confrontation with the United</w:t>
      </w:r>
      <w:r w:rsidR="00AF14E5" w:rsidRPr="00AF14E5">
        <w:rPr>
          <w:sz w:val="12"/>
        </w:rPr>
        <w:t xml:space="preserve">¶ </w:t>
      </w:r>
      <w:r>
        <w:t xml:space="preserve">States and its allies. With this in mind, </w:t>
      </w:r>
      <w:r w:rsidRPr="008E5E24">
        <w:rPr>
          <w:rStyle w:val="StyleUnderline"/>
        </w:rPr>
        <w:t>Al Qaeda feverishly pursued</w:t>
      </w:r>
      <w:r w:rsidR="00AF14E5" w:rsidRPr="00AF14E5">
        <w:rPr>
          <w:rStyle w:val="StyleUnderline"/>
          <w:sz w:val="12"/>
        </w:rPr>
        <w:t xml:space="preserve">¶ </w:t>
      </w:r>
      <w:r w:rsidRPr="008E5E24">
        <w:rPr>
          <w:rStyle w:val="StyleUnderline"/>
        </w:rPr>
        <w:t>nuclear and biological weapons capabilities before 9/11</w:t>
      </w:r>
      <w:r>
        <w:t>. These efforts</w:t>
      </w:r>
      <w:r w:rsidR="00AF14E5" w:rsidRPr="00AF14E5">
        <w:rPr>
          <w:sz w:val="12"/>
        </w:rPr>
        <w:t xml:space="preserve">¶ </w:t>
      </w:r>
      <w:r>
        <w:t>were managed by the group’s most senior leadership, with</w:t>
      </w:r>
      <w:r w:rsidR="00AF14E5" w:rsidRPr="00AF14E5">
        <w:rPr>
          <w:sz w:val="12"/>
        </w:rPr>
        <w:t xml:space="preserve">¶ </w:t>
      </w:r>
      <w:r>
        <w:t xml:space="preserve">a sense of purpose and urgency that suggests </w:t>
      </w:r>
      <w:r w:rsidRPr="008E5E24">
        <w:rPr>
          <w:rStyle w:val="StyleUnderline"/>
        </w:rPr>
        <w:t>it was important to</w:t>
      </w:r>
      <w:r w:rsidR="00AF14E5" w:rsidRPr="00AF14E5">
        <w:rPr>
          <w:rStyle w:val="StyleUnderline"/>
          <w:sz w:val="12"/>
        </w:rPr>
        <w:t xml:space="preserve">¶ </w:t>
      </w:r>
      <w:r w:rsidRPr="008E5E24">
        <w:rPr>
          <w:rStyle w:val="StyleUnderline"/>
        </w:rPr>
        <w:t>make progress on possessing WMD prior to its 2001 attack on the</w:t>
      </w:r>
      <w:r w:rsidR="00AF14E5" w:rsidRPr="00AF14E5">
        <w:rPr>
          <w:rStyle w:val="StyleUnderline"/>
          <w:sz w:val="12"/>
        </w:rPr>
        <w:t xml:space="preserve">¶ </w:t>
      </w:r>
      <w:r w:rsidRPr="008E5E24">
        <w:rPr>
          <w:rStyle w:val="StyleUnderline"/>
        </w:rPr>
        <w:t>United States. Yet in spite of bin Laden’s declaration and Al Qaeda’s</w:t>
      </w:r>
      <w:r w:rsidR="00AF14E5" w:rsidRPr="00AF14E5">
        <w:rPr>
          <w:rStyle w:val="StyleUnderline"/>
          <w:sz w:val="12"/>
        </w:rPr>
        <w:t xml:space="preserve">¶ </w:t>
      </w:r>
      <w:r w:rsidRPr="008E5E24">
        <w:rPr>
          <w:rStyle w:val="StyleUnderline"/>
        </w:rPr>
        <w:t>subsequent efforts to acquire nuclear and biological weapons, the</w:t>
      </w:r>
      <w:r w:rsidR="00AF14E5" w:rsidRPr="00AF14E5">
        <w:rPr>
          <w:rStyle w:val="StyleUnderline"/>
          <w:sz w:val="12"/>
        </w:rPr>
        <w:t xml:space="preserve">¶ </w:t>
      </w:r>
      <w:r w:rsidRPr="008E5E24">
        <w:rPr>
          <w:rStyle w:val="StyleUnderline"/>
        </w:rPr>
        <w:t>threat is not widely being treated as a clear-and-present danger that</w:t>
      </w:r>
      <w:r w:rsidR="00AF14E5" w:rsidRPr="00AF14E5">
        <w:rPr>
          <w:rStyle w:val="StyleUnderline"/>
          <w:sz w:val="12"/>
        </w:rPr>
        <w:t xml:space="preserve">¶ </w:t>
      </w:r>
      <w:r w:rsidRPr="008E5E24">
        <w:rPr>
          <w:rStyle w:val="StyleUnderline"/>
        </w:rPr>
        <w:t>requires an urgent response.</w:t>
      </w:r>
      <w:r w:rsidR="00AF14E5" w:rsidRPr="00AF14E5">
        <w:rPr>
          <w:rStyle w:val="StyleUnderline"/>
          <w:sz w:val="12"/>
        </w:rPr>
        <w:t xml:space="preserve">¶ </w:t>
      </w:r>
      <w:r w:rsidRPr="008E5E24">
        <w:rPr>
          <w:rStyle w:val="StyleUnderline"/>
        </w:rPr>
        <w:t>Nuclear terrorism detractors point out that the threat has been</w:t>
      </w:r>
      <w:r w:rsidR="00AF14E5" w:rsidRPr="00AF14E5">
        <w:rPr>
          <w:rStyle w:val="StyleUnderline"/>
          <w:sz w:val="12"/>
        </w:rPr>
        <w:t xml:space="preserve">¶ </w:t>
      </w:r>
      <w:r w:rsidRPr="008E5E24">
        <w:rPr>
          <w:rStyle w:val="StyleUnderline"/>
        </w:rPr>
        <w:t>hyped. Unfortunately, it is true that some have used the WMD</w:t>
      </w:r>
      <w:r w:rsidR="00AF14E5" w:rsidRPr="00AF14E5">
        <w:rPr>
          <w:rStyle w:val="StyleUnderline"/>
          <w:sz w:val="12"/>
        </w:rPr>
        <w:t xml:space="preserve">¶ </w:t>
      </w:r>
      <w:r w:rsidRPr="008E5E24">
        <w:rPr>
          <w:rStyle w:val="StyleUnderline"/>
        </w:rPr>
        <w:t>threat to incite fear and to justify extreme tactics to combat terrorism.</w:t>
      </w:r>
      <w:r w:rsidR="00AF14E5" w:rsidRPr="00AF14E5">
        <w:rPr>
          <w:rStyle w:val="StyleUnderline"/>
          <w:sz w:val="12"/>
        </w:rPr>
        <w:t xml:space="preserve">¶ </w:t>
      </w:r>
      <w:r>
        <w:t>Skeptics argue that there were no WMD in Iraq, so why should</w:t>
      </w:r>
      <w:r w:rsidR="00AF14E5" w:rsidRPr="00AF14E5">
        <w:rPr>
          <w:sz w:val="12"/>
        </w:rPr>
        <w:t xml:space="preserve">¶ </w:t>
      </w:r>
      <w:r>
        <w:t>people believe intelligence that terrorists are seriously trying to acquire</w:t>
      </w:r>
      <w:r w:rsidR="00AF14E5" w:rsidRPr="00AF14E5">
        <w:rPr>
          <w:sz w:val="12"/>
        </w:rPr>
        <w:t xml:space="preserve">¶ </w:t>
      </w:r>
      <w:r>
        <w:t>them? Plus, if terrorists have such a weapon, why haven’t they</w:t>
      </w:r>
      <w:r w:rsidR="00AF14E5" w:rsidRPr="00AF14E5">
        <w:rPr>
          <w:sz w:val="12"/>
        </w:rPr>
        <w:t xml:space="preserve">¶ </w:t>
      </w:r>
      <w:r>
        <w:t>used it? They also argue that it is impossible for men in caves to acquire</w:t>
      </w:r>
      <w:r w:rsidR="00AF14E5" w:rsidRPr="00AF14E5">
        <w:rPr>
          <w:sz w:val="12"/>
        </w:rPr>
        <w:t xml:space="preserve">¶ </w:t>
      </w:r>
      <w:r>
        <w:t>and detonate a nuclear bomb. They acknowledge some nuclear</w:t>
      </w:r>
      <w:r w:rsidR="00AF14E5" w:rsidRPr="00AF14E5">
        <w:rPr>
          <w:sz w:val="12"/>
        </w:rPr>
        <w:t xml:space="preserve">¶ </w:t>
      </w:r>
      <w:r>
        <w:t>material may be missing from global stocks, but they exude con-</w:t>
      </w:r>
      <w:r w:rsidR="00AF14E5" w:rsidRPr="00AF14E5">
        <w:rPr>
          <w:sz w:val="12"/>
        </w:rPr>
        <w:t xml:space="preserve">¶ </w:t>
      </w:r>
      <w:r>
        <w:t>Bulletin of the Atomic Scientists | WWW.THEBULLETIN.ORG March/april 2010 39</w:t>
      </w:r>
      <w:r w:rsidR="00AF14E5" w:rsidRPr="00AF14E5">
        <w:rPr>
          <w:sz w:val="12"/>
        </w:rPr>
        <w:t xml:space="preserve">¶ </w:t>
      </w:r>
      <w:r>
        <w:t>fidence that it is surely not available in sufficient enough quantities</w:t>
      </w:r>
      <w:r w:rsidR="00AF14E5" w:rsidRPr="00AF14E5">
        <w:rPr>
          <w:sz w:val="12"/>
        </w:rPr>
        <w:t xml:space="preserve">¶ </w:t>
      </w:r>
      <w:r>
        <w:t>to constitute a real threat, and that in any case, it is preposterous to</w:t>
      </w:r>
      <w:r w:rsidR="00AF14E5" w:rsidRPr="00AF14E5">
        <w:rPr>
          <w:sz w:val="12"/>
        </w:rPr>
        <w:t xml:space="preserve">¶ </w:t>
      </w:r>
      <w:r>
        <w:t>believe that primitive, unsophisticated terrorists might be able to</w:t>
      </w:r>
      <w:r w:rsidR="00AF14E5" w:rsidRPr="00AF14E5">
        <w:rPr>
          <w:sz w:val="12"/>
        </w:rPr>
        <w:t xml:space="preserve">¶ </w:t>
      </w:r>
      <w:r>
        <w:t>construct a bomb capable of producing a nuclear yield.</w:t>
      </w:r>
      <w:r w:rsidR="00AF14E5" w:rsidRPr="00AF14E5">
        <w:rPr>
          <w:sz w:val="12"/>
        </w:rPr>
        <w:t xml:space="preserve">¶ </w:t>
      </w:r>
      <w:r w:rsidRPr="00AF14E5">
        <w:rPr>
          <w:rStyle w:val="StyleUnderline"/>
        </w:rPr>
        <w:t>Let us hope the skeptics are right, because in terms of organizing</w:t>
      </w:r>
      <w:r w:rsidR="00AF14E5" w:rsidRPr="00AF14E5">
        <w:rPr>
          <w:rStyle w:val="StyleUnderline"/>
          <w:sz w:val="12"/>
        </w:rPr>
        <w:t xml:space="preserve">¶ </w:t>
      </w:r>
      <w:r w:rsidRPr="00AF14E5">
        <w:rPr>
          <w:rStyle w:val="StyleUnderline"/>
        </w:rPr>
        <w:t>the international community to confront</w:t>
      </w:r>
      <w:r w:rsidR="00AF14E5" w:rsidRPr="00AF14E5">
        <w:rPr>
          <w:rStyle w:val="StyleUnderline"/>
          <w:sz w:val="12"/>
        </w:rPr>
        <w:t xml:space="preserve">¶ </w:t>
      </w:r>
      <w:r w:rsidRPr="00AF14E5">
        <w:rPr>
          <w:rStyle w:val="StyleUnderline"/>
        </w:rPr>
        <w:t>the threat posed by large-scale WMD terrorism,</w:t>
      </w:r>
      <w:r w:rsidR="00AF14E5" w:rsidRPr="00AF14E5">
        <w:rPr>
          <w:rStyle w:val="StyleUnderline"/>
          <w:sz w:val="12"/>
        </w:rPr>
        <w:t xml:space="preserve">¶ </w:t>
      </w:r>
      <w:r w:rsidRPr="00AF14E5">
        <w:rPr>
          <w:rStyle w:val="StyleUnderline"/>
        </w:rPr>
        <w:t>not much has been accomplished.</w:t>
      </w:r>
      <w:r w:rsidR="00AF14E5" w:rsidRPr="00AF14E5">
        <w:rPr>
          <w:rStyle w:val="StyleUnderline"/>
          <w:sz w:val="12"/>
        </w:rPr>
        <w:t xml:space="preserve">¶ </w:t>
      </w:r>
      <w:r w:rsidRPr="00AF14E5">
        <w:rPr>
          <w:rStyle w:val="StyleUnderline"/>
        </w:rPr>
        <w:t>Intelligence and law enforcement agencies,</w:t>
      </w:r>
      <w:r w:rsidR="00AF14E5" w:rsidRPr="00AF14E5">
        <w:rPr>
          <w:rStyle w:val="StyleUnderline"/>
          <w:sz w:val="12"/>
        </w:rPr>
        <w:t xml:space="preserve">¶ </w:t>
      </w:r>
      <w:r>
        <w:t xml:space="preserve">in the United States and abroad, </w:t>
      </w:r>
      <w:r w:rsidRPr="00AF14E5">
        <w:rPr>
          <w:rStyle w:val="StyleUnderline"/>
        </w:rPr>
        <w:t>have</w:t>
      </w:r>
      <w:r w:rsidR="00AF14E5" w:rsidRPr="00AF14E5">
        <w:rPr>
          <w:sz w:val="12"/>
        </w:rPr>
        <w:t xml:space="preserve">¶ </w:t>
      </w:r>
      <w:r w:rsidRPr="00AF14E5">
        <w:rPr>
          <w:rStyle w:val="StyleUnderline"/>
        </w:rPr>
        <w:t>been slow to dedicate resources and leadership</w:t>
      </w:r>
      <w:r w:rsidR="00AF14E5" w:rsidRPr="00AF14E5">
        <w:rPr>
          <w:rStyle w:val="StyleUnderline"/>
          <w:sz w:val="12"/>
        </w:rPr>
        <w:t xml:space="preserve">¶ </w:t>
      </w:r>
      <w:r w:rsidRPr="00AF14E5">
        <w:rPr>
          <w:rStyle w:val="StyleUnderline"/>
        </w:rPr>
        <w:t>to the problem</w:t>
      </w:r>
      <w:r>
        <w:t>. For example, there</w:t>
      </w:r>
      <w:r w:rsidR="00AF14E5" w:rsidRPr="00AF14E5">
        <w:rPr>
          <w:sz w:val="12"/>
        </w:rPr>
        <w:t xml:space="preserve">¶ </w:t>
      </w:r>
      <w:r>
        <w:t>is a widespread assumption that terrorists</w:t>
      </w:r>
      <w:r w:rsidR="00AF14E5" w:rsidRPr="00AF14E5">
        <w:rPr>
          <w:sz w:val="12"/>
        </w:rPr>
        <w:t xml:space="preserve">¶ </w:t>
      </w:r>
      <w:r>
        <w:t>will employ small-scale, crude forms</w:t>
      </w:r>
      <w:r w:rsidR="00AF14E5" w:rsidRPr="00AF14E5">
        <w:rPr>
          <w:sz w:val="12"/>
        </w:rPr>
        <w:t xml:space="preserve">¶ </w:t>
      </w:r>
      <w:r>
        <w:t>of chemical, biological, and radiological</w:t>
      </w:r>
      <w:r w:rsidR="00AF14E5" w:rsidRPr="00AF14E5">
        <w:rPr>
          <w:sz w:val="12"/>
        </w:rPr>
        <w:t xml:space="preserve">¶ </w:t>
      </w:r>
      <w:r>
        <w:t>weapons because they are easier to acquire</w:t>
      </w:r>
      <w:r w:rsidR="00AF14E5" w:rsidRPr="00AF14E5">
        <w:rPr>
          <w:sz w:val="12"/>
        </w:rPr>
        <w:t xml:space="preserve">¶ </w:t>
      </w:r>
      <w:r>
        <w:t>and use. But the weight of the evidence</w:t>
      </w:r>
      <w:r w:rsidR="00AF14E5" w:rsidRPr="00AF14E5">
        <w:rPr>
          <w:sz w:val="12"/>
        </w:rPr>
        <w:t xml:space="preserve">¶ </w:t>
      </w:r>
      <w:r>
        <w:t xml:space="preserve">suggests the opposite is true—i.e., </w:t>
      </w:r>
      <w:r w:rsidRPr="00AF14E5">
        <w:rPr>
          <w:rStyle w:val="StyleUnderline"/>
        </w:rPr>
        <w:t>terrorists</w:t>
      </w:r>
      <w:r w:rsidR="00AF14E5" w:rsidRPr="00AF14E5">
        <w:rPr>
          <w:rStyle w:val="StyleUnderline"/>
          <w:sz w:val="12"/>
        </w:rPr>
        <w:t xml:space="preserve">¶ </w:t>
      </w:r>
      <w:r w:rsidRPr="00AF14E5">
        <w:rPr>
          <w:rStyle w:val="StyleUnderline"/>
        </w:rPr>
        <w:t>choose weapons best suited for the targets they intend to strike.</w:t>
      </w:r>
      <w:r w:rsidR="00AF14E5" w:rsidRPr="00AF14E5">
        <w:rPr>
          <w:rStyle w:val="StyleUnderline"/>
          <w:sz w:val="12"/>
        </w:rPr>
        <w:t xml:space="preserve">¶ </w:t>
      </w:r>
      <w:r w:rsidRPr="00AF14E5">
        <w:rPr>
          <w:rStyle w:val="StyleUnderline"/>
        </w:rPr>
        <w:t>The history of Al Qaeda strikes against the United States bears this</w:t>
      </w:r>
      <w:r w:rsidR="00AF14E5" w:rsidRPr="00AF14E5">
        <w:rPr>
          <w:rStyle w:val="StyleUnderline"/>
          <w:sz w:val="12"/>
        </w:rPr>
        <w:t xml:space="preserve">¶ </w:t>
      </w:r>
      <w:r w:rsidRPr="00AF14E5">
        <w:rPr>
          <w:rStyle w:val="StyleUnderline"/>
        </w:rPr>
        <w:t>out.</w:t>
      </w:r>
      <w:r>
        <w:t xml:space="preserve"> The group historically has utilized a remarkably diverse arsenal</w:t>
      </w:r>
      <w:r w:rsidR="00AF14E5" w:rsidRPr="00AF14E5">
        <w:rPr>
          <w:sz w:val="12"/>
        </w:rPr>
        <w:t xml:space="preserve">¶ </w:t>
      </w:r>
      <w:r>
        <w:t>of weapons in its attacks against the United States: The embassy</w:t>
      </w:r>
      <w:r w:rsidR="00AF14E5" w:rsidRPr="00AF14E5">
        <w:rPr>
          <w:sz w:val="12"/>
        </w:rPr>
        <w:t xml:space="preserve">¶ </w:t>
      </w:r>
      <w:r>
        <w:t>bombings in Kenya and Tanzania were ground attacks; the U.S.S.</w:t>
      </w:r>
      <w:r w:rsidR="00AF14E5" w:rsidRPr="00AF14E5">
        <w:rPr>
          <w:sz w:val="12"/>
        </w:rPr>
        <w:t xml:space="preserve">¶ </w:t>
      </w:r>
      <w:r>
        <w:t>Cole bombing was a sea attack; and the World Trade Center and</w:t>
      </w:r>
      <w:r w:rsidR="00AF14E5" w:rsidRPr="00AF14E5">
        <w:rPr>
          <w:sz w:val="12"/>
        </w:rPr>
        <w:t xml:space="preserve">¶ </w:t>
      </w:r>
      <w:r>
        <w:t xml:space="preserve">Pentagon bombings were air attacks. </w:t>
      </w:r>
      <w:r w:rsidRPr="00AF14E5">
        <w:rPr>
          <w:rStyle w:val="StyleUnderline"/>
        </w:rPr>
        <w:t>It chose the desired weapons</w:t>
      </w:r>
      <w:r w:rsidR="00AF14E5" w:rsidRPr="00AF14E5">
        <w:rPr>
          <w:rStyle w:val="StyleUnderline"/>
          <w:sz w:val="12"/>
        </w:rPr>
        <w:t xml:space="preserve">¶ </w:t>
      </w:r>
      <w:r w:rsidRPr="00AF14E5">
        <w:rPr>
          <w:rStyle w:val="StyleUnderline"/>
        </w:rPr>
        <w:t>based on operational considerations, most notably a weapon’s capacity</w:t>
      </w:r>
      <w:r w:rsidR="00AF14E5" w:rsidRPr="00AF14E5">
        <w:rPr>
          <w:rStyle w:val="StyleUnderline"/>
          <w:sz w:val="12"/>
        </w:rPr>
        <w:t xml:space="preserve">¶ </w:t>
      </w:r>
      <w:r w:rsidRPr="00AF14E5">
        <w:rPr>
          <w:rStyle w:val="StyleUnderline"/>
        </w:rPr>
        <w:t>to destroy the intended target.</w:t>
      </w:r>
      <w:r w:rsidR="00AF14E5" w:rsidRPr="00AF14E5">
        <w:rPr>
          <w:rStyle w:val="StyleUnderline"/>
          <w:sz w:val="12"/>
        </w:rPr>
        <w:t xml:space="preserve">¶ </w:t>
      </w:r>
      <w:r w:rsidRPr="00AF14E5">
        <w:rPr>
          <w:rStyle w:val="StyleUnderline"/>
        </w:rPr>
        <w:t>Another dangerous bias in assessing the threat is the belief that</w:t>
      </w:r>
      <w:r w:rsidR="00AF14E5" w:rsidRPr="00AF14E5">
        <w:rPr>
          <w:rStyle w:val="StyleUnderline"/>
          <w:sz w:val="12"/>
        </w:rPr>
        <w:t xml:space="preserve">¶ </w:t>
      </w:r>
      <w:r w:rsidRPr="00AF14E5">
        <w:rPr>
          <w:rStyle w:val="StyleUnderline"/>
        </w:rPr>
        <w:t>once terrorists obtain a nuclear bomb, they will use</w:t>
      </w:r>
      <w:r>
        <w:t xml:space="preserve"> it. Thus, the</w:t>
      </w:r>
      <w:r w:rsidR="00AF14E5" w:rsidRPr="00AF14E5">
        <w:rPr>
          <w:sz w:val="12"/>
        </w:rPr>
        <w:t xml:space="preserve">¶ </w:t>
      </w:r>
      <w:r>
        <w:t>following argument is proffered: Since Al Qaeda has yet to use a</w:t>
      </w:r>
      <w:r w:rsidR="00AF14E5" w:rsidRPr="00AF14E5">
        <w:rPr>
          <w:sz w:val="12"/>
        </w:rPr>
        <w:t xml:space="preserve">¶ </w:t>
      </w:r>
      <w:r>
        <w:t>nuclear weapon, it does not possess one. This might comfort the</w:t>
      </w:r>
      <w:r w:rsidR="00AF14E5" w:rsidRPr="00AF14E5">
        <w:rPr>
          <w:sz w:val="12"/>
        </w:rPr>
        <w:t xml:space="preserve">¶ </w:t>
      </w:r>
      <w:r>
        <w:t xml:space="preserve">doubters, but </w:t>
      </w:r>
      <w:r w:rsidRPr="00AF14E5">
        <w:rPr>
          <w:rStyle w:val="StyleUnderline"/>
        </w:rPr>
        <w:t>terrorists may not agree that it is difficult to stash a</w:t>
      </w:r>
      <w:r w:rsidR="00AF14E5" w:rsidRPr="00AF14E5">
        <w:rPr>
          <w:rStyle w:val="StyleUnderline"/>
          <w:sz w:val="12"/>
        </w:rPr>
        <w:t xml:space="preserve">¶ </w:t>
      </w:r>
      <w:r w:rsidRPr="00AF14E5">
        <w:rPr>
          <w:rStyle w:val="StyleUnderline"/>
        </w:rPr>
        <w:t>nuclear or biological weapon in a safe place for future use, without</w:t>
      </w:r>
      <w:r w:rsidR="00AF14E5" w:rsidRPr="00AF14E5">
        <w:rPr>
          <w:rStyle w:val="StyleUnderline"/>
          <w:sz w:val="12"/>
        </w:rPr>
        <w:t xml:space="preserve">¶ </w:t>
      </w:r>
      <w:r w:rsidRPr="00AF14E5">
        <w:rPr>
          <w:rStyle w:val="StyleUnderline"/>
        </w:rPr>
        <w:t>fear of discovery.</w:t>
      </w:r>
      <w:r>
        <w:t xml:space="preserve"> After all, it has proved exceedingly difficult to</w:t>
      </w:r>
      <w:r w:rsidR="00AF14E5" w:rsidRPr="00AF14E5">
        <w:rPr>
          <w:sz w:val="12"/>
        </w:rPr>
        <w:t xml:space="preserve">¶ </w:t>
      </w:r>
      <w:r>
        <w:t>find bin Laden and his lieutenant Ayman al-Zawahiri, and we have</w:t>
      </w:r>
      <w:r w:rsidR="00AF14E5" w:rsidRPr="00AF14E5">
        <w:rPr>
          <w:sz w:val="12"/>
        </w:rPr>
        <w:t xml:space="preserve">¶ </w:t>
      </w:r>
      <w:r>
        <w:t xml:space="preserve">a pretty good idea of where they might be hiding. Plus, </w:t>
      </w:r>
      <w:r w:rsidRPr="00AF14E5">
        <w:rPr>
          <w:rStyle w:val="StyleUnderline"/>
        </w:rPr>
        <w:t>nothing in</w:t>
      </w:r>
      <w:r w:rsidR="00AF14E5" w:rsidRPr="00AF14E5">
        <w:rPr>
          <w:rStyle w:val="StyleUnderline"/>
          <w:sz w:val="12"/>
        </w:rPr>
        <w:t xml:space="preserve">¶ </w:t>
      </w:r>
      <w:r w:rsidRPr="00AF14E5">
        <w:rPr>
          <w:rStyle w:val="StyleUnderline"/>
        </w:rPr>
        <w:t>Al Qaeda’s behavior suggests that its leaders follow predictable patterns</w:t>
      </w:r>
      <w:r w:rsidR="00AF14E5" w:rsidRPr="00AF14E5">
        <w:rPr>
          <w:rStyle w:val="StyleUnderline"/>
          <w:sz w:val="12"/>
        </w:rPr>
        <w:t xml:space="preserve">¶ </w:t>
      </w:r>
      <w:r w:rsidRPr="00AF14E5">
        <w:rPr>
          <w:rStyle w:val="StyleUnderline"/>
        </w:rPr>
        <w:t>concerning the means and timing of attacks.</w:t>
      </w:r>
      <w:r w:rsidR="00AF14E5" w:rsidRPr="00AF14E5">
        <w:rPr>
          <w:rStyle w:val="StyleUnderline"/>
          <w:sz w:val="12"/>
        </w:rPr>
        <w:t xml:space="preserve">¶ </w:t>
      </w:r>
      <w:r>
        <w:t xml:space="preserve">But </w:t>
      </w:r>
      <w:r w:rsidRPr="00AF14E5">
        <w:rPr>
          <w:rStyle w:val="StyleUnderline"/>
        </w:rPr>
        <w:t>accepting that nuclear terrorism can happen does not mean</w:t>
      </w:r>
      <w:r w:rsidR="00AF14E5" w:rsidRPr="00AF14E5">
        <w:rPr>
          <w:rStyle w:val="StyleUnderline"/>
          <w:sz w:val="12"/>
        </w:rPr>
        <w:t xml:space="preserve">¶ </w:t>
      </w:r>
      <w:r w:rsidRPr="00AF14E5">
        <w:rPr>
          <w:rStyle w:val="StyleUnderline"/>
        </w:rPr>
        <w:t>that it is inevitable.</w:t>
      </w:r>
      <w:r>
        <w:t xml:space="preserve"> The odds are stacked against a terrorist successfully</w:t>
      </w:r>
      <w:r w:rsidR="00AF14E5" w:rsidRPr="00AF14E5">
        <w:rPr>
          <w:sz w:val="12"/>
        </w:rPr>
        <w:t xml:space="preserve">¶ </w:t>
      </w:r>
      <w:r>
        <w:t>acquiring a nuclear bomb. That said, in a twenty-firstcentury</w:t>
      </w:r>
      <w:r w:rsidR="00AF14E5" w:rsidRPr="00AF14E5">
        <w:rPr>
          <w:sz w:val="12"/>
        </w:rPr>
        <w:t xml:space="preserve">¶ </w:t>
      </w:r>
      <w:r>
        <w:t>world of rare and unpredictable events</w:t>
      </w:r>
      <w:r w:rsidRPr="00AF14E5">
        <w:rPr>
          <w:rStyle w:val="StyleUnderline"/>
        </w:rPr>
        <w:t>, prudent risk management</w:t>
      </w:r>
      <w:r w:rsidR="00AF14E5" w:rsidRPr="00AF14E5">
        <w:rPr>
          <w:rStyle w:val="StyleUnderline"/>
          <w:sz w:val="12"/>
        </w:rPr>
        <w:t xml:space="preserve">¶ </w:t>
      </w:r>
      <w:r w:rsidRPr="00AF14E5">
        <w:rPr>
          <w:rStyle w:val="StyleUnderline"/>
        </w:rPr>
        <w:t>must prioritize threats based on both the probability of</w:t>
      </w:r>
      <w:r w:rsidR="00AF14E5" w:rsidRPr="00AF14E5">
        <w:rPr>
          <w:rStyle w:val="StyleUnderline"/>
          <w:sz w:val="12"/>
        </w:rPr>
        <w:t xml:space="preserve">¶ </w:t>
      </w:r>
      <w:r w:rsidRPr="00AF14E5">
        <w:rPr>
          <w:rStyle w:val="StyleUnderline"/>
        </w:rPr>
        <w:t xml:space="preserve">an event and its potential consequences. </w:t>
      </w:r>
      <w:r>
        <w:t>Accordingly, terrorists</w:t>
      </w:r>
      <w:r w:rsidR="00AF14E5" w:rsidRPr="00AF14E5">
        <w:rPr>
          <w:sz w:val="12"/>
        </w:rPr>
        <w:t xml:space="preserve">¶ </w:t>
      </w:r>
      <w:r>
        <w:t xml:space="preserve">must be denied any possibility, however remote it might seem, </w:t>
      </w:r>
      <w:r w:rsidR="00AF14E5" w:rsidRPr="00AF14E5">
        <w:rPr>
          <w:sz w:val="12"/>
        </w:rPr>
        <w:t xml:space="preserve">¶ </w:t>
      </w:r>
      <w:r>
        <w:t>Bulletin of the Atomic Scientists | WWW.THEBULLETIN.ORG March/april 2010 40</w:t>
      </w:r>
      <w:r w:rsidR="00AF14E5" w:rsidRPr="00AF14E5">
        <w:rPr>
          <w:sz w:val="12"/>
        </w:rPr>
        <w:t xml:space="preserve">¶ </w:t>
      </w:r>
      <w:r>
        <w:t>from ever succeeding in their quest to launch a nuclear or largescale</w:t>
      </w:r>
      <w:r w:rsidR="00AF14E5" w:rsidRPr="00AF14E5">
        <w:rPr>
          <w:sz w:val="12"/>
        </w:rPr>
        <w:t xml:space="preserve">¶ </w:t>
      </w:r>
      <w:r>
        <w:t xml:space="preserve">biological attack on any city. </w:t>
      </w:r>
      <w:r w:rsidRPr="00AF14E5">
        <w:rPr>
          <w:rStyle w:val="StyleUnderline"/>
        </w:rPr>
        <w:t xml:space="preserve">Better still, if we can </w:t>
      </w:r>
      <w:r w:rsidRPr="00AF14E5">
        <w:rPr>
          <w:rStyle w:val="Emphasis"/>
        </w:rPr>
        <w:t>anticipate</w:t>
      </w:r>
      <w:r w:rsidR="00AF14E5" w:rsidRPr="00AF14E5">
        <w:rPr>
          <w:rStyle w:val="StyleUnderline"/>
          <w:sz w:val="12"/>
        </w:rPr>
        <w:t xml:space="preserve">¶ </w:t>
      </w:r>
      <w:r w:rsidRPr="00AF14E5">
        <w:rPr>
          <w:rStyle w:val="StyleUnderline"/>
        </w:rPr>
        <w:t>how a nuclear terrorist threat might unfold, it stands to reason</w:t>
      </w:r>
      <w:r w:rsidR="00AF14E5" w:rsidRPr="00AF14E5">
        <w:rPr>
          <w:rStyle w:val="StyleUnderline"/>
          <w:sz w:val="12"/>
        </w:rPr>
        <w:t xml:space="preserve">¶ </w:t>
      </w:r>
      <w:r w:rsidRPr="00AF14E5">
        <w:rPr>
          <w:rStyle w:val="StyleUnderline"/>
        </w:rPr>
        <w:t xml:space="preserve">that we might be able to </w:t>
      </w:r>
      <w:r w:rsidRPr="00AF14E5">
        <w:rPr>
          <w:rStyle w:val="Emphasis"/>
        </w:rPr>
        <w:t>prevent</w:t>
      </w:r>
      <w:r w:rsidRPr="00AF14E5">
        <w:rPr>
          <w:rStyle w:val="StyleUnderline"/>
        </w:rPr>
        <w:t xml:space="preserve"> such an attack from happening.</w:t>
      </w:r>
      <w:r w:rsidR="00AF14E5" w:rsidRPr="00AF14E5">
        <w:rPr>
          <w:rStyle w:val="StyleUnderline"/>
          <w:sz w:val="12"/>
        </w:rPr>
        <w:t xml:space="preserve">¶ </w:t>
      </w:r>
      <w:r>
        <w:t>The following scenarios are the nuclear nightmares that keep me</w:t>
      </w:r>
      <w:r w:rsidR="00AF14E5" w:rsidRPr="00AF14E5">
        <w:rPr>
          <w:sz w:val="12"/>
        </w:rPr>
        <w:t xml:space="preserve">¶ </w:t>
      </w:r>
      <w:r>
        <w:t>up at night.</w:t>
      </w:r>
    </w:p>
    <w:p w:rsidR="00AF14E5" w:rsidRDefault="00AF14E5" w:rsidP="00AF14E5">
      <w:pPr>
        <w:pStyle w:val="Heading3"/>
      </w:pPr>
      <w:r>
        <w:t>---A2 Nuke Prolif Impossible</w:t>
      </w:r>
    </w:p>
    <w:p w:rsidR="00AF14E5" w:rsidRPr="00AF14E5" w:rsidRDefault="00AF14E5" w:rsidP="00AF14E5">
      <w:pPr>
        <w:pStyle w:val="Heading4"/>
      </w:pPr>
      <w:r>
        <w:t>Here’s a few scenarios</w:t>
      </w:r>
    </w:p>
    <w:p w:rsidR="00AF14E5" w:rsidRDefault="00AF14E5" w:rsidP="00AF14E5">
      <w:pPr>
        <w:pStyle w:val="Heading4"/>
      </w:pPr>
      <w:r>
        <w:t>1. Pakistan can lose control of its bomb</w:t>
      </w:r>
    </w:p>
    <w:p w:rsidR="00AF14E5" w:rsidRDefault="00AF14E5" w:rsidP="00AF14E5">
      <w:r w:rsidRPr="00AF14E5">
        <w:rPr>
          <w:rStyle w:val="Style13ptBold"/>
        </w:rPr>
        <w:t>Mowatt-Larssen ’10</w:t>
      </w:r>
      <w:r>
        <w:t>, senior fellow at the Harvard Kennedy School’s Belfer Center for Science and International Affairs</w:t>
      </w:r>
    </w:p>
    <w:p w:rsidR="00AF14E5" w:rsidRPr="00AF14E5" w:rsidRDefault="00AF14E5" w:rsidP="00AF14E5">
      <w:r>
        <w:t>Rolf, “Bulletin of the Atomic Scientists: Nightmares of nuclear terrorism”, http://belfercenter.ksg.harvard.edu/files/Atomic%20Bulletin%20March%20April%202010.pdf</w:t>
      </w:r>
    </w:p>
    <w:p w:rsidR="008E5E24" w:rsidRDefault="008E5E24" w:rsidP="00A04FD4">
      <w:r w:rsidRPr="00AF14E5">
        <w:rPr>
          <w:rStyle w:val="StyleUnderline"/>
        </w:rPr>
        <w:t>Pakistan loses control of its Bomb. Allegations that the threat</w:t>
      </w:r>
      <w:r w:rsidR="006D2B76" w:rsidRPr="006D2B76">
        <w:rPr>
          <w:rStyle w:val="StyleUnderline"/>
          <w:sz w:val="12"/>
        </w:rPr>
        <w:t xml:space="preserve">¶ </w:t>
      </w:r>
      <w:r w:rsidRPr="00AF14E5">
        <w:rPr>
          <w:rStyle w:val="StyleUnderline"/>
        </w:rPr>
        <w:t>posed by Pakistani “loose nukes” has been hyped and that the Pakistani</w:t>
      </w:r>
      <w:r w:rsidR="006D2B76" w:rsidRPr="006D2B76">
        <w:rPr>
          <w:rStyle w:val="StyleUnderline"/>
          <w:sz w:val="12"/>
        </w:rPr>
        <w:t xml:space="preserve">¶ </w:t>
      </w:r>
      <w:r w:rsidRPr="00AF14E5">
        <w:rPr>
          <w:rStyle w:val="StyleUnderline"/>
        </w:rPr>
        <w:t>military has everything under control may sound soothing, but</w:t>
      </w:r>
      <w:r w:rsidR="006D2B76" w:rsidRPr="006D2B76">
        <w:rPr>
          <w:rStyle w:val="StyleUnderline"/>
          <w:sz w:val="12"/>
        </w:rPr>
        <w:t xml:space="preserve">¶ </w:t>
      </w:r>
      <w:r w:rsidRPr="00AF14E5">
        <w:rPr>
          <w:rStyle w:val="StyleUnderline"/>
        </w:rPr>
        <w:t xml:space="preserve">they obscure the fact that South Asia is replete with </w:t>
      </w:r>
      <w:r w:rsidRPr="006D2B76">
        <w:rPr>
          <w:rStyle w:val="Emphasis"/>
        </w:rPr>
        <w:t>violent extremists</w:t>
      </w:r>
      <w:r w:rsidRPr="00AF14E5">
        <w:rPr>
          <w:rStyle w:val="StyleUnderline"/>
        </w:rPr>
        <w:t>.</w:t>
      </w:r>
      <w:r w:rsidR="006D2B76" w:rsidRPr="006D2B76">
        <w:rPr>
          <w:rStyle w:val="StyleUnderline"/>
          <w:sz w:val="12"/>
        </w:rPr>
        <w:t xml:space="preserve">¶ </w:t>
      </w:r>
      <w:r>
        <w:t>Mix in a rapidly expanding arsenal of nuclear weapons and</w:t>
      </w:r>
      <w:r w:rsidR="006D2B76" w:rsidRPr="006D2B76">
        <w:rPr>
          <w:sz w:val="12"/>
        </w:rPr>
        <w:t xml:space="preserve">¶ </w:t>
      </w:r>
      <w:r>
        <w:t xml:space="preserve">growing domestic instability, and </w:t>
      </w:r>
      <w:r w:rsidRPr="00AF14E5">
        <w:rPr>
          <w:rStyle w:val="StyleUnderline"/>
        </w:rPr>
        <w:t>there is a greater possibility of a</w:t>
      </w:r>
      <w:r w:rsidR="006D2B76" w:rsidRPr="006D2B76">
        <w:rPr>
          <w:rStyle w:val="StyleUnderline"/>
          <w:sz w:val="12"/>
        </w:rPr>
        <w:t xml:space="preserve">¶ </w:t>
      </w:r>
      <w:r w:rsidRPr="00AF14E5">
        <w:rPr>
          <w:rStyle w:val="StyleUnderline"/>
        </w:rPr>
        <w:t>nuclear meltdown in Pakistan than anywhere else in the world.</w:t>
      </w:r>
      <w:r w:rsidR="006D2B76" w:rsidRPr="006D2B76">
        <w:rPr>
          <w:rStyle w:val="StyleUnderline"/>
          <w:sz w:val="12"/>
        </w:rPr>
        <w:t xml:space="preserve">¶ </w:t>
      </w:r>
      <w:r w:rsidRPr="00AF14E5">
        <w:rPr>
          <w:rStyle w:val="StyleUnderline"/>
        </w:rPr>
        <w:t>It is a good thing then that the Pakistani military approaches nuclear</w:t>
      </w:r>
      <w:r w:rsidR="006D2B76" w:rsidRPr="006D2B76">
        <w:rPr>
          <w:rStyle w:val="StyleUnderline"/>
          <w:sz w:val="12"/>
        </w:rPr>
        <w:t xml:space="preserve">¶ </w:t>
      </w:r>
      <w:r w:rsidRPr="00AF14E5">
        <w:rPr>
          <w:rStyle w:val="StyleUnderline"/>
        </w:rPr>
        <w:t xml:space="preserve">security with great professionalism, for Pakistan has </w:t>
      </w:r>
      <w:r w:rsidRPr="006D2B76">
        <w:rPr>
          <w:rStyle w:val="Emphasis"/>
        </w:rPr>
        <w:t>fewer</w:t>
      </w:r>
      <w:r w:rsidR="006D2B76" w:rsidRPr="006D2B76">
        <w:rPr>
          <w:rStyle w:val="Emphasis"/>
        </w:rPr>
        <w:t xml:space="preserve">¶ </w:t>
      </w:r>
      <w:r w:rsidRPr="006D2B76">
        <w:rPr>
          <w:rStyle w:val="Emphasis"/>
        </w:rPr>
        <w:t>margins for error</w:t>
      </w:r>
      <w:r w:rsidRPr="00AF14E5">
        <w:rPr>
          <w:rStyle w:val="StyleUnderline"/>
        </w:rPr>
        <w:t xml:space="preserve"> than any other nuclear state</w:t>
      </w:r>
      <w:r>
        <w:t>. For comparison’s</w:t>
      </w:r>
      <w:r w:rsidR="006D2B76" w:rsidRPr="006D2B76">
        <w:rPr>
          <w:sz w:val="12"/>
        </w:rPr>
        <w:t xml:space="preserve">¶ </w:t>
      </w:r>
      <w:r>
        <w:t>sake, in the United States, it was widely recognized that significant</w:t>
      </w:r>
      <w:r w:rsidR="006D2B76" w:rsidRPr="006D2B76">
        <w:rPr>
          <w:sz w:val="12"/>
        </w:rPr>
        <w:t xml:space="preserve">¶ </w:t>
      </w:r>
      <w:r>
        <w:t>nuclear security upgrades had to be made after 9/11. Specific attention</w:t>
      </w:r>
      <w:r w:rsidR="006D2B76" w:rsidRPr="006D2B76">
        <w:rPr>
          <w:sz w:val="12"/>
        </w:rPr>
        <w:t xml:space="preserve">¶ </w:t>
      </w:r>
      <w:r>
        <w:t>was given to the possibility that terrorists could gain access to</w:t>
      </w:r>
      <w:r w:rsidR="006D2B76" w:rsidRPr="006D2B76">
        <w:rPr>
          <w:sz w:val="12"/>
        </w:rPr>
        <w:t xml:space="preserve">¶ </w:t>
      </w:r>
      <w:r>
        <w:t>a nuclear weapons–related facility, particularly with the assistance</w:t>
      </w:r>
      <w:r w:rsidR="006D2B76" w:rsidRPr="006D2B76">
        <w:rPr>
          <w:sz w:val="12"/>
        </w:rPr>
        <w:t xml:space="preserve">¶ </w:t>
      </w:r>
      <w:r>
        <w:t>of insiders working at the facility. Accordingly</w:t>
      </w:r>
      <w:r w:rsidRPr="00AF14E5">
        <w:rPr>
          <w:rStyle w:val="StyleUnderline"/>
        </w:rPr>
        <w:t>, large increases in</w:t>
      </w:r>
      <w:r w:rsidR="006D2B76" w:rsidRPr="006D2B76">
        <w:rPr>
          <w:rStyle w:val="StyleUnderline"/>
          <w:sz w:val="12"/>
        </w:rPr>
        <w:t xml:space="preserve">¶ </w:t>
      </w:r>
      <w:r w:rsidRPr="00AF14E5">
        <w:rPr>
          <w:rStyle w:val="StyleUnderline"/>
        </w:rPr>
        <w:t>funding were allocated to assure a much higher U.S. nuclear security</w:t>
      </w:r>
      <w:r w:rsidR="006D2B76" w:rsidRPr="006D2B76">
        <w:rPr>
          <w:rStyle w:val="StyleUnderline"/>
          <w:sz w:val="12"/>
        </w:rPr>
        <w:t xml:space="preserve">¶ </w:t>
      </w:r>
      <w:r w:rsidRPr="00AF14E5">
        <w:rPr>
          <w:rStyle w:val="StyleUnderline"/>
        </w:rPr>
        <w:t>standard, including an increased emphasis on intelligence and</w:t>
      </w:r>
      <w:r w:rsidR="006D2B76" w:rsidRPr="006D2B76">
        <w:rPr>
          <w:rStyle w:val="StyleUnderline"/>
          <w:sz w:val="12"/>
        </w:rPr>
        <w:t xml:space="preserve">¶ </w:t>
      </w:r>
      <w:r w:rsidRPr="00AF14E5">
        <w:rPr>
          <w:rStyle w:val="StyleUnderline"/>
        </w:rPr>
        <w:t>counterintelligence programs</w:t>
      </w:r>
      <w:r>
        <w:t>. Nonetheless, in recent years, there</w:t>
      </w:r>
      <w:r w:rsidR="006D2B76" w:rsidRPr="006D2B76">
        <w:rPr>
          <w:sz w:val="12"/>
        </w:rPr>
        <w:t xml:space="preserve">¶ </w:t>
      </w:r>
      <w:r>
        <w:t>have been appalling lapses in controls over nuclear weapons and</w:t>
      </w:r>
      <w:r w:rsidR="006D2B76" w:rsidRPr="006D2B76">
        <w:rPr>
          <w:sz w:val="12"/>
        </w:rPr>
        <w:t xml:space="preserve">¶ </w:t>
      </w:r>
      <w:r>
        <w:t>the compromise of nuclear weapons–related information—e.g., a</w:t>
      </w:r>
      <w:r w:rsidR="006D2B76" w:rsidRPr="006D2B76">
        <w:rPr>
          <w:sz w:val="12"/>
        </w:rPr>
        <w:t xml:space="preserve">¶ </w:t>
      </w:r>
      <w:r>
        <w:t>U.S. Air Force B-52 mistakenly and unknowingly flew six nucleartipped</w:t>
      </w:r>
      <w:r w:rsidR="006D2B76" w:rsidRPr="006D2B76">
        <w:rPr>
          <w:sz w:val="12"/>
        </w:rPr>
        <w:t xml:space="preserve">¶ </w:t>
      </w:r>
      <w:r>
        <w:t>cruise missiles across the country (from North Dakota to</w:t>
      </w:r>
      <w:r w:rsidR="006D2B76" w:rsidRPr="006D2B76">
        <w:rPr>
          <w:sz w:val="12"/>
        </w:rPr>
        <w:t xml:space="preserve">¶ </w:t>
      </w:r>
      <w:r>
        <w:t xml:space="preserve">Louisiana) in August 2007. With this in mind, </w:t>
      </w:r>
      <w:r w:rsidRPr="00AF14E5">
        <w:rPr>
          <w:rStyle w:val="StyleUnderline"/>
        </w:rPr>
        <w:t>U.S. concerns about</w:t>
      </w:r>
      <w:r w:rsidR="006D2B76" w:rsidRPr="006D2B76">
        <w:rPr>
          <w:rStyle w:val="StyleUnderline"/>
          <w:sz w:val="12"/>
        </w:rPr>
        <w:t xml:space="preserve">¶ </w:t>
      </w:r>
      <w:r w:rsidRPr="00AF14E5">
        <w:rPr>
          <w:rStyle w:val="StyleUnderline"/>
        </w:rPr>
        <w:t>Pakistani vulnerabilities should not be interpreted as finger-pointing</w:t>
      </w:r>
      <w:r w:rsidR="006D2B76" w:rsidRPr="006D2B76">
        <w:rPr>
          <w:rStyle w:val="StyleUnderline"/>
          <w:sz w:val="12"/>
        </w:rPr>
        <w:t xml:space="preserve">¶ </w:t>
      </w:r>
      <w:r w:rsidRPr="00AF14E5">
        <w:rPr>
          <w:rStyle w:val="StyleUnderline"/>
        </w:rPr>
        <w:t>or meddling; it obviously can happen in the United States as</w:t>
      </w:r>
      <w:r w:rsidR="006D2B76" w:rsidRPr="006D2B76">
        <w:rPr>
          <w:rStyle w:val="StyleUnderline"/>
          <w:sz w:val="12"/>
        </w:rPr>
        <w:t xml:space="preserve">¶ </w:t>
      </w:r>
      <w:r w:rsidRPr="00AF14E5">
        <w:rPr>
          <w:rStyle w:val="StyleUnderline"/>
        </w:rPr>
        <w:t>well.</w:t>
      </w:r>
      <w:r>
        <w:t xml:space="preserve"> </w:t>
      </w:r>
      <w:r w:rsidRPr="00AF14E5">
        <w:rPr>
          <w:rStyle w:val="StyleUnderline"/>
        </w:rPr>
        <w:t>Some broader trends in Pakistan, however, elevate the risks of</w:t>
      </w:r>
      <w:r w:rsidR="006D2B76" w:rsidRPr="006D2B76">
        <w:rPr>
          <w:rStyle w:val="StyleUnderline"/>
          <w:sz w:val="12"/>
        </w:rPr>
        <w:t xml:space="preserve">¶ </w:t>
      </w:r>
      <w:r w:rsidRPr="00AF14E5">
        <w:rPr>
          <w:rStyle w:val="StyleUnderline"/>
        </w:rPr>
        <w:t>compromised nuclear security.</w:t>
      </w:r>
      <w:r w:rsidR="006D2B76" w:rsidRPr="006D2B76">
        <w:rPr>
          <w:rStyle w:val="StyleUnderline"/>
          <w:sz w:val="12"/>
        </w:rPr>
        <w:t xml:space="preserve">¶ </w:t>
      </w:r>
      <w:r>
        <w:t xml:space="preserve">The burgeoning Pakistani nuclear arsenal. </w:t>
      </w:r>
      <w:r w:rsidRPr="006D2B76">
        <w:rPr>
          <w:rStyle w:val="StyleUnderline"/>
        </w:rPr>
        <w:t>A growing domestic</w:t>
      </w:r>
      <w:r w:rsidR="006D2B76" w:rsidRPr="006D2B76">
        <w:rPr>
          <w:rStyle w:val="StyleUnderline"/>
          <w:sz w:val="12"/>
        </w:rPr>
        <w:t xml:space="preserve">¶ </w:t>
      </w:r>
      <w:r w:rsidRPr="006D2B76">
        <w:rPr>
          <w:rStyle w:val="StyleUnderline"/>
        </w:rPr>
        <w:t>nuclear program means more nuclear activity taking place</w:t>
      </w:r>
      <w:r w:rsidR="006D2B76" w:rsidRPr="006D2B76">
        <w:rPr>
          <w:rStyle w:val="StyleUnderline"/>
          <w:sz w:val="12"/>
        </w:rPr>
        <w:t xml:space="preserve">¶ </w:t>
      </w:r>
      <w:r w:rsidRPr="006D2B76">
        <w:rPr>
          <w:rStyle w:val="StyleUnderline"/>
        </w:rPr>
        <w:t>in more places—necessitating more materials, weapons, facilities,</w:t>
      </w:r>
      <w:r w:rsidR="006D2B76" w:rsidRPr="006D2B76">
        <w:rPr>
          <w:rStyle w:val="StyleUnderline"/>
          <w:sz w:val="12"/>
        </w:rPr>
        <w:t xml:space="preserve">¶ </w:t>
      </w:r>
      <w:r w:rsidRPr="006D2B76">
        <w:rPr>
          <w:rStyle w:val="StyleUnderline"/>
        </w:rPr>
        <w:t>transportation, and storage. In short, there are now more places</w:t>
      </w:r>
      <w:r w:rsidR="006D2B76" w:rsidRPr="006D2B76">
        <w:rPr>
          <w:rStyle w:val="StyleUnderline"/>
          <w:sz w:val="12"/>
        </w:rPr>
        <w:t xml:space="preserve">¶ </w:t>
      </w:r>
      <w:r w:rsidRPr="006D2B76">
        <w:rPr>
          <w:rStyle w:val="StyleUnderline"/>
        </w:rPr>
        <w:t>where something can go wrong.</w:t>
      </w:r>
      <w:r w:rsidR="006D2B76" w:rsidRPr="006D2B76">
        <w:rPr>
          <w:rStyle w:val="StyleUnderline"/>
          <w:sz w:val="12"/>
        </w:rPr>
        <w:t xml:space="preserve">¶ </w:t>
      </w:r>
      <w:r>
        <w:t xml:space="preserve">Increased extremism. </w:t>
      </w:r>
      <w:r w:rsidRPr="006D2B76">
        <w:rPr>
          <w:rStyle w:val="StyleUnderline"/>
        </w:rPr>
        <w:t>Growing levels of extremism means</w:t>
      </w:r>
      <w:r w:rsidR="006D2B76" w:rsidRPr="006D2B76">
        <w:rPr>
          <w:rStyle w:val="StyleUnderline"/>
          <w:sz w:val="12"/>
        </w:rPr>
        <w:t xml:space="preserve">¶ </w:t>
      </w:r>
      <w:r w:rsidRPr="006D2B76">
        <w:rPr>
          <w:rStyle w:val="StyleUnderline"/>
        </w:rPr>
        <w:t>higher</w:t>
      </w:r>
      <w:r>
        <w:t xml:space="preserve"> numbers of </w:t>
      </w:r>
      <w:r w:rsidRPr="006D2B76">
        <w:rPr>
          <w:rStyle w:val="StyleUnderline"/>
        </w:rPr>
        <w:t>potential insiders in the nuclear establishment</w:t>
      </w:r>
      <w:r w:rsidR="006D2B76" w:rsidRPr="006D2B76">
        <w:rPr>
          <w:rStyle w:val="StyleUnderline"/>
          <w:sz w:val="12"/>
        </w:rPr>
        <w:t xml:space="preserve">¶ </w:t>
      </w:r>
      <w:r w:rsidRPr="006D2B76">
        <w:rPr>
          <w:rStyle w:val="StyleUnderline"/>
        </w:rPr>
        <w:t>willing to work with outsiders to provide access to facilities</w:t>
      </w:r>
      <w:r>
        <w:t xml:space="preserve"> and</w:t>
      </w:r>
      <w:r w:rsidR="006D2B76" w:rsidRPr="006D2B76">
        <w:rPr>
          <w:sz w:val="12"/>
        </w:rPr>
        <w:t xml:space="preserve">¶ </w:t>
      </w:r>
      <w:r>
        <w:t>exfiltrate nuclear-related materials and weapons. Recent warnings</w:t>
      </w:r>
      <w:r w:rsidR="006D2B76" w:rsidRPr="006D2B76">
        <w:rPr>
          <w:sz w:val="12"/>
        </w:rPr>
        <w:t xml:space="preserve">¶ </w:t>
      </w:r>
      <w:r>
        <w:t>by the Taliban and Al Qaeda that Washington will seize Pakistan’s</w:t>
      </w:r>
      <w:r w:rsidR="006D2B76" w:rsidRPr="006D2B76">
        <w:rPr>
          <w:sz w:val="12"/>
        </w:rPr>
        <w:t xml:space="preserve">¶ </w:t>
      </w:r>
      <w:r>
        <w:t>nuclear weapons amount to a clever recruiting pitch to insiders to</w:t>
      </w:r>
      <w:r w:rsidR="006D2B76" w:rsidRPr="006D2B76">
        <w:rPr>
          <w:sz w:val="12"/>
        </w:rPr>
        <w:t xml:space="preserve">¶ </w:t>
      </w:r>
      <w:r>
        <w:t xml:space="preserve">collaborate with extremists. In an attempt to stoke such groundless </w:t>
      </w:r>
      <w:r w:rsidR="006D2B76" w:rsidRPr="006D2B76">
        <w:rPr>
          <w:sz w:val="12"/>
        </w:rPr>
        <w:t xml:space="preserve">¶ </w:t>
      </w:r>
      <w:r>
        <w:t>Bulletin of the Atomic Scientists | WWW.THEBULLETIN.ORG March/april 2010 41</w:t>
      </w:r>
      <w:r w:rsidR="006D2B76" w:rsidRPr="006D2B76">
        <w:rPr>
          <w:sz w:val="12"/>
        </w:rPr>
        <w:t xml:space="preserve">¶ </w:t>
      </w:r>
      <w:r>
        <w:t>The following argument is proffered: Since</w:t>
      </w:r>
      <w:r w:rsidR="006D2B76" w:rsidRPr="006D2B76">
        <w:rPr>
          <w:sz w:val="12"/>
        </w:rPr>
        <w:t xml:space="preserve">¶ </w:t>
      </w:r>
      <w:r>
        <w:t>Al Qaeda has yet to use a nuclear weapon, it</w:t>
      </w:r>
      <w:r w:rsidR="006D2B76" w:rsidRPr="006D2B76">
        <w:rPr>
          <w:sz w:val="12"/>
        </w:rPr>
        <w:t xml:space="preserve">¶ </w:t>
      </w:r>
      <w:r>
        <w:t>does not possess one. This might comfort the</w:t>
      </w:r>
      <w:r w:rsidR="006D2B76" w:rsidRPr="006D2B76">
        <w:rPr>
          <w:sz w:val="12"/>
        </w:rPr>
        <w:t xml:space="preserve">¶ </w:t>
      </w:r>
      <w:r>
        <w:t>doubters, but terrorists may not agree that</w:t>
      </w:r>
      <w:r w:rsidR="006D2B76" w:rsidRPr="006D2B76">
        <w:rPr>
          <w:sz w:val="12"/>
        </w:rPr>
        <w:t xml:space="preserve">¶ </w:t>
      </w:r>
      <w:r>
        <w:t>it is difficult to stash a nuclear or biological</w:t>
      </w:r>
      <w:r w:rsidR="006D2B76" w:rsidRPr="006D2B76">
        <w:rPr>
          <w:sz w:val="12"/>
        </w:rPr>
        <w:t xml:space="preserve">¶ </w:t>
      </w:r>
      <w:r>
        <w:t>weapon in a safe place for future use, without</w:t>
      </w:r>
      <w:r w:rsidR="006D2B76" w:rsidRPr="006D2B76">
        <w:rPr>
          <w:sz w:val="12"/>
        </w:rPr>
        <w:t xml:space="preserve">¶ </w:t>
      </w:r>
      <w:r>
        <w:t>fear of discovery.</w:t>
      </w:r>
      <w:r w:rsidR="006D2B76" w:rsidRPr="006D2B76">
        <w:rPr>
          <w:sz w:val="12"/>
        </w:rPr>
        <w:t xml:space="preserve">¶ </w:t>
      </w:r>
      <w:r>
        <w:t xml:space="preserve">fears, </w:t>
      </w:r>
      <w:r w:rsidRPr="006D2B76">
        <w:rPr>
          <w:rStyle w:val="StyleUnderline"/>
        </w:rPr>
        <w:t>A. Q. Khan, the father of the Pakistani nuclear program</w:t>
      </w:r>
      <w:r>
        <w:t xml:space="preserve">, </w:t>
      </w:r>
      <w:r w:rsidRPr="006D2B76">
        <w:rPr>
          <w:rStyle w:val="StyleUnderline"/>
        </w:rPr>
        <w:t>and</w:t>
      </w:r>
      <w:r w:rsidR="006D2B76" w:rsidRPr="006D2B76">
        <w:rPr>
          <w:sz w:val="12"/>
        </w:rPr>
        <w:t xml:space="preserve">¶ </w:t>
      </w:r>
      <w:r w:rsidRPr="006D2B76">
        <w:rPr>
          <w:rStyle w:val="StyleUnderline"/>
        </w:rPr>
        <w:t>Bashiruddin Mahmood, the radical CEO of Khan’s rogue nuclear</w:t>
      </w:r>
      <w:r w:rsidR="006D2B76" w:rsidRPr="006D2B76">
        <w:rPr>
          <w:rStyle w:val="StyleUnderline"/>
          <w:sz w:val="12"/>
        </w:rPr>
        <w:t xml:space="preserve">¶ </w:t>
      </w:r>
      <w:r w:rsidRPr="006D2B76">
        <w:rPr>
          <w:rStyle w:val="StyleUnderline"/>
        </w:rPr>
        <w:t>supplier network, both</w:t>
      </w:r>
      <w:r>
        <w:t xml:space="preserve"> recently </w:t>
      </w:r>
      <w:r w:rsidRPr="006D2B76">
        <w:rPr>
          <w:rStyle w:val="StyleUnderline"/>
        </w:rPr>
        <w:t>called upon Pakistan to expand its</w:t>
      </w:r>
      <w:r w:rsidR="006D2B76" w:rsidRPr="006D2B76">
        <w:rPr>
          <w:rStyle w:val="StyleUnderline"/>
          <w:sz w:val="12"/>
        </w:rPr>
        <w:t xml:space="preserve">¶ </w:t>
      </w:r>
      <w:r w:rsidRPr="006D2B76">
        <w:rPr>
          <w:rStyle w:val="StyleUnderline"/>
        </w:rPr>
        <w:t>arsenal of nuclear weapons</w:t>
      </w:r>
      <w:r>
        <w:t>, implying that they guarantee sovereignty</w:t>
      </w:r>
      <w:r w:rsidR="006D2B76" w:rsidRPr="006D2B76">
        <w:rPr>
          <w:sz w:val="12"/>
        </w:rPr>
        <w:t xml:space="preserve">¶ </w:t>
      </w:r>
      <w:r>
        <w:t>and assure Islamabad’s standing as a leading Islamic nation.</w:t>
      </w:r>
      <w:r w:rsidR="006D2B76" w:rsidRPr="006D2B76">
        <w:rPr>
          <w:sz w:val="12"/>
        </w:rPr>
        <w:t xml:space="preserve">¶ </w:t>
      </w:r>
      <w:r>
        <w:t>The perilous military-civilian relationship.</w:t>
      </w:r>
      <w:r w:rsidR="006D2B76" w:rsidRPr="006D2B76">
        <w:rPr>
          <w:sz w:val="12"/>
        </w:rPr>
        <w:t xml:space="preserve">¶ </w:t>
      </w:r>
      <w:r>
        <w:t>Although Pakistan’s nuclear National</w:t>
      </w:r>
      <w:r w:rsidR="006D2B76" w:rsidRPr="006D2B76">
        <w:rPr>
          <w:sz w:val="12"/>
        </w:rPr>
        <w:t xml:space="preserve">¶ </w:t>
      </w:r>
      <w:r>
        <w:t>Command Authority is controlled</w:t>
      </w:r>
      <w:r w:rsidR="006D2B76" w:rsidRPr="006D2B76">
        <w:rPr>
          <w:sz w:val="12"/>
        </w:rPr>
        <w:t xml:space="preserve">¶ </w:t>
      </w:r>
      <w:r>
        <w:t xml:space="preserve">by the </w:t>
      </w:r>
      <w:r w:rsidRPr="006D2B76">
        <w:t>military</w:t>
      </w:r>
      <w:r w:rsidRPr="006D2B76">
        <w:rPr>
          <w:rStyle w:val="StyleUnderline"/>
        </w:rPr>
        <w:t>, the Pakistani constitution</w:t>
      </w:r>
      <w:r w:rsidR="006D2B76" w:rsidRPr="006D2B76">
        <w:rPr>
          <w:rStyle w:val="StyleUnderline"/>
          <w:sz w:val="12"/>
        </w:rPr>
        <w:t xml:space="preserve">¶ </w:t>
      </w:r>
      <w:r w:rsidRPr="006D2B76">
        <w:rPr>
          <w:rStyle w:val="StyleUnderline"/>
        </w:rPr>
        <w:t>delegates certain nuclear weapon responsibilities</w:t>
      </w:r>
      <w:r w:rsidR="006D2B76" w:rsidRPr="006D2B76">
        <w:rPr>
          <w:rStyle w:val="StyleUnderline"/>
          <w:sz w:val="12"/>
        </w:rPr>
        <w:t xml:space="preserve">¶ </w:t>
      </w:r>
      <w:r w:rsidRPr="006D2B76">
        <w:rPr>
          <w:rStyle w:val="StyleUnderline"/>
        </w:rPr>
        <w:t>to the civilian government.</w:t>
      </w:r>
      <w:r w:rsidR="006D2B76" w:rsidRPr="006D2B76">
        <w:rPr>
          <w:rStyle w:val="StyleUnderline"/>
          <w:sz w:val="12"/>
        </w:rPr>
        <w:t xml:space="preserve">¶ </w:t>
      </w:r>
      <w:r w:rsidRPr="006D2B76">
        <w:rPr>
          <w:rStyle w:val="StyleUnderline"/>
        </w:rPr>
        <w:t>This creates the potential for a militarycivilian</w:t>
      </w:r>
      <w:r w:rsidR="006D2B76" w:rsidRPr="006D2B76">
        <w:rPr>
          <w:rStyle w:val="StyleUnderline"/>
          <w:sz w:val="12"/>
        </w:rPr>
        <w:t xml:space="preserve">¶ </w:t>
      </w:r>
      <w:r w:rsidRPr="006D2B76">
        <w:rPr>
          <w:rStyle w:val="StyleUnderline"/>
        </w:rPr>
        <w:t>standoff over nuclear assets</w:t>
      </w:r>
      <w:r>
        <w:t xml:space="preserve"> during</w:t>
      </w:r>
      <w:r w:rsidR="006D2B76" w:rsidRPr="006D2B76">
        <w:rPr>
          <w:sz w:val="12"/>
        </w:rPr>
        <w:t xml:space="preserve">¶ </w:t>
      </w:r>
      <w:r>
        <w:t xml:space="preserve">a crisis, </w:t>
      </w:r>
      <w:r w:rsidRPr="006D2B76">
        <w:rPr>
          <w:rStyle w:val="StyleUnderline"/>
        </w:rPr>
        <w:t>especially in the event that</w:t>
      </w:r>
      <w:r w:rsidR="006D2B76" w:rsidRPr="006D2B76">
        <w:rPr>
          <w:rStyle w:val="StyleUnderline"/>
          <w:sz w:val="12"/>
        </w:rPr>
        <w:t xml:space="preserve">¶ </w:t>
      </w:r>
      <w:r w:rsidRPr="006D2B76">
        <w:rPr>
          <w:rStyle w:val="StyleUnderline"/>
        </w:rPr>
        <w:t>extremist elements assume power</w:t>
      </w:r>
      <w:r>
        <w:t>. Moreover,</w:t>
      </w:r>
      <w:r w:rsidR="006D2B76" w:rsidRPr="006D2B76">
        <w:rPr>
          <w:sz w:val="12"/>
        </w:rPr>
        <w:t xml:space="preserve">¶ </w:t>
      </w:r>
      <w:r w:rsidRPr="006D2B76">
        <w:rPr>
          <w:rStyle w:val="StyleUnderline"/>
        </w:rPr>
        <w:t>there are no guarantees of how the</w:t>
      </w:r>
      <w:r w:rsidR="006D2B76" w:rsidRPr="006D2B76">
        <w:rPr>
          <w:rStyle w:val="StyleUnderline"/>
          <w:sz w:val="12"/>
        </w:rPr>
        <w:t xml:space="preserve">¶ </w:t>
      </w:r>
      <w:r w:rsidRPr="006D2B76">
        <w:rPr>
          <w:rStyle w:val="StyleUnderline"/>
        </w:rPr>
        <w:t>military and government would react to</w:t>
      </w:r>
      <w:r w:rsidR="006D2B76" w:rsidRPr="006D2B76">
        <w:rPr>
          <w:rStyle w:val="StyleUnderline"/>
          <w:sz w:val="12"/>
        </w:rPr>
        <w:t xml:space="preserve">¶ </w:t>
      </w:r>
      <w:r w:rsidRPr="006D2B76">
        <w:rPr>
          <w:rStyle w:val="StyleUnderline"/>
        </w:rPr>
        <w:t>all contingencies they may encounter in</w:t>
      </w:r>
      <w:r w:rsidR="006D2B76" w:rsidRPr="006D2B76">
        <w:rPr>
          <w:rStyle w:val="StyleUnderline"/>
          <w:sz w:val="12"/>
        </w:rPr>
        <w:t xml:space="preserve">¶ </w:t>
      </w:r>
      <w:r w:rsidRPr="006D2B76">
        <w:rPr>
          <w:rStyle w:val="StyleUnderline"/>
        </w:rPr>
        <w:t>a rapidly unfolding crisis.</w:t>
      </w:r>
      <w:r>
        <w:t xml:space="preserve"> For instance, how would they respond</w:t>
      </w:r>
      <w:r w:rsidR="006D2B76" w:rsidRPr="006D2B76">
        <w:rPr>
          <w:sz w:val="12"/>
        </w:rPr>
        <w:t xml:space="preserve">¶ </w:t>
      </w:r>
      <w:r>
        <w:t>to a breakdown in internal communication, or with the outside</w:t>
      </w:r>
      <w:r w:rsidR="006D2B76" w:rsidRPr="006D2B76">
        <w:rPr>
          <w:sz w:val="12"/>
        </w:rPr>
        <w:t xml:space="preserve">¶ </w:t>
      </w:r>
      <w:r>
        <w:t>world? Unconfirmed news reports of a seizure of nuclear weapons</w:t>
      </w:r>
      <w:r w:rsidR="006D2B76" w:rsidRPr="006D2B76">
        <w:rPr>
          <w:sz w:val="12"/>
        </w:rPr>
        <w:t xml:space="preserve">¶ </w:t>
      </w:r>
      <w:r>
        <w:t>in transit? A takeover of a facility by a rogue military unit? Taliban</w:t>
      </w:r>
      <w:r w:rsidR="006D2B76" w:rsidRPr="006D2B76">
        <w:rPr>
          <w:sz w:val="12"/>
        </w:rPr>
        <w:t xml:space="preserve">¶ </w:t>
      </w:r>
      <w:r>
        <w:t>penetration of a nuclear weapons storage site? More importantly,</w:t>
      </w:r>
      <w:r w:rsidR="006D2B76" w:rsidRPr="006D2B76">
        <w:rPr>
          <w:sz w:val="12"/>
        </w:rPr>
        <w:t xml:space="preserve">¶ </w:t>
      </w:r>
      <w:r w:rsidRPr="006D2B76">
        <w:rPr>
          <w:rStyle w:val="StyleUnderline"/>
        </w:rPr>
        <w:t xml:space="preserve">how would </w:t>
      </w:r>
      <w:r w:rsidRPr="006D2B76">
        <w:rPr>
          <w:rStyle w:val="Emphasis"/>
        </w:rPr>
        <w:t>India</w:t>
      </w:r>
      <w:r w:rsidRPr="006D2B76">
        <w:rPr>
          <w:rStyle w:val="StyleUnderline"/>
        </w:rPr>
        <w:t xml:space="preserve"> interpret and react to such developments</w:t>
      </w:r>
      <w:r>
        <w:t>? Along</w:t>
      </w:r>
      <w:r w:rsidR="006D2B76" w:rsidRPr="006D2B76">
        <w:rPr>
          <w:sz w:val="12"/>
        </w:rPr>
        <w:t xml:space="preserve">¶ </w:t>
      </w:r>
      <w:r>
        <w:t>these lines: Are current communication mechanisms between Islamabad,</w:t>
      </w:r>
      <w:r w:rsidR="006D2B76" w:rsidRPr="006D2B76">
        <w:rPr>
          <w:sz w:val="12"/>
        </w:rPr>
        <w:t xml:space="preserve">¶ </w:t>
      </w:r>
      <w:r>
        <w:t>New Delhi, and Washington robust enough to be reliable</w:t>
      </w:r>
      <w:r w:rsidR="006D2B76" w:rsidRPr="006D2B76">
        <w:rPr>
          <w:sz w:val="12"/>
        </w:rPr>
        <w:t xml:space="preserve">¶ </w:t>
      </w:r>
      <w:r>
        <w:t>during a crisis?</w:t>
      </w:r>
      <w:r w:rsidR="006D2B76" w:rsidRPr="006D2B76">
        <w:rPr>
          <w:sz w:val="12"/>
        </w:rPr>
        <w:t xml:space="preserve">¶ </w:t>
      </w:r>
      <w:r>
        <w:t>At least in Pakistan, the risks are well-known and extra precautions</w:t>
      </w:r>
      <w:r w:rsidR="006D2B76" w:rsidRPr="006D2B76">
        <w:rPr>
          <w:sz w:val="12"/>
        </w:rPr>
        <w:t xml:space="preserve">¶ </w:t>
      </w:r>
      <w:r>
        <w:t>are being taken to avert nuclear compromise. That is not the</w:t>
      </w:r>
      <w:r w:rsidR="006D2B76" w:rsidRPr="006D2B76">
        <w:rPr>
          <w:sz w:val="12"/>
        </w:rPr>
        <w:t xml:space="preserve">¶ </w:t>
      </w:r>
      <w:r>
        <w:t>case for the next scenario.</w:t>
      </w:r>
    </w:p>
    <w:p w:rsidR="006D2B76" w:rsidRDefault="006D2B76" w:rsidP="006D2B76">
      <w:pPr>
        <w:pStyle w:val="Heading4"/>
      </w:pPr>
      <w:r>
        <w:t>2. North Korea sells them the bomb</w:t>
      </w:r>
    </w:p>
    <w:p w:rsidR="006D2B76" w:rsidRDefault="006D2B76" w:rsidP="006D2B76">
      <w:r w:rsidRPr="00AF14E5">
        <w:rPr>
          <w:rStyle w:val="Style13ptBold"/>
        </w:rPr>
        <w:t>Mowatt-Larssen ’10</w:t>
      </w:r>
      <w:r>
        <w:t>, senior fellow at the Harvard Kennedy School’s Belfer Center for Science and International Affairs</w:t>
      </w:r>
    </w:p>
    <w:p w:rsidR="006D2B76" w:rsidRPr="00AF14E5" w:rsidRDefault="006D2B76" w:rsidP="006D2B76">
      <w:r>
        <w:t>Rolf, “Bulletin of the Atomic Scientists: Nightmares of nuclear terrorism”, http://belfercenter.ksg.harvard.edu/files/Atomic%20Bulletin%20March%20April%202010.pdf</w:t>
      </w:r>
    </w:p>
    <w:p w:rsidR="008E5E24" w:rsidRDefault="008E5E24" w:rsidP="00A04FD4">
      <w:r>
        <w:t xml:space="preserve">North Korea sells the Bomb. The </w:t>
      </w:r>
      <w:r w:rsidRPr="006D2B76">
        <w:rPr>
          <w:rStyle w:val="StyleUnderline"/>
        </w:rPr>
        <w:t>discovery of Syria’s Al Kibar</w:t>
      </w:r>
      <w:r w:rsidR="006D2B76" w:rsidRPr="006D2B76">
        <w:rPr>
          <w:rStyle w:val="StyleUnderline"/>
          <w:sz w:val="12"/>
        </w:rPr>
        <w:t xml:space="preserve">¶ </w:t>
      </w:r>
      <w:r w:rsidRPr="006D2B76">
        <w:rPr>
          <w:rStyle w:val="StyleUnderline"/>
        </w:rPr>
        <w:t>reactor,</w:t>
      </w:r>
      <w:r>
        <w:t xml:space="preserve"> believed to be built with North Korean assistance, </w:t>
      </w:r>
      <w:r w:rsidRPr="006D2B76">
        <w:rPr>
          <w:rStyle w:val="StyleUnderline"/>
        </w:rPr>
        <w:t>was a</w:t>
      </w:r>
      <w:r w:rsidR="006D2B76" w:rsidRPr="006D2B76">
        <w:rPr>
          <w:rStyle w:val="StyleUnderline"/>
          <w:sz w:val="12"/>
        </w:rPr>
        <w:t xml:space="preserve">¶ </w:t>
      </w:r>
      <w:r w:rsidRPr="006D2B76">
        <w:rPr>
          <w:rStyle w:val="StyleUnderline"/>
        </w:rPr>
        <w:t>wake-up call that Pyongyang does not possess strong self-imposed</w:t>
      </w:r>
      <w:r w:rsidR="006D2B76" w:rsidRPr="006D2B76">
        <w:rPr>
          <w:rStyle w:val="StyleUnderline"/>
          <w:sz w:val="12"/>
        </w:rPr>
        <w:t xml:space="preserve">¶ </w:t>
      </w:r>
      <w:r w:rsidRPr="006D2B76">
        <w:rPr>
          <w:rStyle w:val="StyleUnderline"/>
        </w:rPr>
        <w:t>constraints on transferring nuclear technologies to other parties</w:t>
      </w:r>
      <w:r>
        <w:t>—</w:t>
      </w:r>
      <w:r w:rsidR="006D2B76" w:rsidRPr="006D2B76">
        <w:rPr>
          <w:sz w:val="12"/>
        </w:rPr>
        <w:t xml:space="preserve">¶ </w:t>
      </w:r>
      <w:r>
        <w:t xml:space="preserve">a sobering, if unsurprising, reality. After all, </w:t>
      </w:r>
      <w:r w:rsidRPr="006D2B76">
        <w:rPr>
          <w:rStyle w:val="StyleUnderline"/>
        </w:rPr>
        <w:t>North Korea routinely</w:t>
      </w:r>
      <w:r w:rsidR="006D2B76" w:rsidRPr="006D2B76">
        <w:rPr>
          <w:rStyle w:val="StyleUnderline"/>
          <w:sz w:val="12"/>
        </w:rPr>
        <w:t xml:space="preserve">¶ </w:t>
      </w:r>
      <w:r w:rsidRPr="006D2B76">
        <w:rPr>
          <w:rStyle w:val="StyleUnderline"/>
        </w:rPr>
        <w:t>prints counterfeit U.S. currency, traffics narcotics, and starves its</w:t>
      </w:r>
      <w:r w:rsidR="006D2B76" w:rsidRPr="006D2B76">
        <w:rPr>
          <w:rStyle w:val="StyleUnderline"/>
          <w:sz w:val="12"/>
        </w:rPr>
        <w:t xml:space="preserve">¶ </w:t>
      </w:r>
      <w:r w:rsidRPr="006D2B76">
        <w:rPr>
          <w:rStyle w:val="StyleUnderline"/>
        </w:rPr>
        <w:t>own people.</w:t>
      </w:r>
      <w:r>
        <w:t xml:space="preserve"> So </w:t>
      </w:r>
      <w:r w:rsidRPr="006D2B76">
        <w:rPr>
          <w:rStyle w:val="StyleUnderline"/>
        </w:rPr>
        <w:t>it is not unexpected that it would provide nuclearrelated</w:t>
      </w:r>
      <w:r w:rsidR="006D2B76" w:rsidRPr="006D2B76">
        <w:rPr>
          <w:rStyle w:val="StyleUnderline"/>
          <w:sz w:val="12"/>
        </w:rPr>
        <w:t xml:space="preserve">¶ </w:t>
      </w:r>
      <w:r w:rsidRPr="006D2B76">
        <w:rPr>
          <w:rStyle w:val="StyleUnderline"/>
        </w:rPr>
        <w:t xml:space="preserve">technologies for profit. </w:t>
      </w:r>
      <w:r>
        <w:t xml:space="preserve">If anything, </w:t>
      </w:r>
      <w:r w:rsidRPr="006D2B76">
        <w:rPr>
          <w:rStyle w:val="StyleUnderline"/>
        </w:rPr>
        <w:t>North Korea’s erratic</w:t>
      </w:r>
      <w:r w:rsidR="006D2B76" w:rsidRPr="006D2B76">
        <w:rPr>
          <w:rStyle w:val="StyleUnderline"/>
          <w:sz w:val="12"/>
        </w:rPr>
        <w:t xml:space="preserve">¶ </w:t>
      </w:r>
      <w:r w:rsidRPr="006D2B76">
        <w:rPr>
          <w:rStyle w:val="StyleUnderline"/>
        </w:rPr>
        <w:t xml:space="preserve">and irresponsible behavior makes it a </w:t>
      </w:r>
      <w:r w:rsidRPr="006D2B76">
        <w:rPr>
          <w:rStyle w:val="Emphasis"/>
        </w:rPr>
        <w:t>leading</w:t>
      </w:r>
      <w:r w:rsidRPr="006D2B76">
        <w:rPr>
          <w:rStyle w:val="StyleUnderline"/>
        </w:rPr>
        <w:t xml:space="preserve"> potential </w:t>
      </w:r>
      <w:r w:rsidRPr="006D2B76">
        <w:rPr>
          <w:rStyle w:val="Emphasis"/>
        </w:rPr>
        <w:t>source</w:t>
      </w:r>
      <w:r>
        <w:t>—on</w:t>
      </w:r>
      <w:r w:rsidR="006D2B76" w:rsidRPr="006D2B76">
        <w:rPr>
          <w:sz w:val="12"/>
        </w:rPr>
        <w:t xml:space="preserve">¶ </w:t>
      </w:r>
      <w:r>
        <w:t>a witting or unwitting basis—</w:t>
      </w:r>
      <w:r w:rsidRPr="006D2B76">
        <w:rPr>
          <w:rStyle w:val="StyleUnderline"/>
        </w:rPr>
        <w:t>for terrorist acquisition of nuclear-related</w:t>
      </w:r>
      <w:r w:rsidR="006D2B76" w:rsidRPr="006D2B76">
        <w:rPr>
          <w:rStyle w:val="StyleUnderline"/>
          <w:sz w:val="12"/>
        </w:rPr>
        <w:t xml:space="preserve">¶ </w:t>
      </w:r>
      <w:r w:rsidRPr="006D2B76">
        <w:rPr>
          <w:rStyle w:val="StyleUnderline"/>
        </w:rPr>
        <w:t>technologies and materials.</w:t>
      </w:r>
      <w:r w:rsidR="006D2B76" w:rsidRPr="006D2B76">
        <w:rPr>
          <w:rStyle w:val="StyleUnderline"/>
          <w:sz w:val="12"/>
        </w:rPr>
        <w:t xml:space="preserve">¶ </w:t>
      </w:r>
      <w:r w:rsidRPr="006D2B76">
        <w:rPr>
          <w:rStyle w:val="StyleUnderline"/>
        </w:rPr>
        <w:t>The extraordinary level of secrecy</w:t>
      </w:r>
      <w:r>
        <w:t xml:space="preserve"> in handling intelligence concerning</w:t>
      </w:r>
      <w:r w:rsidR="006D2B76" w:rsidRPr="006D2B76">
        <w:rPr>
          <w:sz w:val="12"/>
        </w:rPr>
        <w:t xml:space="preserve">¶ </w:t>
      </w:r>
      <w:r>
        <w:t xml:space="preserve">the North Korean-Syrian project at Al Kibar </w:t>
      </w:r>
      <w:r w:rsidRPr="006D2B76">
        <w:rPr>
          <w:rStyle w:val="StyleUnderline"/>
        </w:rPr>
        <w:t>helped ensure</w:t>
      </w:r>
      <w:r w:rsidR="006D2B76" w:rsidRPr="006D2B76">
        <w:rPr>
          <w:rStyle w:val="StyleUnderline"/>
          <w:sz w:val="12"/>
        </w:rPr>
        <w:t xml:space="preserve">¶ </w:t>
      </w:r>
      <w:r w:rsidRPr="006D2B76">
        <w:rPr>
          <w:rStyle w:val="StyleUnderline"/>
        </w:rPr>
        <w:t>that knowledge of its existence did not leak before Israel</w:t>
      </w:r>
      <w:r w:rsidR="006D2B76" w:rsidRPr="006D2B76">
        <w:rPr>
          <w:rStyle w:val="StyleUnderline"/>
          <w:sz w:val="12"/>
        </w:rPr>
        <w:t xml:space="preserve">¶ </w:t>
      </w:r>
      <w:r w:rsidRPr="006D2B76">
        <w:rPr>
          <w:rStyle w:val="StyleUnderline"/>
        </w:rPr>
        <w:t>could effectively neutralize the reactor</w:t>
      </w:r>
      <w:r>
        <w:t xml:space="preserve"> militarily in September </w:t>
      </w:r>
      <w:r w:rsidR="006D2B76" w:rsidRPr="006D2B76">
        <w:rPr>
          <w:sz w:val="12"/>
        </w:rPr>
        <w:t xml:space="preserve">¶ </w:t>
      </w:r>
      <w:r>
        <w:t>Bulletin of the Atomic Scientists | WWW.THEBULLETIN.ORG March/april 2010 42</w:t>
      </w:r>
      <w:r w:rsidR="006D2B76" w:rsidRPr="006D2B76">
        <w:rPr>
          <w:sz w:val="12"/>
        </w:rPr>
        <w:t xml:space="preserve">¶ </w:t>
      </w:r>
      <w:r>
        <w:t xml:space="preserve">2007. Unfortunately, </w:t>
      </w:r>
      <w:r w:rsidRPr="006D2B76">
        <w:rPr>
          <w:rStyle w:val="StyleUnderline"/>
        </w:rPr>
        <w:t>secrecy also restricted the international community’s</w:t>
      </w:r>
      <w:r w:rsidR="006D2B76" w:rsidRPr="006D2B76">
        <w:rPr>
          <w:rStyle w:val="StyleUnderline"/>
          <w:sz w:val="12"/>
        </w:rPr>
        <w:t xml:space="preserve">¶ </w:t>
      </w:r>
      <w:r w:rsidRPr="006D2B76">
        <w:rPr>
          <w:rStyle w:val="StyleUnderline"/>
        </w:rPr>
        <w:t>ability to run down all leads on the reactor before the</w:t>
      </w:r>
      <w:r w:rsidR="006D2B76" w:rsidRPr="006D2B76">
        <w:rPr>
          <w:rStyle w:val="StyleUnderline"/>
          <w:sz w:val="12"/>
        </w:rPr>
        <w:t xml:space="preserve">¶ </w:t>
      </w:r>
      <w:r w:rsidRPr="006D2B76">
        <w:rPr>
          <w:rStyle w:val="StyleUnderline"/>
        </w:rPr>
        <w:t>North Koreans discovered that it had been compromised</w:t>
      </w:r>
      <w:r>
        <w:t>. So an</w:t>
      </w:r>
      <w:r w:rsidR="006D2B76" w:rsidRPr="006D2B76">
        <w:rPr>
          <w:sz w:val="12"/>
        </w:rPr>
        <w:t xml:space="preserve">¶ </w:t>
      </w:r>
      <w:r>
        <w:t>opportunity was lost to begin an early examination of active proliferation</w:t>
      </w:r>
      <w:r w:rsidR="006D2B76" w:rsidRPr="006D2B76">
        <w:rPr>
          <w:sz w:val="12"/>
        </w:rPr>
        <w:t xml:space="preserve">¶ </w:t>
      </w:r>
      <w:r>
        <w:t>pathways flowing from Pyongyang. Nonetheless, there</w:t>
      </w:r>
      <w:r w:rsidR="006D2B76" w:rsidRPr="006D2B76">
        <w:rPr>
          <w:sz w:val="12"/>
        </w:rPr>
        <w:t xml:space="preserve">¶ </w:t>
      </w:r>
      <w:r>
        <w:t>are three broad implications of North Korean-Syrian nuclear cooperation</w:t>
      </w:r>
      <w:r w:rsidR="006D2B76" w:rsidRPr="006D2B76">
        <w:rPr>
          <w:sz w:val="12"/>
        </w:rPr>
        <w:t xml:space="preserve">¶ </w:t>
      </w:r>
      <w:r>
        <w:t>that should be assessed urgently.</w:t>
      </w:r>
      <w:r w:rsidR="006D2B76" w:rsidRPr="006D2B76">
        <w:rPr>
          <w:sz w:val="12"/>
        </w:rPr>
        <w:t xml:space="preserve">¶ </w:t>
      </w:r>
      <w:r>
        <w:t xml:space="preserve">The viability of the nonproliferation regime. To date, </w:t>
      </w:r>
      <w:r w:rsidRPr="006D2B76">
        <w:rPr>
          <w:rStyle w:val="StyleUnderline"/>
        </w:rPr>
        <w:t>the</w:t>
      </w:r>
      <w:r w:rsidR="006D2B76" w:rsidRPr="006D2B76">
        <w:rPr>
          <w:rStyle w:val="StyleUnderline"/>
          <w:sz w:val="12"/>
        </w:rPr>
        <w:t xml:space="preserve">¶ </w:t>
      </w:r>
      <w:r w:rsidRPr="006D2B76">
        <w:rPr>
          <w:rStyle w:val="StyleUnderline"/>
        </w:rPr>
        <w:t>regimes of Kim Jong-il and Bashar al-Assad have suffered no consequences</w:t>
      </w:r>
      <w:r w:rsidR="006D2B76" w:rsidRPr="006D2B76">
        <w:rPr>
          <w:rStyle w:val="StyleUnderline"/>
          <w:sz w:val="12"/>
        </w:rPr>
        <w:t xml:space="preserve">¶ </w:t>
      </w:r>
      <w:r w:rsidRPr="006D2B76">
        <w:rPr>
          <w:rStyle w:val="StyleUnderline"/>
        </w:rPr>
        <w:t>for conspiring to develop a nuclear weapons capability,</w:t>
      </w:r>
      <w:r w:rsidR="006D2B76" w:rsidRPr="006D2B76">
        <w:rPr>
          <w:rStyle w:val="StyleUnderline"/>
          <w:sz w:val="12"/>
        </w:rPr>
        <w:t xml:space="preserve">¶ </w:t>
      </w:r>
      <w:r w:rsidRPr="006D2B76">
        <w:rPr>
          <w:rStyle w:val="StyleUnderline"/>
        </w:rPr>
        <w:t>casting doubts on the viability of the Nuclear Non-Proliferation</w:t>
      </w:r>
      <w:r w:rsidR="006D2B76" w:rsidRPr="006D2B76">
        <w:rPr>
          <w:rStyle w:val="StyleUnderline"/>
          <w:sz w:val="12"/>
        </w:rPr>
        <w:t xml:space="preserve">¶ </w:t>
      </w:r>
      <w:r w:rsidRPr="006D2B76">
        <w:rPr>
          <w:rStyle w:val="StyleUnderline"/>
        </w:rPr>
        <w:t>Treaty</w:t>
      </w:r>
      <w:r>
        <w:t xml:space="preserve"> and the credibility of the global nuclear order. In fact, U.S.</w:t>
      </w:r>
      <w:r w:rsidR="006D2B76" w:rsidRPr="006D2B76">
        <w:rPr>
          <w:sz w:val="12"/>
        </w:rPr>
        <w:t xml:space="preserve">¶ </w:t>
      </w:r>
      <w:r>
        <w:t xml:space="preserve">dialogue with Syria improved after the Israeli raid. And the </w:t>
      </w:r>
      <w:r w:rsidRPr="006D2B76">
        <w:rPr>
          <w:rStyle w:val="StyleUnderline"/>
        </w:rPr>
        <w:t>countries</w:t>
      </w:r>
      <w:r w:rsidR="006D2B76" w:rsidRPr="006D2B76">
        <w:rPr>
          <w:rStyle w:val="StyleUnderline"/>
          <w:sz w:val="12"/>
        </w:rPr>
        <w:t xml:space="preserve">¶ </w:t>
      </w:r>
      <w:r w:rsidRPr="006D2B76">
        <w:rPr>
          <w:rStyle w:val="StyleUnderline"/>
        </w:rPr>
        <w:t>participating in the Six-Party Talks with North Korea</w:t>
      </w:r>
      <w:r>
        <w:t xml:space="preserve"> (the</w:t>
      </w:r>
      <w:r w:rsidR="006D2B76" w:rsidRPr="006D2B76">
        <w:rPr>
          <w:sz w:val="12"/>
        </w:rPr>
        <w:t xml:space="preserve">¶ </w:t>
      </w:r>
      <w:r>
        <w:t xml:space="preserve">United States, Russia, China, South Korea, and Japan) </w:t>
      </w:r>
      <w:r w:rsidRPr="006D2B76">
        <w:rPr>
          <w:rStyle w:val="StyleUnderline"/>
        </w:rPr>
        <w:t>continue to</w:t>
      </w:r>
      <w:r w:rsidR="006D2B76" w:rsidRPr="006D2B76">
        <w:rPr>
          <w:rStyle w:val="StyleUnderline"/>
          <w:sz w:val="12"/>
        </w:rPr>
        <w:t xml:space="preserve">¶ </w:t>
      </w:r>
      <w:r w:rsidRPr="006D2B76">
        <w:rPr>
          <w:rStyle w:val="StyleUnderline"/>
        </w:rPr>
        <w:t>cajole Pyongyang back to the negotiating table</w:t>
      </w:r>
      <w:r>
        <w:t xml:space="preserve"> to make new concessions</w:t>
      </w:r>
      <w:r w:rsidR="006D2B76" w:rsidRPr="006D2B76">
        <w:rPr>
          <w:sz w:val="12"/>
        </w:rPr>
        <w:t xml:space="preserve">¶ </w:t>
      </w:r>
      <w:r>
        <w:t>in exchange for more promises the North will not keep. Basically,</w:t>
      </w:r>
      <w:r w:rsidR="006D2B76" w:rsidRPr="006D2B76">
        <w:rPr>
          <w:sz w:val="12"/>
        </w:rPr>
        <w:t xml:space="preserve">¶ </w:t>
      </w:r>
      <w:r w:rsidRPr="006D2B76">
        <w:rPr>
          <w:rStyle w:val="StyleUnderline"/>
        </w:rPr>
        <w:t>Al Kibar obliterated all of the red lines thought to exist in</w:t>
      </w:r>
      <w:r w:rsidR="006D2B76" w:rsidRPr="006D2B76">
        <w:rPr>
          <w:rStyle w:val="StyleUnderline"/>
          <w:sz w:val="12"/>
        </w:rPr>
        <w:t xml:space="preserve">¶ </w:t>
      </w:r>
      <w:r w:rsidRPr="006D2B76">
        <w:rPr>
          <w:rStyle w:val="StyleUnderline"/>
        </w:rPr>
        <w:t>terms of nuclear deterrence, accountability, and responsibility, setting</w:t>
      </w:r>
      <w:r w:rsidR="006D2B76" w:rsidRPr="006D2B76">
        <w:rPr>
          <w:rStyle w:val="StyleUnderline"/>
          <w:sz w:val="12"/>
        </w:rPr>
        <w:t xml:space="preserve">¶ </w:t>
      </w:r>
      <w:r w:rsidRPr="006D2B76">
        <w:rPr>
          <w:rStyle w:val="StyleUnderline"/>
        </w:rPr>
        <w:t>a precedent that it is okay to clandestinely provide nuclear-related</w:t>
      </w:r>
      <w:r w:rsidR="006D2B76" w:rsidRPr="006D2B76">
        <w:rPr>
          <w:rStyle w:val="StyleUnderline"/>
          <w:sz w:val="12"/>
        </w:rPr>
        <w:t xml:space="preserve">¶ </w:t>
      </w:r>
      <w:r w:rsidRPr="006D2B76">
        <w:rPr>
          <w:rStyle w:val="StyleUnderline"/>
        </w:rPr>
        <w:t>technologies to other states.</w:t>
      </w:r>
      <w:r w:rsidR="006D2B76" w:rsidRPr="006D2B76">
        <w:rPr>
          <w:rStyle w:val="StyleUnderline"/>
          <w:sz w:val="12"/>
        </w:rPr>
        <w:t xml:space="preserve">¶ </w:t>
      </w:r>
      <w:r>
        <w:t>An “A. Q. Kim” network? Since Kim Jong-il came close to providing</w:t>
      </w:r>
      <w:r w:rsidR="006D2B76" w:rsidRPr="006D2B76">
        <w:rPr>
          <w:sz w:val="12"/>
        </w:rPr>
        <w:t xml:space="preserve">¶ </w:t>
      </w:r>
      <w:r>
        <w:t>Syria with the building blocks for a nuclear weapon, how</w:t>
      </w:r>
      <w:r w:rsidR="006D2B76" w:rsidRPr="006D2B76">
        <w:rPr>
          <w:sz w:val="12"/>
        </w:rPr>
        <w:t xml:space="preserve">¶ </w:t>
      </w:r>
      <w:r>
        <w:t>confident can the international community be that there is not a</w:t>
      </w:r>
      <w:r w:rsidR="006D2B76" w:rsidRPr="006D2B76">
        <w:rPr>
          <w:sz w:val="12"/>
        </w:rPr>
        <w:t xml:space="preserve">¶ </w:t>
      </w:r>
      <w:r>
        <w:t>long-running “A. Q. Kim” network in North Korea that is analogous</w:t>
      </w:r>
      <w:r w:rsidR="006D2B76" w:rsidRPr="006D2B76">
        <w:rPr>
          <w:sz w:val="12"/>
        </w:rPr>
        <w:t xml:space="preserve">¶ </w:t>
      </w:r>
      <w:r>
        <w:t>to the Khan nuclear supplier network in Pakistan? Clearly, the</w:t>
      </w:r>
      <w:r w:rsidR="006D2B76" w:rsidRPr="006D2B76">
        <w:rPr>
          <w:sz w:val="12"/>
        </w:rPr>
        <w:t xml:space="preserve">¶ </w:t>
      </w:r>
      <w:r>
        <w:t>chapter of proliferation history that suggests Khan was a historical</w:t>
      </w:r>
      <w:r w:rsidR="006D2B76" w:rsidRPr="006D2B76">
        <w:rPr>
          <w:sz w:val="12"/>
        </w:rPr>
        <w:t xml:space="preserve">¶ </w:t>
      </w:r>
      <w:r>
        <w:t>anomaly may need to be rewritten. But what will it say? Today,</w:t>
      </w:r>
      <w:r w:rsidR="006D2B76" w:rsidRPr="006D2B76">
        <w:rPr>
          <w:sz w:val="12"/>
        </w:rPr>
        <w:t xml:space="preserve">¶ </w:t>
      </w:r>
      <w:r w:rsidRPr="006D2B76">
        <w:rPr>
          <w:rStyle w:val="StyleUnderline"/>
        </w:rPr>
        <w:t>there is fresh information and new leads that must be explored to</w:t>
      </w:r>
      <w:r w:rsidR="006D2B76" w:rsidRPr="006D2B76">
        <w:rPr>
          <w:rStyle w:val="StyleUnderline"/>
          <w:sz w:val="12"/>
        </w:rPr>
        <w:t xml:space="preserve">¶ </w:t>
      </w:r>
      <w:r w:rsidRPr="006D2B76">
        <w:rPr>
          <w:rStyle w:val="StyleUnderline"/>
        </w:rPr>
        <w:t>determine the full extent of North Korea’s proliferation activity</w:t>
      </w:r>
      <w:r>
        <w:t>.</w:t>
      </w:r>
    </w:p>
    <w:p w:rsidR="006D2B76" w:rsidRDefault="00167E91" w:rsidP="006D2B76">
      <w:pPr>
        <w:pStyle w:val="Heading4"/>
      </w:pPr>
      <w:r>
        <w:t>3. They have the means and motives</w:t>
      </w:r>
    </w:p>
    <w:p w:rsidR="00167E91" w:rsidRDefault="00167E91" w:rsidP="00167E91">
      <w:r w:rsidRPr="00AF14E5">
        <w:rPr>
          <w:rStyle w:val="Style13ptBold"/>
        </w:rPr>
        <w:t>Mowatt-Larssen ’10</w:t>
      </w:r>
      <w:r>
        <w:t>, senior fellow at the Harvard Kennedy School’s Belfer Center for Science and International Affairs</w:t>
      </w:r>
    </w:p>
    <w:p w:rsidR="00167E91" w:rsidRPr="00AF14E5" w:rsidRDefault="00167E91" w:rsidP="00167E91">
      <w:r>
        <w:t>Rolf, “Bulletin of the Atomic Scientists: Nightmares of nuclear terrorism”, http://belfercenter.ksg.harvard.edu/files/Atomic%20Bulletin%20March%20April%202010.pdf</w:t>
      </w:r>
    </w:p>
    <w:p w:rsidR="00A04FD4" w:rsidRPr="00A04FD4" w:rsidRDefault="008E5E24" w:rsidP="00A04FD4">
      <w:r>
        <w:t>Sabotage</w:t>
      </w:r>
      <w:r w:rsidRPr="00167E91">
        <w:rPr>
          <w:rStyle w:val="StyleUnderline"/>
        </w:rPr>
        <w:t>. Terrorists could attack a nuclear facility in hopes of</w:t>
      </w:r>
      <w:r w:rsidR="00167E91" w:rsidRPr="00167E91">
        <w:rPr>
          <w:rStyle w:val="StyleUnderline"/>
          <w:sz w:val="12"/>
        </w:rPr>
        <w:t xml:space="preserve">¶ </w:t>
      </w:r>
      <w:r w:rsidRPr="00167E91">
        <w:rPr>
          <w:rStyle w:val="StyleUnderline"/>
        </w:rPr>
        <w:t>causing a large release of radioactivity</w:t>
      </w:r>
      <w:r>
        <w:t>—similar to how they used</w:t>
      </w:r>
      <w:r w:rsidR="00167E91" w:rsidRPr="00167E91">
        <w:rPr>
          <w:sz w:val="12"/>
        </w:rPr>
        <w:t xml:space="preserve">¶ </w:t>
      </w:r>
      <w:r>
        <w:t>airplanes on 9/11 as an inscrutable weapon. There is evidence that</w:t>
      </w:r>
      <w:r w:rsidR="00167E91" w:rsidRPr="00167E91">
        <w:rPr>
          <w:sz w:val="12"/>
        </w:rPr>
        <w:t xml:space="preserve">¶ </w:t>
      </w:r>
      <w:r w:rsidRPr="00167E91">
        <w:rPr>
          <w:rStyle w:val="StyleUnderline"/>
        </w:rPr>
        <w:t>Al Qaeda’s leadership considered such a possibility before 9/11,</w:t>
      </w:r>
      <w:r w:rsidR="00167E91" w:rsidRPr="00167E91">
        <w:rPr>
          <w:rStyle w:val="StyleUnderline"/>
          <w:sz w:val="12"/>
        </w:rPr>
        <w:t xml:space="preserve">¶ </w:t>
      </w:r>
      <w:r w:rsidRPr="00167E91">
        <w:rPr>
          <w:rStyle w:val="StyleUnderline"/>
        </w:rPr>
        <w:t>when their operatives reportedly conducted some light casing of</w:t>
      </w:r>
      <w:r w:rsidR="00167E91" w:rsidRPr="00167E91">
        <w:rPr>
          <w:rStyle w:val="StyleUnderline"/>
          <w:sz w:val="12"/>
        </w:rPr>
        <w:t xml:space="preserve">¶ </w:t>
      </w:r>
      <w:r w:rsidRPr="00167E91">
        <w:rPr>
          <w:rStyle w:val="StyleUnderline"/>
        </w:rPr>
        <w:t>U.S. nuclear reactor facilities.</w:t>
      </w:r>
      <w:r>
        <w:t xml:space="preserve"> But thanks to enhanced security and</w:t>
      </w:r>
      <w:r w:rsidR="00167E91" w:rsidRPr="00167E91">
        <w:rPr>
          <w:sz w:val="12"/>
        </w:rPr>
        <w:t xml:space="preserve">¶ </w:t>
      </w:r>
      <w:r>
        <w:t xml:space="preserve">reinforced defenses at U.S. nuclear sites, </w:t>
      </w:r>
      <w:r w:rsidRPr="00167E91">
        <w:rPr>
          <w:rStyle w:val="StyleUnderline"/>
        </w:rPr>
        <w:t>the available intelligence</w:t>
      </w:r>
      <w:r w:rsidR="00167E91" w:rsidRPr="00167E91">
        <w:rPr>
          <w:rStyle w:val="StyleUnderline"/>
          <w:sz w:val="12"/>
        </w:rPr>
        <w:t xml:space="preserve">¶ </w:t>
      </w:r>
      <w:r w:rsidRPr="00167E91">
        <w:rPr>
          <w:rStyle w:val="StyleUnderline"/>
        </w:rPr>
        <w:t>seems to indicate that Al Qaeda has concluded that it is too difficult</w:t>
      </w:r>
      <w:r w:rsidR="00167E91" w:rsidRPr="00167E91">
        <w:rPr>
          <w:rStyle w:val="StyleUnderline"/>
          <w:sz w:val="12"/>
        </w:rPr>
        <w:t xml:space="preserve">¶ </w:t>
      </w:r>
      <w:r w:rsidRPr="00167E91">
        <w:rPr>
          <w:rStyle w:val="StyleUnderline"/>
        </w:rPr>
        <w:t>to either (a) crash a plane into a nuclear facility or (b) use a</w:t>
      </w:r>
      <w:r w:rsidR="00167E91" w:rsidRPr="00167E91">
        <w:rPr>
          <w:rStyle w:val="StyleUnderline"/>
          <w:sz w:val="12"/>
        </w:rPr>
        <w:t xml:space="preserve">¶ </w:t>
      </w:r>
      <w:r w:rsidRPr="00167E91">
        <w:rPr>
          <w:rStyle w:val="StyleUnderline"/>
        </w:rPr>
        <w:t>team to penetrate a nuclear facility to gain access to nuclear weapons</w:t>
      </w:r>
      <w:r w:rsidR="00167E91" w:rsidRPr="00167E91">
        <w:rPr>
          <w:rStyle w:val="StyleUnderline"/>
          <w:sz w:val="12"/>
        </w:rPr>
        <w:t xml:space="preserve">¶ </w:t>
      </w:r>
      <w:r w:rsidRPr="00167E91">
        <w:rPr>
          <w:rStyle w:val="StyleUnderline"/>
        </w:rPr>
        <w:t>and materials.</w:t>
      </w:r>
      <w:r w:rsidR="00167E91" w:rsidRPr="00167E91">
        <w:rPr>
          <w:rStyle w:val="StyleUnderline"/>
          <w:sz w:val="12"/>
        </w:rPr>
        <w:t xml:space="preserve">¶ </w:t>
      </w:r>
      <w:r>
        <w:t>Purchase. After the Cold War ended, the former Soviet Union</w:t>
      </w:r>
      <w:r w:rsidR="00167E91" w:rsidRPr="00167E91">
        <w:rPr>
          <w:sz w:val="12"/>
        </w:rPr>
        <w:t xml:space="preserve">¶ </w:t>
      </w:r>
      <w:r>
        <w:t>was an attractive place to shop for nuclear components. In fact,</w:t>
      </w:r>
      <w:r w:rsidR="00167E91" w:rsidRPr="00167E91">
        <w:rPr>
          <w:sz w:val="12"/>
        </w:rPr>
        <w:t xml:space="preserve">¶ </w:t>
      </w:r>
      <w:r w:rsidRPr="00167E91">
        <w:rPr>
          <w:rStyle w:val="StyleUnderline"/>
        </w:rPr>
        <w:t>there are credible reports that Ayman al-Zawahiri visited Russia in</w:t>
      </w:r>
      <w:r w:rsidR="00167E91" w:rsidRPr="00167E91">
        <w:rPr>
          <w:rStyle w:val="StyleUnderline"/>
          <w:sz w:val="12"/>
        </w:rPr>
        <w:t xml:space="preserve">¶ </w:t>
      </w:r>
      <w:r w:rsidRPr="00167E91">
        <w:rPr>
          <w:rStyle w:val="StyleUnderline"/>
        </w:rPr>
        <w:t>the mid-1990s</w:t>
      </w:r>
      <w:r>
        <w:t>. However, al-Zawahiri’s announcement in 2001 that Al</w:t>
      </w:r>
      <w:r w:rsidR="00167E91" w:rsidRPr="00167E91">
        <w:rPr>
          <w:sz w:val="12"/>
        </w:rPr>
        <w:t xml:space="preserve">¶ </w:t>
      </w:r>
      <w:r>
        <w:t>Qaeda had obtained nuclear devices in the former Soviet Union does</w:t>
      </w:r>
      <w:r w:rsidR="00167E91" w:rsidRPr="00167E91">
        <w:rPr>
          <w:sz w:val="12"/>
        </w:rPr>
        <w:t xml:space="preserve">¶ </w:t>
      </w:r>
      <w:r>
        <w:t>not ring true. If the terrorist organization had purchased such weap-</w:t>
      </w:r>
      <w:r w:rsidR="00167E91" w:rsidRPr="00167E91">
        <w:rPr>
          <w:sz w:val="12"/>
        </w:rPr>
        <w:t xml:space="preserve">¶ </w:t>
      </w:r>
      <w:r>
        <w:t>Bulletin of the Atomic Scientists | WWW.THEBULLETIN.ORG March/april 2010 44</w:t>
      </w:r>
      <w:r w:rsidR="00167E91" w:rsidRPr="00167E91">
        <w:rPr>
          <w:sz w:val="12"/>
        </w:rPr>
        <w:t xml:space="preserve">¶ </w:t>
      </w:r>
      <w:r>
        <w:t xml:space="preserve">ons, why announce it to the world? Of course, </w:t>
      </w:r>
      <w:r w:rsidRPr="00167E91">
        <w:rPr>
          <w:rStyle w:val="StyleUnderline"/>
        </w:rPr>
        <w:t>there is a possibility</w:t>
      </w:r>
      <w:r w:rsidR="00167E91" w:rsidRPr="00167E91">
        <w:rPr>
          <w:rStyle w:val="StyleUnderline"/>
          <w:sz w:val="12"/>
        </w:rPr>
        <w:t xml:space="preserve">¶ </w:t>
      </w:r>
      <w:r w:rsidRPr="00167E91">
        <w:rPr>
          <w:rStyle w:val="StyleUnderline"/>
        </w:rPr>
        <w:t>that Al Qaeda’s nuclear materials are being held in storage or have</w:t>
      </w:r>
      <w:r w:rsidR="00167E91" w:rsidRPr="00167E91">
        <w:rPr>
          <w:rStyle w:val="StyleUnderline"/>
          <w:sz w:val="12"/>
        </w:rPr>
        <w:t xml:space="preserve">¶ </w:t>
      </w:r>
      <w:r w:rsidRPr="00167E91">
        <w:rPr>
          <w:rStyle w:val="StyleUnderline"/>
        </w:rPr>
        <w:t>not reached their final destination yet.</w:t>
      </w:r>
      <w:r>
        <w:t xml:space="preserve"> But no credible reporting has</w:t>
      </w:r>
      <w:r w:rsidR="00167E91" w:rsidRPr="00167E91">
        <w:rPr>
          <w:sz w:val="12"/>
        </w:rPr>
        <w:t xml:space="preserve">¶ </w:t>
      </w:r>
      <w:r>
        <w:t>surfaced that Russian/Soviet nuclear weapons have been lost, much</w:t>
      </w:r>
      <w:r w:rsidR="00167E91" w:rsidRPr="00167E91">
        <w:rPr>
          <w:sz w:val="12"/>
        </w:rPr>
        <w:t xml:space="preserve">¶ </w:t>
      </w:r>
      <w:r>
        <w:t>less that they have found their way into terrorist hands. (Reports of</w:t>
      </w:r>
      <w:r w:rsidR="00167E91" w:rsidRPr="00167E91">
        <w:rPr>
          <w:sz w:val="12"/>
        </w:rPr>
        <w:t xml:space="preserve">¶ </w:t>
      </w:r>
      <w:r>
        <w:t>Russian “loose nukes” appear to have been greatly exaggerated.)</w:t>
      </w:r>
      <w:r w:rsidR="00167E91" w:rsidRPr="00167E91">
        <w:rPr>
          <w:sz w:val="12"/>
        </w:rPr>
        <w:t xml:space="preserve">¶ </w:t>
      </w:r>
      <w:r>
        <w:t xml:space="preserve">Construct. </w:t>
      </w:r>
      <w:r w:rsidRPr="00167E91">
        <w:rPr>
          <w:rStyle w:val="StyleUnderline"/>
        </w:rPr>
        <w:t>Counting assembled nuclear weapons is far easier</w:t>
      </w:r>
      <w:r w:rsidR="00167E91" w:rsidRPr="00167E91">
        <w:rPr>
          <w:rStyle w:val="StyleUnderline"/>
          <w:sz w:val="12"/>
        </w:rPr>
        <w:t xml:space="preserve">¶ </w:t>
      </w:r>
      <w:r w:rsidRPr="00167E91">
        <w:rPr>
          <w:rStyle w:val="StyleUnderline"/>
        </w:rPr>
        <w:t>than accounting for nuclear material in bulk form</w:t>
      </w:r>
      <w:r>
        <w:t xml:space="preserve">. </w:t>
      </w:r>
      <w:r w:rsidRPr="00167E91">
        <w:rPr>
          <w:rStyle w:val="StyleUnderline"/>
        </w:rPr>
        <w:t>Al Qaeda’s experience</w:t>
      </w:r>
      <w:r w:rsidR="00167E91" w:rsidRPr="00167E91">
        <w:rPr>
          <w:rStyle w:val="StyleUnderline"/>
          <w:sz w:val="12"/>
        </w:rPr>
        <w:t xml:space="preserve">¶ </w:t>
      </w:r>
      <w:r>
        <w:t xml:space="preserve">on the nuclear black market has </w:t>
      </w:r>
      <w:r w:rsidRPr="00167E91">
        <w:rPr>
          <w:rStyle w:val="StyleUnderline"/>
        </w:rPr>
        <w:t>taught its planners that</w:t>
      </w:r>
      <w:r w:rsidR="00167E91" w:rsidRPr="00167E91">
        <w:rPr>
          <w:rStyle w:val="StyleUnderline"/>
          <w:sz w:val="12"/>
        </w:rPr>
        <w:t xml:space="preserve">¶ </w:t>
      </w:r>
      <w:r w:rsidRPr="00167E91">
        <w:rPr>
          <w:rStyle w:val="StyleUnderline"/>
        </w:rPr>
        <w:t>their best chance at</w:t>
      </w:r>
      <w:r>
        <w:t xml:space="preserve"> some sort of </w:t>
      </w:r>
      <w:r w:rsidRPr="00167E91">
        <w:rPr>
          <w:rStyle w:val="StyleUnderline"/>
        </w:rPr>
        <w:t>nuclear</w:t>
      </w:r>
      <w:r>
        <w:t xml:space="preserve"> or radiological </w:t>
      </w:r>
      <w:r w:rsidRPr="00167E91">
        <w:rPr>
          <w:rStyle w:val="StyleUnderline"/>
        </w:rPr>
        <w:t>attack is to</w:t>
      </w:r>
      <w:r w:rsidR="00167E91" w:rsidRPr="00167E91">
        <w:rPr>
          <w:rStyle w:val="StyleUnderline"/>
          <w:sz w:val="12"/>
        </w:rPr>
        <w:t xml:space="preserve">¶ </w:t>
      </w:r>
      <w:r w:rsidRPr="00167E91">
        <w:rPr>
          <w:rStyle w:val="StyleUnderline"/>
        </w:rPr>
        <w:t>construct an improvised nuclear device comprised of illegally purchased</w:t>
      </w:r>
      <w:r w:rsidR="00167E91" w:rsidRPr="00167E91">
        <w:rPr>
          <w:rStyle w:val="StyleUnderline"/>
          <w:sz w:val="12"/>
        </w:rPr>
        <w:t xml:space="preserve">¶ </w:t>
      </w:r>
      <w:r w:rsidRPr="00167E91">
        <w:rPr>
          <w:rStyle w:val="StyleUnderline"/>
        </w:rPr>
        <w:t>weapons-usable material</w:t>
      </w:r>
      <w:r>
        <w:t>—i.e., the direct pathway of finding</w:t>
      </w:r>
      <w:r w:rsidR="00167E91" w:rsidRPr="00167E91">
        <w:rPr>
          <w:sz w:val="12"/>
        </w:rPr>
        <w:t xml:space="preserve">¶ </w:t>
      </w:r>
      <w:r>
        <w:t>a “loose nuke” or “suitcase nuke” is riddled with scam artists and</w:t>
      </w:r>
      <w:r w:rsidR="00167E91" w:rsidRPr="00167E91">
        <w:rPr>
          <w:sz w:val="12"/>
        </w:rPr>
        <w:t xml:space="preserve">¶ </w:t>
      </w:r>
      <w:r>
        <w:t>intelligence services dangling their wares to terrorists in hopes of</w:t>
      </w:r>
      <w:r w:rsidR="00167E91" w:rsidRPr="00167E91">
        <w:rPr>
          <w:sz w:val="12"/>
        </w:rPr>
        <w:t xml:space="preserve">¶ </w:t>
      </w:r>
      <w:r>
        <w:t xml:space="preserve">landing big fish. So </w:t>
      </w:r>
      <w:r w:rsidRPr="00167E91">
        <w:rPr>
          <w:rStyle w:val="StyleUnderline"/>
        </w:rPr>
        <w:t>while building a bomb is surely not the preferred</w:t>
      </w:r>
      <w:r w:rsidR="00167E91" w:rsidRPr="00167E91">
        <w:rPr>
          <w:rStyle w:val="StyleUnderline"/>
          <w:sz w:val="12"/>
        </w:rPr>
        <w:t xml:space="preserve">¶ </w:t>
      </w:r>
      <w:r w:rsidRPr="00167E91">
        <w:rPr>
          <w:rStyle w:val="StyleUnderline"/>
        </w:rPr>
        <w:t>course of action, it might be the only realistic pathway for sub-state</w:t>
      </w:r>
      <w:r w:rsidR="00167E91" w:rsidRPr="00167E91">
        <w:rPr>
          <w:rStyle w:val="StyleUnderline"/>
          <w:sz w:val="12"/>
        </w:rPr>
        <w:t xml:space="preserve">¶ </w:t>
      </w:r>
      <w:r w:rsidRPr="00167E91">
        <w:rPr>
          <w:rStyle w:val="StyleUnderline"/>
        </w:rPr>
        <w:t xml:space="preserve">actors </w:t>
      </w:r>
      <w:r>
        <w:t>who cannot develop the infrastructure necessary to enrich</w:t>
      </w:r>
      <w:r w:rsidR="00167E91" w:rsidRPr="00167E91">
        <w:rPr>
          <w:sz w:val="12"/>
        </w:rPr>
        <w:t xml:space="preserve">¶ </w:t>
      </w:r>
      <w:r>
        <w:t xml:space="preserve">fissile material. </w:t>
      </w:r>
      <w:r w:rsidRPr="00167E91">
        <w:rPr>
          <w:rStyle w:val="StyleUnderline"/>
        </w:rPr>
        <w:t>To realistically do so would involve recruiting malicious</w:t>
      </w:r>
      <w:r w:rsidR="00167E91" w:rsidRPr="00167E91">
        <w:rPr>
          <w:rStyle w:val="StyleUnderline"/>
          <w:sz w:val="12"/>
        </w:rPr>
        <w:t xml:space="preserve">¶ </w:t>
      </w:r>
      <w:r w:rsidRPr="00167E91">
        <w:rPr>
          <w:rStyle w:val="StyleUnderline"/>
        </w:rPr>
        <w:t>insiders at nuclear facilities who are in a position to smuggle</w:t>
      </w:r>
      <w:r w:rsidR="00167E91" w:rsidRPr="00167E91">
        <w:rPr>
          <w:rStyle w:val="StyleUnderline"/>
          <w:sz w:val="12"/>
        </w:rPr>
        <w:t xml:space="preserve">¶ </w:t>
      </w:r>
      <w:r w:rsidRPr="00167E91">
        <w:rPr>
          <w:rStyle w:val="StyleUnderline"/>
        </w:rPr>
        <w:t>fissile material from their workplace and patiently combing the nuclear</w:t>
      </w:r>
      <w:r w:rsidR="00167E91" w:rsidRPr="00167E91">
        <w:rPr>
          <w:rStyle w:val="StyleUnderline"/>
          <w:sz w:val="12"/>
        </w:rPr>
        <w:t xml:space="preserve">¶ </w:t>
      </w:r>
      <w:r w:rsidRPr="00167E91">
        <w:rPr>
          <w:rStyle w:val="StyleUnderline"/>
        </w:rPr>
        <w:t>black market for similar material. It also requires enlisting specialists</w:t>
      </w:r>
      <w:r w:rsidR="00167E91" w:rsidRPr="00167E91">
        <w:rPr>
          <w:rStyle w:val="StyleUnderline"/>
          <w:sz w:val="12"/>
        </w:rPr>
        <w:t xml:space="preserve">¶ </w:t>
      </w:r>
      <w:r w:rsidRPr="00167E91">
        <w:rPr>
          <w:rStyle w:val="StyleUnderline"/>
        </w:rPr>
        <w:t>to build a device, rig the explosives, and assemble the pieces,</w:t>
      </w:r>
      <w:r w:rsidR="00167E91" w:rsidRPr="00167E91">
        <w:rPr>
          <w:rStyle w:val="StyleUnderline"/>
          <w:sz w:val="12"/>
        </w:rPr>
        <w:t xml:space="preserve">¶ </w:t>
      </w:r>
      <w:r w:rsidRPr="00167E91">
        <w:rPr>
          <w:rStyle w:val="StyleUnderline"/>
        </w:rPr>
        <w:t>all in complete secrecy</w:t>
      </w:r>
      <w:r>
        <w:t>. Finally, a suicide bomber is needed to</w:t>
      </w:r>
      <w:r w:rsidR="00167E91" w:rsidRPr="00167E91">
        <w:rPr>
          <w:sz w:val="12"/>
        </w:rPr>
        <w:t xml:space="preserve">¶ </w:t>
      </w:r>
      <w:r>
        <w:t>transport the bomb to the intended target. Even if they succeeded in</w:t>
      </w:r>
      <w:r w:rsidR="00167E91" w:rsidRPr="00167E91">
        <w:rPr>
          <w:sz w:val="12"/>
        </w:rPr>
        <w:t xml:space="preserve">¶ </w:t>
      </w:r>
      <w:r>
        <w:t>avoiding discovery throughout the planning stages, a terrorist would</w:t>
      </w:r>
      <w:r w:rsidR="00167E91" w:rsidRPr="00167E91">
        <w:rPr>
          <w:sz w:val="12"/>
        </w:rPr>
        <w:t xml:space="preserve">¶ </w:t>
      </w:r>
      <w:r>
        <w:t>never know for certain whether his device would reach a nuclear</w:t>
      </w:r>
      <w:r w:rsidR="00167E91" w:rsidRPr="00167E91">
        <w:rPr>
          <w:sz w:val="12"/>
        </w:rPr>
        <w:t xml:space="preserve">¶ </w:t>
      </w:r>
      <w:r>
        <w:t>yield or whether he had a viable bomb until he tried to detonate it.</w:t>
      </w:r>
      <w:r w:rsidR="00167E91" w:rsidRPr="00167E91">
        <w:rPr>
          <w:sz w:val="12"/>
        </w:rPr>
        <w:t xml:space="preserve">¶ </w:t>
      </w:r>
      <w:r>
        <w:t>Al Qaeda must understand that the odds are long of conducting</w:t>
      </w:r>
      <w:r w:rsidR="00167E91" w:rsidRPr="00167E91">
        <w:rPr>
          <w:sz w:val="12"/>
        </w:rPr>
        <w:t xml:space="preserve">¶ </w:t>
      </w:r>
      <w:r>
        <w:t>a successful nuclear attack. Yet, it is determined to try. And regrettably,</w:t>
      </w:r>
      <w:r w:rsidR="00167E91" w:rsidRPr="00167E91">
        <w:rPr>
          <w:sz w:val="12"/>
        </w:rPr>
        <w:t xml:space="preserve">¶ </w:t>
      </w:r>
      <w:r>
        <w:t xml:space="preserve">time favors intent; </w:t>
      </w:r>
      <w:r w:rsidRPr="00167E91">
        <w:rPr>
          <w:rStyle w:val="StyleUnderline"/>
        </w:rPr>
        <w:t>if terrorists get something wrong the first</w:t>
      </w:r>
      <w:r w:rsidR="00167E91" w:rsidRPr="00167E91">
        <w:rPr>
          <w:rStyle w:val="StyleUnderline"/>
          <w:sz w:val="12"/>
        </w:rPr>
        <w:t xml:space="preserve">¶ </w:t>
      </w:r>
      <w:r w:rsidRPr="00167E91">
        <w:rPr>
          <w:rStyle w:val="StyleUnderline"/>
        </w:rPr>
        <w:t xml:space="preserve">time, they can continue to try until they succeed. </w:t>
      </w:r>
      <w:r>
        <w:t>More likely, however,</w:t>
      </w:r>
      <w:r w:rsidR="00167E91" w:rsidRPr="00167E91">
        <w:rPr>
          <w:sz w:val="12"/>
        </w:rPr>
        <w:t xml:space="preserve">¶ </w:t>
      </w:r>
      <w:r w:rsidRPr="00167E91">
        <w:rPr>
          <w:rStyle w:val="StyleUnderline"/>
        </w:rPr>
        <w:t>their plans will be exposed somewhere during the planning</w:t>
      </w:r>
      <w:r w:rsidR="00167E91" w:rsidRPr="00167E91">
        <w:rPr>
          <w:rStyle w:val="StyleUnderline"/>
          <w:sz w:val="12"/>
        </w:rPr>
        <w:t xml:space="preserve">¶ </w:t>
      </w:r>
      <w:r w:rsidRPr="00167E91">
        <w:rPr>
          <w:rStyle w:val="StyleUnderline"/>
        </w:rPr>
        <w:t>stage:</w:t>
      </w:r>
      <w:r>
        <w:t xml:space="preserve"> Stolen or smuggled fissile material might be interdicted at a</w:t>
      </w:r>
      <w:r w:rsidR="00167E91" w:rsidRPr="00167E91">
        <w:rPr>
          <w:sz w:val="12"/>
        </w:rPr>
        <w:t xml:space="preserve">¶ </w:t>
      </w:r>
      <w:r>
        <w:t>port or border crossing equipped with state-of-the-art sensors; a suspicious</w:t>
      </w:r>
      <w:r w:rsidR="00167E91" w:rsidRPr="00167E91">
        <w:rPr>
          <w:sz w:val="12"/>
        </w:rPr>
        <w:t xml:space="preserve">¶ </w:t>
      </w:r>
      <w:r>
        <w:t>neighbor might report the curious activities of a rogue scientist</w:t>
      </w:r>
      <w:r w:rsidR="00167E91" w:rsidRPr="00167E91">
        <w:rPr>
          <w:sz w:val="12"/>
        </w:rPr>
        <w:t xml:space="preserve">¶ </w:t>
      </w:r>
      <w:r>
        <w:t>from a state weapons program; or an alert analyst might flag</w:t>
      </w:r>
      <w:r w:rsidR="00167E91" w:rsidRPr="00167E91">
        <w:rPr>
          <w:sz w:val="12"/>
        </w:rPr>
        <w:t xml:space="preserve">¶ </w:t>
      </w:r>
      <w:r>
        <w:t>the intercept of an unusual container, shipment, or consignment of</w:t>
      </w:r>
      <w:r w:rsidR="00167E91" w:rsidRPr="00167E91">
        <w:rPr>
          <w:sz w:val="12"/>
        </w:rPr>
        <w:t xml:space="preserve">¶ </w:t>
      </w:r>
      <w:r>
        <w:t>goods that did not fit the usual patterns. Somehow, though, a clue</w:t>
      </w:r>
      <w:r w:rsidR="00167E91" w:rsidRPr="00167E91">
        <w:rPr>
          <w:sz w:val="12"/>
        </w:rPr>
        <w:t xml:space="preserve">¶ </w:t>
      </w:r>
      <w:r>
        <w:t>is likely to emerge that will present an opportunity to disrupt an Al</w:t>
      </w:r>
      <w:r w:rsidR="00167E91" w:rsidRPr="00167E91">
        <w:rPr>
          <w:sz w:val="12"/>
        </w:rPr>
        <w:t xml:space="preserve">¶ </w:t>
      </w:r>
      <w:r>
        <w:t>Qaeda nuclear plot—probably when, and where, it is least expected.</w:t>
      </w:r>
      <w:r w:rsidR="00167E91" w:rsidRPr="00167E91">
        <w:rPr>
          <w:sz w:val="12"/>
        </w:rPr>
        <w:t xml:space="preserve">¶ </w:t>
      </w:r>
      <w:r>
        <w:t xml:space="preserve">In this regard, </w:t>
      </w:r>
      <w:r w:rsidRPr="00167E91">
        <w:rPr>
          <w:rStyle w:val="StyleUnderline"/>
        </w:rPr>
        <w:t xml:space="preserve">terrorist use of WMD presents a </w:t>
      </w:r>
      <w:r w:rsidRPr="00167E91">
        <w:rPr>
          <w:rStyle w:val="Emphasis"/>
        </w:rPr>
        <w:t>litmus</w:t>
      </w:r>
      <w:r w:rsidRPr="00167E91">
        <w:rPr>
          <w:rStyle w:val="StyleUnderline"/>
        </w:rPr>
        <w:t xml:space="preserve"> </w:t>
      </w:r>
      <w:r w:rsidRPr="00167E91">
        <w:rPr>
          <w:rStyle w:val="Emphasis"/>
        </w:rPr>
        <w:t>test</w:t>
      </w:r>
      <w:r w:rsidRPr="00167E91">
        <w:rPr>
          <w:rStyle w:val="StyleUnderline"/>
        </w:rPr>
        <w:t xml:space="preserve"> of the</w:t>
      </w:r>
      <w:r w:rsidR="00167E91" w:rsidRPr="00167E91">
        <w:rPr>
          <w:rStyle w:val="StyleUnderline"/>
          <w:sz w:val="12"/>
        </w:rPr>
        <w:t xml:space="preserve">¶ </w:t>
      </w:r>
      <w:r w:rsidRPr="00167E91">
        <w:rPr>
          <w:rStyle w:val="StyleUnderline"/>
        </w:rPr>
        <w:t>current state of global counterterrorism response. It is an apt challenge.</w:t>
      </w:r>
      <w:r w:rsidR="00167E91" w:rsidRPr="00167E91">
        <w:rPr>
          <w:rStyle w:val="StyleUnderline"/>
          <w:sz w:val="12"/>
        </w:rPr>
        <w:t xml:space="preserve">¶ </w:t>
      </w:r>
      <w:r w:rsidRPr="00167E91">
        <w:rPr>
          <w:rStyle w:val="StyleUnderline"/>
        </w:rPr>
        <w:t>The prospect of an Al Qaeda nuclear bomb stretches the</w:t>
      </w:r>
      <w:r w:rsidR="00167E91" w:rsidRPr="00167E91">
        <w:rPr>
          <w:rStyle w:val="StyleUnderline"/>
          <w:sz w:val="12"/>
        </w:rPr>
        <w:t xml:space="preserve">¶ </w:t>
      </w:r>
      <w:r w:rsidRPr="00167E91">
        <w:rPr>
          <w:rStyle w:val="StyleUnderline"/>
        </w:rPr>
        <w:t xml:space="preserve">mind to its limits, as such an attack entails almost </w:t>
      </w:r>
      <w:r w:rsidRPr="00167E91">
        <w:rPr>
          <w:rStyle w:val="Emphasis"/>
        </w:rPr>
        <w:t>unimaginable</w:t>
      </w:r>
      <w:r w:rsidR="00167E91" w:rsidRPr="00167E91">
        <w:rPr>
          <w:rStyle w:val="StyleUnderline"/>
          <w:sz w:val="12"/>
        </w:rPr>
        <w:t xml:space="preserve">¶ </w:t>
      </w:r>
      <w:r w:rsidRPr="00167E91">
        <w:rPr>
          <w:rStyle w:val="Emphasis"/>
        </w:rPr>
        <w:t>consequences</w:t>
      </w:r>
      <w:r>
        <w:t xml:space="preserve">. As such, </w:t>
      </w:r>
      <w:r w:rsidRPr="00167E91">
        <w:rPr>
          <w:rStyle w:val="StyleUnderline"/>
        </w:rPr>
        <w:t xml:space="preserve">it is </w:t>
      </w:r>
      <w:r w:rsidRPr="00167E91">
        <w:rPr>
          <w:rStyle w:val="Emphasis"/>
        </w:rPr>
        <w:t>essential</w:t>
      </w:r>
      <w:r w:rsidRPr="00167E91">
        <w:rPr>
          <w:rStyle w:val="StyleUnderline"/>
        </w:rPr>
        <w:t xml:space="preserve"> to develop a robust, highly </w:t>
      </w:r>
      <w:r w:rsidR="00167E91" w:rsidRPr="00167E91">
        <w:rPr>
          <w:rStyle w:val="StyleUnderline"/>
          <w:sz w:val="12"/>
        </w:rPr>
        <w:t xml:space="preserve">¶ </w:t>
      </w:r>
      <w:r>
        <w:t>Bulletin of the Atomic Scientists | WWW.THEBULLETIN.ORG March/april 2010 45</w:t>
      </w:r>
      <w:r w:rsidR="00167E91" w:rsidRPr="00167E91">
        <w:rPr>
          <w:sz w:val="12"/>
        </w:rPr>
        <w:t xml:space="preserve">¶ </w:t>
      </w:r>
      <w:r>
        <w:t>Rolf Mowatt-Larssen, “Nightmares of nuclear terrorism,” Bulletin of the Atomic</w:t>
      </w:r>
      <w:r w:rsidR="00167E91" w:rsidRPr="00167E91">
        <w:rPr>
          <w:sz w:val="12"/>
        </w:rPr>
        <w:t xml:space="preserve">¶ </w:t>
      </w:r>
      <w:r>
        <w:t>Scientists, March/April 2010, vol. 66, no. 2, pp. 37–45.</w:t>
      </w:r>
      <w:r w:rsidR="00167E91" w:rsidRPr="00167E91">
        <w:rPr>
          <w:sz w:val="12"/>
        </w:rPr>
        <w:t xml:space="preserve">¶ </w:t>
      </w:r>
      <w:r>
        <w:t>DOI: 10.2968/066002005</w:t>
      </w:r>
      <w:r w:rsidR="00167E91" w:rsidRPr="00167E91">
        <w:rPr>
          <w:sz w:val="12"/>
        </w:rPr>
        <w:t xml:space="preserve">¶ </w:t>
      </w:r>
      <w:r>
        <w:t>Copyright © 2010 Bulletin of the Atomic Scientists. All Rights Reserved.</w:t>
      </w:r>
      <w:r w:rsidR="00167E91" w:rsidRPr="00167E91">
        <w:rPr>
          <w:sz w:val="12"/>
        </w:rPr>
        <w:t xml:space="preserve">¶ </w:t>
      </w:r>
      <w:r w:rsidRPr="00167E91">
        <w:rPr>
          <w:rStyle w:val="StyleUnderline"/>
        </w:rPr>
        <w:t>creative capability to identify pathways terrorists might take to obtain</w:t>
      </w:r>
      <w:r w:rsidR="00167E91" w:rsidRPr="00167E91">
        <w:rPr>
          <w:rStyle w:val="StyleUnderline"/>
          <w:sz w:val="12"/>
        </w:rPr>
        <w:t xml:space="preserve">¶ </w:t>
      </w:r>
      <w:r w:rsidRPr="00167E91">
        <w:rPr>
          <w:rStyle w:val="StyleUnderline"/>
        </w:rPr>
        <w:t>a bomb in order to interdict plots before they reach fruition—</w:t>
      </w:r>
      <w:r w:rsidR="00167E91" w:rsidRPr="00167E91">
        <w:rPr>
          <w:rStyle w:val="StyleUnderline"/>
          <w:sz w:val="12"/>
        </w:rPr>
        <w:t xml:space="preserve">¶ </w:t>
      </w:r>
      <w:r w:rsidRPr="00167E91">
        <w:rPr>
          <w:rStyle w:val="StyleUnderline"/>
        </w:rPr>
        <w:t>and to do so quickly</w:t>
      </w:r>
      <w:r>
        <w:t>. In planning for success, one thing is certain: If</w:t>
      </w:r>
      <w:r w:rsidR="00167E91" w:rsidRPr="00167E91">
        <w:rPr>
          <w:sz w:val="12"/>
        </w:rPr>
        <w:t xml:space="preserve">¶ </w:t>
      </w:r>
      <w:r>
        <w:t>we cannot imagine a nuclear catastrophe, we will surely fail to prevent</w:t>
      </w:r>
      <w:r w:rsidR="00167E91" w:rsidRPr="00167E91">
        <w:rPr>
          <w:sz w:val="12"/>
        </w:rPr>
        <w:t xml:space="preserve">¶ </w:t>
      </w:r>
      <w:r>
        <w:t>it from happening.</w:t>
      </w:r>
    </w:p>
    <w:p w:rsidR="00167E91" w:rsidRDefault="00167E91" w:rsidP="00167E91">
      <w:pPr>
        <w:pStyle w:val="Heading3"/>
      </w:pPr>
      <w:r>
        <w:t>---A2 Intel Not Key</w:t>
      </w:r>
    </w:p>
    <w:p w:rsidR="00167E91" w:rsidRDefault="00167E91" w:rsidP="00167E91">
      <w:pPr>
        <w:pStyle w:val="Heading4"/>
      </w:pPr>
      <w:r>
        <w:t xml:space="preserve">And intelligence is </w:t>
      </w:r>
      <w:r>
        <w:rPr>
          <w:i/>
        </w:rPr>
        <w:t xml:space="preserve">uniquely </w:t>
      </w:r>
      <w:r>
        <w:t>key in our scenario</w:t>
      </w:r>
    </w:p>
    <w:p w:rsidR="00167E91" w:rsidRDefault="00167E91" w:rsidP="00167E91">
      <w:r w:rsidRPr="00AF14E5">
        <w:rPr>
          <w:rStyle w:val="Style13ptBold"/>
        </w:rPr>
        <w:t>Mowatt-Larssen ’10</w:t>
      </w:r>
      <w:r>
        <w:t>, senior fellow at the Harvard Kennedy School’s Belfer Center for Science and International Affairs</w:t>
      </w:r>
    </w:p>
    <w:p w:rsidR="00167E91" w:rsidRPr="00AF14E5" w:rsidRDefault="00167E91" w:rsidP="00167E91">
      <w:r>
        <w:t>Rolf, “Bulletin of the Atomic Scientists: Nightmares of nuclear terrorism”, http://belfercenter.ksg.harvard.edu/files/Atomic%20Bulletin%20March%20April%202010.pdf</w:t>
      </w:r>
    </w:p>
    <w:p w:rsidR="00167E91" w:rsidRDefault="00167E91" w:rsidP="00167E91">
      <w:r>
        <w:t xml:space="preserve">Al Qaeda acquires the Bomb. </w:t>
      </w:r>
      <w:r w:rsidRPr="006D2B76">
        <w:rPr>
          <w:rStyle w:val="StyleUnderline"/>
        </w:rPr>
        <w:t>It is difficult to objectively assess</w:t>
      </w:r>
      <w:r w:rsidRPr="006D2B76">
        <w:rPr>
          <w:rStyle w:val="StyleUnderline"/>
          <w:sz w:val="12"/>
        </w:rPr>
        <w:t xml:space="preserve">¶ </w:t>
      </w:r>
      <w:r w:rsidRPr="006D2B76">
        <w:rPr>
          <w:rStyle w:val="StyleUnderline"/>
        </w:rPr>
        <w:t>the feasibility of nuclear terrorism without being suspected of</w:t>
      </w:r>
      <w:r w:rsidRPr="006D2B76">
        <w:rPr>
          <w:rStyle w:val="StyleUnderline"/>
          <w:sz w:val="12"/>
        </w:rPr>
        <w:t xml:space="preserve">¶ </w:t>
      </w:r>
      <w:r w:rsidRPr="006D2B76">
        <w:rPr>
          <w:rStyle w:val="StyleUnderline"/>
        </w:rPr>
        <w:t>hyping and overdramatizing the threat</w:t>
      </w:r>
      <w:r>
        <w:t xml:space="preserve">. It is also hard to set aside </w:t>
      </w:r>
      <w:r w:rsidRPr="006D2B76">
        <w:rPr>
          <w:sz w:val="12"/>
        </w:rPr>
        <w:t xml:space="preserve">¶ </w:t>
      </w:r>
      <w:r>
        <w:t>Bulletin of the Atomic Scientists | WWW.THEBULLETIN.ORG March/april 2010 43</w:t>
      </w:r>
      <w:r w:rsidRPr="006D2B76">
        <w:rPr>
          <w:sz w:val="12"/>
        </w:rPr>
        <w:t xml:space="preserve">¶ </w:t>
      </w:r>
      <w:r>
        <w:t>fear in contemplating nuclear catastrophe. That said, it is necessary</w:t>
      </w:r>
      <w:r w:rsidRPr="006D2B76">
        <w:rPr>
          <w:sz w:val="12"/>
        </w:rPr>
        <w:t xml:space="preserve">¶ </w:t>
      </w:r>
      <w:r>
        <w:t xml:space="preserve">to approach the task with an optimistic mind-set. </w:t>
      </w:r>
      <w:r w:rsidRPr="006D2B76">
        <w:rPr>
          <w:rStyle w:val="StyleUnderline"/>
        </w:rPr>
        <w:t>Methodically sifting</w:t>
      </w:r>
      <w:r w:rsidRPr="006D2B76">
        <w:rPr>
          <w:rStyle w:val="StyleUnderline"/>
          <w:sz w:val="12"/>
        </w:rPr>
        <w:t xml:space="preserve">¶ </w:t>
      </w:r>
      <w:r w:rsidRPr="006D2B76">
        <w:rPr>
          <w:rStyle w:val="StyleUnderline"/>
        </w:rPr>
        <w:t>through all of the threat’s variables can systematically lower the</w:t>
      </w:r>
      <w:r w:rsidRPr="006D2B76">
        <w:rPr>
          <w:rStyle w:val="StyleUnderline"/>
          <w:sz w:val="12"/>
        </w:rPr>
        <w:t xml:space="preserve">¶ </w:t>
      </w:r>
      <w:r w:rsidRPr="006D2B76">
        <w:rPr>
          <w:rStyle w:val="StyleUnderline"/>
        </w:rPr>
        <w:t>risks</w:t>
      </w:r>
      <w:r>
        <w:t>—an approach that requires collection and analysis of each potential</w:t>
      </w:r>
      <w:r w:rsidRPr="006D2B76">
        <w:rPr>
          <w:sz w:val="12"/>
        </w:rPr>
        <w:t xml:space="preserve">¶ </w:t>
      </w:r>
      <w:r>
        <w:t>terrorist nuclear plot pathway, attack indicator, and choke</w:t>
      </w:r>
      <w:r w:rsidRPr="006D2B76">
        <w:rPr>
          <w:sz w:val="12"/>
        </w:rPr>
        <w:t xml:space="preserve">¶ </w:t>
      </w:r>
      <w:r>
        <w:t xml:space="preserve">point. </w:t>
      </w:r>
      <w:r w:rsidRPr="006D2B76">
        <w:rPr>
          <w:rStyle w:val="StyleUnderline"/>
        </w:rPr>
        <w:t>Such a dynamic modus operandi can</w:t>
      </w:r>
      <w:r w:rsidRPr="006D2B76">
        <w:rPr>
          <w:rStyle w:val="StyleUnderline"/>
          <w:sz w:val="12"/>
        </w:rPr>
        <w:t xml:space="preserve">¶ </w:t>
      </w:r>
      <w:r w:rsidRPr="006D2B76">
        <w:rPr>
          <w:rStyle w:val="StyleUnderline"/>
        </w:rPr>
        <w:t>serve as the basis for undertaking anticipatory</w:t>
      </w:r>
      <w:r w:rsidRPr="006D2B76">
        <w:rPr>
          <w:rStyle w:val="StyleUnderline"/>
          <w:sz w:val="12"/>
        </w:rPr>
        <w:t xml:space="preserve">¶ </w:t>
      </w:r>
      <w:r w:rsidRPr="006D2B76">
        <w:rPr>
          <w:rStyle w:val="StyleUnderline"/>
        </w:rPr>
        <w:t>action that will identify actionable</w:t>
      </w:r>
      <w:r w:rsidRPr="006D2B76">
        <w:rPr>
          <w:rStyle w:val="StyleUnderline"/>
          <w:sz w:val="12"/>
        </w:rPr>
        <w:t xml:space="preserve">¶ </w:t>
      </w:r>
      <w:r w:rsidRPr="006D2B76">
        <w:rPr>
          <w:rStyle w:val="StyleUnderline"/>
        </w:rPr>
        <w:t>leads, compromise terrorist planning, and</w:t>
      </w:r>
      <w:r w:rsidRPr="006D2B76">
        <w:rPr>
          <w:rStyle w:val="StyleUnderline"/>
          <w:sz w:val="12"/>
        </w:rPr>
        <w:t xml:space="preserve">¶ </w:t>
      </w:r>
      <w:r w:rsidRPr="006D2B76">
        <w:rPr>
          <w:rStyle w:val="StyleUnderline"/>
        </w:rPr>
        <w:t>neutralize an impending attack.</w:t>
      </w:r>
      <w:r w:rsidRPr="006D2B76">
        <w:rPr>
          <w:rStyle w:val="StyleUnderline"/>
          <w:sz w:val="12"/>
        </w:rPr>
        <w:t xml:space="preserve">¶ </w:t>
      </w:r>
      <w:r w:rsidRPr="006D2B76">
        <w:rPr>
          <w:rStyle w:val="StyleUnderline"/>
        </w:rPr>
        <w:t>The chances of identifying indicators</w:t>
      </w:r>
      <w:r w:rsidRPr="006D2B76">
        <w:rPr>
          <w:rStyle w:val="StyleUnderline"/>
          <w:sz w:val="12"/>
        </w:rPr>
        <w:t xml:space="preserve">¶ </w:t>
      </w:r>
      <w:r w:rsidRPr="006D2B76">
        <w:rPr>
          <w:rStyle w:val="StyleUnderline"/>
        </w:rPr>
        <w:t>of a nuclear terrorism plot are highest in</w:t>
      </w:r>
      <w:r w:rsidRPr="006D2B76">
        <w:rPr>
          <w:rStyle w:val="StyleUnderline"/>
          <w:sz w:val="12"/>
        </w:rPr>
        <w:t xml:space="preserve">¶ </w:t>
      </w:r>
      <w:r w:rsidRPr="006D2B76">
        <w:rPr>
          <w:rStyle w:val="StyleUnderline"/>
        </w:rPr>
        <w:t>the earliest stages of planning. Over time,</w:t>
      </w:r>
      <w:r w:rsidRPr="006D2B76">
        <w:rPr>
          <w:rStyle w:val="StyleUnderline"/>
          <w:sz w:val="12"/>
        </w:rPr>
        <w:t xml:space="preserve">¶ </w:t>
      </w:r>
      <w:r w:rsidRPr="006D2B76">
        <w:rPr>
          <w:rStyle w:val="StyleUnderline"/>
        </w:rPr>
        <w:t>the likelihood of interdiction decreases.</w:t>
      </w:r>
      <w:r w:rsidRPr="006D2B76">
        <w:rPr>
          <w:rStyle w:val="StyleUnderline"/>
          <w:sz w:val="12"/>
        </w:rPr>
        <w:t xml:space="preserve">¶ </w:t>
      </w:r>
      <w:r>
        <w:t>With this in mind, a premium must be paid</w:t>
      </w:r>
      <w:r w:rsidRPr="006D2B76">
        <w:rPr>
          <w:sz w:val="12"/>
        </w:rPr>
        <w:t xml:space="preserve">¶ </w:t>
      </w:r>
      <w:r>
        <w:t>to penetrate terrorist leadership, facilitation,</w:t>
      </w:r>
      <w:r w:rsidRPr="006D2B76">
        <w:rPr>
          <w:sz w:val="12"/>
        </w:rPr>
        <w:t xml:space="preserve">¶ </w:t>
      </w:r>
      <w:r>
        <w:t>and support networks during a plot’s</w:t>
      </w:r>
      <w:r w:rsidRPr="006D2B76">
        <w:rPr>
          <w:sz w:val="12"/>
        </w:rPr>
        <w:t xml:space="preserve">¶ </w:t>
      </w:r>
      <w:r>
        <w:t>most formative stages. Here is how it can</w:t>
      </w:r>
      <w:r w:rsidRPr="006D2B76">
        <w:rPr>
          <w:sz w:val="12"/>
        </w:rPr>
        <w:t xml:space="preserve">¶ </w:t>
      </w:r>
      <w:r>
        <w:t xml:space="preserve">be done: </w:t>
      </w:r>
      <w:r w:rsidRPr="006D2B76">
        <w:rPr>
          <w:rStyle w:val="StyleUnderline"/>
        </w:rPr>
        <w:t>Finely tuned terrorist communication intercepts must be</w:t>
      </w:r>
      <w:r w:rsidRPr="006D2B76">
        <w:rPr>
          <w:rStyle w:val="StyleUnderline"/>
          <w:sz w:val="12"/>
        </w:rPr>
        <w:t xml:space="preserve">¶ </w:t>
      </w:r>
      <w:r w:rsidRPr="006D2B76">
        <w:rPr>
          <w:rStyle w:val="StyleUnderline"/>
        </w:rPr>
        <w:t>used to generate actionable leads. Satellite surveillance and state-ofthe-art</w:t>
      </w:r>
      <w:r w:rsidRPr="006D2B76">
        <w:rPr>
          <w:rStyle w:val="StyleUnderline"/>
          <w:sz w:val="12"/>
        </w:rPr>
        <w:t xml:space="preserve">¶ </w:t>
      </w:r>
      <w:r w:rsidRPr="006D2B76">
        <w:rPr>
          <w:rStyle w:val="StyleUnderline"/>
        </w:rPr>
        <w:t>sensors also must be widely employed to enhance quick detection</w:t>
      </w:r>
      <w:r w:rsidRPr="006D2B76">
        <w:rPr>
          <w:rStyle w:val="StyleUnderline"/>
          <w:sz w:val="12"/>
        </w:rPr>
        <w:t xml:space="preserve">¶ </w:t>
      </w:r>
      <w:r w:rsidRPr="006D2B76">
        <w:rPr>
          <w:rStyle w:val="StyleUnderline"/>
        </w:rPr>
        <w:t>of nuclear material.</w:t>
      </w:r>
      <w:r>
        <w:t xml:space="preserve"> And </w:t>
      </w:r>
      <w:r w:rsidRPr="006D2B76">
        <w:rPr>
          <w:rStyle w:val="StyleUnderline"/>
        </w:rPr>
        <w:t>every tool of intelligence tradecraft</w:t>
      </w:r>
      <w:r w:rsidRPr="006D2B76">
        <w:rPr>
          <w:rStyle w:val="StyleUnderline"/>
          <w:sz w:val="12"/>
        </w:rPr>
        <w:t xml:space="preserve">¶ </w:t>
      </w:r>
      <w:r w:rsidRPr="006D2B76">
        <w:rPr>
          <w:rStyle w:val="StyleUnderline"/>
        </w:rPr>
        <w:t>needs to be focused on finding a logistical and support footprint</w:t>
      </w:r>
      <w:r>
        <w:t xml:space="preserve"> no</w:t>
      </w:r>
      <w:r w:rsidRPr="006D2B76">
        <w:rPr>
          <w:sz w:val="12"/>
        </w:rPr>
        <w:t xml:space="preserve">¶ </w:t>
      </w:r>
      <w:r>
        <w:t>larger than that of Mohammed Atta’s limited 9/11 plot. Fortunately,</w:t>
      </w:r>
      <w:r w:rsidRPr="006D2B76">
        <w:rPr>
          <w:sz w:val="12"/>
        </w:rPr>
        <w:t xml:space="preserve">¶ </w:t>
      </w:r>
      <w:r>
        <w:t>the challenges faced by terrorists who want to acquire a nuclear</w:t>
      </w:r>
      <w:r w:rsidRPr="006D2B76">
        <w:rPr>
          <w:sz w:val="12"/>
        </w:rPr>
        <w:t xml:space="preserve">¶ </w:t>
      </w:r>
      <w:r>
        <w:t>weapon are no less formidable than for the global intelligence agencies</w:t>
      </w:r>
      <w:r w:rsidRPr="006D2B76">
        <w:rPr>
          <w:sz w:val="12"/>
        </w:rPr>
        <w:t xml:space="preserve">¶ </w:t>
      </w:r>
      <w:r>
        <w:t>that are trying to stop them. In fact, by my count, there are only</w:t>
      </w:r>
      <w:r w:rsidRPr="006D2B76">
        <w:rPr>
          <w:sz w:val="12"/>
        </w:rPr>
        <w:t xml:space="preserve">¶ </w:t>
      </w:r>
      <w:r>
        <w:t>three pathways to a terrorist nuclear attack.</w:t>
      </w:r>
    </w:p>
    <w:p w:rsidR="00D26EE8" w:rsidRDefault="00D26EE8" w:rsidP="00D26EE8">
      <w:pPr>
        <w:pStyle w:val="Heading2"/>
      </w:pPr>
      <w:r>
        <w:t>Circumvention/Solvency</w:t>
      </w:r>
    </w:p>
    <w:p w:rsidR="00D26EE8" w:rsidRPr="00D26EE8" w:rsidRDefault="00D26EE8" w:rsidP="00D26EE8">
      <w:pPr>
        <w:pStyle w:val="Heading3"/>
      </w:pPr>
      <w:r>
        <w:t>Offense</w:t>
      </w:r>
    </w:p>
    <w:p w:rsidR="00D26EE8" w:rsidRDefault="00D26EE8" w:rsidP="00D26EE8">
      <w:pPr>
        <w:pStyle w:val="Heading4"/>
      </w:pPr>
      <w:r>
        <w:t xml:space="preserve">The executive branch will privatize surveillance functions to escape curtailment by statute or litigation </w:t>
      </w:r>
    </w:p>
    <w:p w:rsidR="00D26EE8" w:rsidRPr="00D83E95" w:rsidRDefault="00D26EE8" w:rsidP="00D26EE8">
      <w:r>
        <w:t xml:space="preserve">Jon D. </w:t>
      </w:r>
      <w:r w:rsidRPr="00D83E95">
        <w:rPr>
          <w:rStyle w:val="Style13ptBold"/>
        </w:rPr>
        <w:t>Michaels 8</w:t>
      </w:r>
      <w:r>
        <w:t>, Acting Professor, UCLA School of Law, August 2008, “ARTICLE: All the President's Spies: Private-Public Intelligence Partnerships in the War on Terror,” California Law Review, 96 Calif. L. Rev. 901</w:t>
      </w:r>
    </w:p>
    <w:p w:rsidR="00D26EE8" w:rsidRPr="0075435C" w:rsidRDefault="00D26EE8" w:rsidP="00D26EE8">
      <w:pPr>
        <w:rPr>
          <w:sz w:val="16"/>
        </w:rPr>
      </w:pPr>
      <w:r w:rsidRPr="00400BD3">
        <w:rPr>
          <w:rStyle w:val="StyleUnderline"/>
        </w:rPr>
        <w:t>The "War on Terror" has dramatically increased the nation's need for intelligence, and the federal government is increasingly relying,</w:t>
      </w:r>
      <w:r w:rsidRPr="0075435C">
        <w:rPr>
          <w:sz w:val="16"/>
        </w:rPr>
        <w:t xml:space="preserve"> as it does in so many other contexts, </w:t>
      </w:r>
      <w:r w:rsidRPr="00400BD3">
        <w:rPr>
          <w:rStyle w:val="StyleUnderline"/>
        </w:rPr>
        <w:t xml:space="preserve">on </w:t>
      </w:r>
      <w:r w:rsidRPr="00400BD3">
        <w:rPr>
          <w:rStyle w:val="StyleUnderline"/>
          <w:bdr w:val="single" w:sz="4" w:space="0" w:color="auto"/>
        </w:rPr>
        <w:t>private actors to deliver that information</w:t>
      </w:r>
      <w:r w:rsidRPr="0075435C">
        <w:rPr>
          <w:sz w:val="16"/>
        </w:rPr>
        <w:t xml:space="preserve">. While private-public collaboration in intelligence gathering is not new, </w:t>
      </w:r>
      <w:r w:rsidRPr="00400BD3">
        <w:rPr>
          <w:rStyle w:val="StyleUnderline"/>
        </w:rPr>
        <w:t>what is novel today</w:t>
      </w:r>
      <w:r w:rsidRPr="0075435C">
        <w:rPr>
          <w:sz w:val="16"/>
        </w:rPr>
        <w:t xml:space="preserve"> - and what drives this inquiry - </w:t>
      </w:r>
      <w:r w:rsidRPr="00400BD3">
        <w:rPr>
          <w:rStyle w:val="StyleUnderline"/>
        </w:rPr>
        <w:t xml:space="preserve">is that some of these collaborations are orchestrated around </w:t>
      </w:r>
      <w:r w:rsidRPr="00400BD3">
        <w:rPr>
          <w:rStyle w:val="StyleUnderline"/>
          <w:bdr w:val="single" w:sz="4" w:space="0" w:color="auto"/>
        </w:rPr>
        <w:t>handshakes rather than legal formalities</w:t>
      </w:r>
      <w:r w:rsidRPr="0075435C">
        <w:rPr>
          <w:sz w:val="16"/>
        </w:rPr>
        <w:t xml:space="preserve">, such as search warrants, </w:t>
      </w:r>
      <w:r w:rsidRPr="00400BD3">
        <w:rPr>
          <w:rStyle w:val="StyleUnderline"/>
        </w:rPr>
        <w:t xml:space="preserve">and may be arranged this way to </w:t>
      </w:r>
      <w:r w:rsidRPr="00400BD3">
        <w:rPr>
          <w:rStyle w:val="StyleUnderline"/>
          <w:bdr w:val="single" w:sz="4" w:space="0" w:color="auto"/>
        </w:rPr>
        <w:t>evade oversight</w:t>
      </w:r>
      <w:r w:rsidRPr="00400BD3">
        <w:rPr>
          <w:rStyle w:val="StyleUnderline"/>
        </w:rPr>
        <w:t xml:space="preserve"> and</w:t>
      </w:r>
      <w:r w:rsidRPr="0075435C">
        <w:rPr>
          <w:sz w:val="16"/>
        </w:rPr>
        <w:t xml:space="preserve">, at times, to </w:t>
      </w:r>
      <w:r w:rsidRPr="00400BD3">
        <w:rPr>
          <w:rStyle w:val="StyleUnderline"/>
          <w:bdr w:val="single" w:sz="4" w:space="0" w:color="auto"/>
        </w:rPr>
        <w:t>defy the law</w:t>
      </w:r>
      <w:r w:rsidRPr="0075435C">
        <w:rPr>
          <w:sz w:val="16"/>
        </w:rPr>
        <w:t>.</w:t>
      </w:r>
      <w:r w:rsidRPr="00D26EE8">
        <w:rPr>
          <w:sz w:val="12"/>
        </w:rPr>
        <w:t xml:space="preserve">¶ </w:t>
      </w:r>
      <w:r w:rsidRPr="0075435C">
        <w:rPr>
          <w:sz w:val="16"/>
        </w:rPr>
        <w:t>Unable to target or repel terrorists using conventional military tactics and munitions alone, the United States is acutely aware that today's pivotal battlefield is an informational one. Teams of U.S. intelligence agents, acting as eavesdroppers, infiltrators, interrogators, and data-miners, must race against the clock to anticipate terrorists' actions, frustrate their missions, and dismantle their infrastructure. n1 Because the U.S. government does not know the who,</w:t>
      </w:r>
      <w:r>
        <w:rPr>
          <w:sz w:val="16"/>
        </w:rPr>
        <w:t xml:space="preserve"> </w:t>
      </w:r>
      <w:r w:rsidRPr="0075435C">
        <w:rPr>
          <w:sz w:val="16"/>
        </w:rPr>
        <w:t>[*902]</w:t>
      </w:r>
      <w:r>
        <w:rPr>
          <w:sz w:val="16"/>
        </w:rPr>
        <w:t xml:space="preserve"> </w:t>
      </w:r>
      <w:r w:rsidRPr="0075435C">
        <w:rPr>
          <w:sz w:val="16"/>
        </w:rPr>
        <w:t xml:space="preserve">what, where, and when of the next terrorist strike, but recognizes that the plot might be hatched on domestic soil, its first step must be to cast a wide net to gather all sorts of data points, n2 any one of which might be the clue that leads intelligence agents to prevent another September 11-like catastrophe. n3 In this regard, </w:t>
      </w:r>
      <w:r w:rsidRPr="00400BD3">
        <w:rPr>
          <w:rStyle w:val="StyleUnderline"/>
        </w:rPr>
        <w:t>there is no better ally than the private sector. Its comparative advantage over the government in acquiring vast amounts of potentially useful data is a function both of industry's unparalleled access to the American public's intimate affairs</w:t>
      </w:r>
      <w:r w:rsidRPr="0075435C">
        <w:rPr>
          <w:sz w:val="16"/>
        </w:rPr>
        <w:t xml:space="preserve"> - access given by all those who rely on businesses to facilitate their personal, social, and economic transactions - </w:t>
      </w:r>
      <w:r w:rsidRPr="00400BD3">
        <w:rPr>
          <w:rStyle w:val="StyleUnderline"/>
        </w:rPr>
        <w:t>and of regulatory asymmetries insofar as private organizations can</w:t>
      </w:r>
      <w:r w:rsidRPr="0075435C">
        <w:rPr>
          <w:sz w:val="16"/>
        </w:rPr>
        <w:t xml:space="preserve"> at times </w:t>
      </w:r>
      <w:r w:rsidRPr="00400BD3">
        <w:rPr>
          <w:rStyle w:val="StyleUnderline"/>
          <w:bdr w:val="single" w:sz="4" w:space="0" w:color="auto"/>
        </w:rPr>
        <w:t>obtain and share information more easily and under fewer legal restrictions</w:t>
      </w:r>
      <w:r w:rsidRPr="00400BD3">
        <w:rPr>
          <w:rStyle w:val="StyleUnderline"/>
        </w:rPr>
        <w:t xml:space="preserve"> than the government can when it collects similar information on its own</w:t>
      </w:r>
      <w:r w:rsidRPr="0075435C">
        <w:rPr>
          <w:sz w:val="16"/>
        </w:rPr>
        <w:t>. n4</w:t>
      </w:r>
      <w:r w:rsidRPr="00D26EE8">
        <w:rPr>
          <w:sz w:val="12"/>
        </w:rPr>
        <w:t>¶</w:t>
      </w:r>
      <w:r>
        <w:rPr>
          <w:sz w:val="12"/>
        </w:rPr>
        <w:t xml:space="preserve"> </w:t>
      </w:r>
      <w:r w:rsidRPr="0075435C">
        <w:rPr>
          <w:sz w:val="16"/>
        </w:rPr>
        <w:t>[*903]</w:t>
      </w:r>
      <w:r>
        <w:rPr>
          <w:sz w:val="16"/>
        </w:rPr>
        <w:t xml:space="preserve"> </w:t>
      </w:r>
      <w:r w:rsidRPr="0055261B">
        <w:rPr>
          <w:rStyle w:val="StyleUnderline"/>
        </w:rPr>
        <w:t xml:space="preserve">Seeking to bridge the private sector's data-gathering capabilities and the nation's need for homeland security is an Executive with a </w:t>
      </w:r>
      <w:r w:rsidRPr="0055261B">
        <w:rPr>
          <w:rStyle w:val="StyleUnderline"/>
          <w:bdr w:val="single" w:sz="4" w:space="0" w:color="auto"/>
        </w:rPr>
        <w:t>voracious appetite for intelligence</w:t>
      </w:r>
      <w:r w:rsidRPr="0055261B">
        <w:rPr>
          <w:rStyle w:val="StyleUnderline"/>
        </w:rPr>
        <w:t xml:space="preserve"> and</w:t>
      </w:r>
      <w:r w:rsidRPr="0075435C">
        <w:rPr>
          <w:sz w:val="16"/>
        </w:rPr>
        <w:t xml:space="preserve"> correspondingly </w:t>
      </w:r>
      <w:r w:rsidRPr="0055261B">
        <w:rPr>
          <w:rStyle w:val="StyleUnderline"/>
        </w:rPr>
        <w:t xml:space="preserve">little patience for anything that might </w:t>
      </w:r>
      <w:r w:rsidRPr="0055261B">
        <w:rPr>
          <w:rStyle w:val="StyleUnderline"/>
          <w:bdr w:val="single" w:sz="4" w:space="0" w:color="auto"/>
        </w:rPr>
        <w:t>interfere with its efforts</w:t>
      </w:r>
      <w:r w:rsidRPr="0055261B">
        <w:rPr>
          <w:rStyle w:val="StyleUnderline"/>
        </w:rPr>
        <w:t xml:space="preserve"> to neutralize the terrorist threat. The Executive is institutionally predisposed to act decisively and </w:t>
      </w:r>
      <w:r w:rsidRPr="0055261B">
        <w:rPr>
          <w:rStyle w:val="StyleUnderline"/>
          <w:bdr w:val="single" w:sz="4" w:space="0" w:color="auto"/>
        </w:rPr>
        <w:t>unilaterally</w:t>
      </w:r>
      <w:r w:rsidRPr="0075435C">
        <w:rPr>
          <w:sz w:val="16"/>
        </w:rPr>
        <w:t xml:space="preserve"> during times of national crisis, </w:t>
      </w:r>
      <w:r w:rsidRPr="0055261B">
        <w:rPr>
          <w:rStyle w:val="StyleUnderline"/>
        </w:rPr>
        <w:t xml:space="preserve">even if it means </w:t>
      </w:r>
      <w:r w:rsidRPr="0055261B">
        <w:rPr>
          <w:rStyle w:val="StyleUnderline"/>
          <w:bdr w:val="single" w:sz="4" w:space="0" w:color="auto"/>
        </w:rPr>
        <w:t>bypassing legal restrictions</w:t>
      </w:r>
      <w:r w:rsidRPr="0075435C">
        <w:rPr>
          <w:sz w:val="16"/>
        </w:rPr>
        <w:t xml:space="preserve">, </w:t>
      </w:r>
      <w:r w:rsidRPr="0055261B">
        <w:rPr>
          <w:rStyle w:val="StyleUnderline"/>
          <w:bdr w:val="single" w:sz="4" w:space="0" w:color="auto"/>
        </w:rPr>
        <w:t>skirting congressional and judicial oversight</w:t>
      </w:r>
      <w:r w:rsidRPr="0055261B">
        <w:rPr>
          <w:rStyle w:val="StyleUnderline"/>
        </w:rPr>
        <w:t>, and encroaching on civil liberties</w:t>
      </w:r>
      <w:r w:rsidRPr="0075435C">
        <w:rPr>
          <w:sz w:val="16"/>
        </w:rPr>
        <w:t xml:space="preserve">. n5 As Justice Souter remarked in Hamdi v. Rumsfeld: </w:t>
      </w:r>
      <w:r w:rsidRPr="00D26EE8">
        <w:rPr>
          <w:sz w:val="12"/>
        </w:rPr>
        <w:t xml:space="preserve">¶ </w:t>
      </w:r>
      <w:r w:rsidRPr="0075435C">
        <w:rPr>
          <w:sz w:val="16"/>
        </w:rPr>
        <w:t>deciding ... on what is a reasonable degree of guaranteed liberty whether in peace or war (or some condition in between) is not well entrusted to the Executive Branch of Government, whose particular responsibility is to maintain security. For reasons of inescapable human nature, the branch of the Government asked to counter a serious threat is not the branch on which to rest the Nation's entire reliance in striking the balance between the will to win and the cost in liberty on the way to victory; the responsibility for security will naturally amplify the claim that security legitimately raises. n6</w:t>
      </w:r>
      <w:r w:rsidRPr="00D26EE8">
        <w:rPr>
          <w:sz w:val="12"/>
        </w:rPr>
        <w:t xml:space="preserve">¶ </w:t>
      </w:r>
      <w:r w:rsidRPr="0075435C">
        <w:rPr>
          <w:sz w:val="16"/>
        </w:rPr>
        <w:t>Unilateral executive policymaking of this sort has figured prominently in post-September 11 national-security policies and is reflected in the United States' approach to military detainees, interrogation tactics, battlefield contractors, and, of course, intelligence operations. n7</w:t>
      </w:r>
      <w:r w:rsidRPr="00D26EE8">
        <w:rPr>
          <w:sz w:val="12"/>
        </w:rPr>
        <w:t>¶</w:t>
      </w:r>
      <w:r>
        <w:rPr>
          <w:sz w:val="12"/>
        </w:rPr>
        <w:t xml:space="preserve"> </w:t>
      </w:r>
      <w:r w:rsidRPr="0075435C">
        <w:rPr>
          <w:sz w:val="16"/>
        </w:rPr>
        <w:t>[*904]</w:t>
      </w:r>
      <w:r>
        <w:rPr>
          <w:sz w:val="16"/>
        </w:rPr>
        <w:t xml:space="preserve"> </w:t>
      </w:r>
      <w:r w:rsidRPr="0075435C">
        <w:rPr>
          <w:sz w:val="16"/>
        </w:rPr>
        <w:t>Although the Bush Administration's intelligence policy has garnered no shortage of interest and criticism, much of the focus has been on what seems to be the Administration's own willingness to defy applicable law, and not on the particular role that corporations play in facilitating these operations. n8</w:t>
      </w:r>
      <w:r w:rsidRPr="00D26EE8">
        <w:rPr>
          <w:sz w:val="12"/>
        </w:rPr>
        <w:t xml:space="preserve">¶ </w:t>
      </w:r>
      <w:r w:rsidRPr="0075435C">
        <w:rPr>
          <w:sz w:val="16"/>
        </w:rPr>
        <w:t xml:space="preserve">To date, </w:t>
      </w:r>
      <w:r w:rsidRPr="0055261B">
        <w:rPr>
          <w:rStyle w:val="StyleUnderline"/>
        </w:rPr>
        <w:t>the Executive's</w:t>
      </w:r>
      <w:r w:rsidRPr="0075435C">
        <w:rPr>
          <w:sz w:val="16"/>
        </w:rPr>
        <w:t xml:space="preserve"> apparent </w:t>
      </w:r>
      <w:r w:rsidRPr="0055261B">
        <w:rPr>
          <w:rStyle w:val="StyleUnderline"/>
        </w:rPr>
        <w:t>practice of identifying and then courting private actors</w:t>
      </w:r>
      <w:r w:rsidRPr="0075435C">
        <w:rPr>
          <w:sz w:val="16"/>
        </w:rPr>
        <w:t xml:space="preserve">, persuading, coaxing, and sometimes deceiving them </w:t>
      </w:r>
      <w:r w:rsidRPr="0055261B">
        <w:rPr>
          <w:rStyle w:val="StyleUnderline"/>
        </w:rPr>
        <w:t>to enter into "informal" intelligence-gathering partnerships that</w:t>
      </w:r>
      <w:r w:rsidRPr="0075435C">
        <w:rPr>
          <w:sz w:val="16"/>
        </w:rPr>
        <w:t xml:space="preserve"> often </w:t>
      </w:r>
      <w:r w:rsidRPr="0055261B">
        <w:rPr>
          <w:rStyle w:val="StyleUnderline"/>
        </w:rPr>
        <w:t xml:space="preserve">are </w:t>
      </w:r>
      <w:r w:rsidRPr="0055261B">
        <w:rPr>
          <w:rStyle w:val="StyleUnderline"/>
          <w:bdr w:val="single" w:sz="4" w:space="0" w:color="auto"/>
        </w:rPr>
        <w:t>inscrutable to Congress and the courts</w:t>
      </w:r>
      <w:r w:rsidRPr="0055261B">
        <w:rPr>
          <w:rStyle w:val="StyleUnderline"/>
        </w:rPr>
        <w:t>, has gone</w:t>
      </w:r>
      <w:r w:rsidRPr="0075435C">
        <w:rPr>
          <w:sz w:val="16"/>
        </w:rPr>
        <w:t xml:space="preserve"> largely </w:t>
      </w:r>
      <w:r w:rsidRPr="0055261B">
        <w:rPr>
          <w:rStyle w:val="StyleUnderline"/>
          <w:bdr w:val="single" w:sz="4" w:space="0" w:color="auto"/>
        </w:rPr>
        <w:t>unexamined</w:t>
      </w:r>
      <w:r w:rsidRPr="0075435C">
        <w:rPr>
          <w:sz w:val="16"/>
        </w:rPr>
        <w:t xml:space="preserve"> by policymakers and scholars alike. </w:t>
      </w:r>
      <w:r w:rsidRPr="0055261B">
        <w:rPr>
          <w:rStyle w:val="StyleUnderline"/>
        </w:rPr>
        <w:t>These "handshake agreements</w:t>
      </w:r>
      <w:r w:rsidRPr="0075435C">
        <w:rPr>
          <w:sz w:val="16"/>
        </w:rPr>
        <w:t xml:space="preserve">," n9 which spawned the now-notorious National Security Agency (NSA) warrantless eavesdropping and call-data programs, as well as a range of lesser-known collaborations with the likes of FedEx and Western Union, </w:t>
      </w:r>
      <w:r w:rsidRPr="0055261B">
        <w:rPr>
          <w:rStyle w:val="StyleUnderline"/>
        </w:rPr>
        <w:t xml:space="preserve">have enabled the Executive to operate </w:t>
      </w:r>
      <w:r w:rsidRPr="0055261B">
        <w:rPr>
          <w:rStyle w:val="StyleUnderline"/>
          <w:bdr w:val="single" w:sz="4" w:space="0" w:color="auto"/>
        </w:rPr>
        <w:t>outside of the congressionally imposed framework</w:t>
      </w:r>
      <w:r w:rsidRPr="0055261B">
        <w:rPr>
          <w:rStyle w:val="StyleUnderline"/>
        </w:rPr>
        <w:t xml:space="preserve"> of court orders and subpoenas, and</w:t>
      </w:r>
      <w:r w:rsidRPr="0075435C">
        <w:rPr>
          <w:sz w:val="16"/>
        </w:rPr>
        <w:t xml:space="preserve"> also </w:t>
      </w:r>
      <w:r w:rsidRPr="0055261B">
        <w:rPr>
          <w:rStyle w:val="StyleUnderline"/>
          <w:bdr w:val="single" w:sz="4" w:space="0" w:color="auto"/>
        </w:rPr>
        <w:t>outside</w:t>
      </w:r>
      <w:r w:rsidRPr="0075435C">
        <w:rPr>
          <w:sz w:val="16"/>
        </w:rPr>
        <w:t xml:space="preserve"> of the ambit of </w:t>
      </w:r>
      <w:r w:rsidRPr="0055261B">
        <w:rPr>
          <w:rStyle w:val="StyleUnderline"/>
          <w:bdr w:val="single" w:sz="4" w:space="0" w:color="auto"/>
        </w:rPr>
        <w:t>inter-branch oversight</w:t>
      </w:r>
      <w:r w:rsidRPr="0075435C">
        <w:rPr>
          <w:sz w:val="16"/>
        </w:rPr>
        <w:t xml:space="preserve">. In the process, </w:t>
      </w:r>
      <w:r w:rsidRPr="0055261B">
        <w:rPr>
          <w:rStyle w:val="StyleUnderline"/>
        </w:rPr>
        <w:t>these informal collaborations</w:t>
      </w:r>
      <w:r w:rsidRPr="0075435C">
        <w:rPr>
          <w:sz w:val="16"/>
        </w:rPr>
        <w:t xml:space="preserve"> may unduly </w:t>
      </w:r>
      <w:r w:rsidRPr="0055261B">
        <w:rPr>
          <w:rStyle w:val="StyleUnderline"/>
          <w:bdr w:val="single" w:sz="4" w:space="0" w:color="auto"/>
        </w:rPr>
        <w:t>threaten privacy rights</w:t>
      </w:r>
      <w:r w:rsidRPr="0075435C">
        <w:rPr>
          <w:sz w:val="16"/>
        </w:rPr>
        <w:t xml:space="preserve">, separation of powers, </w:t>
      </w:r>
      <w:r w:rsidRPr="0055261B">
        <w:rPr>
          <w:rStyle w:val="StyleUnderline"/>
          <w:bdr w:val="single" w:sz="4" w:space="0" w:color="auto"/>
        </w:rPr>
        <w:t>the rule of law</w:t>
      </w:r>
      <w:r w:rsidRPr="0055261B">
        <w:rPr>
          <w:rStyle w:val="StyleUnderline"/>
        </w:rPr>
        <w:t xml:space="preserve">, and the </w:t>
      </w:r>
      <w:r w:rsidRPr="0055261B">
        <w:rPr>
          <w:rStyle w:val="StyleUnderline"/>
          <w:bdr w:val="single" w:sz="4" w:space="0" w:color="auto"/>
        </w:rPr>
        <w:t>legitimacy</w:t>
      </w:r>
      <w:r w:rsidRPr="0055261B">
        <w:rPr>
          <w:rStyle w:val="StyleUnderline"/>
        </w:rPr>
        <w:t xml:space="preserve"> and vitality of bypassed government institutions</w:t>
      </w:r>
      <w:r w:rsidRPr="0075435C">
        <w:rPr>
          <w:sz w:val="16"/>
        </w:rPr>
        <w:t xml:space="preserve">. In addition, these </w:t>
      </w:r>
      <w:r w:rsidRPr="0055261B">
        <w:rPr>
          <w:rStyle w:val="StyleUnderline"/>
        </w:rPr>
        <w:t xml:space="preserve">private-public partnerships may </w:t>
      </w:r>
      <w:r w:rsidRPr="0055261B">
        <w:rPr>
          <w:rStyle w:val="StyleUnderline"/>
          <w:bdr w:val="single" w:sz="4" w:space="0" w:color="auto"/>
        </w:rPr>
        <w:t>undermine the integrity of the marketplace</w:t>
      </w:r>
      <w:r w:rsidRPr="0055261B">
        <w:rPr>
          <w:rStyle w:val="StyleUnderline"/>
        </w:rPr>
        <w:t xml:space="preserve"> and </w:t>
      </w:r>
      <w:r w:rsidRPr="0055261B">
        <w:rPr>
          <w:rStyle w:val="StyleUnderline"/>
          <w:bdr w:val="single" w:sz="4" w:space="0" w:color="auto"/>
        </w:rPr>
        <w:t>weaken consumer trust in key industries</w:t>
      </w:r>
      <w:r w:rsidRPr="0075435C">
        <w:rPr>
          <w:sz w:val="16"/>
        </w:rPr>
        <w:t>.</w:t>
      </w:r>
      <w:r w:rsidRPr="00D26EE8">
        <w:rPr>
          <w:sz w:val="12"/>
        </w:rPr>
        <w:t xml:space="preserve">¶ </w:t>
      </w:r>
      <w:r w:rsidRPr="0075435C">
        <w:rPr>
          <w:sz w:val="16"/>
        </w:rPr>
        <w:t>Transcending these particular concerns are questions of national security accountability n10 - how "</w:t>
      </w:r>
      <w:r w:rsidRPr="0075435C">
        <w:rPr>
          <w:rStyle w:val="StyleUnderline"/>
        </w:rPr>
        <w:t>privatization</w:t>
      </w:r>
      <w:r w:rsidRPr="0075435C">
        <w:rPr>
          <w:sz w:val="16"/>
        </w:rPr>
        <w:t xml:space="preserve">," in the guise of informal intelligence agreements with corporations, </w:t>
      </w:r>
      <w:r w:rsidRPr="0075435C">
        <w:rPr>
          <w:rStyle w:val="StyleUnderline"/>
        </w:rPr>
        <w:t>can help the Executive direct broad swaths of intelligence policy without having to seek ex ante authorization or submit to meaningful oversight. This evasion leaves Congress and the courts ill-equipped to weigh in on important policy considerations</w:t>
      </w:r>
      <w:r w:rsidRPr="0075435C">
        <w:rPr>
          <w:sz w:val="16"/>
        </w:rPr>
        <w:t xml:space="preserve"> regarding the proper scope and calibration of counterterrorism and homeland security operations, not to mention ill-equipped to intervene to remedy individual instances or patterns of injustice. Whether intentional or not, </w:t>
      </w:r>
      <w:r w:rsidRPr="0075435C">
        <w:rPr>
          <w:rStyle w:val="StyleUnderline"/>
        </w:rPr>
        <w:t>working around the legislative and judicial branches through shadowy collaborations is especially troubling given that many of today's surveillance programs rely on brand-new technologies and cut more broadly and deeply into the domestic fabric than ever before</w:t>
      </w:r>
      <w:r w:rsidRPr="0075435C">
        <w:rPr>
          <w:sz w:val="16"/>
        </w:rPr>
        <w:t>. Thus,</w:t>
      </w:r>
      <w:r>
        <w:rPr>
          <w:sz w:val="16"/>
        </w:rPr>
        <w:t xml:space="preserve"> </w:t>
      </w:r>
      <w:r w:rsidRPr="0075435C">
        <w:rPr>
          <w:sz w:val="16"/>
        </w:rPr>
        <w:t>[*905]</w:t>
      </w:r>
      <w:r>
        <w:rPr>
          <w:sz w:val="16"/>
        </w:rPr>
        <w:t xml:space="preserve"> </w:t>
      </w:r>
      <w:r w:rsidRPr="0075435C">
        <w:rPr>
          <w:sz w:val="16"/>
        </w:rPr>
        <w:t>the need for careful consideration by the full range of government actors, especially those further removed from the immediate responsibility of hunting terrorists, is particularly acute. Greater scrutiny is essential both to ensure fidelity to existing laws and to determine whether new, informal surveillance and data-mining practices operating in the interstices of the extant legal framework warrant legislative or administrative responses to fill in those regulatory gaps. In other words, with respect to initiatives that are not currently regulated (and not readily observable), these lawmakers, regulators, and judges need accurate information to determine whether, normatively speaking, the unregulated terrain is in fact underregulated. n11</w:t>
      </w:r>
    </w:p>
    <w:p w:rsidR="00D26EE8" w:rsidRDefault="00D26EE8" w:rsidP="00D26EE8"/>
    <w:p w:rsidR="00D26EE8" w:rsidRDefault="00D26EE8" w:rsidP="00D26EE8">
      <w:pPr>
        <w:pStyle w:val="Heading4"/>
      </w:pPr>
      <w:r>
        <w:t xml:space="preserve">Private-sector surveillance tanks consumer confidence in the economy </w:t>
      </w:r>
    </w:p>
    <w:p w:rsidR="00D26EE8" w:rsidRPr="00D83E95" w:rsidRDefault="00D26EE8" w:rsidP="00D26EE8">
      <w:r>
        <w:t xml:space="preserve">Jon D. </w:t>
      </w:r>
      <w:r w:rsidRPr="00D83E95">
        <w:rPr>
          <w:rStyle w:val="Style13ptBold"/>
        </w:rPr>
        <w:t>Michaels 8</w:t>
      </w:r>
      <w:r>
        <w:t>, Acting Professor, UCLA School of Law, August 2008, “ARTICLE: All the President's Spies: Private-Public Intelligence Partnerships in the War on Terror,” California Law Review, 96 Calif. L. Rev. 901</w:t>
      </w:r>
    </w:p>
    <w:p w:rsidR="00D26EE8" w:rsidRDefault="00D26EE8" w:rsidP="00D26EE8">
      <w:r w:rsidRPr="0075435C">
        <w:rPr>
          <w:sz w:val="16"/>
        </w:rPr>
        <w:t xml:space="preserve">Even if a given informal partnership is not aimed at defying governing legal requirements, </w:t>
      </w:r>
      <w:r w:rsidRPr="0075435C">
        <w:rPr>
          <w:rStyle w:val="StyleUnderline"/>
        </w:rPr>
        <w:t>a range of harms may</w:t>
      </w:r>
      <w:r w:rsidRPr="0075435C">
        <w:rPr>
          <w:sz w:val="16"/>
        </w:rPr>
        <w:t xml:space="preserve"> still </w:t>
      </w:r>
      <w:r w:rsidRPr="0075435C">
        <w:rPr>
          <w:rStyle w:val="StyleUnderline"/>
        </w:rPr>
        <w:t>follow from the ostensibly lawful decision to proceed by handshake.</w:t>
      </w:r>
      <w:r w:rsidRPr="0075435C">
        <w:rPr>
          <w:sz w:val="16"/>
        </w:rPr>
        <w:t xml:space="preserve"> For instance, left to their own devices, both </w:t>
      </w:r>
      <w:r w:rsidRPr="0075435C">
        <w:rPr>
          <w:rStyle w:val="StyleUnderline"/>
        </w:rPr>
        <w:t>corporations and intelligence agencies may systematically undervalue the social costs associated with the commodity being traded</w:t>
      </w:r>
      <w:r w:rsidRPr="0075435C">
        <w:rPr>
          <w:sz w:val="16"/>
        </w:rPr>
        <w:t xml:space="preserve"> (i.e., private information) - and thus traffic in an inordinately high amount of citizens' personal information. n161 As in the case of industrial regulation of pollution, the possibility of exposing or misusing individuals' personal data is not fully internalized by the parties to the given transaction. Therefore, irrespective of what value society as a whole would assign to the personal information in question, n162 the parties to the transaction peg it comparatively lower. n163 In other words, </w:t>
      </w:r>
      <w:r w:rsidRPr="0075435C">
        <w:rPr>
          <w:rStyle w:val="StyleUnderline"/>
        </w:rPr>
        <w:t>without the government having to resort to legal process</w:t>
      </w:r>
      <w:r w:rsidRPr="0075435C">
        <w:rPr>
          <w:sz w:val="16"/>
        </w:rPr>
        <w:t xml:space="preserve"> (e.g., by obtaining ex ante authorization and compelling corporate cooperation, n164), </w:t>
      </w:r>
      <w:r w:rsidRPr="0075435C">
        <w:rPr>
          <w:rStyle w:val="StyleUnderline"/>
        </w:rPr>
        <w:t>the</w:t>
      </w:r>
      <w:r>
        <w:rPr>
          <w:sz w:val="16"/>
        </w:rPr>
        <w:t xml:space="preserve"> </w:t>
      </w:r>
      <w:r w:rsidRPr="0075435C">
        <w:rPr>
          <w:sz w:val="16"/>
        </w:rPr>
        <w:t>[*938]</w:t>
      </w:r>
      <w:r>
        <w:rPr>
          <w:sz w:val="16"/>
        </w:rPr>
        <w:t xml:space="preserve"> </w:t>
      </w:r>
      <w:r w:rsidRPr="0075435C">
        <w:rPr>
          <w:sz w:val="16"/>
        </w:rPr>
        <w:t>"</w:t>
      </w:r>
      <w:r w:rsidRPr="0075435C">
        <w:rPr>
          <w:rStyle w:val="StyleUnderline"/>
        </w:rPr>
        <w:t>informal market" may transfer more information with fewer safeguards than is socially optimal</w:t>
      </w:r>
      <w:r w:rsidRPr="0075435C">
        <w:rPr>
          <w:sz w:val="16"/>
        </w:rPr>
        <w:t>, or even necessary. n165 If, on the other hand, the Executive and the corporations were required to internalize these social costs (say, if a robust oversight regime existed or if private rights of action were readily enforceable), n166 it is likely that the parties would have a greater incentive to reduce instances of over-trafficking in the information and thus better abide by whatever agreed-upon privacy protections were in place. This result would be similar to how corporations respond when forced by outside interests to come to terms with an environmental externality. n167</w:t>
      </w:r>
      <w:r w:rsidRPr="00D26EE8">
        <w:rPr>
          <w:sz w:val="12"/>
        </w:rPr>
        <w:t xml:space="preserve">¶ </w:t>
      </w:r>
      <w:r w:rsidRPr="0075435C">
        <w:rPr>
          <w:sz w:val="16"/>
        </w:rPr>
        <w:t xml:space="preserve">Second, under any of the possible arrangements agreed to voluntarily or via legal compulsion, </w:t>
      </w:r>
      <w:r w:rsidRPr="0075435C">
        <w:rPr>
          <w:rStyle w:val="StyleUnderline"/>
        </w:rPr>
        <w:t xml:space="preserve">if word gets out that such partnerships exist for the purpose of domestic-intelligence gathering, there could be a </w:t>
      </w:r>
      <w:r w:rsidRPr="0075435C">
        <w:rPr>
          <w:rStyle w:val="StyleUnderline"/>
          <w:bdr w:val="single" w:sz="4" w:space="0" w:color="auto"/>
        </w:rPr>
        <w:t>chilling effect</w:t>
      </w:r>
      <w:r w:rsidRPr="0075435C">
        <w:rPr>
          <w:sz w:val="16"/>
        </w:rPr>
        <w:t xml:space="preserve">. Some individuals would be less candid on the telephone and over email (especially when voicing political dissent), and </w:t>
      </w:r>
      <w:r w:rsidRPr="0075435C">
        <w:rPr>
          <w:rStyle w:val="StyleUnderline"/>
        </w:rPr>
        <w:t>expressive activities would</w:t>
      </w:r>
      <w:r>
        <w:rPr>
          <w:sz w:val="16"/>
        </w:rPr>
        <w:t xml:space="preserve"> </w:t>
      </w:r>
      <w:r w:rsidRPr="0075435C">
        <w:rPr>
          <w:sz w:val="16"/>
        </w:rPr>
        <w:t>[*939]</w:t>
      </w:r>
      <w:r>
        <w:rPr>
          <w:sz w:val="16"/>
        </w:rPr>
        <w:t xml:space="preserve"> </w:t>
      </w:r>
      <w:r w:rsidRPr="0075435C">
        <w:rPr>
          <w:rStyle w:val="StyleUnderline"/>
        </w:rPr>
        <w:t>suffer</w:t>
      </w:r>
      <w:r w:rsidRPr="0075435C">
        <w:rPr>
          <w:sz w:val="16"/>
        </w:rPr>
        <w:t xml:space="preserve">. n168 Certainly, </w:t>
      </w:r>
      <w:r w:rsidRPr="0075435C">
        <w:rPr>
          <w:rStyle w:val="StyleUnderline"/>
        </w:rPr>
        <w:t xml:space="preserve">if such a chilling effect occurred, it would set in </w:t>
      </w:r>
      <w:r w:rsidRPr="0075435C">
        <w:rPr>
          <w:rStyle w:val="StyleUnderline"/>
          <w:bdr w:val="single" w:sz="4" w:space="0" w:color="auto"/>
        </w:rPr>
        <w:t>no matter what type</w:t>
      </w:r>
      <w:r w:rsidRPr="0075435C">
        <w:rPr>
          <w:rStyle w:val="StyleUnderline"/>
        </w:rPr>
        <w:t xml:space="preserve"> of private-public intelligence-gathering partnership was reported by the press</w:t>
      </w:r>
      <w:r w:rsidRPr="0075435C">
        <w:rPr>
          <w:sz w:val="16"/>
        </w:rPr>
        <w:t>; but, if the arrangement were described as having been regulated pursuant to the dictates of the law, individuals could take some solace in the fact that the partnership's activities were accountable and being monitored for a requisite showing of cause. n169 They might also find some comfort in the fact that the firms were evidently protective of their customers, giving out information only upon pains of legal compulsion.</w:t>
      </w:r>
      <w:r w:rsidRPr="00D26EE8">
        <w:rPr>
          <w:sz w:val="12"/>
        </w:rPr>
        <w:t xml:space="preserve">¶ </w:t>
      </w:r>
      <w:r w:rsidRPr="0075435C">
        <w:rPr>
          <w:sz w:val="16"/>
        </w:rPr>
        <w:t xml:space="preserve">By contrast, </w:t>
      </w:r>
      <w:r w:rsidRPr="0075435C">
        <w:rPr>
          <w:rStyle w:val="StyleUnderline"/>
        </w:rPr>
        <w:t>when a legally informal relationship is exposed by the media, a consumer could</w:t>
      </w:r>
      <w:r w:rsidRPr="0075435C">
        <w:rPr>
          <w:sz w:val="16"/>
        </w:rPr>
        <w:t xml:space="preserve"> reasonably </w:t>
      </w:r>
      <w:r w:rsidRPr="0075435C">
        <w:rPr>
          <w:rStyle w:val="StyleUnderline"/>
        </w:rPr>
        <w:t>fear</w:t>
      </w:r>
      <w:r w:rsidRPr="0075435C">
        <w:rPr>
          <w:sz w:val="16"/>
        </w:rPr>
        <w:t xml:space="preserve"> that </w:t>
      </w:r>
      <w:r w:rsidRPr="0075435C">
        <w:rPr>
          <w:rStyle w:val="StyleUnderline"/>
          <w:bdr w:val="single" w:sz="4" w:space="0" w:color="auto"/>
        </w:rPr>
        <w:t>intelligence-gathering intrusions lack meaningful limits</w:t>
      </w:r>
      <w:r w:rsidRPr="0075435C">
        <w:rPr>
          <w:sz w:val="16"/>
        </w:rPr>
        <w:t>. Consider a counterfactual about New York's Container Inspection Program, which involves police officers conducting random searches of subway passengers in an effort to locate or deter concealed explosives. n170 While many passengers may find the random search itself to be bothersome and intrusive, they at least know that as a matter of unambiguous law the agents are forbidden from looking through reading materials or collecting personally identifying information about those searched. n171 If suddenly, however, it came to light that the police had mini-hand scanners and, notwithstanding the clear limitations on their discretion, were secretly cataloging personal information and triangulating it with time/location of people's travel and reading habits, it may well be the case that, on the margins, people may choose to take the bus (at least when they are carrying particularly personal materials). Thus, informality, and the corresponding uncertainty that</w:t>
      </w:r>
      <w:r>
        <w:rPr>
          <w:sz w:val="16"/>
        </w:rPr>
        <w:t xml:space="preserve"> </w:t>
      </w:r>
      <w:r w:rsidRPr="0075435C">
        <w:rPr>
          <w:sz w:val="16"/>
        </w:rPr>
        <w:t>[*940]</w:t>
      </w:r>
      <w:r>
        <w:rPr>
          <w:sz w:val="16"/>
        </w:rPr>
        <w:t xml:space="preserve"> </w:t>
      </w:r>
      <w:r w:rsidRPr="0075435C">
        <w:rPr>
          <w:sz w:val="16"/>
        </w:rPr>
        <w:t>attaches, may excessively chill expression or limit freedoms. n172</w:t>
      </w:r>
      <w:r w:rsidRPr="00D26EE8">
        <w:rPr>
          <w:sz w:val="12"/>
        </w:rPr>
        <w:t xml:space="preserve">¶ </w:t>
      </w:r>
      <w:r w:rsidRPr="0075435C">
        <w:rPr>
          <w:sz w:val="16"/>
        </w:rPr>
        <w:t xml:space="preserve">Third, and building on the previous point, </w:t>
      </w:r>
      <w:r w:rsidRPr="0075435C">
        <w:rPr>
          <w:rStyle w:val="StyleUnderline"/>
        </w:rPr>
        <w:t xml:space="preserve">evidence that any private-public surveillance program operated without complying with the relevant regulatory requirements is likely to engender </w:t>
      </w:r>
      <w:r w:rsidRPr="0075435C">
        <w:rPr>
          <w:rStyle w:val="StyleUnderline"/>
          <w:bdr w:val="single" w:sz="4" w:space="0" w:color="auto"/>
        </w:rPr>
        <w:t>distrust of private industry writ large</w:t>
      </w:r>
      <w:r w:rsidRPr="0075435C">
        <w:rPr>
          <w:sz w:val="16"/>
        </w:rPr>
        <w:t xml:space="preserve">. </w:t>
      </w:r>
      <w:r w:rsidRPr="0075435C">
        <w:rPr>
          <w:rStyle w:val="StyleUnderline"/>
        </w:rPr>
        <w:t>Individuals confronted with the realities of legally informal relationships have no reason to believe that journalists or government watchdogs have smoked out all of the possible collaborations</w:t>
      </w:r>
      <w:r w:rsidRPr="0075435C">
        <w:rPr>
          <w:sz w:val="16"/>
        </w:rPr>
        <w:t xml:space="preserve"> of that kind. Instead, </w:t>
      </w:r>
      <w:r w:rsidRPr="0075435C">
        <w:rPr>
          <w:rStyle w:val="StyleUnderline"/>
        </w:rPr>
        <w:t>people have cause for suspecting</w:t>
      </w:r>
      <w:r w:rsidRPr="0075435C">
        <w:rPr>
          <w:sz w:val="16"/>
        </w:rPr>
        <w:t xml:space="preserve"> that </w:t>
      </w:r>
      <w:r w:rsidRPr="0075435C">
        <w:rPr>
          <w:rStyle w:val="StyleUnderline"/>
        </w:rPr>
        <w:t>if such partnerships exist in realms A and B, the government might just as likely be doing something improper in realms C and D</w:t>
      </w:r>
      <w:r w:rsidRPr="0075435C">
        <w:rPr>
          <w:sz w:val="16"/>
        </w:rPr>
        <w:t xml:space="preserve">, too. n173 </w:t>
      </w:r>
      <w:r w:rsidRPr="0075435C">
        <w:rPr>
          <w:rStyle w:val="StyleUnderline"/>
        </w:rPr>
        <w:t>These worries are</w:t>
      </w:r>
      <w:r w:rsidRPr="0075435C">
        <w:rPr>
          <w:sz w:val="16"/>
        </w:rPr>
        <w:t xml:space="preserve"> only </w:t>
      </w:r>
      <w:r w:rsidRPr="0075435C">
        <w:rPr>
          <w:rStyle w:val="StyleUnderline"/>
          <w:bdr w:val="single" w:sz="4" w:space="0" w:color="auto"/>
        </w:rPr>
        <w:t>compounded</w:t>
      </w:r>
      <w:r w:rsidRPr="0075435C">
        <w:rPr>
          <w:rStyle w:val="StyleUnderline"/>
        </w:rPr>
        <w:t xml:space="preserve"> when revelation of such partnerships</w:t>
      </w:r>
      <w:r w:rsidRPr="0075435C">
        <w:rPr>
          <w:sz w:val="16"/>
        </w:rPr>
        <w:t xml:space="preserve">, including the infamous NSA warrantless eavesdropping program, </w:t>
      </w:r>
      <w:r w:rsidRPr="0075435C">
        <w:rPr>
          <w:rStyle w:val="StyleUnderline"/>
        </w:rPr>
        <w:t>prompts an unrepentant President to insist that Congress grant retroactive legal immunity to the private parties involved</w:t>
      </w:r>
      <w:r>
        <w:t>. n174</w:t>
      </w:r>
    </w:p>
    <w:p w:rsidR="00D26EE8" w:rsidRPr="00D26EE8" w:rsidRDefault="00D26EE8" w:rsidP="00D26EE8"/>
    <w:p w:rsidR="00FD30A3" w:rsidRDefault="00FD30A3" w:rsidP="004D713A">
      <w:pPr>
        <w:pStyle w:val="Heading1"/>
      </w:pPr>
      <w:r>
        <w:t>--AFF--</w:t>
      </w:r>
    </w:p>
    <w:p w:rsidR="004D713A" w:rsidRDefault="00FD30A3" w:rsidP="004D713A">
      <w:pPr>
        <w:pStyle w:val="Heading1"/>
      </w:pPr>
      <w:r>
        <w:t xml:space="preserve">A2 </w:t>
      </w:r>
      <w:r w:rsidR="004D713A">
        <w:t>FBI/CIA Cooperation</w:t>
      </w:r>
      <w:r w:rsidR="005D63CD">
        <w:t xml:space="preserve"> DA</w:t>
      </w:r>
    </w:p>
    <w:p w:rsidR="004D713A" w:rsidRDefault="00F24907" w:rsidP="00F24907">
      <w:pPr>
        <w:pStyle w:val="Heading3"/>
      </w:pPr>
      <w:r>
        <w:t>No Cooperation</w:t>
      </w:r>
    </w:p>
    <w:p w:rsidR="00F24907" w:rsidRDefault="00F24907" w:rsidP="00F24907">
      <w:pPr>
        <w:pStyle w:val="Heading4"/>
      </w:pPr>
      <w:r>
        <w:t>The FBI and CIA don’t and shouldn’t cooperate</w:t>
      </w:r>
    </w:p>
    <w:p w:rsidR="00F24907" w:rsidRDefault="00F24907" w:rsidP="00F24907">
      <w:r w:rsidRPr="00F24907">
        <w:rPr>
          <w:rStyle w:val="Style13ptBold"/>
        </w:rPr>
        <w:t>Franklin ‘2</w:t>
      </w:r>
      <w:r>
        <w:t>, Reporter</w:t>
      </w:r>
    </w:p>
    <w:p w:rsidR="00F24907" w:rsidRPr="00F24907" w:rsidRDefault="00F24907" w:rsidP="00F24907">
      <w:r>
        <w:t>Daniel, “Spooks vs. Suits: Why the FBI and CIA don't cooperate, and why they shouldn't.”, http://www.slate.com/articles/news_and_politics/the_best_policy/2002/10/spooks_vs_suits.html</w:t>
      </w:r>
    </w:p>
    <w:p w:rsidR="00F24907" w:rsidRDefault="00F24907" w:rsidP="00F24907">
      <w:r>
        <w:t>After investigating the intelligence snafus that preceded Sept. 11, 2001, the members of Congress' Joint Intelligence Committee are offering some homespun wisdom to the FBI and CIA: Learn to share.</w:t>
      </w:r>
      <w:r w:rsidRPr="00F24907">
        <w:rPr>
          <w:sz w:val="12"/>
        </w:rPr>
        <w:t xml:space="preserve">¶ </w:t>
      </w:r>
      <w:r w:rsidRPr="00F24907">
        <w:rPr>
          <w:rStyle w:val="StyleUnderline"/>
        </w:rPr>
        <w:t>The demand for greater cooperation between spooks and G-men is compellingly simple, but</w:t>
      </w:r>
      <w:r>
        <w:t xml:space="preserve"> it dangerously </w:t>
      </w:r>
      <w:r w:rsidRPr="00F24907">
        <w:rPr>
          <w:rStyle w:val="StyleUnderline"/>
        </w:rPr>
        <w:t>misunderstands the lessons of the 9/11 intelligence failures</w:t>
      </w:r>
      <w:r>
        <w:t xml:space="preserve">. It's true that </w:t>
      </w:r>
      <w:r w:rsidRPr="00F24907">
        <w:rPr>
          <w:rStyle w:val="StyleUnderline"/>
        </w:rPr>
        <w:t>the FBI and CIA don't communicate well</w:t>
      </w:r>
      <w:r>
        <w:t xml:space="preserve">. It's also true that an </w:t>
      </w:r>
      <w:r w:rsidRPr="00F24907">
        <w:rPr>
          <w:rStyle w:val="StyleUnderline"/>
        </w:rPr>
        <w:t>intelligence operation that crosses international borders as seamlessly as the terrorists do will be a key to preventing future attacks</w:t>
      </w:r>
      <w:r>
        <w:t xml:space="preserve">. </w:t>
      </w:r>
      <w:r w:rsidRPr="00F24907">
        <w:rPr>
          <w:rStyle w:val="StyleUnderline"/>
        </w:rPr>
        <w:t>But</w:t>
      </w:r>
      <w:r>
        <w:t xml:space="preserve"> if Congress and the Bush administration are going </w:t>
      </w:r>
      <w:r w:rsidRPr="00F24907">
        <w:rPr>
          <w:rStyle w:val="StyleUnderline"/>
        </w:rPr>
        <w:t xml:space="preserve">to create an effective response to al-Qaida, they must realize that </w:t>
      </w:r>
      <w:r>
        <w:t xml:space="preserve">the </w:t>
      </w:r>
      <w:r w:rsidRPr="00F24907">
        <w:rPr>
          <w:rStyle w:val="StyleUnderline"/>
        </w:rPr>
        <w:t>communication breakdowns between the FBI and CIA are not evidence of the agencies falling short</w:t>
      </w:r>
      <w:r>
        <w:t xml:space="preserve"> of their individual missions. In fact, they show just how successful the two sibling rivals are.</w:t>
      </w:r>
      <w:r w:rsidRPr="00F24907">
        <w:rPr>
          <w:sz w:val="12"/>
        </w:rPr>
        <w:t xml:space="preserve">¶ </w:t>
      </w:r>
      <w:r>
        <w:t xml:space="preserve">While geography represents an obvious difference between the FBI and the CIA—the Bureau takes the homeland, the Agency the rest—it is far from the most important. </w:t>
      </w:r>
      <w:r w:rsidRPr="00F24907">
        <w:rPr>
          <w:rStyle w:val="StyleUnderline"/>
        </w:rPr>
        <w:t>The FBI is a law enforcement organization</w:t>
      </w:r>
      <w:r>
        <w:t xml:space="preserve"> that was designed to track down and arrest the crooks that local cops can't. </w:t>
      </w:r>
      <w:r w:rsidRPr="00F24907">
        <w:rPr>
          <w:rStyle w:val="StyleUnderline"/>
        </w:rPr>
        <w:t>The CIA is an intelligence agency</w:t>
      </w:r>
      <w:r>
        <w:t xml:space="preserve"> that was </w:t>
      </w:r>
      <w:r w:rsidRPr="00F24907">
        <w:rPr>
          <w:rStyle w:val="StyleUnderline"/>
        </w:rPr>
        <w:t>designed to tell policy-makers what's really going on</w:t>
      </w:r>
      <w:r>
        <w:t xml:space="preserve"> in the world. </w:t>
      </w:r>
      <w:r w:rsidRPr="00F24907">
        <w:rPr>
          <w:rStyle w:val="StyleUnderline"/>
        </w:rPr>
        <w:t>One measures its accomplishment by successful convictions, the other by successful predictions.</w:t>
      </w:r>
      <w:r>
        <w:t xml:space="preserve"> Both use intelligence to do their jobs, but catching the kidnapper of the Lindbergh baby and determining whether Gen. Badenov still has influence with Khrushchev are two very different goals. And </w:t>
      </w:r>
      <w:r w:rsidRPr="00F24907">
        <w:rPr>
          <w:rStyle w:val="StyleUnderline"/>
        </w:rPr>
        <w:t>because the work is so different, the two agencies differ in how they collect, analyze, act upon, and share intelligence.</w:t>
      </w:r>
      <w:r w:rsidRPr="00F24907">
        <w:rPr>
          <w:rStyle w:val="StyleUnderline"/>
          <w:sz w:val="12"/>
        </w:rPr>
        <w:t>¶</w:t>
      </w:r>
      <w:r w:rsidRPr="00F24907">
        <w:rPr>
          <w:sz w:val="12"/>
        </w:rPr>
        <w:t xml:space="preserve"> </w:t>
      </w:r>
      <w:r>
        <w:t xml:space="preserve">Take, for instance, a piece of information that was shared but not acted upon. In 1998, congressional investigators discovered, the CIA told the FBI that a group of Arab terrorists was planning to fly a plane filled with explosives into the World Trade Center. The FBI dropped the report in its bombing file and forgot about it. And why shouldn't they have? What investigation would it support? Like most CIA intelligence products, it didn't include the sources or the methods used to acquire the information because that might jeopardize the Agency's ability to continue collecting intelligence. </w:t>
      </w:r>
      <w:r w:rsidRPr="00F24907">
        <w:rPr>
          <w:rStyle w:val="StyleUnderline"/>
        </w:rPr>
        <w:t>For the FBI, a vague prediction without names, sources, or methods is useless. CIA analysts are trained to paint the big picture. "The FBI,"</w:t>
      </w:r>
      <w:r>
        <w:t xml:space="preserve"> says former CIA analyst Larry Johnson, "</w:t>
      </w:r>
      <w:r w:rsidRPr="00F24907">
        <w:rPr>
          <w:rStyle w:val="StyleUnderline"/>
        </w:rPr>
        <w:t>wants to know about a target: Who are his immediate associates,</w:t>
      </w:r>
      <w:r>
        <w:t xml:space="preserve"> who is his family, who does he call, where does he eat? Most of that is never disseminated … because it would compromise sources."</w:t>
      </w:r>
      <w:r w:rsidRPr="00F24907">
        <w:rPr>
          <w:sz w:val="12"/>
        </w:rPr>
        <w:t xml:space="preserve">¶ </w:t>
      </w:r>
      <w:r>
        <w:t>The FBI complains that intelligence officers are too untrusting, but the Bureau has earned its reputation for burning sources. In 1985, for instance, the FBI rushed to arrest ex-National Security Agency staffer Ronald Pelton, who was suspected of spying for the Soviets. As the investigation began, then-NSA Director Lt. Gen. William Odom gave explicit instructions to watch Pelton until the case against him was rock solid and investigators learned if others were working for the Soviets. Such patience is a classic intelligence investigation technique that the FBI didn't appreciate. Odom was expecting to wait a year or more, but the Bureau arrested Pelton after only a month of surveillance. The only reason the FBI eventually gained enough evidence for a conviction was that Pelton offered to work for the Bureau as a double agent. The FBI thanked Pelton for his confession, and he was sentenced to life in prison. But, Odom says, "There's no reason he couldn't have just walked. Now, if you've had that experience, would you give the FBI any information?"</w:t>
      </w:r>
      <w:r w:rsidRPr="00F24907">
        <w:rPr>
          <w:sz w:val="12"/>
        </w:rPr>
        <w:t xml:space="preserve">¶ </w:t>
      </w:r>
      <w:r w:rsidRPr="00F24907">
        <w:rPr>
          <w:rStyle w:val="StyleUnderline"/>
        </w:rPr>
        <w:t>FBI agents are similarly skeptical toward the CIA agents who always seem to be getting in the way of their arrests.</w:t>
      </w:r>
      <w:r>
        <w:t xml:space="preserve"> As Mark Riebling details in Wedge: The Secret War Between the FBI and CIA, the CIA in 1979 told the FBI that fugitive financier Robert Vesco had sought sanctuary in the Bahamas, where he gained protection by bribing Bahaman officials. Just before the FBI arrested Vesco, the CIA station chief objected on the grounds that busting Vesco might scuttle the Agency's attempts to work with those same corrupt officials to find a new home for the recently deposed Shah of Iran. While the FBI and CIA were going back and forth, Vesco figured the decidedly un-Rasta-like men following him for FBI agents and fled for communist Nicaragua and eventually Cuba.</w:t>
      </w:r>
      <w:r w:rsidRPr="00F24907">
        <w:rPr>
          <w:sz w:val="12"/>
        </w:rPr>
        <w:t xml:space="preserve">¶ </w:t>
      </w:r>
      <w:r>
        <w:t xml:space="preserve">Seen through each agency's lens of experience, the mistakes leading up to Sept. 11 begin to make slightly more sense. </w:t>
      </w:r>
      <w:r w:rsidRPr="00F24907">
        <w:rPr>
          <w:rStyle w:val="StyleUnderline"/>
        </w:rPr>
        <w:t>One can perhaps understand why the CIA might have failed to tell the FBI that two suspected al-Qaida operatives who would eventually become hijackers had entered the United States.</w:t>
      </w:r>
      <w:r>
        <w:t xml:space="preserve"> </w:t>
      </w:r>
      <w:r w:rsidRPr="00F24907">
        <w:rPr>
          <w:rStyle w:val="StyleUnderline"/>
        </w:rPr>
        <w:t xml:space="preserve">Why risk the FBI arresting two guys who may eventually lead them to Bin Laden's cave? </w:t>
      </w:r>
      <w:r>
        <w:t xml:space="preserve">So, too, can one understand why </w:t>
      </w:r>
      <w:r w:rsidRPr="00F24907">
        <w:rPr>
          <w:rStyle w:val="StyleUnderline"/>
        </w:rPr>
        <w:t>the FBI failed to give the CIA the names of al-Qaida informants who were helping the investigation</w:t>
      </w:r>
      <w:r>
        <w:t xml:space="preserve"> of the 1998 Nairobi Embassy bombing. </w:t>
      </w:r>
      <w:r w:rsidRPr="00F24907">
        <w:rPr>
          <w:rStyle w:val="StyleUnderline"/>
        </w:rPr>
        <w:t>Why risk the prosecution by involving an agency that knows little and cares even less about law enforcement</w:t>
      </w:r>
      <w:r>
        <w:t>? Had either been more forthcoming, the other might have been able to do more to prevent the attacks. But had either done so, it wouldn't have been doing its job, at least not in a strict sense.</w:t>
      </w:r>
      <w:r w:rsidRPr="00F24907">
        <w:rPr>
          <w:sz w:val="12"/>
        </w:rPr>
        <w:t xml:space="preserve">¶ </w:t>
      </w:r>
      <w:r>
        <w:t xml:space="preserve">That's why the reformers' </w:t>
      </w:r>
      <w:r w:rsidRPr="00F24907">
        <w:rPr>
          <w:rStyle w:val="StyleUnderline"/>
        </w:rPr>
        <w:t>calls for intelligence-sharing, personnel exchange, and token increases at the Joint Counterterrorism Center</w:t>
      </w:r>
      <w:r>
        <w:t xml:space="preserve"> at Langley </w:t>
      </w:r>
      <w:r w:rsidRPr="00F24907">
        <w:rPr>
          <w:rStyle w:val="StyleUnderline"/>
        </w:rPr>
        <w:t>are</w:t>
      </w:r>
      <w:r>
        <w:t xml:space="preserve">, in the end, so </w:t>
      </w:r>
      <w:r w:rsidRPr="00F24907">
        <w:rPr>
          <w:rStyle w:val="StyleUnderline"/>
        </w:rPr>
        <w:t>empty</w:t>
      </w:r>
      <w:r>
        <w:t xml:space="preserve">. Ultimately, </w:t>
      </w:r>
      <w:r w:rsidRPr="00F24907">
        <w:rPr>
          <w:rStyle w:val="StyleUnderline"/>
        </w:rPr>
        <w:t>the people of each agency are going to abide by the goals of the very different organizations</w:t>
      </w:r>
      <w:r>
        <w:t xml:space="preserve"> for which they work. </w:t>
      </w:r>
      <w:r w:rsidRPr="00F24907">
        <w:rPr>
          <w:rStyle w:val="StyleUnderline"/>
        </w:rPr>
        <w:t>They have done so for more than 50 years</w:t>
      </w:r>
      <w:r>
        <w:t xml:space="preserve">, despite every director of the FBI and CIA's well-meaning promises to improve coordination. And as much as Congress tries, </w:t>
      </w:r>
      <w:r w:rsidRPr="00F24907">
        <w:rPr>
          <w:rStyle w:val="StyleUnderline"/>
        </w:rPr>
        <w:t>rhetorical whippings or budgetary enticements will not fix</w:t>
      </w:r>
      <w:r>
        <w:t xml:space="preserve"> what is essentially </w:t>
      </w:r>
      <w:r w:rsidRPr="00F24907">
        <w:rPr>
          <w:rStyle w:val="StyleUnderline"/>
        </w:rPr>
        <w:t>a problem of structure</w:t>
      </w:r>
      <w:r>
        <w:t>.</w:t>
      </w:r>
    </w:p>
    <w:p w:rsidR="00F24907" w:rsidRDefault="00F24907" w:rsidP="00F24907">
      <w:pPr>
        <w:pStyle w:val="Heading4"/>
      </w:pPr>
      <w:r>
        <w:t>There’s structural antagonisms</w:t>
      </w:r>
    </w:p>
    <w:p w:rsidR="00A97CFC" w:rsidRDefault="00A97CFC" w:rsidP="00A97CFC">
      <w:r w:rsidRPr="00A97CFC">
        <w:rPr>
          <w:rStyle w:val="Style13ptBold"/>
        </w:rPr>
        <w:t>Graff ’12</w:t>
      </w:r>
      <w:r>
        <w:t>, Editor</w:t>
      </w:r>
    </w:p>
    <w:p w:rsidR="00A97CFC" w:rsidRPr="00A97CFC" w:rsidRDefault="00A97CFC" w:rsidP="00A97CFC">
      <w:r>
        <w:t>Garrett, “FBI-CIA Tensions Linger a Decade After CIA Warned of “Problems”, http://www.washingtonian.com/blogs/capitalcomment/fbi/fbi-cia-tensions-linger-a-decade-after-cia-warned-of-problems.php</w:t>
      </w:r>
    </w:p>
    <w:p w:rsidR="00A97CFC" w:rsidRDefault="00F24907" w:rsidP="00A97CFC">
      <w:r>
        <w:t xml:space="preserve">The French say it like “Plus ça change, plus c’est la même chose.” </w:t>
      </w:r>
      <w:r w:rsidRPr="00F24907">
        <w:rPr>
          <w:rStyle w:val="StyleUnderline"/>
        </w:rPr>
        <w:t>The more things change, the more they stay the same.</w:t>
      </w:r>
      <w:r w:rsidR="00A97CFC" w:rsidRPr="00A97CFC">
        <w:rPr>
          <w:rStyle w:val="StyleUnderline"/>
          <w:sz w:val="12"/>
        </w:rPr>
        <w:t>¶</w:t>
      </w:r>
      <w:r w:rsidR="00A97CFC" w:rsidRPr="00A97CFC">
        <w:rPr>
          <w:sz w:val="12"/>
        </w:rPr>
        <w:t xml:space="preserve"> </w:t>
      </w:r>
      <w:r>
        <w:t xml:space="preserve">This week unfortunately has brought a fresh reminder—two, in fact—that </w:t>
      </w:r>
      <w:r w:rsidRPr="00F24907">
        <w:rPr>
          <w:rStyle w:val="StyleUnderline"/>
        </w:rPr>
        <w:t>the FBI and the CIA continue to struggle to get along, more than a decade after the 9/11 attacks exposed a glaring—and deadly—lack of communication between the two cornerstones of the US national security</w:t>
      </w:r>
      <w:r>
        <w:t xml:space="preserve"> </w:t>
      </w:r>
      <w:r w:rsidRPr="00F24907">
        <w:rPr>
          <w:rStyle w:val="StyleUnderline"/>
        </w:rPr>
        <w:t>apparatus</w:t>
      </w:r>
      <w:r>
        <w:t>.</w:t>
      </w:r>
      <w:r w:rsidR="00A97CFC" w:rsidRPr="00A97CFC">
        <w:rPr>
          <w:sz w:val="12"/>
        </w:rPr>
        <w:t xml:space="preserve">¶ </w:t>
      </w:r>
      <w:r>
        <w:t xml:space="preserve">A Washington Post story this week reports that </w:t>
      </w:r>
      <w:r w:rsidRPr="00F24907">
        <w:rPr>
          <w:rStyle w:val="StyleUnderline"/>
        </w:rPr>
        <w:t>the office of director of national intelligence</w:t>
      </w:r>
      <w:r>
        <w:t xml:space="preserve">, a post created after the September 11 attacks, </w:t>
      </w:r>
      <w:r w:rsidRPr="00F24907">
        <w:rPr>
          <w:rStyle w:val="StyleUnderline"/>
        </w:rPr>
        <w:t>has handed the FBI an “expanded role in coordinating the domestic intelligence-gathering activities of the CIA</w:t>
      </w:r>
      <w:r>
        <w:t>.”</w:t>
      </w:r>
      <w:r w:rsidR="00A97CFC" w:rsidRPr="00A97CFC">
        <w:rPr>
          <w:sz w:val="12"/>
        </w:rPr>
        <w:t xml:space="preserve">¶ </w:t>
      </w:r>
      <w:r>
        <w:t xml:space="preserve">Coincidentally, the National Security Archive at George Washington University released a trove of decade-old CIA documents dealing with the hunt for Osama bin Laden. While much of the media’s attention today has focused on the Counterterrorism Center’s budget woes before 9/11, one of the most striking documents is the CIA’s inspection report of its Counterterrorism Center from the summer of 2001 (PDF). Conducted while, unbeknownst to the agency, Mohamed Atta and the </w:t>
      </w:r>
      <w:r w:rsidRPr="00F24907">
        <w:rPr>
          <w:rStyle w:val="StyleUnderline"/>
        </w:rPr>
        <w:t>9/11 hijackers were finalizing their plans to attack Washington and New York, the CIA inspector general’s routine investigation discussed the overall effectiveness of CTC</w:t>
      </w:r>
      <w:r>
        <w:t xml:space="preserve">. After generally giving the center good marks—despite its budget and staffing shortfalls—deep into the report, </w:t>
      </w:r>
      <w:r w:rsidRPr="00F24907">
        <w:rPr>
          <w:rStyle w:val="StyleUnderline"/>
        </w:rPr>
        <w:t>the IG raises the agency’s working relationship with the FBI, listed on an earlier page as one of its key relationships</w:t>
      </w:r>
      <w:r>
        <w:t>. “CTC described cooperative relations with the FBI,” the report said. “The growth in joint activities and cross assignments suggests that the relationship is now more institutionalized and less personality dependent.”</w:t>
      </w:r>
      <w:r w:rsidR="00A97CFC" w:rsidRPr="00A97CFC">
        <w:rPr>
          <w:sz w:val="12"/>
        </w:rPr>
        <w:t xml:space="preserve">¶ </w:t>
      </w:r>
      <w:r>
        <w:t>Yet, the report continues, “</w:t>
      </w:r>
      <w:r w:rsidRPr="00F24907">
        <w:rPr>
          <w:rStyle w:val="StyleUnderline"/>
        </w:rPr>
        <w:t>concerns still remain in both organizations about access to the counterpart’s mission critical information.”</w:t>
      </w:r>
      <w:r w:rsidR="00A97CFC" w:rsidRPr="00A97CFC">
        <w:rPr>
          <w:sz w:val="12"/>
        </w:rPr>
        <w:t xml:space="preserve">¶ </w:t>
      </w:r>
      <w:r>
        <w:t>Indeed, the most glaring example of the two agencies’ breakdown in communication was even at that point unknown: At a June 2001 meeting</w:t>
      </w:r>
      <w:r w:rsidRPr="00A97CFC">
        <w:rPr>
          <w:rStyle w:val="StyleUnderline"/>
        </w:rPr>
        <w:t>, CIA agents had lied to FBI agents regarding their knowledge of the whereabouts of two of the men who were to become 9/11 hijackers</w:t>
      </w:r>
      <w:r>
        <w:t>, Khalid al-Mihdhar and Nawaf al-Hazmi.</w:t>
      </w:r>
      <w:r w:rsidR="00A97CFC" w:rsidRPr="00A97CFC">
        <w:rPr>
          <w:sz w:val="12"/>
        </w:rPr>
        <w:t xml:space="preserve">¶ </w:t>
      </w:r>
      <w:r>
        <w:t>That breakdown—one of the best chances, if not the only one, that the US government had to stop or interdict the 9/11 plot—was a point of much teeth-gnashing afterwards. Along with all too many other examples, it catalyzed years of close coordination between the FBI and the CIA at the upper levels and more cross assignments between the two. Afterward, then-CIA director George Tenet and FBI director Robert Mueller made very public efforts to show how they were on the same team.</w:t>
      </w:r>
      <w:r w:rsidR="00A97CFC" w:rsidRPr="00A97CFC">
        <w:rPr>
          <w:sz w:val="12"/>
        </w:rPr>
        <w:t xml:space="preserve">¶ </w:t>
      </w:r>
      <w:r>
        <w:t xml:space="preserve">Much has changed since 2001. It’s clear to most observers that </w:t>
      </w:r>
      <w:r w:rsidRPr="00A97CFC">
        <w:rPr>
          <w:rStyle w:val="StyleUnderline"/>
        </w:rPr>
        <w:t>the FBI and the CIA do have the best working relationship the two agencies ever have had</w:t>
      </w:r>
      <w:r>
        <w:t xml:space="preserve">. </w:t>
      </w:r>
      <w:r w:rsidRPr="00A97CFC">
        <w:rPr>
          <w:rStyle w:val="StyleUnderline"/>
        </w:rPr>
        <w:t>Since 9/11, more and more FBI agents and CIA officers have been detailed to the other agency; there’s more information sharing and more overall cooperation.</w:t>
      </w:r>
      <w:r>
        <w:t xml:space="preserve"> CIA and FBI personnel work together on more task forces and share more information than ever before, according to dozens of interviews I’ve done over the past four years.</w:t>
      </w:r>
      <w:r w:rsidR="00A97CFC" w:rsidRPr="00A97CFC">
        <w:rPr>
          <w:sz w:val="12"/>
        </w:rPr>
        <w:t xml:space="preserve">¶ </w:t>
      </w:r>
      <w:r w:rsidRPr="00A97CFC">
        <w:rPr>
          <w:rStyle w:val="StyleUnderline"/>
        </w:rPr>
        <w:t xml:space="preserve">And yet tensions and rivalries </w:t>
      </w:r>
      <w:r w:rsidRPr="00A97CFC">
        <w:rPr>
          <w:rStyle w:val="Emphasis"/>
        </w:rPr>
        <w:t>persist</w:t>
      </w:r>
      <w:r w:rsidRPr="00A97CFC">
        <w:rPr>
          <w:rStyle w:val="StyleUnderline"/>
        </w:rPr>
        <w:t>.</w:t>
      </w:r>
      <w:r w:rsidR="00A97CFC" w:rsidRPr="00A97CFC">
        <w:rPr>
          <w:rStyle w:val="StyleUnderline"/>
          <w:sz w:val="12"/>
        </w:rPr>
        <w:t>¶</w:t>
      </w:r>
      <w:r w:rsidR="00A97CFC" w:rsidRPr="00A97CFC">
        <w:rPr>
          <w:sz w:val="12"/>
        </w:rPr>
        <w:t xml:space="preserve"> </w:t>
      </w:r>
      <w:r>
        <w:t xml:space="preserve">Some of the </w:t>
      </w:r>
      <w:r w:rsidRPr="00A97CFC">
        <w:rPr>
          <w:rStyle w:val="StyleUnderline"/>
        </w:rPr>
        <w:t>tensions between the agencies is inherent</w:t>
      </w:r>
      <w:r>
        <w:t>—</w:t>
      </w:r>
      <w:r w:rsidRPr="00A97CFC">
        <w:rPr>
          <w:rStyle w:val="StyleUnderline"/>
        </w:rPr>
        <w:t>the two have different territories and different approaches</w:t>
      </w:r>
      <w:r>
        <w:t xml:space="preserve">. The FBI is supposed to be a domestic law enforcement agency, focused on federal criminal infractions leading to prosecutable court cases. The CIA is an international intelligence agency, focused on gathering actionable information to guide political and military decision-making. </w:t>
      </w:r>
      <w:r w:rsidRPr="00A97CFC">
        <w:rPr>
          <w:rStyle w:val="StyleUnderline"/>
        </w:rPr>
        <w:t>There’s a lingering unease both at Langley and at the Hoover Building that the other’s standards just aren’t good enough</w:t>
      </w:r>
      <w:r>
        <w:t xml:space="preserve">. </w:t>
      </w:r>
      <w:r w:rsidRPr="00A97CFC">
        <w:rPr>
          <w:rStyle w:val="StyleUnderline"/>
        </w:rPr>
        <w:t>FBI agents think the CIA isn’t discerning enough in its information gathering, too willing to accept assumptions and “what’s likely true</w:t>
      </w:r>
      <w:r>
        <w:t xml:space="preserve">.” And </w:t>
      </w:r>
      <w:r w:rsidRPr="00A97CFC">
        <w:rPr>
          <w:rStyle w:val="StyleUnderline"/>
        </w:rPr>
        <w:t>CIA officers,</w:t>
      </w:r>
      <w:r>
        <w:t xml:space="preserve"> likewise, </w:t>
      </w:r>
      <w:r w:rsidRPr="00A97CFC">
        <w:rPr>
          <w:rStyle w:val="StyleUnderline"/>
        </w:rPr>
        <w:t>think FBI agents are too focused on “guilty beyond a reasonable doubt.”</w:t>
      </w:r>
      <w:r w:rsidR="00A97CFC" w:rsidRPr="00A97CFC">
        <w:rPr>
          <w:rStyle w:val="StyleUnderline"/>
          <w:sz w:val="12"/>
        </w:rPr>
        <w:t>¶</w:t>
      </w:r>
      <w:r w:rsidR="00A97CFC" w:rsidRPr="00A97CFC">
        <w:rPr>
          <w:sz w:val="12"/>
        </w:rPr>
        <w:t xml:space="preserve"> </w:t>
      </w:r>
      <w:r>
        <w:t xml:space="preserve">Plus there’s the big one: </w:t>
      </w:r>
      <w:r w:rsidRPr="00A97CFC">
        <w:rPr>
          <w:rStyle w:val="StyleUnderline"/>
        </w:rPr>
        <w:t>The FBI is supposed to be domestic, the CIA international</w:t>
      </w:r>
      <w:r>
        <w:t xml:space="preserve">. The reality, again, is much more clouded than that. </w:t>
      </w:r>
      <w:r w:rsidRPr="00A97CFC">
        <w:rPr>
          <w:rStyle w:val="StyleUnderline"/>
        </w:rPr>
        <w:t>The FBI has hundreds of agents posted in some 70 countries overseas in varying levels of operational capability</w:t>
      </w:r>
      <w:r>
        <w:t xml:space="preserve">. Likewise, </w:t>
      </w:r>
      <w:r w:rsidRPr="00A97CFC">
        <w:rPr>
          <w:rStyle w:val="StyleUnderline"/>
        </w:rPr>
        <w:t>the CIA has a broad domestic network</w:t>
      </w:r>
      <w:r>
        <w:t>, focused on helping the agency gather information overseas. As the Post explains, “The National Resources Division, as this group is known, routinely debriefs executives, university officials, and other Americans who volunteer to share information gathered on their trips out of the country. The CIA is also allowed to approach foreign nationals in the United States and try to recruit them as spies upon their return to their home countries.”</w:t>
      </w:r>
      <w:r w:rsidR="00A97CFC" w:rsidRPr="00A97CFC">
        <w:rPr>
          <w:sz w:val="12"/>
        </w:rPr>
        <w:t xml:space="preserve">¶ </w:t>
      </w:r>
      <w:r>
        <w:t>Those overlapping responsibilities helped lead to the ODNI’s new directive. This week’s Post article includes an example of how the new ODNI is already stirring up trouble: “One former US official said senior FBI agents recently used a meeting with executives from major manufacturing companies on the West Coast to instruct them to cut off contact with the CIA. The FBI’s message was that ‘they were now in charge of relationships with the corporate sector, so the folks there should feel no need to deal with the agency,’ said the former official, who spoke on the condition of anonymity because of the sensitivity of the topic. The FBI agents apparently were not aware that a former CIA officer was among the executives in attendance.”</w:t>
      </w:r>
      <w:r w:rsidR="00A97CFC" w:rsidRPr="00A97CFC">
        <w:rPr>
          <w:sz w:val="12"/>
        </w:rPr>
        <w:t xml:space="preserve">¶ </w:t>
      </w:r>
      <w:r>
        <w:t>On page 47, the 2001 report says, “</w:t>
      </w:r>
      <w:r w:rsidRPr="00A97CFC">
        <w:rPr>
          <w:rStyle w:val="StyleUnderline"/>
        </w:rPr>
        <w:t>Problems persist and probably will never be fully overcome</w:t>
      </w:r>
      <w:r>
        <w:t xml:space="preserve">. </w:t>
      </w:r>
      <w:r w:rsidRPr="00A97CFC">
        <w:rPr>
          <w:rStyle w:val="StyleUnderline"/>
        </w:rPr>
        <w:t>A natural tension</w:t>
      </w:r>
      <w:r>
        <w:t xml:space="preserve"> exists between the two organizations, deriving from their different missions, </w:t>
      </w:r>
      <w:r w:rsidRPr="00A97CFC">
        <w:t>which</w:t>
      </w:r>
      <w:r w:rsidRPr="00A97CFC">
        <w:rPr>
          <w:rStyle w:val="StyleUnderline"/>
        </w:rPr>
        <w:t xml:space="preserve"> can be negotiated but never eliminated</w:t>
      </w:r>
      <w:r>
        <w:t>.”</w:t>
      </w:r>
      <w:r w:rsidR="00A97CFC" w:rsidRPr="00A97CFC">
        <w:rPr>
          <w:sz w:val="12"/>
        </w:rPr>
        <w:t xml:space="preserve">¶ </w:t>
      </w:r>
      <w:r>
        <w:t xml:space="preserve">Sadly, </w:t>
      </w:r>
      <w:r w:rsidRPr="00A97CFC">
        <w:rPr>
          <w:rStyle w:val="StyleUnderline"/>
        </w:rPr>
        <w:t>more than a decade of history has proven that observation all too applicable</w:t>
      </w:r>
      <w:r>
        <w:t>.</w:t>
      </w:r>
    </w:p>
    <w:p w:rsidR="003144C3" w:rsidRDefault="003F456C" w:rsidP="003144C3">
      <w:pPr>
        <w:pStyle w:val="Heading4"/>
      </w:pPr>
      <w:r>
        <w:t>Cooperation’s impossible</w:t>
      </w:r>
    </w:p>
    <w:p w:rsidR="007748ED" w:rsidRDefault="007748ED" w:rsidP="007748ED">
      <w:r w:rsidRPr="003F456C">
        <w:rPr>
          <w:rStyle w:val="Style13ptBold"/>
        </w:rPr>
        <w:t>Shane 3-26</w:t>
      </w:r>
      <w:r>
        <w:t>-15, Journalist specializing in intelligence</w:t>
      </w:r>
    </w:p>
    <w:p w:rsidR="007748ED" w:rsidRPr="007748ED" w:rsidRDefault="007748ED" w:rsidP="007748ED">
      <w:r>
        <w:t xml:space="preserve">Scott, </w:t>
      </w:r>
      <w:r w:rsidR="003F456C">
        <w:t>“C.I.A. Officers and F.B.I. Agents, Meet Your New Partner: The Analyst”, http://www.nytimes.com/2015/03/27/us/cia-officers-and-fbi-agents-meet-your-new-partner-the-analyst.html?_r=0</w:t>
      </w:r>
    </w:p>
    <w:p w:rsidR="003144C3" w:rsidRPr="007748ED" w:rsidRDefault="003144C3" w:rsidP="003144C3">
      <w:pPr>
        <w:rPr>
          <w:rStyle w:val="StyleUnderline"/>
        </w:rPr>
      </w:pPr>
      <w:r w:rsidRPr="003144C3">
        <w:rPr>
          <w:rStyle w:val="StyleUnderline"/>
        </w:rPr>
        <w:t>Call it the revenge of the nerds, Washington-style</w:t>
      </w:r>
      <w:r>
        <w:t>. The gun-toting F.B.I. agent and the swashbuckling C.I.A. undercover officer are being increasingly called upon to share their clout, their budgets and even their Hollywood glamour with the humble, deskbound intelligence analyst.</w:t>
      </w:r>
      <w:r w:rsidR="007748ED" w:rsidRPr="007748ED">
        <w:rPr>
          <w:sz w:val="12"/>
        </w:rPr>
        <w:t xml:space="preserve">¶ </w:t>
      </w:r>
      <w:r w:rsidRPr="003144C3">
        <w:rPr>
          <w:rStyle w:val="StyleUnderline"/>
        </w:rPr>
        <w:t>As the two agencies confront an evolving terrorist threat, cyberattacks and other challenges</w:t>
      </w:r>
      <w:r>
        <w:t xml:space="preserve">, </w:t>
      </w:r>
      <w:r w:rsidRPr="003144C3">
        <w:rPr>
          <w:rStyle w:val="StyleUnderline"/>
        </w:rPr>
        <w:t>both are reorganizing in ways intended to empower analysts.</w:t>
      </w:r>
      <w:r>
        <w:t xml:space="preserve"> That involves the delicate job of meshing the very different cultures of the streetwise agent and the brainy analyst, who reads secret dispatches, pores over intercepted communications, absorbs news media accounts and digests it all.</w:t>
      </w:r>
      <w:r w:rsidR="007748ED" w:rsidRPr="007748ED">
        <w:rPr>
          <w:sz w:val="12"/>
        </w:rPr>
        <w:t xml:space="preserve">¶ </w:t>
      </w:r>
      <w:r w:rsidRPr="003144C3">
        <w:rPr>
          <w:rStyle w:val="StyleUnderline"/>
        </w:rPr>
        <w:t>The biggest challenge remains at the F.B.I.,</w:t>
      </w:r>
      <w:r>
        <w:t xml:space="preserve"> a traditional law enforcement organization </w:t>
      </w:r>
      <w:r w:rsidRPr="003144C3">
        <w:rPr>
          <w:rStyle w:val="StyleUnderline"/>
        </w:rPr>
        <w:t>that has struggled since the 2001 terrorist attacks to remake itself as an intelligence agency that can prevent attacks and not just investigate crimes</w:t>
      </w:r>
      <w:r>
        <w:t xml:space="preserve">. A report on the F.B.I.’s progress, released on Wednesday, concluded that </w:t>
      </w:r>
      <w:r w:rsidRPr="003144C3">
        <w:rPr>
          <w:rStyle w:val="StyleUnderline"/>
        </w:rPr>
        <w:t>despite great strides, the bureau needs to step up the role of analysts and the respect and resources they get.</w:t>
      </w:r>
      <w:r w:rsidR="007748ED" w:rsidRPr="007748ED">
        <w:rPr>
          <w:rStyle w:val="StyleUnderline"/>
          <w:sz w:val="12"/>
        </w:rPr>
        <w:t>¶</w:t>
      </w:r>
      <w:r w:rsidR="007748ED" w:rsidRPr="007748ED">
        <w:rPr>
          <w:sz w:val="12"/>
        </w:rPr>
        <w:t xml:space="preserve"> </w:t>
      </w:r>
      <w:r>
        <w:t xml:space="preserve">While bureau officials have long extolled the importance of intelligence analysts, the report, by the F.B.I. 9/11 Review Commission, found that </w:t>
      </w:r>
      <w:r w:rsidRPr="003144C3">
        <w:rPr>
          <w:rStyle w:val="StyleUnderline"/>
        </w:rPr>
        <w:t xml:space="preserve">the bureau “still does not sufficiently recognize them as a professionalized work force with </w:t>
      </w:r>
      <w:r>
        <w:t xml:space="preserve">distinct </w:t>
      </w:r>
      <w:r w:rsidRPr="003144C3">
        <w:rPr>
          <w:rStyle w:val="StyleUnderline"/>
        </w:rPr>
        <w:t>requirements for investment in training and education</w:t>
      </w:r>
      <w:r>
        <w:t xml:space="preserve">.” The F.B.I. director, James B. Comey, acknowledged the problem and said that </w:t>
      </w:r>
      <w:r w:rsidRPr="003144C3">
        <w:rPr>
          <w:rStyle w:val="StyleUnderline"/>
        </w:rPr>
        <w:t>empowering analysts was one of his main goals</w:t>
      </w:r>
      <w:r>
        <w:t>.</w:t>
      </w:r>
      <w:r w:rsidR="007748ED" w:rsidRPr="007748ED">
        <w:rPr>
          <w:sz w:val="12"/>
        </w:rPr>
        <w:t xml:space="preserve">¶ </w:t>
      </w:r>
      <w:r>
        <w:t xml:space="preserve">At the C.I.A., where analysts have had a central role since its founding, they long worked largely apart from the “operators,” who work in the field overseas recruiting agents. This month, John O. Brennan, the C.I.A. director, announced that </w:t>
      </w:r>
      <w:r w:rsidRPr="003144C3">
        <w:rPr>
          <w:rStyle w:val="StyleUnderline"/>
        </w:rPr>
        <w:t>analysts and operators would be combined in 10 new “mission centers,” following the model of the agency’s Counterterrorism Center.</w:t>
      </w:r>
      <w:r>
        <w:t xml:space="preserve"> That may give the analysts greater day-to-day influence on operations.</w:t>
      </w:r>
      <w:r w:rsidR="007748ED" w:rsidRPr="007748ED">
        <w:rPr>
          <w:sz w:val="12"/>
        </w:rPr>
        <w:t xml:space="preserve">¶ </w:t>
      </w:r>
      <w:r>
        <w:t xml:space="preserve">The </w:t>
      </w:r>
      <w:r w:rsidRPr="003144C3">
        <w:rPr>
          <w:rStyle w:val="StyleUnderline"/>
        </w:rPr>
        <w:t>latest moves continue the steady enhancement of the role of intelligence analysts</w:t>
      </w:r>
      <w:r>
        <w:t>. Even popular culture has caught on, with analysts becoming the stars of recent movies and television shows. In “Zero Dark Thirty,” the 2012 movie account of the hunt for Osama bin Laden, the central character is a C.I.A. analyst called Maya, played by Jessica Chastain. Addressing the beefy, heavily armed members of the Navy SEALs who are about to fly into Pakistan, the petite Maya is no wallflower.</w:t>
      </w:r>
      <w:r w:rsidR="007748ED" w:rsidRPr="007748ED">
        <w:rPr>
          <w:sz w:val="12"/>
        </w:rPr>
        <w:t xml:space="preserve">¶ </w:t>
      </w:r>
      <w:r>
        <w:t>“Bin Laden is there,” she confidently tells the SEALs. “And you’re going to kill him for me.”</w:t>
      </w:r>
      <w:r w:rsidR="007748ED" w:rsidRPr="007748ED">
        <w:rPr>
          <w:sz w:val="12"/>
        </w:rPr>
        <w:t xml:space="preserve">¶ </w:t>
      </w:r>
      <w:r w:rsidRPr="003144C3">
        <w:rPr>
          <w:rStyle w:val="StyleUnderline"/>
        </w:rPr>
        <w:t>The failure to prevent the Sept. 11 attacks and the subsequent focus on terrorist threats have helped drive the new stature of analysts.</w:t>
      </w:r>
      <w:r>
        <w:t xml:space="preserve"> The National Counterterrorism Center — not to be confused with the C.I.A.’s Counterterrorism Center — was created after Sept. 11 as an analytical hub to make sure that every scrap of threat information was combined with other data to detect plots.</w:t>
      </w:r>
      <w:r w:rsidR="007748ED" w:rsidRPr="007748ED">
        <w:rPr>
          <w:sz w:val="12"/>
        </w:rPr>
        <w:t xml:space="preserve">¶ </w:t>
      </w:r>
      <w:r w:rsidRPr="003144C3">
        <w:rPr>
          <w:rStyle w:val="StyleUnderline"/>
        </w:rPr>
        <w:t>Another factor is the explosion of data in an era of smartphones and the Internet,</w:t>
      </w:r>
      <w:r>
        <w:t xml:space="preserve"> as the National Security Agency documents leaked by Edward J. Snowden have underscored. </w:t>
      </w:r>
      <w:r w:rsidRPr="003144C3">
        <w:rPr>
          <w:rStyle w:val="StyleUnderline"/>
        </w:rPr>
        <w:t>While the N.S.A. has always been a data-driven operation, other agencies now need their own skilled people to make sense of the flood of information, or it will overwhelm them</w:t>
      </w:r>
      <w:r>
        <w:t>. “These days when you have an intelligence lapse, it’s usually because the crucial information is lost in an avalanche of data,” said John E. McLaughlin, a former deputy director and acting director of the C.I.A.</w:t>
      </w:r>
      <w:r w:rsidR="007748ED" w:rsidRPr="007748ED">
        <w:rPr>
          <w:sz w:val="12"/>
        </w:rPr>
        <w:t xml:space="preserve">¶ </w:t>
      </w:r>
      <w:r>
        <w:t>He said that while analysts had always been valued at the agency, they were long segregated in the Directorate of Intelligence, separate from the Directorate of Operations, which did the spying. For many years, a turnstile and a security checkpoint at the C.I.A.’s headquarters in Langley, Va., separated the analysts from the operations officers, he said.</w:t>
      </w:r>
      <w:r w:rsidR="007748ED" w:rsidRPr="007748ED">
        <w:rPr>
          <w:sz w:val="12"/>
        </w:rPr>
        <w:t xml:space="preserve">¶ </w:t>
      </w:r>
      <w:r>
        <w:t xml:space="preserve">A career analyst himself, Mr. McLaughlin said </w:t>
      </w:r>
      <w:r w:rsidRPr="007748ED">
        <w:t>that</w:t>
      </w:r>
      <w:r w:rsidRPr="003144C3">
        <w:rPr>
          <w:rStyle w:val="StyleUnderline"/>
        </w:rPr>
        <w:t xml:space="preserve"> some operations veterans “may feel angst” about the reorganization that will group them with analysts, but that it made sense</w:t>
      </w:r>
      <w:r>
        <w:t>. “The role of the analyst who puts all the pieces together has become more critical, because there are just more pieces,” he said.</w:t>
      </w:r>
      <w:r w:rsidR="007748ED" w:rsidRPr="007748ED">
        <w:rPr>
          <w:sz w:val="12"/>
        </w:rPr>
        <w:t xml:space="preserve">¶ </w:t>
      </w:r>
      <w:r>
        <w:t xml:space="preserve">After Sept. 11, </w:t>
      </w:r>
      <w:r w:rsidRPr="007748ED">
        <w:rPr>
          <w:rStyle w:val="StyleUnderline"/>
        </w:rPr>
        <w:t>the C.I.A. lent the F.B.I. some 40 analysts to try to jump-start the bureau’s reorientation</w:t>
      </w:r>
      <w:r>
        <w:t xml:space="preserve">, Mr. McLaughlin said. Before 2001, according to the national 9/11 commission, </w:t>
      </w:r>
      <w:r w:rsidRPr="007748ED">
        <w:rPr>
          <w:rStyle w:val="StyleUnderline"/>
        </w:rPr>
        <w:t>66 percent of F.B.I. analysts were “not qualified to perform analytical duties.</w:t>
      </w:r>
      <w:r>
        <w:t>” Secretaries were sometimes rewarded with a promotion to analyst, with duties that included emptying the trash.</w:t>
      </w:r>
      <w:r w:rsidR="007748ED" w:rsidRPr="007748ED">
        <w:rPr>
          <w:sz w:val="12"/>
        </w:rPr>
        <w:t xml:space="preserve">¶ </w:t>
      </w:r>
      <w:r>
        <w:t xml:space="preserve">Proud </w:t>
      </w:r>
      <w:r w:rsidRPr="007748ED">
        <w:rPr>
          <w:rStyle w:val="StyleUnderline"/>
        </w:rPr>
        <w:t>special agents did not always see the value of analysts who did not necessarily build criminal cases</w:t>
      </w:r>
      <w:r>
        <w:t xml:space="preserve"> — the traditional measure of success at the F.B.I. “At the end of my career, there was low-level tension between the agents and the analysts,” said Jack Cloonan, an F.B.I. agent from 1976 to 2002. “Who was running the case?”</w:t>
      </w:r>
      <w:r w:rsidR="007748ED" w:rsidRPr="007748ED">
        <w:rPr>
          <w:sz w:val="12"/>
        </w:rPr>
        <w:t xml:space="preserve">¶ </w:t>
      </w:r>
      <w:r>
        <w:t>Mr. Cloonan said the analysts did not always share the “camaraderie and esprit de corps” that agents had with one another. “Street agents are street agents,” he said, adding that he still heard grumbling from former bureau colleagues about some analysts who earn more than they do.</w:t>
      </w:r>
      <w:r w:rsidR="007748ED" w:rsidRPr="007748ED">
        <w:rPr>
          <w:sz w:val="12"/>
        </w:rPr>
        <w:t xml:space="preserve">¶ </w:t>
      </w:r>
      <w:r>
        <w:t xml:space="preserve">Philip Mudd, a career C.I.A. analyst who moved to a top counterterrorism job at the F.B.I. in 2005, said </w:t>
      </w:r>
      <w:r w:rsidRPr="007748ED">
        <w:rPr>
          <w:rStyle w:val="StyleUnderline"/>
        </w:rPr>
        <w:t>the difference in cultures was striking, and predictable.</w:t>
      </w:r>
      <w:r>
        <w:t xml:space="preserve"> He recalled the case of David C. Headley, an American affiliated with Lashkar-e-Taiba, a Pakistani extremist group, who admitted to scouting targets for the 2008 terrorist attacks in Mumbai, India. Mr. Headley was arrested, prosecuted and sentenced to 35 years. </w:t>
      </w:r>
      <w:r w:rsidRPr="007748ED">
        <w:rPr>
          <w:rStyle w:val="StyleUnderline"/>
        </w:rPr>
        <w:t>The more difficult and novel task that the F.B.I. faced, and one for which analysts were critical, was determining whether Lashkar-e-Taiba had other operatives in the United States.</w:t>
      </w:r>
      <w:r w:rsidR="007748ED" w:rsidRPr="007748ED">
        <w:rPr>
          <w:sz w:val="12"/>
        </w:rPr>
        <w:t xml:space="preserve">¶ </w:t>
      </w:r>
      <w:r>
        <w:t>“It’s exploring the world of the unknown,” Mr. Mudd said.</w:t>
      </w:r>
      <w:r w:rsidR="007748ED" w:rsidRPr="007748ED">
        <w:rPr>
          <w:sz w:val="12"/>
        </w:rPr>
        <w:t xml:space="preserve">¶ </w:t>
      </w:r>
      <w:r>
        <w:t>By empowering analysts, “You’re telling agents, ‘You’re going to have to give up some turf,’ ” he said. “Someone’s going to say, ‘O.K., how many child molesters do you want me not to prosecute so you can do your analysis?’ ”</w:t>
      </w:r>
      <w:r w:rsidR="007748ED" w:rsidRPr="007748ED">
        <w:rPr>
          <w:sz w:val="12"/>
        </w:rPr>
        <w:t xml:space="preserve">¶ </w:t>
      </w:r>
      <w:r>
        <w:t xml:space="preserve">Mr. Comey, </w:t>
      </w:r>
      <w:r w:rsidRPr="007748ED">
        <w:rPr>
          <w:rStyle w:val="StyleUnderline"/>
        </w:rPr>
        <w:t>the F.B.I. director, has used the analogy of an arranged marriage to describe the relationship between agents and analysts</w:t>
      </w:r>
      <w:r>
        <w:t>, who have often been quickly paired together, with little say in the matter. Sometimes arranged marriages end up with the couple living happily ever after. Other times, they end up sleeping in different beds.</w:t>
      </w:r>
      <w:r w:rsidR="007748ED" w:rsidRPr="007748ED">
        <w:rPr>
          <w:sz w:val="12"/>
        </w:rPr>
        <w:t xml:space="preserve">¶ </w:t>
      </w:r>
      <w:r>
        <w:t>Mr. Comey is trying to get agents and analysts to “date” at the F.B.I. Academy, where they are now required to train and practice working together. Mr. Comey has said his hope is for a career intelligence analyst to rise to the F.B.I.’s most senior ranks before he retires.</w:t>
      </w:r>
      <w:r w:rsidR="007748ED" w:rsidRPr="007748ED">
        <w:rPr>
          <w:sz w:val="12"/>
        </w:rPr>
        <w:t xml:space="preserve">¶ </w:t>
      </w:r>
      <w:r>
        <w:t>Some people who study intelligence and counterterrorism are concerned that the pendulum could swing too far. Intelligence analysts, said Amy Zegart, a Stanford scholar who studies intelligence, could become too consumed by daily operations and neglect strategic thinking about threats that could be years away.</w:t>
      </w:r>
      <w:r w:rsidR="007748ED" w:rsidRPr="007748ED">
        <w:rPr>
          <w:sz w:val="12"/>
        </w:rPr>
        <w:t xml:space="preserve">¶ </w:t>
      </w:r>
      <w:r>
        <w:t>At the C.I.A., she said, counterterrorism analysts are already “too tactical,” focused on the next drone target. If the same model is applied to the rest of the agency’s work, other analysts, too, could be caught up in short-term demands, she said. “</w:t>
      </w:r>
      <w:r w:rsidRPr="007748ED">
        <w:rPr>
          <w:rStyle w:val="StyleUnderline"/>
        </w:rPr>
        <w:t>Who in the U.S. government,” she asked, “is going to be thinking about longer-term threats?”</w:t>
      </w:r>
    </w:p>
    <w:p w:rsidR="00A97CFC" w:rsidRDefault="00A97CFC" w:rsidP="00A97CFC">
      <w:pPr>
        <w:pStyle w:val="Heading3"/>
      </w:pPr>
      <w:r>
        <w:t>No Prolif</w:t>
      </w:r>
    </w:p>
    <w:p w:rsidR="00A97CFC" w:rsidRDefault="00A97CFC" w:rsidP="00A97CFC">
      <w:pPr>
        <w:pStyle w:val="Heading4"/>
      </w:pPr>
      <w:r>
        <w:t>No risk of prolif- the spread is slow and there’s no motive or resources for it</w:t>
      </w:r>
    </w:p>
    <w:p w:rsidR="00A97CFC" w:rsidRDefault="00A97CFC" w:rsidP="00A97CFC">
      <w:r w:rsidRPr="00A97CFC">
        <w:rPr>
          <w:rStyle w:val="Style13ptBold"/>
        </w:rPr>
        <w:t>Keck ’13</w:t>
      </w:r>
      <w:r>
        <w:t>, Associate Editor of The Diplomat</w:t>
      </w:r>
    </w:p>
    <w:p w:rsidR="00A97CFC" w:rsidRPr="00A97CFC" w:rsidRDefault="00A97CFC" w:rsidP="00A97CFC">
      <w:r>
        <w:t>Zachary, “Why Nuclear Weapons Don't Spread (Quickly)”, http://thediplomat.com/2013/12/why-nuclear-weapons-dont-spread-quickly/</w:t>
      </w:r>
    </w:p>
    <w:p w:rsidR="00A97CFC" w:rsidRPr="00A97CFC" w:rsidRDefault="00A97CFC" w:rsidP="00A97CFC">
      <w:pPr>
        <w:rPr>
          <w:rStyle w:val="StyleUnderline"/>
        </w:rPr>
      </w:pPr>
      <w:r>
        <w:t>Over at Foreign Policy, David Kenner has an interesting piece on how President Barack Obama’s views on nuclear weapons are shaping his approach to the Middle East (Kenner also includes other so-called weapons of mass destruction, although nuclear weapons are the primary focus).</w:t>
      </w:r>
      <w:r w:rsidRPr="00A97CFC">
        <w:rPr>
          <w:sz w:val="12"/>
        </w:rPr>
        <w:t xml:space="preserve">¶ </w:t>
      </w:r>
      <w:r>
        <w:t>Kenner’s main thesis is that “non-proliferation has emerged as the centerpiece of Obama’s agenda in the Middle East.” He cites a number of examples to support this argument, from Syria’s chemical weapons stockpiles to Iran’s nuclear program.</w:t>
      </w:r>
      <w:r w:rsidRPr="00A97CFC">
        <w:rPr>
          <w:sz w:val="12"/>
        </w:rPr>
        <w:t xml:space="preserve">¶ </w:t>
      </w:r>
      <w:r>
        <w:t xml:space="preserve">The piece is well worth the read, although I’m not sure I agree with the central premise. Additionally, </w:t>
      </w:r>
      <w:r w:rsidRPr="00A97CFC">
        <w:rPr>
          <w:rStyle w:val="StyleUnderline"/>
        </w:rPr>
        <w:t>while Kenner attributes America’s focus on WMD issues in the Middle East to Obama’s personal interest and passion</w:t>
      </w:r>
      <w:r>
        <w:t xml:space="preserve"> for these subjects, I would argue </w:t>
      </w:r>
      <w:r w:rsidRPr="00A97CFC">
        <w:rPr>
          <w:rStyle w:val="StyleUnderline"/>
        </w:rPr>
        <w:t>it has more to do with external events like the advanced stage of Iran’s nuclear program and the Syrian civil war.</w:t>
      </w:r>
      <w:r w:rsidRPr="00A97CFC">
        <w:rPr>
          <w:rStyle w:val="StyleUnderline"/>
          <w:sz w:val="12"/>
        </w:rPr>
        <w:t>¶</w:t>
      </w:r>
      <w:r w:rsidRPr="00A97CFC">
        <w:rPr>
          <w:sz w:val="12"/>
        </w:rPr>
        <w:t xml:space="preserve"> </w:t>
      </w:r>
      <w:r>
        <w:t>Regardless, I was more drawn to a comment that James Cartwright, Obama and (presumably) David Sanger’s favorite general, makes in the article. As summarized by Kenner, Cartwright believes “Obama has also come to grips with the fact that the proliferation of knowledge about nuclear technology has permanently altered America’s options in combatting the spread of these weapons. Since you can’t bomb knowledge, he says, military force can only delay, not stop, proliferation risks.”</w:t>
      </w:r>
      <w:r w:rsidRPr="00A97CFC">
        <w:rPr>
          <w:sz w:val="12"/>
        </w:rPr>
        <w:t xml:space="preserve">¶ </w:t>
      </w:r>
      <w:r>
        <w:t>Or, in Cartwright’s own words: “[If] a country wants these weapons, they can get them … So you have to start to think of alternatives to the threats of: ‘I’m going to attack you.’”</w:t>
      </w:r>
      <w:r w:rsidRPr="00A97CFC">
        <w:rPr>
          <w:sz w:val="12"/>
        </w:rPr>
        <w:t xml:space="preserve">¶ </w:t>
      </w:r>
      <w:r>
        <w:t xml:space="preserve">Cartwright is hardly alone in holding these views. Indeed, </w:t>
      </w:r>
      <w:r w:rsidRPr="00A97CFC">
        <w:rPr>
          <w:rStyle w:val="StyleUnderline"/>
        </w:rPr>
        <w:t>the general consensus when it comes to nuclear weapons has long been “when there’s a will there’s a way.” And yet</w:t>
      </w:r>
      <w:r>
        <w:t xml:space="preserve">, </w:t>
      </w:r>
      <w:r w:rsidRPr="00A97CFC">
        <w:rPr>
          <w:rStyle w:val="StyleUnderline"/>
        </w:rPr>
        <w:t xml:space="preserve">the spread of nuclear weapons has always been </w:t>
      </w:r>
      <w:r w:rsidRPr="00A97CFC">
        <w:rPr>
          <w:rStyle w:val="Emphasis"/>
        </w:rPr>
        <w:t>surprisingly</w:t>
      </w:r>
      <w:r w:rsidRPr="00A97CFC">
        <w:rPr>
          <w:rStyle w:val="StyleUnderline"/>
        </w:rPr>
        <w:t xml:space="preserve"> </w:t>
      </w:r>
      <w:r w:rsidRPr="00A97CFC">
        <w:rPr>
          <w:rStyle w:val="Emphasis"/>
        </w:rPr>
        <w:t>slow</w:t>
      </w:r>
      <w:r>
        <w:t xml:space="preserve">. Moreover, </w:t>
      </w:r>
      <w:r w:rsidRPr="00A97CFC">
        <w:rPr>
          <w:rStyle w:val="StyleUnderline"/>
        </w:rPr>
        <w:t>despite the diffusion of nuclear technology, nuclear weapons have</w:t>
      </w:r>
      <w:r>
        <w:t xml:space="preserve"> actually </w:t>
      </w:r>
      <w:r w:rsidRPr="00A97CFC">
        <w:rPr>
          <w:rStyle w:val="StyleUnderline"/>
        </w:rPr>
        <w:t>been spreading much more slowly than they did during the first few decades of the nuclear era.</w:t>
      </w:r>
      <w:r w:rsidRPr="00A97CFC">
        <w:rPr>
          <w:rStyle w:val="StyleUnderline"/>
          <w:sz w:val="12"/>
        </w:rPr>
        <w:t>¶</w:t>
      </w:r>
      <w:r w:rsidRPr="00A97CFC">
        <w:rPr>
          <w:sz w:val="12"/>
        </w:rPr>
        <w:t xml:space="preserve"> </w:t>
      </w:r>
      <w:r>
        <w:t xml:space="preserve">Consider that, in the three decades following the atomic bombings of Hiroshima and Nagasaki, </w:t>
      </w:r>
      <w:r w:rsidRPr="00A97CFC">
        <w:rPr>
          <w:rStyle w:val="StyleUnderline"/>
        </w:rPr>
        <w:t>no less than seven countries developed at least a nascent nuclear weapon capability</w:t>
      </w:r>
      <w:r>
        <w:t xml:space="preserve">. </w:t>
      </w:r>
      <w:r w:rsidRPr="00A97CFC">
        <w:rPr>
          <w:rStyle w:val="StyleUnderline"/>
        </w:rPr>
        <w:t>In</w:t>
      </w:r>
      <w:r>
        <w:t xml:space="preserve"> the nearly </w:t>
      </w:r>
      <w:r w:rsidRPr="00A97CFC">
        <w:rPr>
          <w:rStyle w:val="StyleUnderline"/>
        </w:rPr>
        <w:t>four decades since, only three countries</w:t>
      </w:r>
      <w:r>
        <w:t xml:space="preserve"> — Pakistan, South Africa, and North Korea — </w:t>
      </w:r>
      <w:r w:rsidRPr="00A97CFC">
        <w:rPr>
          <w:rStyle w:val="StyleUnderline"/>
        </w:rPr>
        <w:t xml:space="preserve">have developed a </w:t>
      </w:r>
      <w:r w:rsidRPr="00A97CFC">
        <w:t>n</w:t>
      </w:r>
      <w:r>
        <w:t xml:space="preserve">uclear weapons </w:t>
      </w:r>
      <w:r w:rsidRPr="00A97CFC">
        <w:rPr>
          <w:rStyle w:val="StyleUnderline"/>
        </w:rPr>
        <w:t>capability</w:t>
      </w:r>
      <w:r>
        <w:t>, and one of these states — South Africa — voluntarily dismantled its arsenal.</w:t>
      </w:r>
      <w:r w:rsidRPr="00A97CFC">
        <w:rPr>
          <w:sz w:val="12"/>
        </w:rPr>
        <w:t xml:space="preserve">¶ </w:t>
      </w:r>
      <w:r>
        <w:t xml:space="preserve">So what explains this great nuclear slowdown? Two converging trends seem to be at work. First, </w:t>
      </w:r>
      <w:r w:rsidRPr="00A97CFC">
        <w:rPr>
          <w:rStyle w:val="StyleUnderline"/>
        </w:rPr>
        <w:t>there has been an undeniable decline in the number of states interested in acquiring nuclear weapons</w:t>
      </w:r>
      <w:r>
        <w:t>. Harald Muller and Andreas Schmidt have documented this well. In their comprehensive study of states with nuclear weapons activities between 1945 and 2005, they find that “</w:t>
      </w:r>
      <w:r w:rsidRPr="00A97CFC">
        <w:rPr>
          <w:rStyle w:val="StyleUnderline"/>
        </w:rPr>
        <w:t>states with nuclear weapons activities were always a minority, and today they are the smallest minority since 1945.</w:t>
      </w:r>
      <w:r>
        <w:t>” Specifically, in 2005 they identified 10 states as having nuclear weapons activities (including those with nuclear weapons), which constituted less than six percent of UN members. Today the only non-nuclear weapon state (NNWS) that might be interested in an atomic weapon is Iran.</w:t>
      </w:r>
      <w:r w:rsidRPr="00A97CFC">
        <w:rPr>
          <w:sz w:val="12"/>
        </w:rPr>
        <w:t xml:space="preserve">¶ </w:t>
      </w:r>
      <w:r>
        <w:t xml:space="preserve">The fact that states have by and large been uninterested in nuclear weapons is somewhat perplexing from a historic perspective. After all, </w:t>
      </w:r>
      <w:r w:rsidRPr="00A97CFC">
        <w:rPr>
          <w:rStyle w:val="StyleUnderline"/>
        </w:rPr>
        <w:t>what other revolutionary military technology hasn’t elicited strong interest from most states competing in the international system?</w:t>
      </w:r>
      <w:r w:rsidRPr="00A97CFC">
        <w:rPr>
          <w:rStyle w:val="StyleUnderline"/>
          <w:sz w:val="12"/>
        </w:rPr>
        <w:t>¶</w:t>
      </w:r>
      <w:r w:rsidRPr="00A97CFC">
        <w:rPr>
          <w:sz w:val="12"/>
        </w:rPr>
        <w:t xml:space="preserve"> </w:t>
      </w:r>
      <w:r>
        <w:t xml:space="preserve">At the same time, when one examines the properties of nuclear weapons more closely, the lack of interest is easier to understand. Nuclear weapons have basically served one purpose for states possessing them; namely, they have deterred others from challenging that state’s survival and other fundamental interests. But </w:t>
      </w:r>
      <w:r w:rsidRPr="00A97CFC">
        <w:rPr>
          <w:rStyle w:val="StyleUnderline"/>
        </w:rPr>
        <w:t>the nuclear era has also been characterized by a sharp decline in warfare and today fewer states face fundamental external threats to their existence.</w:t>
      </w:r>
      <w:r>
        <w:t xml:space="preserve"> </w:t>
      </w:r>
      <w:r w:rsidRPr="00A97CFC">
        <w:rPr>
          <w:rStyle w:val="StyleUnderline"/>
        </w:rPr>
        <w:t>Given the high costs of building and maintaining a nuclear arsenal, it makes little sense to acquire nuclear weapons without such an existential threat.</w:t>
      </w:r>
      <w:r w:rsidRPr="00A97CFC">
        <w:rPr>
          <w:rStyle w:val="StyleUnderline"/>
          <w:sz w:val="12"/>
        </w:rPr>
        <w:t>¶</w:t>
      </w:r>
      <w:r w:rsidRPr="00A97CFC">
        <w:rPr>
          <w:sz w:val="12"/>
        </w:rPr>
        <w:t xml:space="preserve"> </w:t>
      </w:r>
      <w:r>
        <w:t>While lack of interest explains why some states have renounced nuclear weapons despite possessing the capability to build them, the difficulty in building them has prevented others states that seek nuclear weapons from acquiring them. Despite the view that “where there is a will there’s a way,” and a strong sense that globalization has exacerbated this, the historical record tells a very different story.</w:t>
      </w:r>
      <w:r w:rsidRPr="00A97CFC">
        <w:rPr>
          <w:sz w:val="12"/>
        </w:rPr>
        <w:t xml:space="preserve">¶ </w:t>
      </w:r>
      <w:r>
        <w:t xml:space="preserve">As Jacques Hymans has pointed out, </w:t>
      </w:r>
      <w:r w:rsidRPr="00A97CFC">
        <w:rPr>
          <w:rStyle w:val="StyleUnderline"/>
        </w:rPr>
        <w:t xml:space="preserve">before 1970 seven countries launched dedicated nuclear weapon programs and all seven succeeded in an average of seven years. </w:t>
      </w:r>
      <w:r>
        <w:t>Since 1970, ten states have launched dedicated nuclear weapons programs and only three have succeeded (the jury’s still out on Iran). These three have taken an average of 17 years to succeed and Iran under the Islamic Republic has been working towards a nuclear weapon capability for some three decades.</w:t>
      </w:r>
      <w:r w:rsidRPr="00A97CFC">
        <w:rPr>
          <w:sz w:val="12"/>
        </w:rPr>
        <w:t xml:space="preserve">¶ </w:t>
      </w:r>
      <w:r w:rsidRPr="00A97CFC">
        <w:rPr>
          <w:rStyle w:val="StyleUnderline"/>
        </w:rPr>
        <w:t>Just as pundits</w:t>
      </w:r>
      <w:r>
        <w:t xml:space="preserve"> have </w:t>
      </w:r>
      <w:r w:rsidRPr="00A97CFC">
        <w:rPr>
          <w:rStyle w:val="StyleUnderline"/>
        </w:rPr>
        <w:t xml:space="preserve">routinely underestimated the difficulty of building nuclear weapons, so too do they </w:t>
      </w:r>
      <w:r>
        <w:t xml:space="preserve">grossly </w:t>
      </w:r>
      <w:r w:rsidRPr="00A97CFC">
        <w:rPr>
          <w:rStyle w:val="StyleUnderline"/>
        </w:rPr>
        <w:t>overstate the number of states who</w:t>
      </w:r>
      <w:r>
        <w:t xml:space="preserve"> are </w:t>
      </w:r>
      <w:r w:rsidRPr="00A97CFC">
        <w:rPr>
          <w:rStyle w:val="StyleUnderline"/>
        </w:rPr>
        <w:t>technically capable of building them</w:t>
      </w:r>
      <w:r>
        <w:t>. Both journalists and scholars regularly cite 40 as the number of non-nuclear weapon states who are technically capable of building them. This figure is often attributed to the former head of the International Atomic Energy Agency (IAEA), Mohamed ElBaradei, who said in 2004:</w:t>
      </w:r>
      <w:r w:rsidRPr="00A97CFC">
        <w:rPr>
          <w:sz w:val="12"/>
        </w:rPr>
        <w:t xml:space="preserve">¶ </w:t>
      </w:r>
      <w:r>
        <w:t>“Some estimates indicate that 40 countries or more now have the know-how to produce nuclear weapons, which means if they have the required fissile material — high enriched uranium or plutonium — we are relying primarily on the continued good intentions of these countries.”</w:t>
      </w:r>
      <w:r w:rsidRPr="00A97CFC">
        <w:rPr>
          <w:sz w:val="12"/>
        </w:rPr>
        <w:t xml:space="preserve">¶ </w:t>
      </w:r>
      <w:r>
        <w:t>As Scott Sagan has pointed out, most of those citing ElBaradei omit the latter part of his statement about having the required fissile material. But this statement is crucial as only a handful of NNWS are capable of producing or otherwise procuring fissile material, which is necessary for a nuclear bomb.</w:t>
      </w:r>
      <w:r w:rsidRPr="00A97CFC">
        <w:rPr>
          <w:sz w:val="12"/>
        </w:rPr>
        <w:t xml:space="preserve">¶ </w:t>
      </w:r>
      <w:r>
        <w:t xml:space="preserve">Moreover, thanks in no small part to President Obama’s focus on nuclear security, </w:t>
      </w:r>
      <w:r w:rsidRPr="00A97CFC">
        <w:rPr>
          <w:rStyle w:val="StyleUnderline"/>
        </w:rPr>
        <w:t>the global availability of fissile material has been declining as the U.S. and its allies help remove fissile material from</w:t>
      </w:r>
      <w:r>
        <w:t xml:space="preserve"> some </w:t>
      </w:r>
      <w:r w:rsidRPr="00A97CFC">
        <w:rPr>
          <w:rStyle w:val="StyleUnderline"/>
        </w:rPr>
        <w:t>states while downsizing the stockpiles in many others</w:t>
      </w:r>
      <w:r>
        <w:t>. Furthermore, compared with the Cold War era and even the 1990s, nuclear weapon holding and nuclear capable states are much less willing to sell NNWS crucial dual use technology that can be used to indigenously produce fissile material.</w:t>
      </w:r>
      <w:r w:rsidRPr="00A97CFC">
        <w:rPr>
          <w:sz w:val="12"/>
        </w:rPr>
        <w:t xml:space="preserve">¶ </w:t>
      </w:r>
      <w:r>
        <w:t>Thus, contrary to common perception</w:t>
      </w:r>
      <w:r w:rsidRPr="00A97CFC">
        <w:rPr>
          <w:rStyle w:val="StyleUnderline"/>
        </w:rPr>
        <w:t>, there is no impeding nuclear domino about to fall.</w:t>
      </w:r>
    </w:p>
    <w:p w:rsidR="005D63CD" w:rsidRDefault="005D63CD" w:rsidP="005D63CD">
      <w:pPr>
        <w:pStyle w:val="Heading3"/>
      </w:pPr>
      <w:r>
        <w:t>Doesn’t Solve Terror</w:t>
      </w:r>
    </w:p>
    <w:p w:rsidR="005D63CD" w:rsidRDefault="005D63CD" w:rsidP="005D63CD">
      <w:pPr>
        <w:pStyle w:val="Heading4"/>
      </w:pPr>
      <w:r>
        <w:t>FBI can’t support intelligence- culture</w:t>
      </w:r>
    </w:p>
    <w:p w:rsidR="005D63CD" w:rsidRDefault="005D63CD" w:rsidP="005D63CD">
      <w:r>
        <w:t xml:space="preserve">Nectaria Krokidis </w:t>
      </w:r>
      <w:r w:rsidRPr="000A26E1">
        <w:rPr>
          <w:rStyle w:val="Style13ptBold"/>
        </w:rPr>
        <w:t>Gelardi 15</w:t>
      </w:r>
      <w:r>
        <w:t>, former CIA analyst and currently a Senior Intelligence Analyst at a New York area Police Department and also an adjunct instructor in the Homeland and Corporate Security Program at St. John’s University, Special Agent v. Analyst: Clashing Cultures At the FBI, 4/1/15, http://www.overtaction.org/2015/04/special-agent-v-analyst-clashing-cultures-at-the-fbi/</w:t>
      </w:r>
    </w:p>
    <w:p w:rsidR="005D63CD" w:rsidRPr="005D63CD" w:rsidRDefault="005D63CD" w:rsidP="005D63CD">
      <w:pPr>
        <w:rPr>
          <w:rStyle w:val="StyleUnderline"/>
        </w:rPr>
      </w:pPr>
      <w:r w:rsidRPr="005D63CD">
        <w:rPr>
          <w:rStyle w:val="StyleUnderline"/>
        </w:rPr>
        <w:t>The Federal Bureau of Investigation’s 9/11 Review Commission released a tough report</w:t>
      </w:r>
      <w:r>
        <w:t xml:space="preserve"> last month, </w:t>
      </w:r>
      <w:r w:rsidRPr="005D63CD">
        <w:rPr>
          <w:rStyle w:val="StyleUnderline"/>
        </w:rPr>
        <w:t>indicating</w:t>
      </w:r>
      <w:r>
        <w:t xml:space="preserve"> that even </w:t>
      </w:r>
      <w:r w:rsidRPr="005D63CD">
        <w:rPr>
          <w:rStyle w:val="StyleUnderline"/>
        </w:rPr>
        <w:t>a decade and a half after 9/11, the Bureau</w:t>
      </w:r>
      <w:r>
        <w:t xml:space="preserve"> still </w:t>
      </w:r>
      <w:r w:rsidRPr="005D63CD">
        <w:rPr>
          <w:rStyle w:val="StyleUnderline"/>
        </w:rPr>
        <w:t>has difficulty transitioning from a law-enforcement agency to an integrated intelligence-focused one</w:t>
      </w:r>
      <w:r>
        <w:t xml:space="preserve">. While giving credit for making institutional changes over the last decade, the report noted </w:t>
      </w:r>
      <w:r w:rsidRPr="005D63CD">
        <w:rPr>
          <w:rStyle w:val="StyleUnderline"/>
        </w:rPr>
        <w:t>the gulf between Special Agents and analysts remains wide</w:t>
      </w:r>
      <w:r>
        <w:t>, noting, “</w:t>
      </w:r>
      <w:r w:rsidRPr="005D63CD">
        <w:rPr>
          <w:rStyle w:val="StyleUnderline"/>
        </w:rPr>
        <w:t>This imbalance needs urgently to be addressed</w:t>
      </w:r>
      <w:r>
        <w:t xml:space="preserve"> </w:t>
      </w:r>
      <w:r w:rsidRPr="005D63CD">
        <w:rPr>
          <w:rStyle w:val="StyleUnderline"/>
        </w:rPr>
        <w:t>to meet growing and increasingly complex national security threats</w:t>
      </w:r>
      <w:r>
        <w:t xml:space="preserve">, from adaptive and increasingly tech-savvy terrorists, more brazen computer hackers and more technically capable, global cyber syndicates.” </w:t>
      </w:r>
      <w:r w:rsidRPr="005D63CD">
        <w:rPr>
          <w:rStyle w:val="StyleUnderline"/>
        </w:rPr>
        <w:t>For over a hundred years, the FBI worked like this: a crime is committed, agents investigate the case, and the case is closed, hopefully, with an arrest</w:t>
      </w:r>
      <w:r>
        <w:t xml:space="preserve">. “Job well done,” a supervisor might say, slapping his Special Agent on the back, “…now on to the next case.” But after 9/11, </w:t>
      </w:r>
      <w:r w:rsidRPr="005D63CD">
        <w:rPr>
          <w:rStyle w:val="StyleUnderline"/>
        </w:rPr>
        <w:t>the FBI was told to incorporate intelligence</w:t>
      </w:r>
      <w:r>
        <w:t xml:space="preserve"> into their law enforcement world so the organization could better prevent another attack on the homeland. The FBI’s Directorate of Intelligence was established in 2005, and after a decade, </w:t>
      </w:r>
      <w:r w:rsidRPr="005D63CD">
        <w:rPr>
          <w:rStyle w:val="StyleUnderline"/>
        </w:rPr>
        <w:t xml:space="preserve">there remains ample room for </w:t>
      </w:r>
      <w:r w:rsidRPr="005D63CD">
        <w:rPr>
          <w:rStyle w:val="Emphasis"/>
        </w:rPr>
        <w:t>major</w:t>
      </w:r>
      <w:r w:rsidRPr="005D63CD">
        <w:rPr>
          <w:rStyle w:val="StyleUnderline"/>
        </w:rPr>
        <w:t xml:space="preserve"> </w:t>
      </w:r>
      <w:r w:rsidRPr="005D63CD">
        <w:rPr>
          <w:rStyle w:val="Emphasis"/>
        </w:rPr>
        <w:t>improvement</w:t>
      </w:r>
      <w:r>
        <w:t>. T</w:t>
      </w:r>
      <w:r w:rsidRPr="005D63CD">
        <w:rPr>
          <w:rStyle w:val="StyleUnderline"/>
        </w:rPr>
        <w:t>he FBI’s report criticized the Bureau’s lack of progress</w:t>
      </w:r>
      <w:r>
        <w:t xml:space="preserve"> on this front, </w:t>
      </w:r>
      <w:r w:rsidRPr="005D63CD">
        <w:rPr>
          <w:rStyle w:val="StyleUnderline"/>
        </w:rPr>
        <w:t>noting it “has made progress in building the framework to support its intelligence</w:t>
      </w:r>
      <w:r>
        <w:t xml:space="preserve"> function </w:t>
      </w:r>
      <w:r w:rsidRPr="005D63CD">
        <w:rPr>
          <w:rStyle w:val="StyleUnderline"/>
        </w:rPr>
        <w:t>but</w:t>
      </w:r>
      <w:r>
        <w:t xml:space="preserve"> </w:t>
      </w:r>
      <w:r w:rsidRPr="005D63CD">
        <w:rPr>
          <w:rStyle w:val="StyleUnderline"/>
        </w:rPr>
        <w:t>continues to lag in capability</w:t>
      </w:r>
      <w:r>
        <w:t xml:space="preserve">.” In addition to budgetary concerns, a cause behind the slow progress of the FBI’s analytic shop is that most law enforcement agencies — </w:t>
      </w:r>
      <w:r w:rsidRPr="005D63CD">
        <w:rPr>
          <w:rStyle w:val="StyleUnderline"/>
        </w:rPr>
        <w:t>the FBI</w:t>
      </w:r>
      <w:r>
        <w:t xml:space="preserve"> especially — </w:t>
      </w:r>
      <w:r w:rsidRPr="005D63CD">
        <w:rPr>
          <w:rStyle w:val="StyleUnderline"/>
        </w:rPr>
        <w:t>are resistant to change</w:t>
      </w:r>
      <w:r>
        <w:t xml:space="preserve">, particularly systemic cultural change. And </w:t>
      </w:r>
      <w:r w:rsidRPr="005D63CD">
        <w:rPr>
          <w:rStyle w:val="StyleUnderline"/>
        </w:rPr>
        <w:t>this is a major cultural shift.</w:t>
      </w:r>
    </w:p>
    <w:p w:rsidR="005D63CD" w:rsidRDefault="005D63CD" w:rsidP="005D63CD">
      <w:pPr>
        <w:pStyle w:val="Heading4"/>
      </w:pPr>
      <w:r>
        <w:t>Fundamental distinction in disciplines</w:t>
      </w:r>
    </w:p>
    <w:p w:rsidR="005D63CD" w:rsidRDefault="005D63CD" w:rsidP="005D63CD">
      <w:r>
        <w:t xml:space="preserve">Nectaria Krokidis </w:t>
      </w:r>
      <w:r w:rsidRPr="000A26E1">
        <w:rPr>
          <w:rStyle w:val="Style13ptBold"/>
        </w:rPr>
        <w:t>Gelardi 15</w:t>
      </w:r>
      <w:r>
        <w:t>, former CIA analyst and currently a Senior Intelligence Analyst at a New York area Police Department and also an adjunct instructor in the Homeland and Corporate Security Program at St. John’s University, Special Agent v. Analyst: Clashing Cultures At the FBI, 4/1/15, http://www.overtaction.org/2015/04/special-agent-v-analyst-clashing-cultures-at-the-fbi/</w:t>
      </w:r>
    </w:p>
    <w:p w:rsidR="005D63CD" w:rsidRDefault="005D63CD" w:rsidP="005D63CD">
      <w:r>
        <w:t xml:space="preserve">The core problem is that </w:t>
      </w:r>
      <w:r w:rsidRPr="005D63CD">
        <w:rPr>
          <w:rStyle w:val="StyleUnderline"/>
        </w:rPr>
        <w:t>analysis and law enforcement are fundamentally different disciplines.</w:t>
      </w:r>
      <w:r>
        <w:t xml:space="preserve"> </w:t>
      </w:r>
      <w:r w:rsidRPr="005D63CD">
        <w:rPr>
          <w:rStyle w:val="StyleUnderline"/>
        </w:rPr>
        <w:t>The root cause may be</w:t>
      </w:r>
      <w:r>
        <w:t xml:space="preserve"> generally </w:t>
      </w:r>
      <w:r w:rsidRPr="005D63CD">
        <w:rPr>
          <w:rStyle w:val="StyleUnderline"/>
        </w:rPr>
        <w:t>explained as a conflict of</w:t>
      </w:r>
      <w:r>
        <w:t xml:space="preserve"> the </w:t>
      </w:r>
      <w:r w:rsidRPr="005D63CD">
        <w:rPr>
          <w:rStyle w:val="StyleUnderline"/>
        </w:rPr>
        <w:t>strategic objective of the analyst versus</w:t>
      </w:r>
      <w:r>
        <w:t xml:space="preserve"> the </w:t>
      </w:r>
      <w:r w:rsidRPr="005D63CD">
        <w:rPr>
          <w:rStyle w:val="StyleUnderline"/>
        </w:rPr>
        <w:t>tactical objective</w:t>
      </w:r>
      <w:r>
        <w:t xml:space="preserve"> of the law enforcement official. Yes, </w:t>
      </w:r>
      <w:r w:rsidRPr="005D63CD">
        <w:rPr>
          <w:rStyle w:val="StyleUnderline"/>
        </w:rPr>
        <w:t>there are some similarities between intelligence and law enforcement</w:t>
      </w:r>
      <w:r>
        <w:t xml:space="preserve">; for example, handling human assets is basically the same as running confidential informants for information gathering. However, </w:t>
      </w:r>
      <w:r w:rsidRPr="005D63CD">
        <w:rPr>
          <w:rStyle w:val="StyleUnderline"/>
        </w:rPr>
        <w:t>there are deep conceptual differences</w:t>
      </w:r>
      <w:r>
        <w:t xml:space="preserve">. Intelligence is typically part of a cycle while law enforcement is traditionally linear. Generally, an analyst’s main objective is to provide warning and strategic insights, which is essentially a proactive effort, while an agent’s job is reactive by nature. Agents are considered successful based on the number of cases they close while measuring analytic “success” can be far murkier and more complex. Sometimes there is follow up in a criminal investigation, while sometimes there is not. </w:t>
      </w:r>
      <w:r w:rsidRPr="005D63CD">
        <w:rPr>
          <w:rStyle w:val="StyleUnderline"/>
        </w:rPr>
        <w:t>Continuous examination and assessment of information is the basis of intelligence analysis while information in law enforcement is not always shared</w:t>
      </w:r>
      <w:r>
        <w:t xml:space="preserve">, and sometimes the choice to share relies on trust, not institutional mandates. </w:t>
      </w:r>
      <w:r w:rsidRPr="005D63CD">
        <w:rPr>
          <w:rStyle w:val="StyleUnderline"/>
        </w:rPr>
        <w:t>Even the CIA, the nation’s premier intelligence agency, continues to struggle with similar issues of distrust</w:t>
      </w:r>
      <w:r>
        <w:t xml:space="preserve">. At its conception, critics opposed to a civilian intelligence agency argued it would be too academic. For decades, </w:t>
      </w:r>
      <w:r w:rsidRPr="005D63CD">
        <w:rPr>
          <w:rStyle w:val="StyleUnderline"/>
        </w:rPr>
        <w:t xml:space="preserve">CIA analysts and case officers have struggled to communicate with each other, </w:t>
      </w:r>
      <w:r>
        <w:t>which has been one of the drivers that has led to establishing fusion centers to better foster information sharing. Recently, CIA Director – and former analyst – John Brennan announced the Agency is moving towards further integrating operational, analytic, and other agency elements by establishing ‘mission centers’ in an effort to better confront the threats of the 21st century.</w:t>
      </w:r>
    </w:p>
    <w:p w:rsidR="005D63CD" w:rsidRDefault="005D63CD" w:rsidP="005D63CD">
      <w:pPr>
        <w:pStyle w:val="Heading4"/>
      </w:pPr>
      <w:r>
        <w:t>Doesn’t solve- not integrated</w:t>
      </w:r>
    </w:p>
    <w:p w:rsidR="005D63CD" w:rsidRDefault="005D63CD" w:rsidP="005D63CD">
      <w:r>
        <w:t xml:space="preserve">DEVLIN </w:t>
      </w:r>
      <w:r w:rsidRPr="000A26E1">
        <w:rPr>
          <w:rStyle w:val="Style13ptBold"/>
        </w:rPr>
        <w:t>BARRETT 15</w:t>
      </w:r>
      <w:r>
        <w:t>, reporter for the Wall Street Journal, Panel Urges FBI to Expand Intelligence Work, Global Footprint, 3/25/15, http://www.wsj.com/articles/panel-urges-fbi-to-expand-intelligence-work-global-footprint-1427294845</w:t>
      </w:r>
    </w:p>
    <w:p w:rsidR="005D63CD" w:rsidRPr="00B55AD5" w:rsidRDefault="005D63CD" w:rsidP="005D63CD">
      <w:r>
        <w:t xml:space="preserve">The commissioners—Mr. Roemer, who also served on the earlier 9/11 commission, former U.S. Attorney General Ed Meese and Georgetown University professor Bruce Hoffman, who studies terrorism—said </w:t>
      </w:r>
      <w:r w:rsidRPr="005D63CD">
        <w:rPr>
          <w:rStyle w:val="StyleUnderline"/>
        </w:rPr>
        <w:t>the FBI needs to focus on areas including criminal investigation, counterintelligence, intelligence collection and analysis, and technological know-how</w:t>
      </w:r>
      <w:r>
        <w:t xml:space="preserve">. After the 2001 attacks, </w:t>
      </w:r>
      <w:r w:rsidRPr="005D63CD">
        <w:rPr>
          <w:rStyle w:val="StyleUnderline"/>
        </w:rPr>
        <w:t>one of the chief findings of the 9/11 commission was that the FBI and other organizations</w:t>
      </w:r>
      <w:r>
        <w:t xml:space="preserve"> such as the Central Intelligence Agency </w:t>
      </w:r>
      <w:r w:rsidRPr="005D63CD">
        <w:rPr>
          <w:rStyle w:val="StyleUnderline"/>
        </w:rPr>
        <w:t>didn’t sufficiently share information</w:t>
      </w:r>
      <w:r>
        <w:t xml:space="preserve"> </w:t>
      </w:r>
      <w:r w:rsidRPr="005D63CD">
        <w:rPr>
          <w:rStyle w:val="StyleUnderline"/>
        </w:rPr>
        <w:t xml:space="preserve">that could have uncovered the plot and prevented the attack. </w:t>
      </w:r>
      <w:r>
        <w:t xml:space="preserve">As a result, sweeping changes were made inside government agencies, but Wednesday’s report found that </w:t>
      </w:r>
      <w:r w:rsidRPr="005D63CD">
        <w:rPr>
          <w:rStyle w:val="StyleUnderline"/>
        </w:rPr>
        <w:t>the FBI still “is not sufficiently integrated” into the network of U.S. intelligence bodies</w:t>
      </w:r>
      <w:r>
        <w:t xml:space="preserve">. The commission urged a greater emphasis on the development of intelligence analysts within the bureau and of stronger relationships with other intelligence agencies. The commission also found that </w:t>
      </w:r>
      <w:r w:rsidRPr="005D63CD">
        <w:rPr>
          <w:rStyle w:val="StyleUnderline"/>
        </w:rPr>
        <w:t>the U.S. government’s broader mission to counter radicalization at home can’t be addressed</w:t>
      </w:r>
      <w:r>
        <w:t xml:space="preserve"> solely </w:t>
      </w:r>
      <w:r w:rsidRPr="005D63CD">
        <w:rPr>
          <w:rStyle w:val="StyleUnderline"/>
        </w:rPr>
        <w:t>by the FBI as a law-enforcement body</w:t>
      </w:r>
      <w:r>
        <w:t>. The panel recommended that social-outreach efforts to prevent violent extremism should be transferred from the FBI to the Department of Homeland Security.</w:t>
      </w:r>
    </w:p>
    <w:p w:rsidR="00FD30A3" w:rsidRDefault="00FD30A3" w:rsidP="00F24907">
      <w:pPr>
        <w:pStyle w:val="Heading1"/>
        <w:pBdr>
          <w:top w:val="single" w:sz="24" w:space="0" w:color="auto"/>
        </w:pBdr>
      </w:pPr>
      <w:r>
        <w:t>A2 Drone DA</w:t>
      </w:r>
    </w:p>
    <w:p w:rsidR="00D37EE8" w:rsidRDefault="00D37EE8" w:rsidP="00D37EE8">
      <w:pPr>
        <w:pStyle w:val="Heading3"/>
      </w:pPr>
      <w:r>
        <w:t>Nonunique- No Drones Now</w:t>
      </w:r>
    </w:p>
    <w:p w:rsidR="00D37EE8" w:rsidRDefault="00D37EE8" w:rsidP="00D37EE8">
      <w:pPr>
        <w:pStyle w:val="Heading4"/>
      </w:pPr>
      <w:r>
        <w:t xml:space="preserve">Drone momentum is already dead – FAA regulations </w:t>
      </w:r>
    </w:p>
    <w:p w:rsidR="00D37EE8" w:rsidRDefault="00D37EE8" w:rsidP="00D37EE8">
      <w:r>
        <w:rPr>
          <w:b/>
        </w:rPr>
        <w:t xml:space="preserve">Donfro 1-15 </w:t>
      </w:r>
      <w:r>
        <w:t xml:space="preserve">[writer for business insider “The FAA's New Drone Proposal Would Be Bad News For Amazon And Google” </w:t>
      </w:r>
      <w:r w:rsidRPr="005B3BA6">
        <w:t>http://www.businessinsider.com/faa-new-drone-rules-2014-11</w:t>
      </w:r>
      <w:r>
        <w:t>]</w:t>
      </w:r>
    </w:p>
    <w:p w:rsidR="00D37EE8" w:rsidRDefault="00D37EE8" w:rsidP="00D37EE8">
      <w:pPr>
        <w:rPr>
          <w:u w:val="single"/>
        </w:rPr>
      </w:pPr>
      <w:r>
        <w:t xml:space="preserve">At the same time, </w:t>
      </w:r>
      <w:r w:rsidRPr="005B3BA6">
        <w:rPr>
          <w:u w:val="single"/>
        </w:rPr>
        <w:t xml:space="preserve">some companies are grumbling that the playing field is being gamed </w:t>
      </w:r>
      <w:r>
        <w:t xml:space="preserve">by the powerful. And that even when federal regulators allow more drone flights, </w:t>
      </w:r>
      <w:r w:rsidRPr="005B3BA6">
        <w:rPr>
          <w:u w:val="single"/>
        </w:rPr>
        <w:t>the restrictions will be so onerous that it could cripple innovation.</w:t>
      </w:r>
      <w:r>
        <w:t>"</w:t>
      </w:r>
      <w:r w:rsidRPr="005B3BA6">
        <w:rPr>
          <w:u w:val="single"/>
        </w:rPr>
        <w:t>They are frozen. They are in analysis paralysis. And in the meantime, it's easier to say no</w:t>
      </w:r>
      <w:r>
        <w:t>," Dan Ganousis, CEO of Iron Ridge UAS in Longmont, said of federal regulators</w:t>
      </w:r>
      <w:r w:rsidRPr="005B3BA6">
        <w:rPr>
          <w:u w:val="single"/>
        </w:rPr>
        <w:t>. Much of the blame, he added, lies not with the technology — which is largely there — but with the slow pace of the Federal Aviation Administration and its effort to draw up rules for the drone business that balances innovation with privacy and safety concerns.</w:t>
      </w:r>
    </w:p>
    <w:p w:rsidR="00FD30A3" w:rsidRDefault="00D37EE8" w:rsidP="00FD30A3">
      <w:pPr>
        <w:pStyle w:val="Heading3"/>
      </w:pPr>
      <w:r>
        <w:t>No Solve Terror</w:t>
      </w:r>
    </w:p>
    <w:p w:rsidR="00D37EE8" w:rsidRPr="00D37EE8" w:rsidRDefault="00D37EE8" w:rsidP="00D37EE8">
      <w:pPr>
        <w:pStyle w:val="Heading4"/>
      </w:pPr>
      <w:r>
        <w:t>Drones don’t solve terror</w:t>
      </w:r>
    </w:p>
    <w:p w:rsidR="00D37EE8" w:rsidRPr="001671D1" w:rsidRDefault="00D37EE8" w:rsidP="00D37EE8">
      <w:pPr>
        <w:rPr>
          <w:rStyle w:val="Style13ptBold"/>
          <w:b w:val="0"/>
          <w:sz w:val="16"/>
          <w:szCs w:val="16"/>
        </w:rPr>
      </w:pPr>
      <w:r>
        <w:rPr>
          <w:rStyle w:val="Style13ptBold"/>
        </w:rPr>
        <w:t xml:space="preserve">Dilanian 15 </w:t>
      </w:r>
      <w:r w:rsidRPr="001671D1">
        <w:rPr>
          <w:rStyle w:val="Style13ptBold"/>
          <w:b w:val="0"/>
          <w:sz w:val="16"/>
          <w:szCs w:val="16"/>
        </w:rPr>
        <w:t xml:space="preserve">[July 3, 2015 AP Intelligence Writerhttp://www.vnews.com/news/nation/world/17592169-95/us-counterterrorism-policy-faces-mounting-skepticism “U.S. Counterterrorism Policy Faces Mounting Skepticism”] (Vaibhav) </w:t>
      </w:r>
    </w:p>
    <w:p w:rsidR="00D37EE8" w:rsidRPr="00D37EE8" w:rsidRDefault="00D37EE8" w:rsidP="00D37EE8">
      <w:pPr>
        <w:rPr>
          <w:sz w:val="16"/>
        </w:rPr>
      </w:pPr>
      <w:r w:rsidRPr="001671D1">
        <w:rPr>
          <w:sz w:val="16"/>
        </w:rPr>
        <w:t xml:space="preserve">Administration officials had once signaled they would cut back on signature strikes, which pose a higher risk of killing the wrong people, including civilians. But the evacuation of the embassy in Yemen and the CIA’s absence in Syria mean such strikes will be more common, the U.S. officials said. </w:t>
      </w:r>
      <w:r w:rsidRPr="00CC727C">
        <w:rPr>
          <w:rStyle w:val="Emphasis"/>
          <w:highlight w:val="yellow"/>
        </w:rPr>
        <w:t>Even when they succeed, they are insufficient, experts say</w:t>
      </w:r>
      <w:r w:rsidRPr="001671D1">
        <w:rPr>
          <w:rStyle w:val="Emphasis"/>
        </w:rPr>
        <w:t>.</w:t>
      </w:r>
      <w:r>
        <w:rPr>
          <w:rStyle w:val="Emphasis"/>
        </w:rPr>
        <w:t xml:space="preserve"> </w:t>
      </w:r>
      <w:r w:rsidRPr="00CC727C">
        <w:rPr>
          <w:rStyle w:val="Emphasis"/>
          <w:highlight w:val="yellow"/>
        </w:rPr>
        <w:t>Drone strikes “do not defeat terrorist organizations,”</w:t>
      </w:r>
      <w:r w:rsidRPr="001671D1">
        <w:rPr>
          <w:rStyle w:val="Emphasis"/>
        </w:rPr>
        <w:t xml:space="preserve"> </w:t>
      </w:r>
      <w:r w:rsidRPr="001671D1">
        <w:rPr>
          <w:rStyle w:val="StyleUnderline"/>
        </w:rPr>
        <w:t>said Seth Jones</w:t>
      </w:r>
      <w:r w:rsidRPr="001671D1">
        <w:rPr>
          <w:sz w:val="16"/>
        </w:rPr>
        <w:t xml:space="preserve">, a </w:t>
      </w:r>
      <w:r w:rsidRPr="00CC727C">
        <w:rPr>
          <w:rStyle w:val="Emphasis"/>
          <w:highlight w:val="yellow"/>
        </w:rPr>
        <w:t>counterterrorism analyst at the Rand Corp.</w:t>
      </w:r>
      <w:r w:rsidRPr="001671D1">
        <w:rPr>
          <w:rStyle w:val="Emphasis"/>
        </w:rPr>
        <w:t xml:space="preserve"> </w:t>
      </w:r>
      <w:r w:rsidRPr="001671D1">
        <w:rPr>
          <w:sz w:val="16"/>
        </w:rPr>
        <w:t>think tank.</w:t>
      </w:r>
    </w:p>
    <w:p w:rsidR="00D37EE8" w:rsidRDefault="00D37EE8" w:rsidP="00D37EE8">
      <w:pPr>
        <w:pStyle w:val="Heading3"/>
      </w:pPr>
      <w:r>
        <w:t>No Link</w:t>
      </w:r>
    </w:p>
    <w:p w:rsidR="00931F04" w:rsidRDefault="00931F04" w:rsidP="00931F04">
      <w:pPr>
        <w:pStyle w:val="Heading4"/>
      </w:pPr>
      <w:r>
        <w:t xml:space="preserve">Drones are effective counter terrorism- the aff doesn’t trade off with that </w:t>
      </w:r>
    </w:p>
    <w:p w:rsidR="00931F04" w:rsidRPr="001671D1" w:rsidRDefault="00931F04" w:rsidP="00931F04">
      <w:pPr>
        <w:rPr>
          <w:rStyle w:val="Style13ptBold"/>
        </w:rPr>
      </w:pPr>
      <w:r>
        <w:rPr>
          <w:rStyle w:val="Style13ptBold"/>
        </w:rPr>
        <w:t xml:space="preserve">Dilanian 15 </w:t>
      </w:r>
      <w:r w:rsidRPr="001671D1">
        <w:rPr>
          <w:rStyle w:val="Style13ptBold"/>
          <w:b w:val="0"/>
          <w:sz w:val="16"/>
          <w:szCs w:val="16"/>
        </w:rPr>
        <w:t>[July 3, 2015 AP Intelligence Writerhttp://www.vnews.com/news/nation/world/17592169-95/us-counterterrorism-policy-faces-mounting-skepticism “U.S. Counterterrorism Policy Faces Mounting Skepticism”] (Vaibhav)</w:t>
      </w:r>
      <w:r>
        <w:rPr>
          <w:rStyle w:val="Style13ptBold"/>
        </w:rPr>
        <w:t xml:space="preserve"> </w:t>
      </w:r>
    </w:p>
    <w:p w:rsidR="00931F04" w:rsidRDefault="00931F04" w:rsidP="00931F04">
      <w:pPr>
        <w:rPr>
          <w:sz w:val="16"/>
        </w:rPr>
      </w:pPr>
      <w:r w:rsidRPr="00EC5C3B">
        <w:rPr>
          <w:rStyle w:val="StyleUnderline"/>
          <w:highlight w:val="yellow"/>
        </w:rPr>
        <w:t>Drone strikes have clearly made it harder for terrorists to plan complex attacks</w:t>
      </w:r>
      <w:r w:rsidRPr="001671D1">
        <w:rPr>
          <w:sz w:val="16"/>
        </w:rPr>
        <w:t xml:space="preserve">, he said. While the strikes create international backlash, he added, </w:t>
      </w:r>
      <w:r w:rsidRPr="00EC5C3B">
        <w:rPr>
          <w:rStyle w:val="StyleUnderline"/>
          <w:highlight w:val="yellow"/>
        </w:rPr>
        <w:t>there is no evidence they are a driving force in the growth of terror networks</w:t>
      </w:r>
      <w:r w:rsidRPr="001671D1">
        <w:rPr>
          <w:rStyle w:val="StyleUnderline"/>
        </w:rPr>
        <w:t>.</w:t>
      </w:r>
      <w:r>
        <w:rPr>
          <w:rStyle w:val="StyleUnderline"/>
        </w:rPr>
        <w:t xml:space="preserve"> </w:t>
      </w:r>
      <w:r w:rsidRPr="001671D1">
        <w:rPr>
          <w:sz w:val="16"/>
        </w:rPr>
        <w:t>A task force at the Henry L. Stimson Center took a different view in April, raising questions about the long-term effects of killing terrorists with drones.</w:t>
      </w:r>
    </w:p>
    <w:p w:rsidR="00D37EE8" w:rsidRDefault="00D37EE8" w:rsidP="00D37EE8">
      <w:pPr>
        <w:pStyle w:val="Heading3"/>
      </w:pPr>
      <w:r>
        <w:t>Link Turn</w:t>
      </w:r>
    </w:p>
    <w:p w:rsidR="00D37EE8" w:rsidRPr="00D37EE8" w:rsidRDefault="00D37EE8" w:rsidP="00D37EE8">
      <w:pPr>
        <w:pStyle w:val="Heading4"/>
      </w:pPr>
      <w:r>
        <w:t xml:space="preserve">Drones </w:t>
      </w:r>
      <w:r w:rsidRPr="00D37EE8">
        <w:t>create more terrorism because of revenge</w:t>
      </w:r>
    </w:p>
    <w:p w:rsidR="00D37EE8" w:rsidRPr="00CC727C" w:rsidRDefault="00D37EE8" w:rsidP="00D37EE8">
      <w:pPr>
        <w:rPr>
          <w:rStyle w:val="Style13ptBold"/>
          <w:b w:val="0"/>
          <w:sz w:val="16"/>
          <w:szCs w:val="16"/>
        </w:rPr>
      </w:pPr>
      <w:r>
        <w:rPr>
          <w:rStyle w:val="Style13ptBold"/>
        </w:rPr>
        <w:t xml:space="preserve">Abbas 13 </w:t>
      </w:r>
      <w:r w:rsidRPr="00CC727C">
        <w:rPr>
          <w:rStyle w:val="Style13ptBold"/>
          <w:b w:val="0"/>
          <w:sz w:val="16"/>
          <w:szCs w:val="16"/>
        </w:rPr>
        <w:t>[Hassan Abbas is a senior advisor at Asia Society and the author of the forthcoming book The Taliban Revival. August 6, 2013 http://www.theatlantic.com/international/archive/2013/08/how-drones-create-more-terrorists/278743/ “</w:t>
      </w:r>
      <w:r w:rsidRPr="00EC5C3B">
        <w:rPr>
          <w:rStyle w:val="Emphasis"/>
          <w:highlight w:val="yellow"/>
        </w:rPr>
        <w:t>How Drones Create More Terrorists</w:t>
      </w:r>
      <w:r w:rsidRPr="00CC727C">
        <w:rPr>
          <w:rStyle w:val="Style13ptBold"/>
          <w:b w:val="0"/>
          <w:sz w:val="16"/>
          <w:szCs w:val="16"/>
        </w:rPr>
        <w:t>”] (Vaibhav)</w:t>
      </w:r>
    </w:p>
    <w:p w:rsidR="00D37EE8" w:rsidRPr="00822024" w:rsidRDefault="00D37EE8" w:rsidP="00D37EE8">
      <w:pPr>
        <w:rPr>
          <w:sz w:val="16"/>
        </w:rPr>
      </w:pPr>
      <w:r w:rsidRPr="00EC5C3B">
        <w:rPr>
          <w:rStyle w:val="StyleUnderline"/>
          <w:highlight w:val="yellow"/>
        </w:rPr>
        <w:t>Drone strikes may create more jihadi militant</w:t>
      </w:r>
      <w:r w:rsidRPr="00CC727C">
        <w:rPr>
          <w:rStyle w:val="StyleUnderline"/>
        </w:rPr>
        <w:t>s</w:t>
      </w:r>
      <w:r w:rsidRPr="00CC727C">
        <w:rPr>
          <w:sz w:val="16"/>
        </w:rPr>
        <w:t xml:space="preserve">. (Ibraheem Abu Mustafa/Reuters) Recently, </w:t>
      </w:r>
      <w:r w:rsidRPr="00CC727C">
        <w:rPr>
          <w:rStyle w:val="StyleUnderline"/>
        </w:rPr>
        <w:t xml:space="preserve">strong evidence has begun to suggest that </w:t>
      </w:r>
      <w:r w:rsidRPr="00EC5C3B">
        <w:rPr>
          <w:rStyle w:val="StyleUnderline"/>
          <w:highlight w:val="yellow"/>
        </w:rPr>
        <w:t>terrorists use drone strikes as a recruitment tool</w:t>
      </w:r>
      <w:r w:rsidRPr="00CC727C">
        <w:rPr>
          <w:rStyle w:val="StyleUnderline"/>
        </w:rPr>
        <w:t>.</w:t>
      </w:r>
      <w:r w:rsidRPr="00CC727C">
        <w:rPr>
          <w:sz w:val="16"/>
        </w:rPr>
        <w:t xml:space="preserve"> Of course, the value of drones in the arena of intelligence-gathering and secret surveillance of foes (and even friends) is unmistakable. In warzones too, it can support ground operations in significant and even decisive ways. None of this is controversial, though the ones on the receiving end will certainly not like it. What is debatable is its use as a counter-terrorism instrument in theaters that are not declared war zones, or in cases where a sovereign state is not fully and publicly on board with this policy. Lack of transparency in regulations that govern this new type of warfare, the unverifiable nature of targets, and questions over the credibility of intelligence only complicates the matter. Mark Bowden's important contribution to the drone debate raises critical questions that policy makers will be wise to consider for the future use of this new tool of war. One of the important arguments mentioned in the piece revolves around the notion that drone strikes might be less provocative than ground assaults for terrorists, meaning that standard warfare might create more terrorists than drones do. Lets first accept what is obvious: more civilians are killed in standard warfare, and the history of warfare in the 20th century sufficiently proves the point. When it comes to drones strikes, the ratio of civilian deaths is certainly lower, but the issue is not about the number of civilian casualties alone</w:t>
      </w:r>
      <w:r w:rsidRPr="00CC727C">
        <w:rPr>
          <w:rStyle w:val="StyleUnderline"/>
        </w:rPr>
        <w:t xml:space="preserve">. The inherently </w:t>
      </w:r>
      <w:r w:rsidRPr="00EC5C3B">
        <w:rPr>
          <w:rStyle w:val="StyleUnderline"/>
          <w:highlight w:val="yellow"/>
        </w:rPr>
        <w:t>secret nature of the weapon creates a persistent feeling of fear</w:t>
      </w:r>
      <w:r w:rsidRPr="00CC727C">
        <w:rPr>
          <w:rStyle w:val="StyleUnderline"/>
        </w:rPr>
        <w:t xml:space="preserve"> in the areas where drones hover in the sky, and the hopelessness of communities that are on the receiving end of strikes </w:t>
      </w:r>
      <w:r w:rsidRPr="00EC5C3B">
        <w:rPr>
          <w:rStyle w:val="StyleUnderline"/>
          <w:highlight w:val="yellow"/>
        </w:rPr>
        <w:t>causes severe backlash -- both in terms of anti-U.S. opinion and violence</w:t>
      </w:r>
      <w:r w:rsidRPr="00CC727C">
        <w:rPr>
          <w:rStyle w:val="StyleUnderline"/>
        </w:rPr>
        <w:t>.</w:t>
      </w:r>
      <w:r>
        <w:rPr>
          <w:rStyle w:val="StyleUnderline"/>
        </w:rPr>
        <w:t xml:space="preserve"> </w:t>
      </w:r>
      <w:r w:rsidRPr="00CC727C">
        <w:rPr>
          <w:sz w:val="16"/>
        </w:rPr>
        <w:t xml:space="preserve">Response to drone strikes comes in many varieties. </w:t>
      </w:r>
      <w:r w:rsidRPr="00EC5C3B">
        <w:rPr>
          <w:rStyle w:val="StyleUnderline"/>
          <w:highlight w:val="yellow"/>
        </w:rPr>
        <w:t>First, revenge is targeted at those within the easy range of the insurgents and militants</w:t>
      </w:r>
      <w:r w:rsidRPr="00CC727C">
        <w:rPr>
          <w:sz w:val="16"/>
        </w:rPr>
        <w:t xml:space="preserve">. The victims of those revenge terrorist attacks also consider the drone strikes responsible for all the mayhem. </w:t>
      </w:r>
      <w:r w:rsidRPr="00CC727C">
        <w:rPr>
          <w:rStyle w:val="StyleUnderline"/>
        </w:rPr>
        <w:t>Consequently, terrorists and ordinary people are drawn closer to each other out of sympathy, whereas a critical function of any successful counter-terrorism policy is to win over public confidence so that they join in the campaign against the perpetrators of terror.</w:t>
      </w:r>
      <w:r w:rsidRPr="00CC727C">
        <w:rPr>
          <w:sz w:val="16"/>
        </w:rPr>
        <w:t xml:space="preserve"> </w:t>
      </w:r>
      <w:r w:rsidRPr="00CC727C">
        <w:rPr>
          <w:rStyle w:val="StyleUnderline"/>
        </w:rPr>
        <w:t xml:space="preserve">Poor </w:t>
      </w:r>
      <w:r w:rsidRPr="00EC5C3B">
        <w:rPr>
          <w:rStyle w:val="StyleUnderline"/>
          <w:highlight w:val="yellow"/>
        </w:rPr>
        <w:t>public awareness -- which is often a function of inadequate education -- about terrorist organizations indeed plays a role in building this perspective</w:t>
      </w:r>
      <w:r w:rsidRPr="00EC5C3B">
        <w:rPr>
          <w:sz w:val="16"/>
          <w:highlight w:val="yellow"/>
        </w:rPr>
        <w:t xml:space="preserve">. </w:t>
      </w:r>
      <w:r w:rsidRPr="00EC5C3B">
        <w:rPr>
          <w:rStyle w:val="StyleUnderline"/>
          <w:highlight w:val="yellow"/>
        </w:rPr>
        <w:t>Public outrage against drone strikes circuitously empowers terrorists</w:t>
      </w:r>
      <w:r w:rsidRPr="00CC727C">
        <w:rPr>
          <w:sz w:val="16"/>
        </w:rPr>
        <w:t xml:space="preserve">. It allows them space to survive, move around, and maneuver. Pakistan is a perfect example of this phenomenon. </w:t>
      </w:r>
      <w:r w:rsidRPr="00CC727C">
        <w:rPr>
          <w:rStyle w:val="StyleUnderline"/>
        </w:rPr>
        <w:t xml:space="preserve">Many in </w:t>
      </w:r>
      <w:r w:rsidRPr="00EC5C3B">
        <w:rPr>
          <w:rStyle w:val="StyleUnderline"/>
          <w:highlight w:val="yellow"/>
        </w:rPr>
        <w:t>Pakistan now believe that drone strikes tend to motivate Al Qaeda and the Pakistani Taliban to conduct terrorist attacks</w:t>
      </w:r>
      <w:r w:rsidRPr="00CC727C">
        <w:rPr>
          <w:rStyle w:val="StyleUnderline"/>
        </w:rPr>
        <w:t xml:space="preserve"> that target Pakistan's security forces as well as civilians</w:t>
      </w:r>
      <w:r w:rsidRPr="00CC727C">
        <w:rPr>
          <w:sz w:val="16"/>
        </w:rPr>
        <w:t>. The duplicity of Pakistan's political and military elite in giving a green light to the U.S. drone policy proved to be counterproductive. The sponsors and supporters of drone strikes in U.S. policy circles apparently ignored the wider socio-political impact and indirect costs when evaluating its efficacy.</w:t>
      </w:r>
    </w:p>
    <w:p w:rsidR="00D37EE8" w:rsidRPr="00D37EE8" w:rsidRDefault="00D37EE8" w:rsidP="00D37EE8">
      <w:pPr>
        <w:pStyle w:val="Heading4"/>
      </w:pPr>
      <w:r>
        <w:t xml:space="preserve">Drones cause terrorism by implementing </w:t>
      </w:r>
      <w:r w:rsidRPr="00D37EE8">
        <w:t>the mentality of revenge</w:t>
      </w:r>
    </w:p>
    <w:p w:rsidR="00D37EE8" w:rsidRPr="00CC727C" w:rsidRDefault="00D37EE8" w:rsidP="00D37EE8">
      <w:pPr>
        <w:rPr>
          <w:rStyle w:val="Style13ptBold"/>
        </w:rPr>
      </w:pPr>
      <w:r>
        <w:rPr>
          <w:rStyle w:val="Style13ptBold"/>
        </w:rPr>
        <w:t xml:space="preserve">Mothana 12 </w:t>
      </w:r>
      <w:r w:rsidRPr="00CC727C">
        <w:rPr>
          <w:rStyle w:val="Style13ptBold"/>
          <w:b w:val="0"/>
          <w:sz w:val="16"/>
          <w:szCs w:val="16"/>
        </w:rPr>
        <w:t>[Ibrahim Mothana, a writer and activist, is a co-founder of the Watan Party June 13, 2012 http://www.nytimes.com/2012/06/14/opinion/how-drones-help-al-qaeda.html “How drones help Al-Qaeda”] (Vaibhav)</w:t>
      </w:r>
    </w:p>
    <w:p w:rsidR="00D37EE8" w:rsidRPr="00CC727C" w:rsidRDefault="00D37EE8" w:rsidP="00D37EE8">
      <w:pPr>
        <w:rPr>
          <w:sz w:val="16"/>
        </w:rPr>
      </w:pPr>
      <w:r w:rsidRPr="00CC727C">
        <w:rPr>
          <w:sz w:val="16"/>
        </w:rPr>
        <w:t>“</w:t>
      </w:r>
      <w:r w:rsidRPr="00EC5C3B">
        <w:rPr>
          <w:rStyle w:val="StyleUnderline"/>
          <w:highlight w:val="yellow"/>
        </w:rPr>
        <w:t>DEAR OBAMA, when a U.S. drone missile kills a child in Yemen, the father will go to war with you, guaranteed. Nothing to do with Al Qaeda</w:t>
      </w:r>
      <w:r w:rsidRPr="00CC727C">
        <w:rPr>
          <w:sz w:val="16"/>
        </w:rPr>
        <w:t>,” a Yemeni lawyer warned on Twitter last month</w:t>
      </w:r>
      <w:r w:rsidRPr="00CC727C">
        <w:rPr>
          <w:rStyle w:val="StyleUnderline"/>
        </w:rPr>
        <w:t xml:space="preserve">. President </w:t>
      </w:r>
      <w:r w:rsidRPr="00EC5C3B">
        <w:rPr>
          <w:rStyle w:val="StyleUnderline"/>
          <w:highlight w:val="yellow"/>
        </w:rPr>
        <w:t>Obama should keep this message in mind before ordering more drone strikes</w:t>
      </w:r>
      <w:r w:rsidRPr="00CC727C">
        <w:rPr>
          <w:rStyle w:val="StyleUnderline"/>
        </w:rPr>
        <w:t xml:space="preserve"> </w:t>
      </w:r>
      <w:r w:rsidRPr="00CC727C">
        <w:rPr>
          <w:sz w:val="16"/>
        </w:rPr>
        <w:t xml:space="preserve">like Wednesday’s, which local officials say </w:t>
      </w:r>
      <w:r w:rsidRPr="00CC727C">
        <w:rPr>
          <w:rStyle w:val="StyleUnderline"/>
        </w:rPr>
        <w:t>killed 27 people, or the May 15 strike that killed at least eight Yemeni civilians</w:t>
      </w:r>
      <w:r w:rsidRPr="00CC727C">
        <w:rPr>
          <w:sz w:val="16"/>
        </w:rPr>
        <w:t xml:space="preserve">. </w:t>
      </w:r>
      <w:r w:rsidRPr="00CC727C">
        <w:rPr>
          <w:rStyle w:val="StyleUnderline"/>
        </w:rPr>
        <w:t xml:space="preserve">Drone strikes are causing more and more Yemenis to hate America and join radical militants; </w:t>
      </w:r>
      <w:r w:rsidRPr="00EC5C3B">
        <w:rPr>
          <w:rStyle w:val="StyleUnderline"/>
          <w:highlight w:val="yellow"/>
        </w:rPr>
        <w:t xml:space="preserve">they are not driven by ideology but rather by a </w:t>
      </w:r>
      <w:r w:rsidRPr="00EC5C3B">
        <w:rPr>
          <w:rStyle w:val="Emphasis"/>
          <w:highlight w:val="yellow"/>
        </w:rPr>
        <w:t>sense of revenge and desp</w:t>
      </w:r>
      <w:r w:rsidRPr="00CC727C">
        <w:rPr>
          <w:rStyle w:val="Emphasis"/>
        </w:rPr>
        <w:t>air</w:t>
      </w:r>
      <w:r w:rsidRPr="00CC727C">
        <w:rPr>
          <w:sz w:val="16"/>
        </w:rPr>
        <w:t xml:space="preserve">. Robert Grenier, the former head of the C.I.A.’s counterterrorism center, has warned that the American drone program in Yemen risks turning the country into a safe haven for Al Qaeda like the tribal areas of Pakistan — “the Arabian equivalent of Waziristan.” </w:t>
      </w:r>
      <w:r w:rsidRPr="00CC727C">
        <w:rPr>
          <w:rStyle w:val="StyleUnderline"/>
        </w:rPr>
        <w:t>Anti-Americanism is far less prevalent in Yemen than in Pakistan. But rather than winning the hearts and minds of Yemeni civilians, A</w:t>
      </w:r>
      <w:r w:rsidRPr="00EC5C3B">
        <w:rPr>
          <w:rStyle w:val="StyleUnderline"/>
          <w:highlight w:val="yellow"/>
        </w:rPr>
        <w:t>merica is alienating them by killing their relatives and friends.</w:t>
      </w:r>
      <w:r w:rsidRPr="00CC727C">
        <w:rPr>
          <w:rStyle w:val="StyleUnderline"/>
        </w:rPr>
        <w:t xml:space="preserve"> Indeed, the drone program is leading to the Talibanization of vast tribal areas and the radicalization of people who could otherwise be America’s allies in the fight against terrorism in Yemen</w:t>
      </w:r>
      <w:r w:rsidRPr="00CC727C">
        <w:rPr>
          <w:sz w:val="16"/>
        </w:rPr>
        <w:t xml:space="preserve">. The first known drone strike in Yemen to be authorized by Mr. Obama, in late </w:t>
      </w:r>
      <w:r w:rsidRPr="00CC727C">
        <w:rPr>
          <w:rStyle w:val="StyleUnderline"/>
        </w:rPr>
        <w:t>2009, left 14 women and 21 children dead in the southern town of al-Majala</w:t>
      </w:r>
      <w:r w:rsidRPr="00CC727C">
        <w:rPr>
          <w:sz w:val="16"/>
        </w:rPr>
        <w:t xml:space="preserve">, according to a parliamentary report. Only one of the dozens killed was identified as having strong Qaeda connections. </w:t>
      </w:r>
    </w:p>
    <w:p w:rsidR="00D37EE8" w:rsidRDefault="00D37EE8" w:rsidP="00D37EE8">
      <w:pPr>
        <w:pStyle w:val="Heading3"/>
      </w:pPr>
      <w:r>
        <w:t>Impact Inevitable</w:t>
      </w:r>
    </w:p>
    <w:p w:rsidR="00FD30A3" w:rsidRDefault="00FD30A3" w:rsidP="00FD30A3">
      <w:pPr>
        <w:pStyle w:val="Heading4"/>
      </w:pPr>
      <w:r>
        <w:t>Only takes one accident to wreck confidence</w:t>
      </w:r>
    </w:p>
    <w:p w:rsidR="00FD30A3" w:rsidRDefault="00FD30A3" w:rsidP="00FD30A3">
      <w:r>
        <w:rPr>
          <w:b/>
        </w:rPr>
        <w:t xml:space="preserve">Cathain 14 </w:t>
      </w:r>
      <w:r>
        <w:t>[writer for the guardian “</w:t>
      </w:r>
      <w:r w:rsidRPr="005B3BA6">
        <w:t>Just one 'disastrous accident' could set drone industry back, warn Lords</w:t>
      </w:r>
      <w:r>
        <w:t xml:space="preserve">” </w:t>
      </w:r>
      <w:r w:rsidRPr="005B3BA6">
        <w:t>http://www.theguardian.com/technology/2015/mar/05/just-one-disastrous-accident-could-set-drone-industry-back-warn-lords</w:t>
      </w:r>
      <w:r>
        <w:t>]</w:t>
      </w:r>
    </w:p>
    <w:p w:rsidR="00FD30A3" w:rsidRPr="005B3BA6" w:rsidRDefault="00FD30A3" w:rsidP="00FD30A3">
      <w:r>
        <w:t xml:space="preserve">The drone industry could create 150,000 jobs across the European Union by 2050, </w:t>
      </w:r>
      <w:r w:rsidRPr="005B3BA6">
        <w:rPr>
          <w:b/>
          <w:u w:val="single"/>
        </w:rPr>
        <w:t>but it would take “just one disastrous accident” to destroy public confidence and set the sector back, a group of peers has warned</w:t>
      </w:r>
      <w:r>
        <w:t xml:space="preserve">A report from the Lords EU select committee has concluded that there is huge potential for growth in the sector, </w:t>
      </w:r>
      <w:r w:rsidRPr="005B3BA6">
        <w:rPr>
          <w:u w:val="single"/>
        </w:rPr>
        <w:t>but that this potential can only be realised if the safety of drone operations is demonstrated to the public.</w:t>
      </w:r>
      <w:r w:rsidRPr="005B3BA6">
        <w:rPr>
          <w:b/>
          <w:u w:val="single"/>
        </w:rPr>
        <w:t>The report comes after a near miss between a passenger jet and a civilian drone near Heathrow airport in December sparked debate about how best to regulate the consumer drones market.</w:t>
      </w:r>
      <w:r w:rsidRPr="00FD30A3">
        <w:rPr>
          <w:b/>
          <w:sz w:val="12"/>
          <w:u w:val="single"/>
        </w:rPr>
        <w:t>¶</w:t>
      </w:r>
      <w:r w:rsidRPr="00FD30A3">
        <w:rPr>
          <w:sz w:val="12"/>
        </w:rPr>
        <w:t xml:space="preserve"> </w:t>
      </w:r>
      <w:r>
        <w:t>Mark Stevens predicts the days of people being able to do a short course, buy an inexpensive drone, then start charging $100 to $600 an hour to shoot stills or videos of landscapes, buildings and events may soon be coming to an end.</w:t>
      </w:r>
      <w:r w:rsidRPr="00FD30A3">
        <w:rPr>
          <w:sz w:val="12"/>
        </w:rPr>
        <w:t xml:space="preserve">¶ </w:t>
      </w:r>
      <w:r>
        <w:t>"It's inevitable that UAVs [unmanned aerial vehicles] will become commoditised," he says.</w:t>
      </w:r>
      <w:r w:rsidRPr="00FD30A3">
        <w:rPr>
          <w:sz w:val="12"/>
        </w:rPr>
        <w:t xml:space="preserve">¶ </w:t>
      </w:r>
      <w:r>
        <w:t>"In the market serviced by small UAVs, most of the work is small-scale engagements that can be measured in hours; it's aerial filming for real estate, weddings, sports events, maintenance inspections and local surveying and it's ripe for integration. This is an immature industry where low barriers to entry have led to lots of drone operators entering the market. Inevitably, there will be a consolidation process with a handful of larger companies emerging."</w:t>
      </w:r>
      <w:r w:rsidRPr="00FD30A3">
        <w:rPr>
          <w:sz w:val="12"/>
        </w:rPr>
        <w:t xml:space="preserve">¶ </w:t>
      </w:r>
      <w:r>
        <w:t>Nick Smith: specialisation is a smart move.</w:t>
      </w:r>
      <w:r w:rsidRPr="00FD30A3">
        <w:rPr>
          <w:sz w:val="12"/>
        </w:rPr>
        <w:t xml:space="preserve">¶ </w:t>
      </w:r>
      <w:r>
        <w:t>Nick Smith: specialisation is a smart move.</w:t>
      </w:r>
      <w:r w:rsidRPr="00FD30A3">
        <w:rPr>
          <w:sz w:val="12"/>
        </w:rPr>
        <w:t>¶</w:t>
      </w:r>
      <w:r>
        <w:rPr>
          <w:sz w:val="12"/>
        </w:rPr>
        <w:t xml:space="preserve"> </w:t>
      </w:r>
      <w:r w:rsidRPr="00FD30A3">
        <w:rPr>
          <w:sz w:val="12"/>
        </w:rPr>
        <w:t xml:space="preserve">¶ </w:t>
      </w:r>
      <w:r>
        <w:t>Stevens is not a disinterested observer.</w:t>
      </w:r>
      <w:r w:rsidRPr="00FD30A3">
        <w:rPr>
          <w:sz w:val="12"/>
        </w:rPr>
        <w:t xml:space="preserve">¶ </w:t>
      </w:r>
      <w:r>
        <w:t>In 2009, betting that drones were going to take off and that most businesses would want to outsource their drone work, the former Australian Army officer launched UAVs Australia with his son, Aonghus​. Last year, he joined forces with the US-based, globe-spanning, drone-sourced data company Measure in a joint venture called Measure Australia.</w:t>
      </w:r>
      <w:r w:rsidRPr="00FD30A3">
        <w:rPr>
          <w:sz w:val="12"/>
        </w:rPr>
        <w:t xml:space="preserve">¶ </w:t>
      </w:r>
      <w:r>
        <w:t>"Certainly, Measure Australia plans to benefit from the consolidation of the local industry when it comes," he says.</w:t>
      </w:r>
      <w:r w:rsidRPr="00FD30A3">
        <w:rPr>
          <w:sz w:val="12"/>
        </w:rPr>
        <w:t xml:space="preserve">¶ </w:t>
      </w:r>
      <w:r>
        <w:t>"We're expecting the industry to experience strong growth over the next decade, especially as the technological advances made in military drones cross over into non-military drones. This is an industry that the Association for Unmanned Vehicle Systems International estimates will be worth US$82 billion ($104 billion) and employing 100,000 people globally by 2025.</w:t>
      </w:r>
      <w:r w:rsidRPr="00FD30A3">
        <w:rPr>
          <w:sz w:val="12"/>
        </w:rPr>
        <w:t xml:space="preserve">¶ </w:t>
      </w:r>
      <w:r>
        <w:t>"And as the market evolves, we expect operators will be required to meet higher standards in terms of certification, insurance, experience and risk management, something that will benefit larger businesses."</w:t>
      </w:r>
    </w:p>
    <w:p w:rsidR="00FD30A3" w:rsidRDefault="00FD30A3" w:rsidP="00F24907">
      <w:pPr>
        <w:pStyle w:val="Heading1"/>
        <w:pBdr>
          <w:top w:val="single" w:sz="24" w:space="0" w:color="auto"/>
        </w:pBdr>
      </w:pPr>
      <w:r>
        <w:t>A2 Terror DA</w:t>
      </w:r>
    </w:p>
    <w:p w:rsidR="00931F04" w:rsidRDefault="00931F04" w:rsidP="00FD30A3">
      <w:pPr>
        <w:pStyle w:val="Heading2"/>
      </w:pPr>
      <w:r>
        <w:t>Uniqueness</w:t>
      </w:r>
    </w:p>
    <w:p w:rsidR="00D37EE8" w:rsidRPr="00D37EE8" w:rsidRDefault="00D37EE8" w:rsidP="00D37EE8">
      <w:pPr>
        <w:pStyle w:val="Heading3"/>
      </w:pPr>
      <w:r>
        <w:t>CT Fails</w:t>
      </w:r>
    </w:p>
    <w:p w:rsidR="00931F04" w:rsidRPr="00D37EE8" w:rsidRDefault="00931F04" w:rsidP="00D37EE8">
      <w:pPr>
        <w:pStyle w:val="Heading4"/>
      </w:pPr>
      <w:r w:rsidRPr="00D37EE8">
        <w:t>Counter terrorism is ineffective now- their evidence is hype</w:t>
      </w:r>
    </w:p>
    <w:p w:rsidR="00931F04" w:rsidRPr="005B09B8" w:rsidRDefault="00931F04" w:rsidP="00931F04">
      <w:pPr>
        <w:rPr>
          <w:rStyle w:val="Style13ptBold"/>
        </w:rPr>
      </w:pPr>
      <w:r>
        <w:rPr>
          <w:rStyle w:val="Style13ptBold"/>
        </w:rPr>
        <w:t xml:space="preserve">Brooks 15 </w:t>
      </w:r>
      <w:r w:rsidRPr="005B09B8">
        <w:rPr>
          <w:rStyle w:val="Style13ptBold"/>
          <w:b w:val="0"/>
          <w:sz w:val="16"/>
          <w:szCs w:val="16"/>
        </w:rPr>
        <w:t>[June 24, 2015 Rosa Brooks is a law professor at Georgetown University and a Schwartz senior fellow at the New America Foundation. She served as a counselor to the U.S. defense undersecretary for policy from 2009 to 2011 and previously served as a senior advisor at the U.S. State Department. http://foreignpolicy.com/2015/06/24/u-s-counterterrorism-strategy-is-the-definition-of-insanity/ “U.S. Counterterrorism Strategy Is the Definition of Insanity”] (Vaibhav)</w:t>
      </w:r>
      <w:r>
        <w:rPr>
          <w:rStyle w:val="Style13ptBold"/>
        </w:rPr>
        <w:t xml:space="preserve"> </w:t>
      </w:r>
    </w:p>
    <w:p w:rsidR="00931F04" w:rsidRPr="005B09B8" w:rsidRDefault="00931F04" w:rsidP="00931F04">
      <w:pPr>
        <w:rPr>
          <w:sz w:val="16"/>
        </w:rPr>
      </w:pPr>
      <w:r w:rsidRPr="005B09B8">
        <w:rPr>
          <w:sz w:val="16"/>
        </w:rPr>
        <w:t>Loyalty to your employer is a fine thing, especially in a press spokesman, but outside the ranks of officials in President Barack Obama’s administration</w:t>
      </w:r>
      <w:r w:rsidRPr="005B09B8">
        <w:rPr>
          <w:rStyle w:val="StyleUnderline"/>
        </w:rPr>
        <w:t>, experts are far more dubious about the heavy U.S. reliance on air power and targeted strikes</w:t>
      </w:r>
      <w:r w:rsidRPr="005B09B8">
        <w:rPr>
          <w:sz w:val="16"/>
        </w:rPr>
        <w:t>. “</w:t>
      </w:r>
      <w:r w:rsidRPr="00EC5C3B">
        <w:rPr>
          <w:rStyle w:val="Emphasis"/>
          <w:highlight w:val="yellow"/>
        </w:rPr>
        <w:t>The tactical, whack-a-mole approach is not having the desired effect</w:t>
      </w:r>
      <w:r w:rsidRPr="005B09B8">
        <w:rPr>
          <w:rStyle w:val="Emphasis"/>
        </w:rPr>
        <w:t>,</w:t>
      </w:r>
      <w:r w:rsidRPr="005B09B8">
        <w:rPr>
          <w:sz w:val="16"/>
        </w:rPr>
        <w:t>” my Foreign Policy colleague Micah Zenko told the New York Times</w:t>
      </w:r>
      <w:r w:rsidRPr="005B09B8">
        <w:rPr>
          <w:rStyle w:val="Emphasis"/>
        </w:rPr>
        <w:t>. “</w:t>
      </w:r>
      <w:r w:rsidRPr="00EC5C3B">
        <w:rPr>
          <w:rStyle w:val="Emphasis"/>
          <w:highlight w:val="yellow"/>
        </w:rPr>
        <w:t>Not having the desired effect</w:t>
      </w:r>
      <w:r w:rsidRPr="005B09B8">
        <w:rPr>
          <w:rStyle w:val="Emphasis"/>
        </w:rPr>
        <w:t>”</w:t>
      </w:r>
      <w:r w:rsidRPr="005B09B8">
        <w:rPr>
          <w:sz w:val="16"/>
        </w:rPr>
        <w:t xml:space="preserve"> was a polite circumlocution: As Zenko recently noted for FP, State Department figures show a substantial recent uptick in global terrorism. In 2014, terrorist attacks increased 39 percent over the previous year, while the number of fatalities caused by terrorist attacks went up 83 percent. </w:t>
      </w:r>
      <w:r w:rsidRPr="005B09B8">
        <w:rPr>
          <w:rStyle w:val="StyleUnderline"/>
        </w:rPr>
        <w:t>In Yemen, which the administration inexplicably continues to tout as a counterterrorism “success,” U.S. policy in in shambles</w:t>
      </w:r>
      <w:r w:rsidRPr="005B09B8">
        <w:rPr>
          <w:sz w:val="16"/>
        </w:rPr>
        <w:t>. “</w:t>
      </w:r>
      <w:r w:rsidRPr="00EC5C3B">
        <w:rPr>
          <w:rStyle w:val="Emphasis"/>
          <w:highlight w:val="yellow"/>
        </w:rPr>
        <w:t>If you’re looking for logic here, you’re not going to find much</w:t>
      </w:r>
      <w:r w:rsidRPr="005B09B8">
        <w:rPr>
          <w:rStyle w:val="Emphasis"/>
        </w:rPr>
        <w:t xml:space="preserve">,” </w:t>
      </w:r>
      <w:r w:rsidRPr="005B09B8">
        <w:rPr>
          <w:sz w:val="16"/>
        </w:rPr>
        <w:t xml:space="preserve">Stephen Seche, a former U.S. ambassador to Yemen, told the New York Times. In mid-June, the Washington Post reported that “[al]-Qaeda affiliates are significantly expanding their footholds” in both Yemen and Syria. And the Islamic State also continues to gain ground in both countries. Meanwhile, in Libya, it’s “utter chaos,” former U.N. advisor Dirk Vandewalle told the Times: The Islamic State and al Qaeda-linked groups are vying for power, and a recent U.S. drone strike against al Qaeda operative Mokhtar Belmokhtar “shows that we’re still relying on ad hoc measures.” In Iraq, Somalia, and Afghanistan, it’s the same story. </w:t>
      </w:r>
      <w:r w:rsidRPr="00EC5C3B">
        <w:rPr>
          <w:rStyle w:val="StyleUnderline"/>
          <w:highlight w:val="yellow"/>
        </w:rPr>
        <w:t>The United States continues to rely heavily on airstrikes and targeted killings, while terrorist groups continue to cause mayhe</w:t>
      </w:r>
      <w:r w:rsidRPr="005B09B8">
        <w:rPr>
          <w:rStyle w:val="StyleUnderline"/>
        </w:rPr>
        <w:t>m and gain adherents.</w:t>
      </w:r>
      <w:r>
        <w:rPr>
          <w:rStyle w:val="StyleUnderline"/>
        </w:rPr>
        <w:t xml:space="preserve"> </w:t>
      </w:r>
      <w:r w:rsidRPr="005B09B8">
        <w:rPr>
          <w:rStyle w:val="StyleUnderline"/>
        </w:rPr>
        <w:t>Even some of those who do get paid by Uncle Sam have grown more openly skeptical of U.S. counterterrorism policy. Capt. Robert Newson, a Navy SEAL</w:t>
      </w:r>
      <w:r w:rsidRPr="005B09B8">
        <w:rPr>
          <w:sz w:val="16"/>
        </w:rPr>
        <w:t xml:space="preserve"> who served as director of the Joint Interagency Task Force-Counter Terrorism, </w:t>
      </w:r>
      <w:r w:rsidRPr="005B09B8">
        <w:rPr>
          <w:rStyle w:val="StyleUnderline"/>
        </w:rPr>
        <w:t>told an interviewer at West Point’s Combating Terrorism Center that “</w:t>
      </w:r>
      <w:r w:rsidRPr="00EC5C3B">
        <w:rPr>
          <w:rStyle w:val="StyleUnderline"/>
          <w:highlight w:val="yellow"/>
        </w:rPr>
        <w:t>drone strikes, manned airstrikes, and special operations raids … buy space and time. But by themselves they are only a delaying action</w:t>
      </w:r>
      <w:r w:rsidRPr="005B09B8">
        <w:rPr>
          <w:sz w:val="16"/>
        </w:rPr>
        <w:t xml:space="preserve">, and everywhere I have been, in Iraq, Afghanistan, Yemen, every military person up and down the chain of command acknowledges </w:t>
      </w:r>
      <w:r w:rsidRPr="005B09B8">
        <w:rPr>
          <w:rStyle w:val="StyleUnderline"/>
        </w:rPr>
        <w:t>this. This ‘</w:t>
      </w:r>
      <w:r w:rsidRPr="00EC5C3B">
        <w:rPr>
          <w:rStyle w:val="StyleUnderline"/>
          <w:highlight w:val="yellow"/>
        </w:rPr>
        <w:t>CT concept’ — the solution that some people champion where the main or whole effort is drone strikes and special operations raids — is a fantasy</w:t>
      </w:r>
      <w:r w:rsidRPr="005B09B8">
        <w:rPr>
          <w:rStyle w:val="StyleUnderline"/>
        </w:rPr>
        <w:t>.”</w:t>
      </w:r>
      <w:r>
        <w:rPr>
          <w:rStyle w:val="StyleUnderline"/>
        </w:rPr>
        <w:t xml:space="preserve"> </w:t>
      </w:r>
      <w:r w:rsidRPr="005B09B8">
        <w:rPr>
          <w:sz w:val="16"/>
        </w:rPr>
        <w:t xml:space="preserve">Like Newson, </w:t>
      </w:r>
      <w:r w:rsidRPr="005B09B8">
        <w:rPr>
          <w:rStyle w:val="StyleUnderline"/>
        </w:rPr>
        <w:t>I haven’t encountered many defenders of U.S. counterterrorism strikes</w:t>
      </w:r>
      <w:r w:rsidRPr="005B09B8">
        <w:rPr>
          <w:sz w:val="16"/>
        </w:rPr>
        <w:t>. Last year, I co-chaired a Stimson Center commission on U.S. drone policy with retired Gen. John Abizaid. The commission, which included former senior military and intelligence officials from both Obama’s and George W. Bush’s administrations, concluded in June 2014 that “the Obama administration’s heavy reliance on targeted killings as a pillar of US counterterrorism strategy rests on questionable assumptions, and risks increasing instability and escalating conflicts. While tactical strikes may have helped keep the homeland free of major terrorist attacks, existing evidence indicates that both Sunni and Shia Islamic extremist groups have grown in scope, lethality and influence in the broader area of operations in the Middle East, Africa and South Asia.” In dozens of interviews and conversations with national security experts since June 2014, I have yet to find anyone who won’t admit, off the record, that U.S. counterterrorism policy is flailing badly.</w:t>
      </w:r>
    </w:p>
    <w:p w:rsidR="00761683" w:rsidRDefault="00761683" w:rsidP="00FD30A3">
      <w:pPr>
        <w:pStyle w:val="Heading2"/>
      </w:pPr>
      <w:r>
        <w:t>Link</w:t>
      </w:r>
    </w:p>
    <w:p w:rsidR="00761683" w:rsidRDefault="00761683" w:rsidP="00761683">
      <w:pPr>
        <w:rPr>
          <w:rFonts w:ascii="Arial" w:hAnsi="Arial" w:cs="Arial"/>
          <w:color w:val="000000"/>
          <w:sz w:val="24"/>
        </w:rPr>
      </w:pPr>
    </w:p>
    <w:p w:rsidR="00761683" w:rsidRDefault="00761683" w:rsidP="00761683">
      <w:pPr>
        <w:rPr>
          <w:rFonts w:ascii="Arial" w:hAnsi="Arial" w:cs="Arial"/>
          <w:color w:val="000000"/>
          <w:sz w:val="24"/>
        </w:rPr>
      </w:pPr>
    </w:p>
    <w:p w:rsidR="00761683" w:rsidRDefault="00761683" w:rsidP="00761683">
      <w:pPr>
        <w:pStyle w:val="Heading3"/>
      </w:pPr>
      <w:r>
        <w:t>AT: Data Link</w:t>
      </w:r>
    </w:p>
    <w:p w:rsidR="00761683" w:rsidRDefault="00761683" w:rsidP="00761683">
      <w:pPr>
        <w:pStyle w:val="Heading4"/>
      </w:pPr>
      <w:r>
        <w:t xml:space="preserve">Mathematic Analysis proves- Data collection is widely ineffective at stopping terrorism. </w:t>
      </w:r>
    </w:p>
    <w:p w:rsidR="00761683" w:rsidRDefault="00761683" w:rsidP="00761683">
      <w:pPr>
        <w:rPr>
          <w:rFonts w:ascii="Arial" w:hAnsi="Arial" w:cs="Arial"/>
          <w:color w:val="000000"/>
          <w:sz w:val="24"/>
        </w:rPr>
      </w:pPr>
      <w:r w:rsidRPr="000E31AE">
        <w:rPr>
          <w:rFonts w:ascii="Arial" w:hAnsi="Arial" w:cs="Arial"/>
          <w:b/>
          <w:color w:val="000000"/>
          <w:sz w:val="24"/>
        </w:rPr>
        <w:t>Leonard 14</w:t>
      </w:r>
      <w:r>
        <w:rPr>
          <w:rFonts w:ascii="Arial" w:hAnsi="Arial" w:cs="Arial"/>
          <w:color w:val="000000"/>
          <w:sz w:val="24"/>
        </w:rPr>
        <w:t xml:space="preserve"> </w:t>
      </w:r>
      <w:r w:rsidRPr="000E31AE">
        <w:rPr>
          <w:rFonts w:ascii="Arial" w:hAnsi="Arial" w:cs="Arial"/>
          <w:b/>
          <w:color w:val="000000"/>
          <w:sz w:val="16"/>
          <w:szCs w:val="16"/>
        </w:rPr>
        <w:t>(</w:t>
      </w:r>
      <w:r w:rsidRPr="000E31AE">
        <w:rPr>
          <w:rFonts w:ascii="Arial" w:hAnsi="Arial" w:cs="Arial"/>
          <w:color w:val="000000"/>
          <w:sz w:val="16"/>
          <w:szCs w:val="16"/>
        </w:rPr>
        <w:t>http://www.computing.co.uk/ctg/news/2355787/nsa-data-collection-ineffective-against-terrorism-and-dangerous-for-democracy-say-mathematicians, John Leonard is responsible for the setting up and running qualitative and quantitative surveys for Computing Research's clients in order to assess the opinions and experiences of IT professionals on issues important to the industry, such as cloud computing, bring-your-own-device (BYOD) and the IT decision making process as a whole</w:t>
      </w:r>
      <w:r w:rsidRPr="000E31AE">
        <w:rPr>
          <w:rFonts w:ascii="Arial" w:hAnsi="Arial" w:cs="Arial"/>
          <w:color w:val="000000"/>
          <w:sz w:val="24"/>
        </w:rPr>
        <w:t>.</w:t>
      </w:r>
      <w:r w:rsidRPr="000E31AE">
        <w:rPr>
          <w:rFonts w:ascii="Arial" w:hAnsi="Arial" w:cs="Arial"/>
          <w:color w:val="000000"/>
          <w:sz w:val="16"/>
          <w:szCs w:val="16"/>
        </w:rPr>
        <w:t>)</w:t>
      </w:r>
    </w:p>
    <w:p w:rsidR="00761683" w:rsidRPr="001241A7" w:rsidRDefault="00761683" w:rsidP="00761683">
      <w:pPr>
        <w:rPr>
          <w:rFonts w:ascii="Arial" w:hAnsi="Arial" w:cs="Arial"/>
          <w:color w:val="000000"/>
          <w:sz w:val="12"/>
        </w:rPr>
      </w:pPr>
      <w:r w:rsidRPr="000E31AE">
        <w:rPr>
          <w:rStyle w:val="StyleUnderline"/>
        </w:rPr>
        <w:t xml:space="preserve">Two American </w:t>
      </w:r>
      <w:r w:rsidRPr="000E31AE">
        <w:rPr>
          <w:rStyle w:val="StyleUnderline"/>
          <w:highlight w:val="cyan"/>
        </w:rPr>
        <w:t xml:space="preserve">mathematicians have spoken </w:t>
      </w:r>
      <w:r w:rsidRPr="000E31AE">
        <w:rPr>
          <w:rStyle w:val="StyleUnderline"/>
        </w:rPr>
        <w:t xml:space="preserve">of their concern that the </w:t>
      </w:r>
      <w:r w:rsidRPr="000E31AE">
        <w:rPr>
          <w:rStyle w:val="StyleUnderline"/>
          <w:highlight w:val="cyan"/>
        </w:rPr>
        <w:t xml:space="preserve">mass data collection </w:t>
      </w:r>
      <w:r w:rsidRPr="000E31AE">
        <w:rPr>
          <w:rStyle w:val="StyleUnderline"/>
        </w:rPr>
        <w:t>undertaken by the NSA with the aim of 'preventing terrorism'</w:t>
      </w:r>
      <w:r>
        <w:rPr>
          <w:rFonts w:ascii="Arial" w:hAnsi="Arial" w:cs="Arial"/>
          <w:color w:val="000000"/>
          <w:sz w:val="24"/>
        </w:rPr>
        <w:t xml:space="preserve"> </w:t>
      </w:r>
      <w:r w:rsidRPr="000E31AE">
        <w:rPr>
          <w:rStyle w:val="StyleUnderline"/>
          <w:highlight w:val="cyan"/>
        </w:rPr>
        <w:t xml:space="preserve">is </w:t>
      </w:r>
      <w:r w:rsidRPr="000E31AE">
        <w:rPr>
          <w:rStyle w:val="StyleUnderline"/>
        </w:rPr>
        <w:t xml:space="preserve">both </w:t>
      </w:r>
      <w:r w:rsidRPr="000E31AE">
        <w:rPr>
          <w:rStyle w:val="StyleUnderline"/>
          <w:highlight w:val="cyan"/>
        </w:rPr>
        <w:t xml:space="preserve">ineffective </w:t>
      </w:r>
      <w:r w:rsidRPr="000E31AE">
        <w:rPr>
          <w:rStyle w:val="StyleUnderline"/>
        </w:rPr>
        <w:t>in achieving the stated goal and dangerous for democracy</w:t>
      </w:r>
      <w:r>
        <w:rPr>
          <w:rFonts w:ascii="Arial" w:hAnsi="Arial" w:cs="Arial"/>
          <w:color w:val="000000"/>
          <w:sz w:val="24"/>
        </w:rPr>
        <w:t>.</w:t>
      </w:r>
      <w:r w:rsidRPr="000E31AE">
        <w:rPr>
          <w:rFonts w:ascii="Arial" w:hAnsi="Arial" w:cs="Arial"/>
          <w:color w:val="000000"/>
          <w:sz w:val="12"/>
        </w:rPr>
        <w:t xml:space="preserve">¶ </w:t>
      </w:r>
      <w:r>
        <w:rPr>
          <w:rFonts w:ascii="Arial" w:hAnsi="Arial" w:cs="Arial"/>
          <w:color w:val="000000"/>
          <w:sz w:val="24"/>
        </w:rPr>
        <w:t>Writing in</w:t>
      </w:r>
      <w:r>
        <w:rPr>
          <w:rStyle w:val="apple-converted-space"/>
          <w:rFonts w:ascii="Arial" w:hAnsi="Arial" w:cs="Arial"/>
          <w:color w:val="000000"/>
          <w:sz w:val="24"/>
        </w:rPr>
        <w:t xml:space="preserve"> </w:t>
      </w:r>
      <w:r w:rsidRPr="000E31AE">
        <w:rPr>
          <w:rStyle w:val="Emphasis"/>
          <w:rFonts w:ascii="Arial" w:hAnsi="Arial" w:cs="Arial"/>
          <w:sz w:val="24"/>
        </w:rPr>
        <w:t>Notices of the AMS June/July 2014</w:t>
      </w:r>
      <w:r>
        <w:rPr>
          <w:rStyle w:val="apple-converted-space"/>
          <w:rFonts w:ascii="Arial" w:hAnsi="Arial" w:cs="Arial"/>
          <w:color w:val="0077AA"/>
          <w:sz w:val="24"/>
          <w:u w:val="single"/>
        </w:rPr>
        <w:t xml:space="preserve"> </w:t>
      </w:r>
      <w:r w:rsidRPr="000E31AE">
        <w:rPr>
          <w:rFonts w:ascii="Arial" w:hAnsi="Arial" w:cs="Arial"/>
          <w:color w:val="000000"/>
          <w:sz w:val="24"/>
        </w:rPr>
        <w:t>(PDF)</w:t>
      </w:r>
      <w:r>
        <w:rPr>
          <w:rFonts w:ascii="Arial" w:hAnsi="Arial" w:cs="Arial"/>
          <w:color w:val="000000"/>
          <w:sz w:val="24"/>
        </w:rPr>
        <w:t xml:space="preserve">, </w:t>
      </w:r>
      <w:r w:rsidRPr="000E31AE">
        <w:rPr>
          <w:rStyle w:val="StyleUnderline"/>
        </w:rPr>
        <w:t xml:space="preserve">Keith </w:t>
      </w:r>
      <w:r w:rsidRPr="000E31AE">
        <w:rPr>
          <w:rStyle w:val="StyleUnderline"/>
          <w:highlight w:val="cyan"/>
        </w:rPr>
        <w:t>Devlin</w:t>
      </w:r>
      <w:r w:rsidRPr="000E31AE">
        <w:rPr>
          <w:rStyle w:val="StyleUnderline"/>
        </w:rPr>
        <w:t xml:space="preserve">, a mathematician at Stanford University who </w:t>
      </w:r>
      <w:r w:rsidRPr="000E31AE">
        <w:rPr>
          <w:rStyle w:val="StyleUnderline"/>
          <w:highlight w:val="cyan"/>
        </w:rPr>
        <w:t xml:space="preserve">spent five years researching </w:t>
      </w:r>
      <w:r w:rsidRPr="000E31AE">
        <w:rPr>
          <w:rStyle w:val="StyleUnderline"/>
        </w:rPr>
        <w:t xml:space="preserve">'the area of extracting actionable information from vast amounts of </w:t>
      </w:r>
      <w:r w:rsidRPr="000E31AE">
        <w:rPr>
          <w:rStyle w:val="StyleUnderline"/>
          <w:highlight w:val="cyan"/>
        </w:rPr>
        <w:t xml:space="preserve">data' funded by the US </w:t>
      </w:r>
      <w:r w:rsidRPr="000E31AE">
        <w:rPr>
          <w:rStyle w:val="StyleUnderline"/>
        </w:rPr>
        <w:t>Department of Defense, claimed that mass data collection is an ineffective way of preventing terrorism, and that resources would be better deployed elsewhere</w:t>
      </w:r>
      <w:r>
        <w:rPr>
          <w:rFonts w:ascii="Arial" w:hAnsi="Arial" w:cs="Arial"/>
          <w:color w:val="000000"/>
          <w:sz w:val="24"/>
        </w:rPr>
        <w:t>.</w:t>
      </w:r>
      <w:r w:rsidRPr="000E31AE">
        <w:rPr>
          <w:rFonts w:ascii="Arial" w:hAnsi="Arial" w:cs="Arial"/>
          <w:color w:val="000000"/>
          <w:sz w:val="12"/>
        </w:rPr>
        <w:t xml:space="preserve">¶ </w:t>
      </w:r>
      <w:r w:rsidRPr="003B2F88">
        <w:rPr>
          <w:rFonts w:ascii="Arial" w:hAnsi="Arial" w:cs="Arial"/>
          <w:color w:val="000000"/>
        </w:rPr>
        <w:t>"I concentrate on whether indiscriminate 'vacuuming up' of personal information that, according to the documents Edward Snowden has released, the NSA has routinely engaged in for several years, can effectively predict terrorist attacks," Devlin writes.</w:t>
      </w:r>
      <w:r w:rsidRPr="000E31AE">
        <w:rPr>
          <w:rFonts w:ascii="Arial" w:hAnsi="Arial" w:cs="Arial"/>
          <w:color w:val="000000"/>
          <w:sz w:val="12"/>
        </w:rPr>
        <w:t xml:space="preserve">¶ </w:t>
      </w:r>
      <w:r w:rsidRPr="003B2F88">
        <w:rPr>
          <w:rFonts w:ascii="Arial" w:hAnsi="Arial" w:cs="Arial"/>
          <w:color w:val="000000"/>
        </w:rPr>
        <w:t>"</w:t>
      </w:r>
      <w:r w:rsidRPr="000E31AE">
        <w:rPr>
          <w:rStyle w:val="StyleUnderline"/>
        </w:rPr>
        <w:t xml:space="preserve">I'll say up front that, </w:t>
      </w:r>
      <w:r w:rsidRPr="000E31AE">
        <w:rPr>
          <w:rStyle w:val="StyleUnderline"/>
          <w:highlight w:val="cyan"/>
        </w:rPr>
        <w:t>based on everything I learned in those five years, blanket surveillance is highly unlikely to prevent a terrorist attack</w:t>
      </w:r>
      <w:r w:rsidRPr="000E31AE">
        <w:rPr>
          <w:rStyle w:val="StyleUnderline"/>
        </w:rPr>
        <w:t xml:space="preserve"> and is a dangerous misuse of resources that, if used in other ways, possibly could prevent attacks such as the 2013 Boston Marathon bombin</w:t>
      </w:r>
      <w:r w:rsidRPr="003B2F88">
        <w:rPr>
          <w:rFonts w:ascii="Arial" w:hAnsi="Arial" w:cs="Arial"/>
          <w:color w:val="000000"/>
        </w:rPr>
        <w:t>g</w:t>
      </w:r>
      <w:r w:rsidRPr="000E31AE">
        <w:rPr>
          <w:rStyle w:val="StyleUnderline"/>
        </w:rPr>
        <w:t xml:space="preserve">. </w:t>
      </w:r>
      <w:r w:rsidRPr="000E31AE">
        <w:rPr>
          <w:rStyle w:val="StyleUnderline"/>
          <w:highlight w:val="cyan"/>
        </w:rPr>
        <w:t>Anyone with a reasonable sense of large numbers could surmise a similar conclusion</w:t>
      </w:r>
      <w:r w:rsidRPr="003B2F88">
        <w:rPr>
          <w:rFonts w:ascii="Arial" w:hAnsi="Arial" w:cs="Arial"/>
          <w:color w:val="000000"/>
        </w:rPr>
        <w:t xml:space="preserve">. </w:t>
      </w:r>
      <w:r w:rsidRPr="000E31AE">
        <w:rPr>
          <w:rStyle w:val="StyleUnderline"/>
        </w:rPr>
        <w:t>When the goal is to identify a very small number of key signals in a large ocean of noise, indiscriminately increasing the size of the ocean is self-evidently not the way to go."¶</w:t>
      </w:r>
      <w:r w:rsidRPr="000E31AE">
        <w:rPr>
          <w:rFonts w:ascii="Arial" w:hAnsi="Arial" w:cs="Arial"/>
          <w:color w:val="000000"/>
          <w:sz w:val="12"/>
        </w:rPr>
        <w:t xml:space="preserve"> </w:t>
      </w:r>
    </w:p>
    <w:p w:rsidR="00761683" w:rsidRPr="000E31AE" w:rsidRDefault="00761683" w:rsidP="00761683">
      <w:pPr>
        <w:pStyle w:val="Heading4"/>
        <w:rPr>
          <w:rStyle w:val="StyleUnderline"/>
          <w:rFonts w:eastAsiaTheme="minorEastAsia" w:cs="Times New Roman"/>
          <w:b w:val="0"/>
          <w:sz w:val="28"/>
        </w:rPr>
      </w:pPr>
      <w:r>
        <w:t xml:space="preserve">It is </w:t>
      </w:r>
      <w:r>
        <w:rPr>
          <w:rFonts w:hint="eastAsia"/>
        </w:rPr>
        <w:t>statistically</w:t>
      </w:r>
      <w:r>
        <w:t xml:space="preserve"> impossible for Surveillance to be an effective tool for catching terrorists</w:t>
      </w:r>
    </w:p>
    <w:p w:rsidR="00761683" w:rsidRDefault="00761683" w:rsidP="00761683">
      <w:pPr>
        <w:shd w:val="clear" w:color="auto" w:fill="FFFFFF"/>
        <w:spacing w:before="240" w:after="240"/>
        <w:rPr>
          <w:rStyle w:val="StyleUnderline"/>
        </w:rPr>
      </w:pPr>
      <w:r>
        <w:rPr>
          <w:rStyle w:val="StyleUnderline"/>
        </w:rPr>
        <w:t xml:space="preserve">Corrigan 15 </w:t>
      </w:r>
    </w:p>
    <w:p w:rsidR="00761683" w:rsidRPr="000E31AE" w:rsidRDefault="00761683" w:rsidP="00761683">
      <w:pPr>
        <w:shd w:val="clear" w:color="auto" w:fill="FFFFFF"/>
        <w:spacing w:before="240" w:after="240"/>
        <w:rPr>
          <w:rStyle w:val="StyleUnderline"/>
          <w:sz w:val="18"/>
          <w:szCs w:val="18"/>
        </w:rPr>
      </w:pPr>
      <w:r w:rsidRPr="000E31AE">
        <w:rPr>
          <w:rStyle w:val="StyleUnderline"/>
          <w:sz w:val="18"/>
          <w:szCs w:val="18"/>
        </w:rPr>
        <w:t>(</w:t>
      </w:r>
      <w:r w:rsidRPr="000E31AE">
        <w:rPr>
          <w:bCs/>
          <w:sz w:val="18"/>
          <w:szCs w:val="18"/>
        </w:rPr>
        <w:t>Ray Corrigan</w:t>
      </w:r>
      <w:r>
        <w:rPr>
          <w:bCs/>
          <w:sz w:val="18"/>
          <w:szCs w:val="18"/>
        </w:rPr>
        <w:t xml:space="preserve"> </w:t>
      </w:r>
      <w:r w:rsidRPr="000E31AE">
        <w:rPr>
          <w:bCs/>
          <w:sz w:val="18"/>
          <w:szCs w:val="18"/>
        </w:rPr>
        <w:t>is a senior lecturer in mathematics, computing, and technology at the Open University, U.K.</w:t>
      </w:r>
      <w:r>
        <w:rPr>
          <w:bCs/>
          <w:sz w:val="18"/>
          <w:szCs w:val="18"/>
        </w:rPr>
        <w:t xml:space="preserve"> </w:t>
      </w:r>
      <w:r w:rsidRPr="000E31AE">
        <w:rPr>
          <w:bCs/>
          <w:sz w:val="18"/>
          <w:szCs w:val="18"/>
        </w:rPr>
        <w:t>http://www.slate.com/articles/health_and_science/new_scientist/2015/01/mass_surveillance_against_terrorism_gathering_intelligence_on_all_is_statistically.html</w:t>
      </w:r>
      <w:r w:rsidRPr="000E31AE">
        <w:rPr>
          <w:rStyle w:val="StyleUnderline"/>
          <w:sz w:val="18"/>
          <w:szCs w:val="18"/>
        </w:rPr>
        <w:t>)</w:t>
      </w:r>
    </w:p>
    <w:p w:rsidR="00761683" w:rsidRPr="000E31AE" w:rsidRDefault="00761683" w:rsidP="00761683">
      <w:pPr>
        <w:shd w:val="clear" w:color="auto" w:fill="FFFFFF"/>
        <w:spacing w:before="240" w:after="240"/>
        <w:rPr>
          <w:rStyle w:val="StyleUnderline"/>
        </w:rPr>
      </w:pPr>
      <w:r w:rsidRPr="000E31AE">
        <w:rPr>
          <w:rStyle w:val="StyleUnderline"/>
        </w:rPr>
        <w:t xml:space="preserve">It is </w:t>
      </w:r>
      <w:r w:rsidR="00CF30A3">
        <w:fldChar w:fldCharType="begin"/>
      </w:r>
      <w:r w:rsidR="00CF30A3">
        <w:instrText xml:space="preserve"> HYPERLINK "http://www.counterpunch.org/2006/05/24/why-does-the-nsa-engage-in-mass-surveilla</w:instrText>
      </w:r>
      <w:r w:rsidR="00CF30A3">
        <w:instrText xml:space="preserve">nce-of-americans-when-it-s-statistically-impossible-for-such-spying-to-detect-terrorists/" \t "_blank" </w:instrText>
      </w:r>
      <w:r w:rsidR="00CF30A3">
        <w:fldChar w:fldCharType="separate"/>
      </w:r>
      <w:r w:rsidRPr="000E31AE">
        <w:rPr>
          <w:rStyle w:val="StyleUnderline"/>
        </w:rPr>
        <w:t>statistically impossible for total population surveillance to be an effective tool</w:t>
      </w:r>
      <w:r w:rsidR="00CF30A3">
        <w:rPr>
          <w:rStyle w:val="StyleUnderline"/>
        </w:rPr>
        <w:fldChar w:fldCharType="end"/>
      </w:r>
      <w:r w:rsidRPr="000E31AE">
        <w:rPr>
          <w:rStyle w:val="StyleUnderline"/>
        </w:rPr>
        <w:t xml:space="preserve"> for catching terrorists.¶ </w:t>
      </w:r>
      <w:r w:rsidRPr="000E31AE">
        <w:rPr>
          <w:rStyle w:val="StyleUnderline"/>
          <w:highlight w:val="cyan"/>
        </w:rPr>
        <w:t>Even if your magic terrorist-catching machine has a false positive rate of 1 in 1,000—and no security technology comes anywhere near this—every time you asked it for suspects in the U.K. it would flag 60,000 innocent peopl</w:t>
      </w:r>
      <w:r w:rsidRPr="000E31AE">
        <w:rPr>
          <w:rStyle w:val="StyleUnderline"/>
        </w:rPr>
        <w:t>e</w:t>
      </w:r>
      <w:r w:rsidRPr="000E31AE">
        <w:rPr>
          <w:rFonts w:ascii="sl-Apres" w:hAnsi="sl-Apres"/>
          <w:color w:val="281B21"/>
          <w:sz w:val="23"/>
          <w:szCs w:val="23"/>
        </w:rPr>
        <w:t>.</w:t>
      </w:r>
      <w:r w:rsidRPr="000E31AE">
        <w:rPr>
          <w:rFonts w:ascii="sl-Apres" w:hAnsi="sl-Apres"/>
          <w:color w:val="281B21"/>
          <w:sz w:val="12"/>
          <w:szCs w:val="23"/>
        </w:rPr>
        <w:t>¶</w:t>
      </w:r>
      <w:r w:rsidRPr="000E31AE">
        <w:rPr>
          <w:sz w:val="12"/>
        </w:rPr>
        <w:t xml:space="preserve"> </w:t>
      </w:r>
      <w:r w:rsidRPr="000E31AE">
        <w:rPr>
          <w:rFonts w:ascii="sl-Apres" w:hAnsi="sl-Apres"/>
          <w:color w:val="281B21"/>
          <w:sz w:val="23"/>
          <w:szCs w:val="23"/>
        </w:rPr>
        <w:t>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not, however, the same as building an infrastructure of mass surveillance</w:t>
      </w:r>
      <w:r w:rsidRPr="000E31AE">
        <w:rPr>
          <w:rFonts w:ascii="sl-Apres" w:hAnsi="sl-Apres"/>
          <w:color w:val="281B21"/>
          <w:sz w:val="23"/>
          <w:szCs w:val="23"/>
          <w:highlight w:val="cyan"/>
        </w:rPr>
        <w:t>.</w:t>
      </w:r>
      <w:r w:rsidRPr="000E31AE">
        <w:rPr>
          <w:rFonts w:ascii="sl-Apres" w:hAnsi="sl-Apres"/>
          <w:color w:val="281B21"/>
          <w:sz w:val="12"/>
          <w:szCs w:val="23"/>
          <w:highlight w:val="cyan"/>
        </w:rPr>
        <w:t xml:space="preserve">¶ </w:t>
      </w:r>
      <w:r w:rsidRPr="000E31AE">
        <w:rPr>
          <w:rStyle w:val="StyleUnderline"/>
          <w:highlight w:val="cyan"/>
        </w:rPr>
        <w:t>Mass surveillance makes the job of the security services more difficult and the rest of us less secure.</w:t>
      </w:r>
    </w:p>
    <w:p w:rsidR="00761683" w:rsidRDefault="00761683" w:rsidP="00761683"/>
    <w:p w:rsidR="00761683" w:rsidRDefault="00761683" w:rsidP="00761683">
      <w:pPr>
        <w:pStyle w:val="Heading4"/>
      </w:pPr>
      <w:r>
        <w:t>Turn- there is bulk data failure preventing surveillance agencies from effectively using data.</w:t>
      </w:r>
    </w:p>
    <w:p w:rsidR="00761683" w:rsidRDefault="00761683" w:rsidP="00761683">
      <w:r w:rsidRPr="001241A7">
        <w:rPr>
          <w:b/>
        </w:rPr>
        <w:t>Whittaker 4/15</w:t>
      </w:r>
      <w:r>
        <w:t xml:space="preserve"> (</w:t>
      </w:r>
      <w:r w:rsidRPr="001241A7">
        <w:t>http://www.zdnet.com/article/nsa-whistleblower-overwhelmed-with-data-ineffective/?tag=nl.e539&amp;s_cid=e539&amp;ttag=e539&amp;ftag=TRE17cfd61</w:t>
      </w:r>
      <w:r>
        <w:t xml:space="preserve">, </w:t>
      </w:r>
      <w:r w:rsidRPr="001241A7">
        <w:t>Zack Whittaker is a writer-editor for ZDNet, and sister sites CNET and CBS News. He is based in the New York newsroom. </w:t>
      </w:r>
      <w:r>
        <w:t>)</w:t>
      </w:r>
    </w:p>
    <w:p w:rsidR="00761683" w:rsidRDefault="00761683" w:rsidP="00761683">
      <w:pPr>
        <w:rPr>
          <w:rFonts w:ascii="Raleway" w:hAnsi="Raleway"/>
          <w:color w:val="080E14"/>
          <w:sz w:val="12"/>
          <w:szCs w:val="27"/>
        </w:rPr>
      </w:pPr>
      <w:r w:rsidRPr="002E3CCB">
        <w:rPr>
          <w:rFonts w:ascii="Raleway" w:hAnsi="Raleway"/>
          <w:color w:val="080E14"/>
          <w:sz w:val="27"/>
          <w:szCs w:val="27"/>
        </w:rPr>
        <w:t xml:space="preserve">In a lunch meeting hosted by Contrast Security founder Jeff Williams on Wednesday, </w:t>
      </w:r>
      <w:r w:rsidRPr="002E3CCB">
        <w:rPr>
          <w:rStyle w:val="StyleUnderline"/>
        </w:rPr>
        <w:t xml:space="preserve">William </w:t>
      </w:r>
      <w:r w:rsidRPr="001241A7">
        <w:rPr>
          <w:rStyle w:val="StyleUnderline"/>
          <w:highlight w:val="cyan"/>
        </w:rPr>
        <w:t>Binney</w:t>
      </w:r>
      <w:r w:rsidRPr="002E3CCB">
        <w:rPr>
          <w:rStyle w:val="StyleUnderline"/>
        </w:rPr>
        <w:t xml:space="preserve">, a </w:t>
      </w:r>
      <w:r w:rsidRPr="001241A7">
        <w:rPr>
          <w:rStyle w:val="StyleUnderline"/>
          <w:highlight w:val="cyan"/>
        </w:rPr>
        <w:t xml:space="preserve">former NSA official </w:t>
      </w:r>
      <w:r w:rsidRPr="002E3CCB">
        <w:rPr>
          <w:rStyle w:val="StyleUnderline"/>
        </w:rPr>
        <w:t xml:space="preserve">who spent more than three decades at the agency, </w:t>
      </w:r>
      <w:r w:rsidRPr="001241A7">
        <w:rPr>
          <w:rStyle w:val="StyleUnderline"/>
          <w:highlight w:val="cyan"/>
        </w:rPr>
        <w:t xml:space="preserve">said </w:t>
      </w:r>
      <w:r w:rsidRPr="002E3CCB">
        <w:rPr>
          <w:rStyle w:val="StyleUnderline"/>
        </w:rPr>
        <w:t xml:space="preserve">the US government's mass </w:t>
      </w:r>
      <w:r w:rsidRPr="001241A7">
        <w:rPr>
          <w:rStyle w:val="StyleUnderline"/>
          <w:highlight w:val="cyan"/>
        </w:rPr>
        <w:t>surveillance programs have become so engorged with data that they are no longer effective</w:t>
      </w:r>
      <w:r w:rsidRPr="002E3CCB">
        <w:rPr>
          <w:rStyle w:val="StyleUnderline"/>
        </w:rPr>
        <w:t>, losing vital intelligence in the fray</w:t>
      </w:r>
      <w:r w:rsidRPr="002E3CCB">
        <w:rPr>
          <w:rFonts w:ascii="Raleway" w:hAnsi="Raleway"/>
          <w:color w:val="080E14"/>
          <w:sz w:val="27"/>
          <w:szCs w:val="27"/>
        </w:rPr>
        <w:t>.</w:t>
      </w:r>
      <w:r w:rsidRPr="002E3CCB">
        <w:rPr>
          <w:rFonts w:ascii="Raleway" w:hAnsi="Raleway"/>
          <w:color w:val="080E14"/>
          <w:sz w:val="12"/>
          <w:szCs w:val="27"/>
        </w:rPr>
        <w:t xml:space="preserve">¶ </w:t>
      </w:r>
      <w:r w:rsidRPr="002E3CCB">
        <w:rPr>
          <w:rFonts w:ascii="Raleway" w:hAnsi="Raleway"/>
          <w:color w:val="080E14"/>
          <w:sz w:val="27"/>
          <w:szCs w:val="27"/>
        </w:rPr>
        <w:t>That, he said, can -- and has -- led to terrorist attacks succeeding.</w:t>
      </w:r>
      <w:r w:rsidRPr="002E3CCB">
        <w:rPr>
          <w:rFonts w:ascii="Raleway" w:hAnsi="Raleway"/>
          <w:color w:val="080E14"/>
          <w:sz w:val="12"/>
          <w:szCs w:val="27"/>
        </w:rPr>
        <w:t xml:space="preserve">¶ </w:t>
      </w:r>
      <w:r w:rsidRPr="002E3CCB">
        <w:rPr>
          <w:rFonts w:ascii="Raleway" w:hAnsi="Raleway"/>
          <w:color w:val="080E14"/>
          <w:sz w:val="27"/>
          <w:szCs w:val="27"/>
        </w:rPr>
        <w:t xml:space="preserve">Binney said that </w:t>
      </w:r>
      <w:r w:rsidRPr="001241A7">
        <w:rPr>
          <w:rStyle w:val="StyleUnderline"/>
          <w:highlight w:val="cyan"/>
        </w:rPr>
        <w:t>an analyst</w:t>
      </w:r>
      <w:r w:rsidRPr="002E3CCB">
        <w:rPr>
          <w:rStyle w:val="StyleUnderline"/>
        </w:rPr>
        <w:t xml:space="preserve"> today </w:t>
      </w:r>
      <w:r w:rsidRPr="001241A7">
        <w:rPr>
          <w:rStyle w:val="StyleUnderline"/>
          <w:highlight w:val="cyan"/>
        </w:rPr>
        <w:t xml:space="preserve">can run one </w:t>
      </w:r>
      <w:r w:rsidRPr="002E3CCB">
        <w:rPr>
          <w:rStyle w:val="StyleUnderline"/>
        </w:rPr>
        <w:t xml:space="preserve">simple </w:t>
      </w:r>
      <w:r w:rsidRPr="001241A7">
        <w:rPr>
          <w:rStyle w:val="StyleUnderline"/>
          <w:highlight w:val="cyan"/>
        </w:rPr>
        <w:t xml:space="preserve">query </w:t>
      </w:r>
      <w:r w:rsidRPr="002E3CCB">
        <w:rPr>
          <w:rStyle w:val="StyleUnderline"/>
        </w:rPr>
        <w:t xml:space="preserve">across the NSA's various databases, </w:t>
      </w:r>
      <w:r w:rsidRPr="001241A7">
        <w:rPr>
          <w:rStyle w:val="StyleUnderline"/>
          <w:highlight w:val="cyan"/>
        </w:rPr>
        <w:t>only to become immediately overloaded with information</w:t>
      </w:r>
      <w:r w:rsidRPr="002E3CCB">
        <w:rPr>
          <w:rFonts w:ascii="Raleway" w:hAnsi="Raleway"/>
          <w:color w:val="080E14"/>
          <w:sz w:val="27"/>
          <w:szCs w:val="27"/>
        </w:rPr>
        <w:t xml:space="preserve">. </w:t>
      </w:r>
      <w:r w:rsidRPr="002E3CCB">
        <w:rPr>
          <w:rStyle w:val="StyleUnderline"/>
        </w:rPr>
        <w:t xml:space="preserve">With about four billion people </w:t>
      </w:r>
      <w:r w:rsidRPr="002E3CCB">
        <w:rPr>
          <w:rFonts w:ascii="Raleway" w:hAnsi="Raleway"/>
          <w:color w:val="080E14"/>
          <w:sz w:val="27"/>
          <w:szCs w:val="27"/>
        </w:rPr>
        <w:t xml:space="preserve">-- around two-thirds of the world's population -- </w:t>
      </w:r>
      <w:r w:rsidRPr="002E3CCB">
        <w:rPr>
          <w:rStyle w:val="StyleUnderline"/>
        </w:rPr>
        <w:t xml:space="preserve">under </w:t>
      </w:r>
      <w:r w:rsidRPr="002E3CCB">
        <w:rPr>
          <w:rFonts w:ascii="Raleway" w:hAnsi="Raleway"/>
          <w:color w:val="080E14"/>
          <w:sz w:val="27"/>
          <w:szCs w:val="27"/>
        </w:rPr>
        <w:t xml:space="preserve">the NSA and partner agencies' </w:t>
      </w:r>
      <w:r w:rsidRPr="002E3CCB">
        <w:rPr>
          <w:rStyle w:val="StyleUnderline"/>
        </w:rPr>
        <w:t>watchful eyes</w:t>
      </w:r>
      <w:r w:rsidRPr="002E3CCB">
        <w:rPr>
          <w:rFonts w:ascii="Raleway" w:hAnsi="Raleway"/>
          <w:color w:val="080E14"/>
          <w:sz w:val="27"/>
          <w:szCs w:val="27"/>
        </w:rPr>
        <w:t xml:space="preserve">, according to his estimates, </w:t>
      </w:r>
      <w:r w:rsidRPr="001241A7">
        <w:rPr>
          <w:rStyle w:val="StyleUnderline"/>
          <w:highlight w:val="cyan"/>
        </w:rPr>
        <w:t>there is too much data being collected</w:t>
      </w:r>
      <w:r w:rsidRPr="001241A7">
        <w:rPr>
          <w:rFonts w:ascii="Raleway" w:hAnsi="Raleway"/>
          <w:color w:val="080E14"/>
          <w:sz w:val="27"/>
          <w:szCs w:val="27"/>
          <w:highlight w:val="cyan"/>
        </w:rPr>
        <w:t>.</w:t>
      </w:r>
      <w:r w:rsidRPr="001241A7">
        <w:rPr>
          <w:rFonts w:ascii="Raleway" w:hAnsi="Raleway"/>
          <w:color w:val="080E14"/>
          <w:sz w:val="12"/>
          <w:szCs w:val="27"/>
          <w:highlight w:val="cyan"/>
        </w:rPr>
        <w:t xml:space="preserve">¶ </w:t>
      </w:r>
      <w:r w:rsidRPr="001241A7">
        <w:rPr>
          <w:rFonts w:ascii="Raleway" w:hAnsi="Raleway"/>
          <w:color w:val="080E14"/>
          <w:sz w:val="27"/>
          <w:szCs w:val="27"/>
          <w:highlight w:val="cyan"/>
        </w:rPr>
        <w:t>"</w:t>
      </w:r>
      <w:r w:rsidRPr="001241A7">
        <w:rPr>
          <w:rStyle w:val="StyleUnderline"/>
          <w:highlight w:val="cyan"/>
        </w:rPr>
        <w:t>That's why they couldn't stop the Boston bombing, or the Paris shootings</w:t>
      </w:r>
      <w:r w:rsidRPr="002E3CCB">
        <w:rPr>
          <w:rFonts w:ascii="Raleway" w:hAnsi="Raleway"/>
          <w:color w:val="080E14"/>
          <w:sz w:val="27"/>
          <w:szCs w:val="27"/>
        </w:rPr>
        <w:t xml:space="preserve">, because the data was all there," said Binney. Because </w:t>
      </w:r>
      <w:r w:rsidRPr="001241A7">
        <w:rPr>
          <w:rStyle w:val="StyleUnderline"/>
          <w:highlight w:val="cyan"/>
        </w:rPr>
        <w:t>the agency</w:t>
      </w:r>
      <w:r w:rsidRPr="001241A7">
        <w:rPr>
          <w:rFonts w:ascii="Raleway" w:hAnsi="Raleway"/>
          <w:color w:val="080E14"/>
          <w:sz w:val="27"/>
          <w:szCs w:val="27"/>
          <w:highlight w:val="cyan"/>
        </w:rPr>
        <w:t xml:space="preserve"> </w:t>
      </w:r>
      <w:r w:rsidRPr="002E3CCB">
        <w:rPr>
          <w:rFonts w:ascii="Raleway" w:hAnsi="Raleway"/>
          <w:color w:val="080E14"/>
          <w:sz w:val="27"/>
          <w:szCs w:val="27"/>
        </w:rPr>
        <w:t xml:space="preserve">isn't carefully and methodically setting its tools up for smart data collection, that </w:t>
      </w:r>
      <w:r w:rsidRPr="001241A7">
        <w:rPr>
          <w:rStyle w:val="StyleUnderline"/>
          <w:highlight w:val="cyan"/>
        </w:rPr>
        <w:t>leaves analysts to search for a needle in a haystack</w:t>
      </w:r>
      <w:r w:rsidRPr="002E3CCB">
        <w:rPr>
          <w:rFonts w:ascii="Raleway" w:hAnsi="Raleway"/>
          <w:color w:val="080E14"/>
          <w:sz w:val="27"/>
          <w:szCs w:val="27"/>
        </w:rPr>
        <w:t>.</w:t>
      </w:r>
      <w:r w:rsidRPr="002E3CCB">
        <w:rPr>
          <w:rFonts w:ascii="Raleway" w:hAnsi="Raleway"/>
          <w:color w:val="080E14"/>
          <w:sz w:val="12"/>
          <w:szCs w:val="27"/>
        </w:rPr>
        <w:t xml:space="preserve">¶ </w:t>
      </w:r>
      <w:r w:rsidRPr="002E3CCB">
        <w:rPr>
          <w:rFonts w:ascii="Raleway" w:hAnsi="Raleway"/>
          <w:color w:val="080E14"/>
          <w:sz w:val="27"/>
          <w:szCs w:val="27"/>
        </w:rPr>
        <w:t>"</w:t>
      </w:r>
      <w:r w:rsidRPr="001241A7">
        <w:rPr>
          <w:rStyle w:val="StyleUnderline"/>
        </w:rPr>
        <w:t>The data was all there</w:t>
      </w:r>
      <w:r w:rsidRPr="002E3CCB">
        <w:rPr>
          <w:rFonts w:ascii="Raleway" w:hAnsi="Raleway"/>
          <w:color w:val="080E14"/>
          <w:sz w:val="27"/>
          <w:szCs w:val="27"/>
        </w:rPr>
        <w:t>... the NSA is great at going back over it forensically for years to see what they were doing before that," he said. "But that doesn't stop it."</w:t>
      </w:r>
      <w:r w:rsidRPr="002E3CCB">
        <w:rPr>
          <w:rFonts w:ascii="Raleway" w:hAnsi="Raleway"/>
          <w:color w:val="080E14"/>
          <w:sz w:val="12"/>
          <w:szCs w:val="27"/>
        </w:rPr>
        <w:t xml:space="preserve">¶ </w:t>
      </w:r>
      <w:r w:rsidRPr="002E3CCB">
        <w:rPr>
          <w:rFonts w:ascii="Raleway" w:hAnsi="Raleway"/>
          <w:color w:val="080E14"/>
          <w:sz w:val="27"/>
          <w:szCs w:val="27"/>
        </w:rPr>
        <w:t xml:space="preserve">Binney called this a </w:t>
      </w:r>
      <w:r w:rsidRPr="001241A7">
        <w:rPr>
          <w:rStyle w:val="StyleUnderline"/>
          <w:highlight w:val="cyan"/>
        </w:rPr>
        <w:t>"bulk data failure</w:t>
      </w:r>
      <w:r w:rsidRPr="002E3CCB">
        <w:rPr>
          <w:rFonts w:ascii="Raleway" w:hAnsi="Raleway"/>
          <w:color w:val="080E14"/>
          <w:sz w:val="27"/>
          <w:szCs w:val="27"/>
        </w:rPr>
        <w:t xml:space="preserve">" -- in that the NSA programs, leaked by Edward Snowden, are </w:t>
      </w:r>
      <w:r w:rsidRPr="001241A7">
        <w:rPr>
          <w:rStyle w:val="StyleUnderline"/>
          <w:highlight w:val="cyan"/>
        </w:rPr>
        <w:t>collecting too much for the agency to process</w:t>
      </w:r>
      <w:r w:rsidRPr="002E3CCB">
        <w:rPr>
          <w:rFonts w:ascii="Raleway" w:hAnsi="Raleway"/>
          <w:color w:val="080E14"/>
          <w:sz w:val="27"/>
          <w:szCs w:val="27"/>
        </w:rPr>
        <w:t xml:space="preserve">. He said the </w:t>
      </w:r>
      <w:r w:rsidRPr="001241A7">
        <w:rPr>
          <w:rStyle w:val="StyleUnderline"/>
          <w:highlight w:val="cyan"/>
        </w:rPr>
        <w:t>problem run</w:t>
      </w:r>
      <w:r w:rsidRPr="001241A7">
        <w:rPr>
          <w:rFonts w:ascii="Raleway" w:hAnsi="Raleway"/>
          <w:color w:val="080E14"/>
          <w:sz w:val="27"/>
          <w:szCs w:val="27"/>
        </w:rPr>
        <w:t xml:space="preserve">s </w:t>
      </w:r>
      <w:r w:rsidRPr="001241A7">
        <w:rPr>
          <w:rStyle w:val="StyleUnderline"/>
          <w:highlight w:val="cyan"/>
        </w:rPr>
        <w:t>deep</w:t>
      </w:r>
      <w:r w:rsidRPr="002E3CCB">
        <w:rPr>
          <w:rFonts w:ascii="Raleway" w:hAnsi="Raleway"/>
          <w:color w:val="080E14"/>
          <w:sz w:val="27"/>
          <w:szCs w:val="27"/>
        </w:rPr>
        <w:t xml:space="preserve">er </w:t>
      </w:r>
      <w:r w:rsidRPr="001241A7">
        <w:rPr>
          <w:rStyle w:val="StyleUnderline"/>
          <w:highlight w:val="cyan"/>
        </w:rPr>
        <w:t>across</w:t>
      </w:r>
      <w:r w:rsidRPr="001241A7">
        <w:rPr>
          <w:rFonts w:ascii="Raleway" w:hAnsi="Raleway"/>
          <w:color w:val="080E14"/>
          <w:sz w:val="27"/>
          <w:szCs w:val="27"/>
          <w:highlight w:val="cyan"/>
        </w:rPr>
        <w:t xml:space="preserve"> </w:t>
      </w:r>
      <w:r w:rsidRPr="002E3CCB">
        <w:rPr>
          <w:rFonts w:ascii="Raleway" w:hAnsi="Raleway"/>
          <w:color w:val="080E14"/>
          <w:sz w:val="27"/>
          <w:szCs w:val="27"/>
        </w:rPr>
        <w:t xml:space="preserve">law enforcement and other </w:t>
      </w:r>
      <w:r w:rsidRPr="001241A7">
        <w:rPr>
          <w:rStyle w:val="StyleUnderline"/>
        </w:rPr>
        <w:t xml:space="preserve">federal </w:t>
      </w:r>
      <w:r w:rsidRPr="001241A7">
        <w:rPr>
          <w:rStyle w:val="StyleUnderline"/>
          <w:highlight w:val="cyan"/>
        </w:rPr>
        <w:t>agencies</w:t>
      </w:r>
      <w:r w:rsidRPr="002E3CCB">
        <w:rPr>
          <w:rFonts w:ascii="Raleway" w:hAnsi="Raleway"/>
          <w:color w:val="080E14"/>
          <w:sz w:val="27"/>
          <w:szCs w:val="27"/>
        </w:rPr>
        <w:t>, like the FBI, the CIA, and the Drug Enforcement Administration (DEA), which all have access to NSA intelligence.</w:t>
      </w:r>
      <w:r w:rsidRPr="002E3CCB">
        <w:rPr>
          <w:rFonts w:ascii="Raleway" w:hAnsi="Raleway"/>
          <w:color w:val="080E14"/>
          <w:sz w:val="12"/>
          <w:szCs w:val="27"/>
        </w:rPr>
        <w:t xml:space="preserve">¶ </w:t>
      </w:r>
    </w:p>
    <w:p w:rsidR="00761683" w:rsidRDefault="00761683" w:rsidP="00761683">
      <w:pPr>
        <w:rPr>
          <w:rFonts w:ascii="Raleway" w:hAnsi="Raleway"/>
          <w:color w:val="080E14"/>
          <w:sz w:val="12"/>
          <w:szCs w:val="27"/>
        </w:rPr>
      </w:pPr>
    </w:p>
    <w:p w:rsidR="00761683" w:rsidRDefault="00761683" w:rsidP="00761683"/>
    <w:p w:rsidR="00761683" w:rsidRPr="00587893" w:rsidRDefault="00761683" w:rsidP="00761683">
      <w:pPr>
        <w:pStyle w:val="Heading4"/>
      </w:pPr>
      <w:r w:rsidRPr="00587893">
        <w:t xml:space="preserve">Terrorists deterrence is impossible and only leads to unique forms of terrorist circumvention </w:t>
      </w:r>
    </w:p>
    <w:p w:rsidR="00761683" w:rsidRPr="00587893" w:rsidRDefault="00761683" w:rsidP="00761683">
      <w:pPr>
        <w:rPr>
          <w:rFonts w:asciiTheme="majorHAnsi" w:hAnsiTheme="majorHAnsi"/>
        </w:rPr>
      </w:pPr>
      <w:r w:rsidRPr="00587893">
        <w:rPr>
          <w:rFonts w:asciiTheme="majorHAnsi" w:hAnsiTheme="majorHAnsi"/>
          <w:b/>
        </w:rPr>
        <w:t>Frey 2007</w:t>
      </w:r>
      <w:r w:rsidRPr="00587893">
        <w:rPr>
          <w:rFonts w:asciiTheme="majorHAnsi" w:hAnsiTheme="majorHAnsi"/>
        </w:rPr>
        <w:t>(Bruno Frey, Prof. emer. of Economics, University of Zurich and Basel Research Director, CREMA - Center for Research in Economics, Management and the Arts, Switzerland, http://www.tampereclub.org/e-publications/vol2_frey.pdf)</w:t>
      </w:r>
    </w:p>
    <w:p w:rsidR="00761683" w:rsidRPr="00587893" w:rsidRDefault="00761683" w:rsidP="00761683">
      <w:pPr>
        <w:rPr>
          <w:rFonts w:asciiTheme="majorHAnsi" w:hAnsiTheme="majorHAnsi"/>
        </w:rPr>
      </w:pPr>
      <w:r w:rsidRPr="00587893">
        <w:rPr>
          <w:rStyle w:val="StyleUnderline"/>
          <w:rFonts w:asciiTheme="majorHAnsi" w:hAnsiTheme="majorHAnsi"/>
        </w:rPr>
        <w:t xml:space="preserve">The second type of costs produced by deterrence policy relate to its¶ effects on terrorists.¶ It is generally agreed that </w:t>
      </w:r>
      <w:r w:rsidRPr="00587893">
        <w:rPr>
          <w:rStyle w:val="StyleUnderline"/>
          <w:rFonts w:asciiTheme="majorHAnsi" w:hAnsiTheme="majorHAnsi"/>
          <w:highlight w:val="cyan"/>
        </w:rPr>
        <w:t>full deterrence is impossible</w:t>
      </w:r>
      <w:r w:rsidRPr="00587893">
        <w:rPr>
          <w:rStyle w:val="StyleUnderline"/>
          <w:rFonts w:asciiTheme="majorHAnsi" w:hAnsiTheme="majorHAnsi"/>
        </w:rPr>
        <w:t xml:space="preserve">. </w:t>
      </w:r>
      <w:r w:rsidRPr="00587893">
        <w:rPr>
          <w:rStyle w:val="StyleUnderline"/>
          <w:rFonts w:asciiTheme="majorHAnsi" w:hAnsiTheme="majorHAnsi"/>
          <w:highlight w:val="cyan"/>
        </w:rPr>
        <w:t xml:space="preserve">No </w:t>
      </w:r>
      <w:r w:rsidRPr="00587893">
        <w:rPr>
          <w:rStyle w:val="StyleUnderline"/>
          <w:rFonts w:asciiTheme="majorHAnsi" w:hAnsiTheme="majorHAnsi"/>
        </w:rPr>
        <w:t xml:space="preserve">country,¶ not even one having extensive </w:t>
      </w:r>
      <w:r w:rsidRPr="00587893">
        <w:rPr>
          <w:rStyle w:val="StyleUnderline"/>
          <w:rFonts w:asciiTheme="majorHAnsi" w:hAnsiTheme="majorHAnsi"/>
          <w:highlight w:val="cyan"/>
        </w:rPr>
        <w:t xml:space="preserve">surveillance </w:t>
      </w:r>
      <w:r w:rsidRPr="00587893">
        <w:rPr>
          <w:rStyle w:val="StyleUnderline"/>
          <w:rFonts w:asciiTheme="majorHAnsi" w:hAnsiTheme="majorHAnsi"/>
        </w:rPr>
        <w:t xml:space="preserve">and punishing power </w:t>
      </w:r>
      <w:r w:rsidRPr="00587893">
        <w:rPr>
          <w:rStyle w:val="StyleUnderline"/>
          <w:rFonts w:asciiTheme="majorHAnsi" w:hAnsiTheme="majorHAnsi"/>
          <w:highlight w:val="cyan"/>
        </w:rPr>
        <w:t>is able</w:t>
      </w:r>
      <w:r w:rsidRPr="00587893">
        <w:rPr>
          <w:rStyle w:val="StyleUnderline"/>
          <w:rFonts w:asciiTheme="majorHAnsi" w:hAnsiTheme="majorHAnsi"/>
        </w:rPr>
        <w:t xml:space="preserve">¶ </w:t>
      </w:r>
      <w:r w:rsidRPr="00587893">
        <w:rPr>
          <w:rStyle w:val="StyleUnderline"/>
          <w:rFonts w:asciiTheme="majorHAnsi" w:hAnsiTheme="majorHAnsi"/>
          <w:highlight w:val="cyan"/>
        </w:rPr>
        <w:t xml:space="preserve">to thwart </w:t>
      </w:r>
      <w:r w:rsidRPr="00587893">
        <w:rPr>
          <w:rStyle w:val="StyleUnderline"/>
          <w:rFonts w:asciiTheme="majorHAnsi" w:hAnsiTheme="majorHAnsi"/>
        </w:rPr>
        <w:t xml:space="preserve">all conceivable future </w:t>
      </w:r>
      <w:r w:rsidRPr="00587893">
        <w:rPr>
          <w:rStyle w:val="StyleUnderline"/>
          <w:rFonts w:asciiTheme="majorHAnsi" w:hAnsiTheme="majorHAnsi"/>
          <w:highlight w:val="cyan"/>
        </w:rPr>
        <w:t>terrorist activity</w:t>
      </w:r>
      <w:r w:rsidRPr="00587893">
        <w:rPr>
          <w:rFonts w:asciiTheme="majorHAnsi" w:hAnsiTheme="majorHAnsi"/>
        </w:rPr>
        <w:t xml:space="preserve">. </w:t>
      </w:r>
      <w:r w:rsidRPr="00587893">
        <w:rPr>
          <w:rStyle w:val="StyleUnderline"/>
          <w:rFonts w:asciiTheme="majorHAnsi" w:hAnsiTheme="majorHAnsi"/>
        </w:rPr>
        <w:t xml:space="preserve">Experience has shown¶ that </w:t>
      </w:r>
      <w:r w:rsidRPr="00587893">
        <w:rPr>
          <w:rStyle w:val="StyleUnderline"/>
          <w:rFonts w:asciiTheme="majorHAnsi" w:hAnsiTheme="majorHAnsi"/>
          <w:highlight w:val="cyan"/>
        </w:rPr>
        <w:t>terrorists are capable of innovative responses to deterrence policy.</w:t>
      </w:r>
      <w:r w:rsidRPr="00587893">
        <w:rPr>
          <w:rStyle w:val="StyleUnderline"/>
          <w:rFonts w:asciiTheme="majorHAnsi" w:hAnsiTheme="majorHAnsi"/>
        </w:rPr>
        <w:t xml:space="preserve">¶ </w:t>
      </w:r>
      <w:r w:rsidRPr="00587893">
        <w:rPr>
          <w:rStyle w:val="StyleUnderline"/>
          <w:rFonts w:asciiTheme="majorHAnsi" w:hAnsiTheme="majorHAnsi"/>
          <w:highlight w:val="cyan"/>
        </w:rPr>
        <w:t>They do not only seek new ways of achieving their aims but they quickly¶ substitute to those targets impossible or too costly to protect</w:t>
      </w:r>
      <w:r w:rsidRPr="00587893">
        <w:rPr>
          <w:rStyle w:val="StyleUnderline"/>
          <w:rFonts w:asciiTheme="majorHAnsi" w:hAnsiTheme="majorHAnsi"/>
        </w:rPr>
        <w:t>. The costs¶ are further raised if the terrorists move their attention away from less to¶ more harmful objectives, resulting in more casualties and damage.¶ A coercive response tends to reinforce terrorists’ cohesiveness and¶ influence. At the same time it exacerbates nationalism and xenophobia¶ in the countries more or less associated with the terrorists</w:t>
      </w:r>
      <w:r w:rsidRPr="00587893">
        <w:rPr>
          <w:rFonts w:asciiTheme="majorHAnsi" w:hAnsiTheme="majorHAnsi"/>
        </w:rPr>
        <w:t>.</w:t>
      </w:r>
      <w:r w:rsidRPr="00587893">
        <w:rPr>
          <w:rFonts w:asciiTheme="majorHAnsi" w:hAnsiTheme="majorHAnsi"/>
          <w:sz w:val="12"/>
        </w:rPr>
        <w:t xml:space="preserve">¶ </w:t>
      </w:r>
      <w:r w:rsidRPr="00587893">
        <w:rPr>
          <w:rStyle w:val="StyleUnderline"/>
          <w:rFonts w:asciiTheme="majorHAnsi" w:hAnsiTheme="majorHAnsi"/>
        </w:rPr>
        <w:t xml:space="preserve">There are, thirdly, more general costs involved with fighting terrorism¶ by deterrence.¶ </w:t>
      </w:r>
      <w:r w:rsidRPr="00587893">
        <w:rPr>
          <w:rStyle w:val="StyleUnderline"/>
          <w:rFonts w:asciiTheme="majorHAnsi" w:hAnsiTheme="majorHAnsi"/>
          <w:highlight w:val="cyan"/>
        </w:rPr>
        <w:t>Deterrence is based on a negative approach: terrorists are threatened¶ with punishment if they continue their activities</w:t>
      </w:r>
      <w:r w:rsidRPr="00587893">
        <w:rPr>
          <w:rStyle w:val="StyleUnderline"/>
          <w:rFonts w:asciiTheme="majorHAnsi" w:hAnsiTheme="majorHAnsi"/>
        </w:rPr>
        <w:t xml:space="preserve">. </w:t>
      </w:r>
      <w:r w:rsidRPr="00587893">
        <w:rPr>
          <w:rStyle w:val="StyleUnderline"/>
          <w:rFonts w:asciiTheme="majorHAnsi" w:hAnsiTheme="majorHAnsi"/>
          <w:highlight w:val="cyan"/>
        </w:rPr>
        <w:t>Coercive action is answered¶ by coercive action</w:t>
      </w:r>
      <w:r w:rsidRPr="00587893">
        <w:rPr>
          <w:rStyle w:val="StyleUnderline"/>
          <w:rFonts w:asciiTheme="majorHAnsi" w:hAnsiTheme="majorHAnsi"/>
        </w:rPr>
        <w:t xml:space="preserve">. </w:t>
      </w:r>
      <w:r w:rsidRPr="00587893">
        <w:rPr>
          <w:rStyle w:val="StyleUnderline"/>
          <w:rFonts w:asciiTheme="majorHAnsi" w:hAnsiTheme="majorHAnsi"/>
          <w:highlight w:val="cyan"/>
        </w:rPr>
        <w:t xml:space="preserve">Such interaction </w:t>
      </w:r>
      <w:r w:rsidRPr="00587893">
        <w:rPr>
          <w:rStyle w:val="StyleUnderline"/>
          <w:rFonts w:asciiTheme="majorHAnsi" w:hAnsiTheme="majorHAnsi"/>
        </w:rPr>
        <w:t xml:space="preserve">tends to </w:t>
      </w:r>
      <w:r w:rsidRPr="00587893">
        <w:rPr>
          <w:rStyle w:val="StyleUnderline"/>
          <w:rFonts w:asciiTheme="majorHAnsi" w:hAnsiTheme="majorHAnsi"/>
          <w:highlight w:val="cyan"/>
        </w:rPr>
        <w:t xml:space="preserve">degenerate into a¶ negative sum game between the parties involved </w:t>
      </w:r>
      <w:r w:rsidRPr="00587893">
        <w:rPr>
          <w:rStyle w:val="StyleUnderline"/>
          <w:rFonts w:asciiTheme="majorHAnsi" w:hAnsiTheme="majorHAnsi"/>
        </w:rPr>
        <w:t>making each one of them worse off</w:t>
      </w:r>
      <w:r w:rsidRPr="00587893">
        <w:rPr>
          <w:rFonts w:asciiTheme="majorHAnsi" w:hAnsiTheme="majorHAnsi"/>
        </w:rPr>
        <w:t xml:space="preserve"> (see George and Simon 1994, Baldwin 1999): both the country</w:t>
      </w:r>
      <w:r w:rsidRPr="00587893">
        <w:rPr>
          <w:rFonts w:asciiTheme="majorHAnsi" w:hAnsiTheme="majorHAnsi"/>
          <w:sz w:val="12"/>
        </w:rPr>
        <w:t xml:space="preserve">¶ </w:t>
      </w:r>
      <w:r w:rsidRPr="00587893">
        <w:rPr>
          <w:rFonts w:asciiTheme="majorHAnsi" w:hAnsiTheme="majorHAnsi"/>
        </w:rPr>
        <w:t>engaging in the coercive response, and also the terrorists lose. Any war,</w:t>
      </w:r>
      <w:r w:rsidRPr="00587893">
        <w:rPr>
          <w:rFonts w:asciiTheme="majorHAnsi" w:hAnsiTheme="majorHAnsi"/>
          <w:sz w:val="12"/>
        </w:rPr>
        <w:t xml:space="preserve">¶ </w:t>
      </w:r>
      <w:r w:rsidRPr="00587893">
        <w:rPr>
          <w:rFonts w:asciiTheme="majorHAnsi" w:hAnsiTheme="majorHAnsi"/>
        </w:rPr>
        <w:t>including the proclaimed “war against terrorism” is a “dramatically</w:t>
      </w:r>
      <w:r w:rsidRPr="00587893">
        <w:rPr>
          <w:rFonts w:asciiTheme="majorHAnsi" w:hAnsiTheme="majorHAnsi"/>
          <w:sz w:val="12"/>
        </w:rPr>
        <w:t xml:space="preserve">¶ </w:t>
      </w:r>
      <w:r w:rsidRPr="00587893">
        <w:rPr>
          <w:rFonts w:asciiTheme="majorHAnsi" w:hAnsiTheme="majorHAnsi"/>
        </w:rPr>
        <w:t>non-zero sum activity” (Schelling 1984, 269). This consequence may be</w:t>
      </w:r>
      <w:r w:rsidRPr="00587893">
        <w:rPr>
          <w:rFonts w:asciiTheme="majorHAnsi" w:hAnsiTheme="majorHAnsi"/>
          <w:sz w:val="12"/>
        </w:rPr>
        <w:t xml:space="preserve">¶ </w:t>
      </w:r>
      <w:r w:rsidRPr="00587893">
        <w:rPr>
          <w:rFonts w:asciiTheme="majorHAnsi" w:hAnsiTheme="majorHAnsi"/>
        </w:rPr>
        <w:t>the most important argument against exclusively or even mainly relying</w:t>
      </w:r>
      <w:r w:rsidRPr="00587893">
        <w:rPr>
          <w:rFonts w:asciiTheme="majorHAnsi" w:hAnsiTheme="majorHAnsi"/>
          <w:sz w:val="12"/>
        </w:rPr>
        <w:t xml:space="preserve">¶ </w:t>
      </w:r>
      <w:r w:rsidRPr="00587893">
        <w:rPr>
          <w:rFonts w:asciiTheme="majorHAnsi" w:hAnsiTheme="majorHAnsi"/>
        </w:rPr>
        <w:t>on force to fi ght terrorism. It is argued here that there is an alternative</w:t>
      </w:r>
      <w:r w:rsidRPr="00587893">
        <w:rPr>
          <w:rFonts w:asciiTheme="majorHAnsi" w:hAnsiTheme="majorHAnsi"/>
          <w:sz w:val="12"/>
        </w:rPr>
        <w:t xml:space="preserve">¶ </w:t>
      </w:r>
      <w:r w:rsidRPr="00587893">
        <w:rPr>
          <w:rFonts w:asciiTheme="majorHAnsi" w:hAnsiTheme="majorHAnsi"/>
        </w:rPr>
        <w:t>anti-terrorism policy available based on a positive approach (see also</w:t>
      </w:r>
      <w:r w:rsidRPr="00587893">
        <w:rPr>
          <w:rFonts w:asciiTheme="majorHAnsi" w:hAnsiTheme="majorHAnsi"/>
          <w:sz w:val="12"/>
        </w:rPr>
        <w:t xml:space="preserve">¶ </w:t>
      </w:r>
      <w:r w:rsidRPr="00587893">
        <w:rPr>
          <w:rFonts w:asciiTheme="majorHAnsi" w:hAnsiTheme="majorHAnsi"/>
        </w:rPr>
        <w:t>Bernauer and Ruloff 1999 for positive incentives in non-proliferation</w:t>
      </w:r>
      <w:r w:rsidRPr="00587893">
        <w:rPr>
          <w:rFonts w:asciiTheme="majorHAnsi" w:hAnsiTheme="majorHAnsi"/>
          <w:sz w:val="12"/>
        </w:rPr>
        <w:t xml:space="preserve">¶ </w:t>
      </w:r>
      <w:r w:rsidRPr="00587893">
        <w:rPr>
          <w:rFonts w:asciiTheme="majorHAnsi" w:hAnsiTheme="majorHAnsi"/>
        </w:rPr>
        <w:t>policies). Such anti-terrorist policies tend to evolve into positive sum</w:t>
      </w:r>
      <w:r w:rsidRPr="00587893">
        <w:rPr>
          <w:rFonts w:asciiTheme="majorHAnsi" w:hAnsiTheme="majorHAnsi"/>
          <w:sz w:val="12"/>
        </w:rPr>
        <w:t xml:space="preserve">¶ </w:t>
      </w:r>
      <w:r w:rsidRPr="00587893">
        <w:rPr>
          <w:rFonts w:asciiTheme="majorHAnsi" w:hAnsiTheme="majorHAnsi"/>
        </w:rPr>
        <w:t>games: As a result, both parties will be better off.</w:t>
      </w:r>
    </w:p>
    <w:p w:rsidR="00761683" w:rsidRDefault="00761683" w:rsidP="00761683">
      <w:pPr>
        <w:rPr>
          <w:rFonts w:asciiTheme="majorHAnsi" w:hAnsiTheme="majorHAnsi"/>
        </w:rPr>
      </w:pPr>
    </w:p>
    <w:p w:rsidR="00761683" w:rsidRDefault="00761683" w:rsidP="00761683">
      <w:pPr>
        <w:pStyle w:val="Heading3"/>
      </w:pPr>
      <w:r>
        <w:t xml:space="preserve">AT: Deterrence </w:t>
      </w:r>
    </w:p>
    <w:p w:rsidR="00761683" w:rsidRPr="00587893" w:rsidRDefault="00761683" w:rsidP="00761683">
      <w:pPr>
        <w:pStyle w:val="Heading4"/>
      </w:pPr>
      <w:r>
        <w:t xml:space="preserve">Terrorists are either willing to sacrifice or have planned mechanisms of escape </w:t>
      </w:r>
    </w:p>
    <w:p w:rsidR="00761683" w:rsidRPr="00587893" w:rsidRDefault="00761683" w:rsidP="00761683">
      <w:pPr>
        <w:rPr>
          <w:rFonts w:asciiTheme="majorHAnsi" w:hAnsiTheme="majorHAnsi"/>
        </w:rPr>
      </w:pPr>
      <w:r w:rsidRPr="00587893">
        <w:rPr>
          <w:rFonts w:asciiTheme="majorHAnsi" w:hAnsiTheme="majorHAnsi"/>
          <w:b/>
        </w:rPr>
        <w:t>Loren 14</w:t>
      </w:r>
      <w:r>
        <w:rPr>
          <w:rFonts w:asciiTheme="majorHAnsi" w:hAnsiTheme="majorHAnsi"/>
        </w:rPr>
        <w:t xml:space="preserve"> (</w:t>
      </w:r>
      <w:r w:rsidRPr="00587893">
        <w:rPr>
          <w:rFonts w:asciiTheme="majorHAnsi" w:hAnsiTheme="majorHAnsi"/>
          <w:sz w:val="18"/>
          <w:szCs w:val="18"/>
        </w:rPr>
        <w:t>I focus on the strategic, economic and business implications of defense spending as the Chief Operating Officer of the non-profit Lexington Institute and Chief Executi</w:t>
      </w:r>
      <w:r>
        <w:rPr>
          <w:rFonts w:asciiTheme="majorHAnsi" w:hAnsiTheme="majorHAnsi"/>
          <w:sz w:val="18"/>
          <w:szCs w:val="18"/>
        </w:rPr>
        <w:t>ve Officer of Source Associates</w:t>
      </w:r>
      <w:r w:rsidRPr="00587893">
        <w:rPr>
          <w:rFonts w:asciiTheme="majorHAnsi" w:hAnsiTheme="majorHAnsi"/>
          <w:sz w:val="18"/>
          <w:szCs w:val="18"/>
        </w:rPr>
        <w:t>. I have also taught at Harvard University's Kennedy School of Government. I hold doctoral and masters degrees in government from Georgetown University and a bachelor of science degree in political scienc</w:t>
      </w:r>
      <w:r>
        <w:rPr>
          <w:rFonts w:asciiTheme="majorHAnsi" w:hAnsiTheme="majorHAnsi"/>
          <w:sz w:val="18"/>
          <w:szCs w:val="18"/>
        </w:rPr>
        <w:t xml:space="preserve">e from Northeastern University. </w:t>
      </w:r>
      <w:r w:rsidRPr="00587893">
        <w:rPr>
          <w:rFonts w:asciiTheme="majorHAnsi" w:hAnsiTheme="majorHAnsi"/>
          <w:sz w:val="18"/>
          <w:szCs w:val="18"/>
        </w:rPr>
        <w:t>http://www.forbes.com/sites/lorenthompson/)</w:t>
      </w:r>
    </w:p>
    <w:p w:rsidR="00761683" w:rsidRPr="00587893" w:rsidRDefault="00761683" w:rsidP="00761683">
      <w:pPr>
        <w:rPr>
          <w:rStyle w:val="StyleUnderline"/>
        </w:rPr>
      </w:pPr>
      <w:r w:rsidRPr="00587893">
        <w:rPr>
          <w:rFonts w:asciiTheme="majorHAnsi" w:eastAsia="Times New Roman" w:hAnsiTheme="majorHAnsi"/>
          <w:bCs/>
          <w:color w:val="000000"/>
          <w:sz w:val="24"/>
          <w:bdr w:val="none" w:sz="0" w:space="0" w:color="auto" w:frame="1"/>
          <w:shd w:val="clear" w:color="auto" w:fill="FFFFFF"/>
        </w:rPr>
        <w:t>Elusive adversaries are hard to hold at ri</w:t>
      </w:r>
      <w:r w:rsidRPr="00587893">
        <w:rPr>
          <w:rStyle w:val="StyleUnderline"/>
        </w:rPr>
        <w:t>sk.  </w:t>
      </w:r>
      <w:r w:rsidRPr="00587893">
        <w:rPr>
          <w:rStyle w:val="StyleUnderline"/>
          <w:highlight w:val="cyan"/>
        </w:rPr>
        <w:t xml:space="preserve">Deterrence is </w:t>
      </w:r>
      <w:r w:rsidRPr="00587893">
        <w:rPr>
          <w:rStyle w:val="StyleUnderline"/>
        </w:rPr>
        <w:t xml:space="preserve">all </w:t>
      </w:r>
      <w:r w:rsidRPr="00587893">
        <w:rPr>
          <w:rStyle w:val="StyleUnderline"/>
          <w:highlight w:val="cyan"/>
        </w:rPr>
        <w:t>about retaliation</w:t>
      </w:r>
      <w:r w:rsidRPr="00587893">
        <w:rPr>
          <w:rStyle w:val="StyleUnderline"/>
        </w:rPr>
        <w:t>, or at least the threat of retaliatio</w:t>
      </w:r>
      <w:r w:rsidRPr="00587893">
        <w:rPr>
          <w:rFonts w:asciiTheme="majorHAnsi" w:eastAsia="Times New Roman" w:hAnsiTheme="majorHAnsi"/>
          <w:color w:val="000000"/>
          <w:sz w:val="24"/>
          <w:shd w:val="clear" w:color="auto" w:fill="FFFFFF"/>
        </w:rPr>
        <w:t xml:space="preserve">n.  It’s the fear of horrible consequences that dissuades a potential aggressor from acting in the first place.  </w:t>
      </w:r>
      <w:r w:rsidRPr="00587893">
        <w:rPr>
          <w:rStyle w:val="StyleUnderline"/>
        </w:rPr>
        <w:t xml:space="preserve">But </w:t>
      </w:r>
      <w:r w:rsidRPr="00587893">
        <w:rPr>
          <w:rStyle w:val="StyleUnderline"/>
          <w:highlight w:val="cyan"/>
        </w:rPr>
        <w:t>when it takes ten years to find the mastermind of</w:t>
      </w:r>
      <w:r w:rsidRPr="00587893">
        <w:rPr>
          <w:rStyle w:val="StyleUnderline"/>
        </w:rPr>
        <w:t xml:space="preserve"> the </w:t>
      </w:r>
      <w:r w:rsidRPr="00587893">
        <w:rPr>
          <w:rStyle w:val="StyleUnderline"/>
          <w:highlight w:val="cyan"/>
        </w:rPr>
        <w:t xml:space="preserve">9-11 </w:t>
      </w:r>
      <w:r w:rsidRPr="00587893">
        <w:rPr>
          <w:rStyle w:val="StyleUnderline"/>
        </w:rPr>
        <w:t xml:space="preserve">conspiracy, </w:t>
      </w:r>
      <w:r w:rsidRPr="00587893">
        <w:rPr>
          <w:rStyle w:val="StyleUnderline"/>
          <w:highlight w:val="cyan"/>
        </w:rPr>
        <w:t>accountability becomes tenuous</w:t>
      </w:r>
      <w:r w:rsidRPr="00587893">
        <w:rPr>
          <w:rStyle w:val="StyleUnderline"/>
        </w:rPr>
        <w:t xml:space="preserve">.  </w:t>
      </w:r>
      <w:r w:rsidRPr="00587893">
        <w:rPr>
          <w:rStyle w:val="StyleUnderline"/>
          <w:highlight w:val="cyan"/>
        </w:rPr>
        <w:t xml:space="preserve">Many </w:t>
      </w:r>
      <w:r w:rsidRPr="00587893">
        <w:rPr>
          <w:rStyle w:val="StyleUnderline"/>
        </w:rPr>
        <w:t xml:space="preserve">of the non-traditional </w:t>
      </w:r>
      <w:r w:rsidRPr="00587893">
        <w:rPr>
          <w:rStyle w:val="StyleUnderline"/>
          <w:highlight w:val="cyan"/>
        </w:rPr>
        <w:t xml:space="preserve">adversaries </w:t>
      </w:r>
      <w:r w:rsidRPr="00587893">
        <w:rPr>
          <w:rStyle w:val="StyleUnderline"/>
        </w:rPr>
        <w:t xml:space="preserve">who threaten America today </w:t>
      </w:r>
      <w:r w:rsidRPr="00587893">
        <w:rPr>
          <w:rStyle w:val="StyleUnderline"/>
          <w:highlight w:val="cyan"/>
        </w:rPr>
        <w:t>lack a fixed address that can be targeted in retribution</w:t>
      </w:r>
      <w:r w:rsidRPr="00587893">
        <w:rPr>
          <w:rFonts w:asciiTheme="majorHAnsi" w:eastAsia="Times New Roman" w:hAnsiTheme="majorHAnsi"/>
          <w:color w:val="000000"/>
          <w:sz w:val="24"/>
          <w:shd w:val="clear" w:color="auto" w:fill="FFFFFF"/>
        </w:rPr>
        <w:t xml:space="preserve">.  That doesn’t just apply to </w:t>
      </w:r>
      <w:r w:rsidRPr="00587893">
        <w:rPr>
          <w:rStyle w:val="StyleUnderline"/>
        </w:rPr>
        <w:t xml:space="preserve">terrorists </w:t>
      </w:r>
      <w:r w:rsidRPr="00587893">
        <w:rPr>
          <w:rFonts w:asciiTheme="majorHAnsi" w:eastAsia="Times New Roman" w:hAnsiTheme="majorHAnsi"/>
          <w:color w:val="000000"/>
          <w:sz w:val="24"/>
          <w:shd w:val="clear" w:color="auto" w:fill="FFFFFF"/>
        </w:rPr>
        <w:t>and insurgents who “</w:t>
      </w:r>
      <w:r w:rsidRPr="00587893">
        <w:rPr>
          <w:rStyle w:val="StyleUnderline"/>
        </w:rPr>
        <w:t>move amongst the people as a fish swims in the sea”</w:t>
      </w:r>
      <w:r w:rsidRPr="00587893">
        <w:rPr>
          <w:rFonts w:asciiTheme="majorHAnsi" w:eastAsia="Times New Roman" w:hAnsiTheme="majorHAnsi"/>
          <w:color w:val="000000"/>
          <w:sz w:val="24"/>
          <w:shd w:val="clear" w:color="auto" w:fill="FFFFFF"/>
        </w:rPr>
        <w:t xml:space="preserve"> (to quote Mao Zedong), it also applies to hackers who invade our networks and traffickers in technologies of mass destruction.  </w:t>
      </w:r>
      <w:r w:rsidRPr="00587893">
        <w:rPr>
          <w:rStyle w:val="StyleUnderline"/>
          <w:highlight w:val="cyan"/>
        </w:rPr>
        <w:t>The most sophisticated hacks may originate in places like China, but if they arrive via the Chicago municipal healthcare system</w:t>
      </w:r>
      <w:r w:rsidRPr="00587893">
        <w:rPr>
          <w:rStyle w:val="StyleUnderline"/>
        </w:rPr>
        <w:t xml:space="preserve">’s information network and we can’t identify their ultimate authors, </w:t>
      </w:r>
      <w:r w:rsidRPr="00587893">
        <w:rPr>
          <w:rStyle w:val="StyleUnderline"/>
          <w:highlight w:val="cyan"/>
        </w:rPr>
        <w:t>how can we deter them</w:t>
      </w:r>
      <w:r w:rsidRPr="00587893">
        <w:rPr>
          <w:rStyle w:val="StyleUnderline"/>
        </w:rPr>
        <w:t>?</w:t>
      </w:r>
    </w:p>
    <w:p w:rsidR="00761683" w:rsidRPr="00587893" w:rsidRDefault="00761683" w:rsidP="00761683">
      <w:pPr>
        <w:rPr>
          <w:rStyle w:val="StyleUnderline"/>
        </w:rPr>
      </w:pPr>
    </w:p>
    <w:p w:rsidR="00761683" w:rsidRPr="00AF5046" w:rsidRDefault="00761683" w:rsidP="00761683"/>
    <w:p w:rsidR="00761683" w:rsidRPr="00761683" w:rsidRDefault="00761683" w:rsidP="00761683"/>
    <w:p w:rsidR="00FD30A3" w:rsidRDefault="00FD30A3" w:rsidP="00FD30A3">
      <w:pPr>
        <w:pStyle w:val="Heading2"/>
      </w:pPr>
      <w:r>
        <w:t>Impact Work</w:t>
      </w:r>
    </w:p>
    <w:p w:rsidR="00FD30A3" w:rsidRDefault="00402CAB" w:rsidP="00FD30A3">
      <w:pPr>
        <w:pStyle w:val="Heading3"/>
      </w:pPr>
      <w:r>
        <w:t>Impact Framing</w:t>
      </w:r>
    </w:p>
    <w:p w:rsidR="00FD30A3" w:rsidRDefault="00FD30A3" w:rsidP="00FD30A3">
      <w:pPr>
        <w:pStyle w:val="Heading4"/>
      </w:pPr>
      <w:r>
        <w:t>No risk of nuclear terror- prefer our evidence because it provides a framework by which to evaluate good public policy</w:t>
      </w:r>
    </w:p>
    <w:p w:rsidR="00FD30A3" w:rsidRDefault="00402CAB" w:rsidP="00FD30A3">
      <w:r w:rsidRPr="00402CAB">
        <w:rPr>
          <w:rStyle w:val="Style13ptBold"/>
        </w:rPr>
        <w:t>Walt ’13</w:t>
      </w:r>
      <w:r>
        <w:t>, Robert and Renée Belfer professor of international relations at Harvard University</w:t>
      </w:r>
    </w:p>
    <w:p w:rsidR="00402CAB" w:rsidRPr="00FD30A3" w:rsidRDefault="00402CAB" w:rsidP="00FD30A3">
      <w:r>
        <w:t>Stephen M., “Why We Don’t Need to Worry About a ‘Nuclear Handoff’”, http://foreignpolicy.com/2013/07/25/why-we-dont-need-to-worry-about-a-nuclear-handoff/</w:t>
      </w:r>
    </w:p>
    <w:p w:rsidR="00FD30A3" w:rsidRPr="00FD30A3" w:rsidRDefault="00FD30A3" w:rsidP="00FD30A3">
      <w:pPr>
        <w:rPr>
          <w:rStyle w:val="StyleUnderline"/>
        </w:rPr>
      </w:pPr>
      <w:r w:rsidRPr="00FD30A3">
        <w:rPr>
          <w:rStyle w:val="StyleUnderline"/>
        </w:rPr>
        <w:t>After</w:t>
      </w:r>
      <w:r>
        <w:t xml:space="preserve"> the </w:t>
      </w:r>
      <w:r w:rsidRPr="00FD30A3">
        <w:rPr>
          <w:rStyle w:val="StyleUnderline"/>
        </w:rPr>
        <w:t>9/11</w:t>
      </w:r>
      <w:r>
        <w:t xml:space="preserve"> attacks, the </w:t>
      </w:r>
      <w:r w:rsidRPr="00FD30A3">
        <w:rPr>
          <w:rStyle w:val="StyleUnderline"/>
        </w:rPr>
        <w:t xml:space="preserve">U.S. national security establishment started focusing on the various ways </w:t>
      </w:r>
      <w:r>
        <w:t>that "</w:t>
      </w:r>
      <w:r w:rsidRPr="00FD30A3">
        <w:rPr>
          <w:rStyle w:val="StyleUnderline"/>
        </w:rPr>
        <w:t>international terrorism" might pose a threat to U.S. interests</w:t>
      </w:r>
      <w:r>
        <w:t xml:space="preserve"> </w:t>
      </w:r>
      <w:r w:rsidRPr="00FD30A3">
        <w:rPr>
          <w:rStyle w:val="StyleUnderline"/>
        </w:rPr>
        <w:t>or the United States</w:t>
      </w:r>
      <w:r>
        <w:t xml:space="preserve"> itself. Unsurprisingly, </w:t>
      </w:r>
      <w:r w:rsidRPr="00FD30A3">
        <w:rPr>
          <w:rStyle w:val="StyleUnderline"/>
        </w:rPr>
        <w:t>experts began to dream up all sorts of frightening scenarios</w:t>
      </w:r>
      <w:r>
        <w:t xml:space="preserve"> and worry about all sorts of far-fetched scenarios. I remember this period well, and I recall sitting through seminars and workshops at which lots of very smart and creative people were imagining various nasty things that groups like al Qaeda might try to do. Hijack gas trucks and blow up the Lincoln Tunnel? Take over the Mall of America and create carnage on a big shopping day? Commandeer a supertanker and smash it into the Verrazano-Narrows Bridge? Wait until summer and then set forest fires all over the American West? </w:t>
      </w:r>
      <w:r w:rsidRPr="00FD30A3">
        <w:rPr>
          <w:rStyle w:val="StyleUnderline"/>
        </w:rPr>
        <w:t>The list of conceivable dangers was infinitely long, but if you sat in enough of those seminars, you could easily become convinced</w:t>
      </w:r>
      <w:r>
        <w:t xml:space="preserve"> that </w:t>
      </w:r>
      <w:r w:rsidRPr="00FD30A3">
        <w:rPr>
          <w:rStyle w:val="StyleUnderline"/>
        </w:rPr>
        <w:t>it was only a matter of time</w:t>
      </w:r>
      <w:r>
        <w:t xml:space="preserve"> before somebody did something really nasty to you or your loved ones.</w:t>
      </w:r>
      <w:r w:rsidRPr="00FD30A3">
        <w:rPr>
          <w:sz w:val="12"/>
        </w:rPr>
        <w:t xml:space="preserve">¶ </w:t>
      </w:r>
      <w:r w:rsidRPr="00FD30A3">
        <w:rPr>
          <w:rStyle w:val="StyleUnderline"/>
        </w:rPr>
        <w:t>Imagination is one thing, but disciplined risk assessment is another.</w:t>
      </w:r>
      <w:r>
        <w:t xml:space="preserve"> </w:t>
      </w:r>
      <w:r w:rsidRPr="00FD30A3">
        <w:rPr>
          <w:rStyle w:val="StyleUnderline"/>
        </w:rPr>
        <w:t xml:space="preserve">It’s easy to dream up bad things that could conceivably happen, but intelligent public policy should rest on a more </w:t>
      </w:r>
      <w:r w:rsidRPr="00FD30A3">
        <w:rPr>
          <w:rStyle w:val="Emphasis"/>
        </w:rPr>
        <w:t>careful</w:t>
      </w:r>
      <w:r w:rsidRPr="00FD30A3">
        <w:rPr>
          <w:rStyle w:val="StyleUnderline"/>
        </w:rPr>
        <w:t xml:space="preserve"> and </w:t>
      </w:r>
      <w:r w:rsidRPr="00FD30A3">
        <w:rPr>
          <w:rStyle w:val="Emphasis"/>
        </w:rPr>
        <w:t>sustained</w:t>
      </w:r>
      <w:r w:rsidRPr="00FD30A3">
        <w:rPr>
          <w:rStyle w:val="StyleUnderline"/>
        </w:rPr>
        <w:t xml:space="preserve"> </w:t>
      </w:r>
      <w:r w:rsidRPr="00FD30A3">
        <w:rPr>
          <w:rStyle w:val="Emphasis"/>
        </w:rPr>
        <w:t>appraisal</w:t>
      </w:r>
      <w:r w:rsidRPr="00FD30A3">
        <w:rPr>
          <w:rStyle w:val="StyleUnderline"/>
        </w:rPr>
        <w:t xml:space="preserve"> of how likely those various scary things are.</w:t>
      </w:r>
      <w:r>
        <w:t xml:space="preserve"> And that’s why I suggest you read Keir Lieber and Daryl Press’s recent article in the journal International Security on "Why States Won’t Give Nuclear Weapons to Terrorists."</w:t>
      </w:r>
      <w:r w:rsidRPr="00FD30A3">
        <w:rPr>
          <w:sz w:val="12"/>
        </w:rPr>
        <w:t xml:space="preserve">¶ </w:t>
      </w:r>
      <w:r w:rsidRPr="00FD30A3">
        <w:rPr>
          <w:rStyle w:val="StyleUnderline"/>
        </w:rPr>
        <w:t>The fear that nuclear-armed states would hand weapons to terrorists has been a staple of U.S. threat-mongering ever since 9/11</w:t>
      </w:r>
      <w:r>
        <w:t xml:space="preserve">. </w:t>
      </w:r>
      <w:r w:rsidRPr="00FD30A3">
        <w:rPr>
          <w:rStyle w:val="StyleUnderline"/>
        </w:rPr>
        <w:t>It was a key</w:t>
      </w:r>
      <w:r>
        <w:t xml:space="preserve"> part of the </w:t>
      </w:r>
      <w:r w:rsidRPr="00FD30A3">
        <w:rPr>
          <w:rStyle w:val="StyleUnderline"/>
        </w:rPr>
        <w:t>justification for</w:t>
      </w:r>
      <w:r>
        <w:t xml:space="preserve"> invading </w:t>
      </w:r>
      <w:r w:rsidRPr="00FD30A3">
        <w:rPr>
          <w:rStyle w:val="StyleUnderline"/>
        </w:rPr>
        <w:t>Iraq in 2003, and it forms</w:t>
      </w:r>
      <w:r>
        <w:t xml:space="preserve"> part of </w:t>
      </w:r>
      <w:r w:rsidRPr="00FD30A3">
        <w:rPr>
          <w:rStyle w:val="StyleUnderline"/>
        </w:rPr>
        <w:t>the constant drumbeat for military action against Iran</w:t>
      </w:r>
      <w:r>
        <w:t xml:space="preserve">. But it never made much sense for two reasons. First, </w:t>
      </w:r>
      <w:r w:rsidRPr="00FD30A3">
        <w:rPr>
          <w:rStyle w:val="StyleUnderline"/>
        </w:rPr>
        <w:t>a nuclear-armed state has little incentive to give up control over weapons it has labored long and hard to acquire,</w:t>
      </w:r>
      <w:r>
        <w:t xml:space="preserve"> </w:t>
      </w:r>
      <w:r w:rsidRPr="00FD30A3">
        <w:rPr>
          <w:rStyle w:val="StyleUnderline"/>
        </w:rPr>
        <w:t>for what could the state possibly gain from doing so?</w:t>
      </w:r>
      <w:r>
        <w:t xml:space="preserve"> Second, </w:t>
      </w:r>
      <w:r w:rsidRPr="00FD30A3">
        <w:rPr>
          <w:rStyle w:val="StyleUnderline"/>
        </w:rPr>
        <w:t>a state giving nuclear weapons to terrorists could never be sure</w:t>
      </w:r>
      <w:r>
        <w:t xml:space="preserve"> that </w:t>
      </w:r>
      <w:r w:rsidRPr="00FD30A3">
        <w:rPr>
          <w:rStyle w:val="StyleUnderline"/>
        </w:rPr>
        <w:t>those</w:t>
      </w:r>
      <w:r>
        <w:t xml:space="preserve"> weapons </w:t>
      </w:r>
      <w:r w:rsidRPr="00FD30A3">
        <w:rPr>
          <w:rStyle w:val="StyleUnderline"/>
        </w:rPr>
        <w:t>would not be traced back to it and thereby invite devastating retaliation.</w:t>
      </w:r>
      <w:r w:rsidRPr="00FD30A3">
        <w:rPr>
          <w:rStyle w:val="StyleUnderline"/>
          <w:sz w:val="12"/>
        </w:rPr>
        <w:t>¶</w:t>
      </w:r>
      <w:r w:rsidRPr="00FD30A3">
        <w:rPr>
          <w:sz w:val="12"/>
        </w:rPr>
        <w:t xml:space="preserve"> </w:t>
      </w:r>
      <w:r>
        <w:t>Lieber and Press examine the historical record and show that it is almost impossible to conduct a major terrorist operation and not be blamed for it. Here’s the abstract for their article:</w:t>
      </w:r>
      <w:r w:rsidRPr="00FD30A3">
        <w:rPr>
          <w:sz w:val="12"/>
        </w:rPr>
        <w:t xml:space="preserve">¶ </w:t>
      </w:r>
      <w:r>
        <w:t xml:space="preserve">Many experts consider nuclear terrorism the single greatest threat to U.S. security. The fear that a state might transfer nuclear materials to terrorists was a core justification for the invasion of Iraq in 2003 and, more recently, for a strike against Iran’s nuclear program. The logical basis for this concern is sound: if a state could orchestrate an anonymous nuclear terror attack, it could destroy an enemy yet avoid retaliation. </w:t>
      </w:r>
      <w:r w:rsidRPr="00FD30A3">
        <w:rPr>
          <w:rStyle w:val="StyleUnderline"/>
        </w:rPr>
        <w:t>But how likely is it that the perpetrators of nuclear terrorism could remain anonymous?</w:t>
      </w:r>
      <w:r w:rsidRPr="00FD30A3">
        <w:rPr>
          <w:rStyle w:val="StyleUnderline"/>
          <w:sz w:val="12"/>
        </w:rPr>
        <w:t>¶</w:t>
      </w:r>
      <w:r w:rsidRPr="00FD30A3">
        <w:rPr>
          <w:sz w:val="12"/>
        </w:rPr>
        <w:t xml:space="preserve"> </w:t>
      </w:r>
      <w:r>
        <w:t xml:space="preserve">Data culled from a decade of terrorist incidents reveal that </w:t>
      </w:r>
      <w:r w:rsidRPr="00FD30A3">
        <w:rPr>
          <w:rStyle w:val="StyleUnderline"/>
        </w:rPr>
        <w:t>attribution is very likely after high-casualty terror attacks</w:t>
      </w:r>
      <w:r>
        <w:t xml:space="preserve">. </w:t>
      </w:r>
      <w:r w:rsidRPr="00FD30A3">
        <w:rPr>
          <w:rStyle w:val="StyleUnderline"/>
        </w:rPr>
        <w:t>Attribution rates are even higher for attacks on the U.S. homeland or the territory of a major U.S. ally</w:t>
      </w:r>
      <w:r>
        <w:t xml:space="preserve"> </w:t>
      </w:r>
      <w:r w:rsidRPr="00FD30A3">
        <w:rPr>
          <w:rStyle w:val="StyleUnderline"/>
        </w:rPr>
        <w:t>— 97 percent for incidents in which ten or more people were killed.</w:t>
      </w:r>
      <w:r>
        <w:t xml:space="preserve"> Moreover, </w:t>
      </w:r>
      <w:r w:rsidRPr="00FD30A3">
        <w:rPr>
          <w:rStyle w:val="StyleUnderline"/>
        </w:rPr>
        <w:t>tracing a terrorist group that used a nuclear weapon</w:t>
      </w:r>
      <w:r>
        <w:t xml:space="preserve"> to its state sponsor </w:t>
      </w:r>
      <w:r w:rsidRPr="00FD30A3">
        <w:rPr>
          <w:rStyle w:val="StyleUnderline"/>
        </w:rPr>
        <w:t>would not be difficult, because few countries sponsor terror; few terror groups have multiple sponsors; and only one country that sponsors terrorism, Pakistan,</w:t>
      </w:r>
      <w:r>
        <w:t xml:space="preserve"> </w:t>
      </w:r>
      <w:r w:rsidRPr="00FD30A3">
        <w:rPr>
          <w:rStyle w:val="StyleUnderline"/>
        </w:rPr>
        <w:t>has nuclear weapons or enough material to manufacture them. If leaders understand</w:t>
      </w:r>
      <w:r>
        <w:t xml:space="preserve"> these facts, </w:t>
      </w:r>
      <w:r w:rsidRPr="00FD30A3">
        <w:rPr>
          <w:rStyle w:val="StyleUnderline"/>
        </w:rPr>
        <w:t xml:space="preserve">they will be </w:t>
      </w:r>
      <w:r>
        <w:t xml:space="preserve">as </w:t>
      </w:r>
      <w:r w:rsidRPr="00FD30A3">
        <w:rPr>
          <w:rStyle w:val="StyleUnderline"/>
        </w:rPr>
        <w:t>reluctant to give weapons</w:t>
      </w:r>
      <w:r>
        <w:t xml:space="preserve"> to terrorists as they are to use them directly; </w:t>
      </w:r>
      <w:r w:rsidRPr="00FD30A3">
        <w:rPr>
          <w:rStyle w:val="StyleUnderline"/>
        </w:rPr>
        <w:t>both actions would invite devastating retaliation.</w:t>
      </w:r>
      <w:r w:rsidRPr="00FD30A3">
        <w:rPr>
          <w:rStyle w:val="StyleUnderline"/>
          <w:sz w:val="12"/>
        </w:rPr>
        <w:t>¶</w:t>
      </w:r>
      <w:r w:rsidRPr="00FD30A3">
        <w:rPr>
          <w:sz w:val="12"/>
        </w:rPr>
        <w:t xml:space="preserve"> </w:t>
      </w:r>
      <w:r>
        <w:t xml:space="preserve">I might add that this is the kind of important, nonpartisan, policy-relevant work that more social scientists ought to be doing. It is also important to disseminate these findings widely, so that 1) </w:t>
      </w:r>
      <w:r w:rsidRPr="00FD30A3">
        <w:rPr>
          <w:rStyle w:val="StyleUnderline"/>
        </w:rPr>
        <w:t xml:space="preserve">U.S. policymakers won’t keep chasing phantom dangers, </w:t>
      </w:r>
      <w:r>
        <w:t xml:space="preserve">2) </w:t>
      </w:r>
      <w:r w:rsidRPr="00FD30A3">
        <w:rPr>
          <w:rStyle w:val="StyleUnderline"/>
        </w:rPr>
        <w:t>the leaders of nuclear-armed states understand</w:t>
      </w:r>
      <w:r>
        <w:t xml:space="preserve"> that their </w:t>
      </w:r>
      <w:r w:rsidRPr="00FD30A3">
        <w:rPr>
          <w:rStyle w:val="StyleUnderline"/>
        </w:rPr>
        <w:t>arsenals are good for deterrence and not much else</w:t>
      </w:r>
      <w:r>
        <w:t xml:space="preserve">, and 3) said </w:t>
      </w:r>
      <w:r w:rsidRPr="00FD30A3">
        <w:rPr>
          <w:rStyle w:val="StyleUnderline"/>
        </w:rPr>
        <w:t>leaders</w:t>
      </w:r>
      <w:r>
        <w:t xml:space="preserve"> also </w:t>
      </w:r>
      <w:r w:rsidRPr="00FD30A3">
        <w:rPr>
          <w:rStyle w:val="StyleUnderline"/>
        </w:rPr>
        <w:t>understand the need to keep</w:t>
      </w:r>
      <w:r>
        <w:t xml:space="preserve"> whatever </w:t>
      </w:r>
      <w:r w:rsidRPr="00FD30A3">
        <w:rPr>
          <w:rStyle w:val="StyleUnderline"/>
        </w:rPr>
        <w:t>weapons</w:t>
      </w:r>
      <w:r>
        <w:t xml:space="preserve"> they might have </w:t>
      </w:r>
      <w:r w:rsidRPr="00FD30A3">
        <w:rPr>
          <w:rStyle w:val="StyleUnderline"/>
        </w:rPr>
        <w:t>under very reliable control.</w:t>
      </w:r>
    </w:p>
    <w:p w:rsidR="00402CAB" w:rsidRDefault="00402CAB" w:rsidP="00402CAB">
      <w:pPr>
        <w:pStyle w:val="Heading3"/>
      </w:pPr>
      <w:r>
        <w:t>No Impact</w:t>
      </w:r>
    </w:p>
    <w:p w:rsidR="00863E8A" w:rsidRPr="00863E8A" w:rsidRDefault="00863E8A" w:rsidP="00863E8A">
      <w:pPr>
        <w:pStyle w:val="Heading4"/>
      </w:pPr>
      <w:r>
        <w:t>No risk of nuclear terror- retaliation threats prove</w:t>
      </w:r>
    </w:p>
    <w:p w:rsidR="00863E8A" w:rsidRDefault="00863E8A" w:rsidP="00863E8A">
      <w:r w:rsidRPr="00863E8A">
        <w:rPr>
          <w:rStyle w:val="Style13ptBold"/>
        </w:rPr>
        <w:t>Lieber and Press ’13</w:t>
      </w:r>
      <w:r>
        <w:t>, Associate Professor in the Edmund A. Walsh School of Foreign Service and the Department of Government at Georgetown University, and  Associate Professor of Government at Dartmouth College</w:t>
      </w:r>
    </w:p>
    <w:p w:rsidR="00863E8A" w:rsidRPr="00863E8A" w:rsidRDefault="00863E8A" w:rsidP="00863E8A">
      <w:r>
        <w:t>Kier A. and Daryl G., “Why States Won’t Give Nuclear Weapons to Terrorists”, http://www.mitpressjournals.org/doi/pdf/10.1162/ISEC_a_00127</w:t>
      </w:r>
    </w:p>
    <w:p w:rsidR="00402CAB" w:rsidRPr="00402CAB" w:rsidRDefault="00402CAB" w:rsidP="00402CAB">
      <w:r w:rsidRPr="00402CAB">
        <w:rPr>
          <w:rStyle w:val="StyleUnderline"/>
        </w:rPr>
        <w:t>The concern</w:t>
      </w:r>
      <w:r>
        <w:t xml:space="preserve"> that </w:t>
      </w:r>
      <w:r w:rsidRPr="00402CAB">
        <w:rPr>
          <w:rStyle w:val="StyleUnderline"/>
        </w:rPr>
        <w:t>a nuclear-armed state might transfer weapons to terrorists</w:t>
      </w:r>
      <w:r w:rsidR="00863E8A" w:rsidRPr="00863E8A">
        <w:rPr>
          <w:rStyle w:val="StyleUnderline"/>
          <w:sz w:val="12"/>
        </w:rPr>
        <w:t xml:space="preserve">¶ </w:t>
      </w:r>
      <w:r w:rsidRPr="00402CAB">
        <w:rPr>
          <w:rStyle w:val="StyleUnderline"/>
        </w:rPr>
        <w:t>is part of the</w:t>
      </w:r>
      <w:r>
        <w:t xml:space="preserve"> foundation of</w:t>
      </w:r>
      <w:r w:rsidRPr="00402CAB">
        <w:rPr>
          <w:rStyle w:val="StyleUnderline"/>
        </w:rPr>
        <w:t xml:space="preserve"> U.S. nonproliferation policy. Nonproliferation is</w:t>
      </w:r>
      <w:r w:rsidR="00863E8A" w:rsidRPr="00863E8A">
        <w:rPr>
          <w:sz w:val="12"/>
        </w:rPr>
        <w:t xml:space="preserve">¶ </w:t>
      </w:r>
      <w:r w:rsidRPr="00402CAB">
        <w:rPr>
          <w:rStyle w:val="StyleUnderline"/>
        </w:rPr>
        <w:t>pursued for</w:t>
      </w:r>
      <w:r>
        <w:t xml:space="preserve"> a variety of reasons, including </w:t>
      </w:r>
      <w:r w:rsidRPr="00402CAB">
        <w:rPr>
          <w:rStyle w:val="StyleUnderline"/>
        </w:rPr>
        <w:t>the fear that new nuclear states will</w:t>
      </w:r>
      <w:r w:rsidR="00863E8A" w:rsidRPr="00863E8A">
        <w:rPr>
          <w:rStyle w:val="StyleUnderline"/>
          <w:sz w:val="12"/>
        </w:rPr>
        <w:t xml:space="preserve">¶ </w:t>
      </w:r>
      <w:r w:rsidRPr="00402CAB">
        <w:rPr>
          <w:rStyle w:val="StyleUnderline"/>
        </w:rPr>
        <w:t>use their weapons directly against adversaries</w:t>
      </w:r>
      <w:r>
        <w:t xml:space="preserve">, </w:t>
      </w:r>
      <w:r w:rsidRPr="00402CAB">
        <w:rPr>
          <w:rStyle w:val="StyleUnderline"/>
        </w:rPr>
        <w:t xml:space="preserve">even in the face of </w:t>
      </w:r>
      <w:r w:rsidRPr="00402CAB">
        <w:t>a</w:t>
      </w:r>
      <w:r w:rsidRPr="00402CAB">
        <w:rPr>
          <w:rStyle w:val="StyleUnderline"/>
        </w:rPr>
        <w:t xml:space="preserve"> </w:t>
      </w:r>
      <w:r w:rsidRPr="00402CAB">
        <w:t>clear risk</w:t>
      </w:r>
      <w:r w:rsidR="00863E8A" w:rsidRPr="00863E8A">
        <w:rPr>
          <w:rStyle w:val="StyleUnderline"/>
          <w:sz w:val="12"/>
        </w:rPr>
        <w:t xml:space="preserve">¶ </w:t>
      </w:r>
      <w:r w:rsidRPr="00402CAB">
        <w:t>of</w:t>
      </w:r>
      <w:r w:rsidRPr="00402CAB">
        <w:rPr>
          <w:rStyle w:val="StyleUnderline"/>
        </w:rPr>
        <w:t xml:space="preserve"> retaliation</w:t>
      </w:r>
      <w:r>
        <w:t xml:space="preserve">; </w:t>
      </w:r>
      <w:r w:rsidRPr="00402CAB">
        <w:rPr>
          <w:rStyle w:val="StyleUnderline"/>
        </w:rPr>
        <w:t>lose control of their nuclear weapons</w:t>
      </w:r>
      <w:r>
        <w:t xml:space="preserve"> </w:t>
      </w:r>
      <w:r w:rsidRPr="00402CAB">
        <w:rPr>
          <w:rStyle w:val="StyleUnderline"/>
        </w:rPr>
        <w:t>or materials through regime</w:t>
      </w:r>
      <w:r w:rsidR="00863E8A" w:rsidRPr="00863E8A">
        <w:rPr>
          <w:sz w:val="12"/>
        </w:rPr>
        <w:t xml:space="preserve">¶ </w:t>
      </w:r>
      <w:r w:rsidRPr="00402CAB">
        <w:rPr>
          <w:rStyle w:val="StyleUnderline"/>
        </w:rPr>
        <w:t>incompetence, corruption, or instability</w:t>
      </w:r>
      <w:r>
        <w:t xml:space="preserve">; </w:t>
      </w:r>
      <w:r w:rsidRPr="00402CAB">
        <w:rPr>
          <w:rStyle w:val="StyleUnderline"/>
        </w:rPr>
        <w:t>trigger regional prolif</w:t>
      </w:r>
      <w:r>
        <w:t>eration</w:t>
      </w:r>
      <w:r w:rsidR="00863E8A" w:rsidRPr="00863E8A">
        <w:rPr>
          <w:sz w:val="12"/>
        </w:rPr>
        <w:t xml:space="preserve">¶ </w:t>
      </w:r>
      <w:r>
        <w:t xml:space="preserve">cascades among nervous neighbors; </w:t>
      </w:r>
      <w:r w:rsidRPr="00402CAB">
        <w:rPr>
          <w:rStyle w:val="StyleUnderline"/>
        </w:rPr>
        <w:t>or be emboldened to use nuclear weapons</w:t>
      </w:r>
      <w:r w:rsidR="00863E8A" w:rsidRPr="00863E8A">
        <w:rPr>
          <w:rStyle w:val="StyleUnderline"/>
          <w:sz w:val="12"/>
        </w:rPr>
        <w:t xml:space="preserve">¶ </w:t>
      </w:r>
      <w:r w:rsidRPr="00402CAB">
        <w:rPr>
          <w:rStyle w:val="StyleUnderline"/>
        </w:rPr>
        <w:t>as a “shield” for</w:t>
      </w:r>
      <w:r>
        <w:t xml:space="preserve"> undertaking aggressive </w:t>
      </w:r>
      <w:r w:rsidRPr="00402CAB">
        <w:rPr>
          <w:rStyle w:val="StyleUnderline"/>
        </w:rPr>
        <w:t>diplomatic and military actions</w:t>
      </w:r>
      <w:r>
        <w:t>, con-</w:t>
      </w:r>
      <w:r w:rsidR="00863E8A" w:rsidRPr="00863E8A">
        <w:rPr>
          <w:sz w:val="12"/>
        </w:rPr>
        <w:t xml:space="preserve">¶ </w:t>
      </w:r>
      <w:r>
        <w:t>ªdent that other states could thus be deterred from responding forcefully.5 The</w:t>
      </w:r>
      <w:r w:rsidR="00863E8A" w:rsidRPr="00863E8A">
        <w:rPr>
          <w:sz w:val="12"/>
        </w:rPr>
        <w:t xml:space="preserve">¶ </w:t>
      </w:r>
      <w:r>
        <w:t>concern that a state might transfer nuclear weapons to terrorists, however, is</w:t>
      </w:r>
      <w:r w:rsidR="00863E8A" w:rsidRPr="00863E8A">
        <w:rPr>
          <w:sz w:val="12"/>
        </w:rPr>
        <w:t xml:space="preserve">¶ </w:t>
      </w:r>
      <w:r>
        <w:t>among the greatest of these worries, and to many analysts it is the most compelling</w:t>
      </w:r>
      <w:r w:rsidR="00863E8A" w:rsidRPr="00863E8A">
        <w:rPr>
          <w:sz w:val="12"/>
        </w:rPr>
        <w:t xml:space="preserve">¶ </w:t>
      </w:r>
      <w:r>
        <w:t>justiªcation for costly actions—including the use of military force—</w:t>
      </w:r>
      <w:r w:rsidR="00863E8A" w:rsidRPr="00863E8A">
        <w:rPr>
          <w:sz w:val="12"/>
        </w:rPr>
        <w:t xml:space="preserve">¶ </w:t>
      </w:r>
      <w:r>
        <w:t>aimed at preventing proliferation.</w:t>
      </w:r>
      <w:r w:rsidR="00863E8A" w:rsidRPr="00863E8A">
        <w:rPr>
          <w:sz w:val="12"/>
        </w:rPr>
        <w:t xml:space="preserve">¶ </w:t>
      </w:r>
      <w:r>
        <w:t xml:space="preserve">Despite the issue’s importance, </w:t>
      </w:r>
      <w:r w:rsidRPr="00402CAB">
        <w:rPr>
          <w:rStyle w:val="StyleUnderline"/>
        </w:rPr>
        <w:t>the danger of deliberate nuclear weapons</w:t>
      </w:r>
      <w:r w:rsidR="00863E8A" w:rsidRPr="00863E8A">
        <w:rPr>
          <w:rStyle w:val="StyleUnderline"/>
          <w:sz w:val="12"/>
        </w:rPr>
        <w:t xml:space="preserve">¶ </w:t>
      </w:r>
      <w:r w:rsidRPr="00402CAB">
        <w:rPr>
          <w:rStyle w:val="StyleUnderline"/>
        </w:rPr>
        <w:t>transfer to terrorists remains understudied.</w:t>
      </w:r>
      <w:r>
        <w:t>6 Scholars have scrutinized many</w:t>
      </w:r>
      <w:r w:rsidR="00863E8A" w:rsidRPr="00863E8A">
        <w:rPr>
          <w:sz w:val="12"/>
        </w:rPr>
        <w:t xml:space="preserve">¶ </w:t>
      </w:r>
      <w:r>
        <w:t>other proliferation concerns more extensively. Analysts have investigated the</w:t>
      </w:r>
      <w:r w:rsidR="00863E8A" w:rsidRPr="00863E8A">
        <w:rPr>
          <w:sz w:val="12"/>
        </w:rPr>
        <w:t xml:space="preserve">¶ </w:t>
      </w:r>
      <w:r w:rsidRPr="00402CAB">
        <w:rPr>
          <w:rStyle w:val="StyleUnderline"/>
        </w:rPr>
        <w:t>deductive and empirical bases for claims that new nuclear states would be</w:t>
      </w:r>
      <w:r w:rsidR="00863E8A" w:rsidRPr="00863E8A">
        <w:rPr>
          <w:rStyle w:val="StyleUnderline"/>
          <w:sz w:val="12"/>
        </w:rPr>
        <w:t xml:space="preserve">¶ </w:t>
      </w:r>
      <w:r w:rsidRPr="00402CAB">
        <w:rPr>
          <w:rStyle w:val="StyleUnderline"/>
        </w:rPr>
        <w:t>deterrable</w:t>
      </w:r>
      <w:r>
        <w:t>;7 the likelihood that Iran, in particular, would behave rationally and</w:t>
      </w:r>
      <w:r w:rsidR="00863E8A" w:rsidRPr="00863E8A">
        <w:rPr>
          <w:sz w:val="12"/>
        </w:rPr>
        <w:t xml:space="preserve">¶ </w:t>
      </w:r>
      <w:r>
        <w:t>avoid using nuclear weapons recklessly;8 and the risks of proliferation cascades,9</w:t>
      </w:r>
      <w:r w:rsidR="00863E8A" w:rsidRPr="00863E8A">
        <w:rPr>
          <w:sz w:val="12"/>
        </w:rPr>
        <w:t xml:space="preserve">¶ </w:t>
      </w:r>
      <w:r>
        <w:t>“loose nukes,”10 and nuclear-armed states using their weapons as a</w:t>
      </w:r>
      <w:r w:rsidR="00863E8A" w:rsidRPr="00863E8A">
        <w:rPr>
          <w:sz w:val="12"/>
        </w:rPr>
        <w:t xml:space="preserve">¶ </w:t>
      </w:r>
      <w:r>
        <w:t>shield for aggression or blackmail.11 To the extent that analysts have debated</w:t>
      </w:r>
      <w:r w:rsidR="00863E8A" w:rsidRPr="00863E8A">
        <w:rPr>
          <w:sz w:val="12"/>
        </w:rPr>
        <w:t xml:space="preserve">¶ </w:t>
      </w:r>
      <w:r>
        <w:t>the possibility of covert state sponsorship of nuclear terrorism, however, the</w:t>
      </w:r>
      <w:r w:rsidR="00863E8A" w:rsidRPr="00863E8A">
        <w:rPr>
          <w:sz w:val="12"/>
        </w:rPr>
        <w:t xml:space="preserve">¶ </w:t>
      </w:r>
      <w:r w:rsidRPr="00863E8A">
        <w:rPr>
          <w:rStyle w:val="StyleUnderline"/>
        </w:rPr>
        <w:t>arguments have consisted mostly of competing deductive logics—with little</w:t>
      </w:r>
      <w:r w:rsidR="00863E8A" w:rsidRPr="00863E8A">
        <w:rPr>
          <w:rStyle w:val="StyleUnderline"/>
          <w:sz w:val="12"/>
        </w:rPr>
        <w:t xml:space="preserve">¶ </w:t>
      </w:r>
      <w:r w:rsidRPr="00863E8A">
        <w:rPr>
          <w:rStyle w:val="StyleUnderline"/>
        </w:rPr>
        <w:t>empirical analysis.</w:t>
      </w:r>
      <w:r w:rsidR="00863E8A" w:rsidRPr="00863E8A">
        <w:rPr>
          <w:rStyle w:val="StyleUnderline"/>
          <w:sz w:val="12"/>
        </w:rPr>
        <w:t xml:space="preserve">¶ </w:t>
      </w:r>
      <w:r>
        <w:t>This article assesses the risk that states would give nuclear weapons to terrorists.</w:t>
      </w:r>
      <w:r w:rsidR="00863E8A" w:rsidRPr="00863E8A">
        <w:rPr>
          <w:sz w:val="12"/>
        </w:rPr>
        <w:t xml:space="preserve">¶ </w:t>
      </w:r>
      <w:r>
        <w:t>We examine the logical and empirical basis of the core proposition: that</w:t>
      </w:r>
      <w:r w:rsidR="00863E8A" w:rsidRPr="00863E8A">
        <w:rPr>
          <w:sz w:val="12"/>
        </w:rPr>
        <w:t xml:space="preserve">¶ </w:t>
      </w:r>
      <w:r>
        <w:t>a state could surreptitiously transfer a nuclear weapon to a like-minded terror</w:t>
      </w:r>
      <w:r w:rsidR="00863E8A" w:rsidRPr="00863E8A">
        <w:rPr>
          <w:sz w:val="12"/>
        </w:rPr>
        <w:t xml:space="preserve">¶ </w:t>
      </w:r>
      <w:r>
        <w:t>group, thus providing the means for a devastating attack on a common enemy</w:t>
      </w:r>
      <w:r w:rsidR="00863E8A" w:rsidRPr="00863E8A">
        <w:rPr>
          <w:sz w:val="12"/>
        </w:rPr>
        <w:t xml:space="preserve">¶ </w:t>
      </w:r>
      <w:r>
        <w:t>while remaining anonymous and avoiding retaliation. The strategy of nuclear</w:t>
      </w:r>
      <w:r w:rsidR="00863E8A" w:rsidRPr="00863E8A">
        <w:rPr>
          <w:sz w:val="12"/>
        </w:rPr>
        <w:t xml:space="preserve">¶ </w:t>
      </w:r>
      <w:r>
        <w:t xml:space="preserve">attack by proxy hinges on one key question: </w:t>
      </w:r>
      <w:r w:rsidRPr="00863E8A">
        <w:rPr>
          <w:rStyle w:val="StyleUnderline"/>
        </w:rPr>
        <w:t>What is the likelihood that a country</w:t>
      </w:r>
      <w:r w:rsidR="00863E8A" w:rsidRPr="00863E8A">
        <w:rPr>
          <w:rStyle w:val="StyleUnderline"/>
          <w:sz w:val="12"/>
        </w:rPr>
        <w:t xml:space="preserve">¶ </w:t>
      </w:r>
      <w:r w:rsidRPr="00863E8A">
        <w:rPr>
          <w:rStyle w:val="StyleUnderline"/>
        </w:rPr>
        <w:t>could sponsor a nuclear terror attack and remain anonymous?</w:t>
      </w:r>
      <w:r>
        <w:t xml:space="preserve"> We examine</w:t>
      </w:r>
      <w:r w:rsidR="00863E8A" w:rsidRPr="00863E8A">
        <w:rPr>
          <w:sz w:val="12"/>
        </w:rPr>
        <w:t xml:space="preserve">¶ </w:t>
      </w:r>
      <w:r>
        <w:t xml:space="preserve">this question in two ways. First, </w:t>
      </w:r>
      <w:r w:rsidRPr="00863E8A">
        <w:rPr>
          <w:rStyle w:val="StyleUnderline"/>
        </w:rPr>
        <w:t>having no data on the aftermath of nuclear</w:t>
      </w:r>
      <w:r w:rsidR="00863E8A" w:rsidRPr="00863E8A">
        <w:rPr>
          <w:rStyle w:val="StyleUnderline"/>
          <w:sz w:val="12"/>
        </w:rPr>
        <w:t xml:space="preserve">¶ </w:t>
      </w:r>
      <w:r w:rsidRPr="00863E8A">
        <w:rPr>
          <w:rStyle w:val="StyleUnderline"/>
        </w:rPr>
        <w:t>terrorist incidents, we use the ample data on conventional terrorism to discover</w:t>
      </w:r>
      <w:r w:rsidR="00863E8A" w:rsidRPr="00863E8A">
        <w:rPr>
          <w:rStyle w:val="StyleUnderline"/>
          <w:sz w:val="12"/>
        </w:rPr>
        <w:t xml:space="preserve">¶ </w:t>
      </w:r>
      <w:r w:rsidRPr="00863E8A">
        <w:rPr>
          <w:rStyle w:val="StyleUnderline"/>
        </w:rPr>
        <w:t>attribution rates</w:t>
      </w:r>
      <w:r>
        <w:t xml:space="preserve">. </w:t>
      </w:r>
      <w:r w:rsidRPr="00863E8A">
        <w:rPr>
          <w:rStyle w:val="StyleUnderline"/>
        </w:rPr>
        <w:t>We examine the fraction of terrorist incidents attributed</w:t>
      </w:r>
      <w:r w:rsidR="00863E8A" w:rsidRPr="00863E8A">
        <w:rPr>
          <w:rStyle w:val="StyleUnderline"/>
          <w:sz w:val="12"/>
        </w:rPr>
        <w:t xml:space="preserve">¶ </w:t>
      </w:r>
      <w:r w:rsidRPr="00863E8A">
        <w:rPr>
          <w:rStyle w:val="StyleUnderline"/>
        </w:rPr>
        <w:t>to the perpetrating terrorist organization and</w:t>
      </w:r>
      <w:r>
        <w:t xml:space="preserve"> the patterns in the </w:t>
      </w:r>
      <w:r w:rsidRPr="00863E8A">
        <w:rPr>
          <w:rStyle w:val="StyleUnderline"/>
        </w:rPr>
        <w:t>rates of attribution.</w:t>
      </w:r>
      <w:r w:rsidR="00863E8A" w:rsidRPr="00863E8A">
        <w:rPr>
          <w:rStyle w:val="StyleUnderline"/>
          <w:sz w:val="12"/>
        </w:rPr>
        <w:t xml:space="preserve">¶ </w:t>
      </w:r>
      <w:r>
        <w:t xml:space="preserve">Second, </w:t>
      </w:r>
      <w:r w:rsidRPr="00863E8A">
        <w:rPr>
          <w:rStyle w:val="StyleUnderline"/>
        </w:rPr>
        <w:t>we explore the challenge of tracing culpability for a nuclear</w:t>
      </w:r>
      <w:r w:rsidR="00863E8A" w:rsidRPr="00863E8A">
        <w:rPr>
          <w:rStyle w:val="StyleUnderline"/>
          <w:sz w:val="12"/>
        </w:rPr>
        <w:t xml:space="preserve">¶ </w:t>
      </w:r>
      <w:r w:rsidRPr="00863E8A">
        <w:rPr>
          <w:rStyle w:val="StyleUnderline"/>
        </w:rPr>
        <w:t>terror event from the guilty terrorist group back to its state sponsor</w:t>
      </w:r>
      <w:r>
        <w:t>. We ask:</w:t>
      </w:r>
      <w:r w:rsidR="00863E8A" w:rsidRPr="00863E8A">
        <w:rPr>
          <w:sz w:val="12"/>
        </w:rPr>
        <w:t xml:space="preserve">¶ </w:t>
      </w:r>
      <w:r>
        <w:t>How many suspects would there be in the wake of a nuclear detonation? How</w:t>
      </w:r>
      <w:r w:rsidR="00863E8A" w:rsidRPr="00863E8A">
        <w:rPr>
          <w:sz w:val="12"/>
        </w:rPr>
        <w:t xml:space="preserve">¶ </w:t>
      </w:r>
      <w:r>
        <w:t>many foreign terrorist organizations have state sponsors? Of those that do,</w:t>
      </w:r>
      <w:r w:rsidR="00863E8A" w:rsidRPr="00863E8A">
        <w:rPr>
          <w:sz w:val="12"/>
        </w:rPr>
        <w:t xml:space="preserve">¶ </w:t>
      </w:r>
      <w:r>
        <w:t>how many state sponsors do they typically have? And how many state sponsors</w:t>
      </w:r>
      <w:r w:rsidR="00863E8A" w:rsidRPr="00863E8A">
        <w:rPr>
          <w:sz w:val="12"/>
        </w:rPr>
        <w:t xml:space="preserve">¶ </w:t>
      </w:r>
      <w:r>
        <w:t>of terrorism have nuclear weapons or sufªcient stockpiles of nuclear materials</w:t>
      </w:r>
      <w:r w:rsidR="00863E8A" w:rsidRPr="00863E8A">
        <w:rPr>
          <w:sz w:val="12"/>
        </w:rPr>
        <w:t xml:space="preserve">¶ </w:t>
      </w:r>
      <w:r>
        <w:t>on which to base such a concern?</w:t>
      </w:r>
      <w:r w:rsidR="00863E8A" w:rsidRPr="00863E8A">
        <w:rPr>
          <w:sz w:val="12"/>
        </w:rPr>
        <w:t xml:space="preserve">¶ </w:t>
      </w:r>
      <w:r>
        <w:t xml:space="preserve">We conclude that </w:t>
      </w:r>
      <w:r w:rsidRPr="00863E8A">
        <w:rPr>
          <w:rStyle w:val="StyleUnderline"/>
        </w:rPr>
        <w:t>neither a terror group nor a state sponsor would remain</w:t>
      </w:r>
      <w:r w:rsidR="00863E8A" w:rsidRPr="00863E8A">
        <w:rPr>
          <w:rStyle w:val="StyleUnderline"/>
          <w:sz w:val="12"/>
        </w:rPr>
        <w:t xml:space="preserve">¶ </w:t>
      </w:r>
      <w:r w:rsidRPr="00863E8A">
        <w:rPr>
          <w:rStyle w:val="StyleUnderline"/>
        </w:rPr>
        <w:t>anonymous after a nuclear terror attack</w:t>
      </w:r>
      <w:r>
        <w:t>. We draw this conclusion on the basis</w:t>
      </w:r>
      <w:r w:rsidR="00863E8A" w:rsidRPr="00863E8A">
        <w:rPr>
          <w:sz w:val="12"/>
        </w:rPr>
        <w:t xml:space="preserve">¶ </w:t>
      </w:r>
      <w:r>
        <w:t xml:space="preserve">of four main ªndings. First, </w:t>
      </w:r>
      <w:r w:rsidRPr="00863E8A">
        <w:rPr>
          <w:rStyle w:val="StyleUnderline"/>
        </w:rPr>
        <w:t>data on a decade of terrorist incidents reveal a</w:t>
      </w:r>
      <w:r w:rsidR="00863E8A" w:rsidRPr="00863E8A">
        <w:rPr>
          <w:rStyle w:val="StyleUnderline"/>
          <w:sz w:val="12"/>
        </w:rPr>
        <w:t xml:space="preserve">¶ </w:t>
      </w:r>
      <w:r w:rsidRPr="00863E8A">
        <w:rPr>
          <w:rStyle w:val="StyleUnderline"/>
        </w:rPr>
        <w:t xml:space="preserve">strong positive relationship between </w:t>
      </w:r>
      <w:r>
        <w:t>the numb</w:t>
      </w:r>
      <w:r w:rsidRPr="00863E8A">
        <w:rPr>
          <w:rStyle w:val="StyleUnderline"/>
        </w:rPr>
        <w:t>er of fatalities caused in a terror</w:t>
      </w:r>
      <w:r w:rsidR="00863E8A" w:rsidRPr="00863E8A">
        <w:rPr>
          <w:rStyle w:val="StyleUnderline"/>
          <w:sz w:val="12"/>
        </w:rPr>
        <w:t xml:space="preserve">¶ </w:t>
      </w:r>
      <w:r w:rsidRPr="00863E8A">
        <w:rPr>
          <w:rStyle w:val="StyleUnderline"/>
        </w:rPr>
        <w:t>attack and the likelihood of attribution</w:t>
      </w:r>
      <w:r>
        <w:t>. Roughly three-quarters of the attacks</w:t>
      </w:r>
      <w:r w:rsidR="00863E8A" w:rsidRPr="00863E8A">
        <w:rPr>
          <w:sz w:val="12"/>
        </w:rPr>
        <w:t xml:space="preserve">¶ </w:t>
      </w:r>
      <w:r>
        <w:t>that kill 100 people or more are traced back to the perpetrators. Second</w:t>
      </w:r>
      <w:r w:rsidRPr="00863E8A">
        <w:rPr>
          <w:rStyle w:val="StyleUnderline"/>
        </w:rPr>
        <w:t>, attribution</w:t>
      </w:r>
      <w:r w:rsidR="00863E8A" w:rsidRPr="00863E8A">
        <w:rPr>
          <w:rStyle w:val="StyleUnderline"/>
          <w:sz w:val="12"/>
        </w:rPr>
        <w:t xml:space="preserve">¶ </w:t>
      </w:r>
      <w:r w:rsidRPr="00863E8A">
        <w:rPr>
          <w:rStyle w:val="StyleUnderline"/>
        </w:rPr>
        <w:t>rates are far higher for attacks on the U.S. homeland or the territory of a</w:t>
      </w:r>
      <w:r w:rsidR="00863E8A" w:rsidRPr="00863E8A">
        <w:rPr>
          <w:rStyle w:val="StyleUnderline"/>
          <w:sz w:val="12"/>
        </w:rPr>
        <w:t xml:space="preserve">¶ </w:t>
      </w:r>
      <w:r w:rsidRPr="00863E8A">
        <w:rPr>
          <w:rStyle w:val="StyleUnderline"/>
        </w:rPr>
        <w:t>major U.S. ally</w:t>
      </w:r>
      <w:r>
        <w:t>—97 percent (thirty-six of thirty-seven) for incidents that killed</w:t>
      </w:r>
      <w:r w:rsidR="00863E8A" w:rsidRPr="00863E8A">
        <w:rPr>
          <w:sz w:val="12"/>
        </w:rPr>
        <w:t xml:space="preserve">¶ </w:t>
      </w:r>
      <w:r>
        <w:t xml:space="preserve">ten or more people. Third, </w:t>
      </w:r>
      <w:r w:rsidRPr="00863E8A">
        <w:rPr>
          <w:rStyle w:val="StyleUnderline"/>
        </w:rPr>
        <w:t>tracing culpability from a guilty terrorist group</w:t>
      </w:r>
      <w:r w:rsidR="00863E8A" w:rsidRPr="00863E8A">
        <w:rPr>
          <w:rStyle w:val="StyleUnderline"/>
          <w:sz w:val="12"/>
        </w:rPr>
        <w:t xml:space="preserve">¶ </w:t>
      </w:r>
      <w:r w:rsidRPr="00863E8A">
        <w:rPr>
          <w:rStyle w:val="StyleUnderline"/>
        </w:rPr>
        <w:t xml:space="preserve">back to its state sponsor is not likely </w:t>
      </w:r>
      <w:r w:rsidR="00863E8A">
        <w:rPr>
          <w:rStyle w:val="StyleUnderline"/>
        </w:rPr>
        <w:t>to be diffi</w:t>
      </w:r>
      <w:r w:rsidRPr="00863E8A">
        <w:rPr>
          <w:rStyle w:val="StyleUnderline"/>
        </w:rPr>
        <w:t>cult:</w:t>
      </w:r>
      <w:r>
        <w:t xml:space="preserve"> </w:t>
      </w:r>
      <w:r w:rsidRPr="00863E8A">
        <w:rPr>
          <w:rStyle w:val="StyleUnderline"/>
        </w:rPr>
        <w:t>few countries sponsor terrorism;</w:t>
      </w:r>
      <w:r w:rsidR="00863E8A" w:rsidRPr="00863E8A">
        <w:rPr>
          <w:rStyle w:val="StyleUnderline"/>
          <w:sz w:val="12"/>
        </w:rPr>
        <w:t xml:space="preserve">¶ </w:t>
      </w:r>
      <w:r w:rsidRPr="00863E8A">
        <w:rPr>
          <w:rStyle w:val="StyleUnderline"/>
        </w:rPr>
        <w:t>few terrorist groups have state sponsors; each sponsored terror group</w:t>
      </w:r>
      <w:r w:rsidR="00863E8A" w:rsidRPr="00863E8A">
        <w:rPr>
          <w:rStyle w:val="StyleUnderline"/>
          <w:sz w:val="12"/>
        </w:rPr>
        <w:t xml:space="preserve">¶ </w:t>
      </w:r>
      <w:r w:rsidRPr="00863E8A">
        <w:rPr>
          <w:rStyle w:val="StyleUnderline"/>
        </w:rPr>
        <w:t>has few sponsors</w:t>
      </w:r>
      <w:r>
        <w:t xml:space="preserve"> (typically one); </w:t>
      </w:r>
      <w:r w:rsidRPr="00863E8A">
        <w:rPr>
          <w:rStyle w:val="StyleUnderline"/>
        </w:rPr>
        <w:t>and only one country that sponsors terrorism,</w:t>
      </w:r>
      <w:r w:rsidR="00863E8A" w:rsidRPr="00863E8A">
        <w:rPr>
          <w:rStyle w:val="StyleUnderline"/>
          <w:sz w:val="12"/>
        </w:rPr>
        <w:t xml:space="preserve">¶ </w:t>
      </w:r>
      <w:r w:rsidRPr="00863E8A">
        <w:rPr>
          <w:rStyle w:val="StyleUnderline"/>
        </w:rPr>
        <w:t>Pakistan,</w:t>
      </w:r>
      <w:r>
        <w:t xml:space="preserve"> has nuclear weapons or enough ªssile material to manufacture a</w:t>
      </w:r>
      <w:r w:rsidR="00863E8A" w:rsidRPr="00863E8A">
        <w:rPr>
          <w:sz w:val="12"/>
        </w:rPr>
        <w:t xml:space="preserve">¶ </w:t>
      </w:r>
      <w:r>
        <w:t xml:space="preserve">weapon. In sum, </w:t>
      </w:r>
      <w:r w:rsidRPr="00863E8A">
        <w:rPr>
          <w:rStyle w:val="StyleUnderline"/>
        </w:rPr>
        <w:t>attribution of nuclear terror incidents would be easier than is</w:t>
      </w:r>
      <w:r w:rsidR="00863E8A" w:rsidRPr="00863E8A">
        <w:rPr>
          <w:rStyle w:val="StyleUnderline"/>
          <w:sz w:val="12"/>
        </w:rPr>
        <w:t xml:space="preserve">¶ </w:t>
      </w:r>
      <w:r w:rsidRPr="00863E8A">
        <w:rPr>
          <w:rStyle w:val="StyleUnderline"/>
        </w:rPr>
        <w:t>typically suggested</w:t>
      </w:r>
      <w:r>
        <w:t>, and passing weapons to terrorists would not offer countries</w:t>
      </w:r>
      <w:r w:rsidR="00863E8A" w:rsidRPr="00863E8A">
        <w:rPr>
          <w:sz w:val="12"/>
        </w:rPr>
        <w:t xml:space="preserve">¶ </w:t>
      </w:r>
      <w:r>
        <w:t>an escape from the constraints of deterrence.12</w:t>
      </w:r>
      <w:r w:rsidR="00863E8A" w:rsidRPr="00863E8A">
        <w:rPr>
          <w:sz w:val="12"/>
        </w:rPr>
        <w:t xml:space="preserve">¶ </w:t>
      </w:r>
      <w:r>
        <w:t>This analysis has two important implications for U.S. foreign policy.</w:t>
      </w:r>
      <w:r w:rsidR="00863E8A" w:rsidRPr="00863E8A">
        <w:rPr>
          <w:sz w:val="12"/>
        </w:rPr>
        <w:t xml:space="preserve">¶ </w:t>
      </w:r>
      <w:r>
        <w:t xml:space="preserve">First, </w:t>
      </w:r>
      <w:r w:rsidRPr="00863E8A">
        <w:rPr>
          <w:rStyle w:val="StyleUnderline"/>
        </w:rPr>
        <w:t>the fear of terrorist transfer seems greatly exaggerated and does not—in</w:t>
      </w:r>
      <w:r w:rsidR="00863E8A" w:rsidRPr="00863E8A">
        <w:rPr>
          <w:rStyle w:val="StyleUnderline"/>
          <w:sz w:val="12"/>
        </w:rPr>
        <w:t xml:space="preserve">¶ </w:t>
      </w:r>
      <w:r w:rsidRPr="00863E8A">
        <w:rPr>
          <w:rStyle w:val="StyleUnderline"/>
        </w:rPr>
        <w:t>itself—seem to justify costly measures to prevent proliferation</w:t>
      </w:r>
      <w:r>
        <w:t xml:space="preserve">. </w:t>
      </w:r>
      <w:r w:rsidRPr="00863E8A">
        <w:t>Nuclear proliferation</w:t>
      </w:r>
      <w:r w:rsidR="00863E8A" w:rsidRPr="00863E8A">
        <w:rPr>
          <w:sz w:val="12"/>
        </w:rPr>
        <w:t xml:space="preserve">¶ </w:t>
      </w:r>
      <w:r w:rsidRPr="00863E8A">
        <w:t>poses risks, so working to prevent it should remain a U.S. foreign policy</w:t>
      </w:r>
      <w:r w:rsidR="00863E8A" w:rsidRPr="00863E8A">
        <w:rPr>
          <w:sz w:val="12"/>
        </w:rPr>
        <w:t xml:space="preserve">¶ </w:t>
      </w:r>
      <w:r w:rsidRPr="00863E8A">
        <w:t>goal,</w:t>
      </w:r>
      <w:r>
        <w:t xml:space="preserve"> but the </w:t>
      </w:r>
      <w:r w:rsidRPr="00863E8A">
        <w:rPr>
          <w:rStyle w:val="StyleUnderline"/>
        </w:rPr>
        <w:t>dangers of a state giving nuclear weapons to terrorists have</w:t>
      </w:r>
      <w:r w:rsidR="00863E8A" w:rsidRPr="00863E8A">
        <w:rPr>
          <w:rStyle w:val="StyleUnderline"/>
          <w:sz w:val="12"/>
        </w:rPr>
        <w:t xml:space="preserve">¶ </w:t>
      </w:r>
      <w:r w:rsidRPr="00863E8A">
        <w:rPr>
          <w:rStyle w:val="StyleUnderline"/>
        </w:rPr>
        <w:t>been overstated</w:t>
      </w:r>
      <w:r>
        <w:t xml:space="preserve">, and thus </w:t>
      </w:r>
      <w:r w:rsidRPr="00863E8A">
        <w:rPr>
          <w:rStyle w:val="StyleUnderline"/>
        </w:rPr>
        <w:t>arguments for taking costly steps to prevent proliferation</w:t>
      </w:r>
      <w:r w:rsidR="00863E8A" w:rsidRPr="00863E8A">
        <w:rPr>
          <w:rStyle w:val="StyleUnderline"/>
          <w:sz w:val="12"/>
        </w:rPr>
        <w:t xml:space="preserve">¶ </w:t>
      </w:r>
      <w:r w:rsidRPr="00863E8A">
        <w:rPr>
          <w:rStyle w:val="StyleUnderline"/>
        </w:rPr>
        <w:t>on those grounds—as used to justify the invasion of Iraq and fuel the</w:t>
      </w:r>
      <w:r w:rsidR="00863E8A" w:rsidRPr="00863E8A">
        <w:rPr>
          <w:rStyle w:val="StyleUnderline"/>
          <w:sz w:val="12"/>
        </w:rPr>
        <w:t xml:space="preserve">¶ </w:t>
      </w:r>
      <w:r w:rsidRPr="00863E8A">
        <w:rPr>
          <w:rStyle w:val="StyleUnderline"/>
        </w:rPr>
        <w:t>debate over attacking Iran—rest on a shaky foundation</w:t>
      </w:r>
      <w:r>
        <w:t xml:space="preserve">. Second, </w:t>
      </w:r>
      <w:r w:rsidRPr="00863E8A">
        <w:rPr>
          <w:rStyle w:val="StyleUnderline"/>
        </w:rPr>
        <w:t>analysts and</w:t>
      </w:r>
      <w:r w:rsidR="00863E8A" w:rsidRPr="00863E8A">
        <w:rPr>
          <w:rStyle w:val="StyleUnderline"/>
          <w:sz w:val="12"/>
        </w:rPr>
        <w:t xml:space="preserve">¶ </w:t>
      </w:r>
      <w:r w:rsidRPr="00863E8A">
        <w:rPr>
          <w:rStyle w:val="StyleUnderline"/>
        </w:rPr>
        <w:t>policymakers should stop understating the ability of the United States to</w:t>
      </w:r>
      <w:r w:rsidR="00863E8A" w:rsidRPr="00863E8A">
        <w:rPr>
          <w:rStyle w:val="StyleUnderline"/>
          <w:sz w:val="12"/>
        </w:rPr>
        <w:t xml:space="preserve">¶ </w:t>
      </w:r>
      <w:r w:rsidRPr="00863E8A">
        <w:rPr>
          <w:rStyle w:val="StyleUnderline"/>
        </w:rPr>
        <w:t>attribute terrorist attacks to their sponsoring states</w:t>
      </w:r>
      <w:r>
        <w:t>. Such rhetoric not only is</w:t>
      </w:r>
      <w:r w:rsidR="00863E8A" w:rsidRPr="00863E8A">
        <w:rPr>
          <w:sz w:val="12"/>
        </w:rPr>
        <w:t xml:space="preserve">¶ </w:t>
      </w:r>
      <w:r>
        <w:t>untrue, but it also undermines deterrence. States sometimes exaggerate their</w:t>
      </w:r>
      <w:r w:rsidR="00863E8A" w:rsidRPr="00863E8A">
        <w:rPr>
          <w:sz w:val="12"/>
        </w:rPr>
        <w:t xml:space="preserve">¶ </w:t>
      </w:r>
      <w:r>
        <w:t>capabilities to deter an enemy’s attacks;13 but U.S. analysts and leaders, by</w:t>
      </w:r>
      <w:r w:rsidR="00863E8A" w:rsidRPr="00863E8A">
        <w:rPr>
          <w:sz w:val="12"/>
        </w:rPr>
        <w:t xml:space="preserve">¶ </w:t>
      </w:r>
      <w:r>
        <w:t>understating U.S. attribution capabilities, inadvertently increase the odds of</w:t>
      </w:r>
      <w:r w:rsidR="00863E8A" w:rsidRPr="00863E8A">
        <w:rPr>
          <w:sz w:val="12"/>
        </w:rPr>
        <w:t xml:space="preserve">¶ </w:t>
      </w:r>
      <w:r>
        <w:t>catastrophic terrorist attacks on the United States and its allies</w:t>
      </w:r>
      <w:r w:rsidR="00863E8A">
        <w:t>.</w:t>
      </w:r>
    </w:p>
    <w:p w:rsidR="00C03142" w:rsidRDefault="00E34F70" w:rsidP="00C03142">
      <w:pPr>
        <w:pStyle w:val="Heading4"/>
      </w:pPr>
      <w:r>
        <w:t>Their impact lacks rationality and is empirically denied- logical dilemmas and threats of being caught</w:t>
      </w:r>
    </w:p>
    <w:p w:rsidR="00E34F70" w:rsidRDefault="00E34F70" w:rsidP="00E34F70">
      <w:r w:rsidRPr="00863E8A">
        <w:rPr>
          <w:rStyle w:val="Style13ptBold"/>
        </w:rPr>
        <w:t>Lieber and Press ’13</w:t>
      </w:r>
      <w:r>
        <w:t>, Associate Professor in the Edmund A. Walsh School of Foreign Service and the Department of Government at Georgetown University, and  Associate Professor of Government at Dartmouth College</w:t>
      </w:r>
    </w:p>
    <w:p w:rsidR="00E34F70" w:rsidRPr="00863E8A" w:rsidRDefault="00E34F70" w:rsidP="00E34F70">
      <w:r>
        <w:t>Kier A. and Daryl G., “Why States Won’t Give Nuclear Weapons to Terrorists”, http://www.mitpressjournals.org/doi/pdf/10.1162/ISEC_a_00127</w:t>
      </w:r>
    </w:p>
    <w:p w:rsidR="00C03142" w:rsidRPr="00E34F70" w:rsidRDefault="00C03142" w:rsidP="00C03142">
      <w:pPr>
        <w:rPr>
          <w:rStyle w:val="StyleUnderline"/>
        </w:rPr>
      </w:pPr>
      <w:r>
        <w:t>Conclusion</w:t>
      </w:r>
      <w:r w:rsidR="00E34F70" w:rsidRPr="00E34F70">
        <w:rPr>
          <w:sz w:val="12"/>
        </w:rPr>
        <w:t xml:space="preserve">¶ </w:t>
      </w:r>
      <w:r>
        <w:t>President Obama has identiªed nuclear terrorism as “the single biggest threat</w:t>
      </w:r>
      <w:r w:rsidR="00E34F70" w:rsidRPr="00E34F70">
        <w:rPr>
          <w:sz w:val="12"/>
        </w:rPr>
        <w:t xml:space="preserve">¶ </w:t>
      </w:r>
      <w:r>
        <w:t>to U.S. security,” describing it as “something that could change the security</w:t>
      </w:r>
      <w:r w:rsidR="00E34F70" w:rsidRPr="00E34F70">
        <w:rPr>
          <w:sz w:val="12"/>
        </w:rPr>
        <w:t xml:space="preserve">¶ </w:t>
      </w:r>
      <w:r>
        <w:t xml:space="preserve">landscape of this country and around the world for years to come.”54 </w:t>
      </w:r>
      <w:r w:rsidRPr="00E34F70">
        <w:rPr>
          <w:rStyle w:val="StyleUnderline"/>
        </w:rPr>
        <w:t>The prospect</w:t>
      </w:r>
      <w:r w:rsidR="00E34F70" w:rsidRPr="00E34F70">
        <w:rPr>
          <w:rStyle w:val="StyleUnderline"/>
          <w:sz w:val="12"/>
        </w:rPr>
        <w:t xml:space="preserve">¶ </w:t>
      </w:r>
      <w:r w:rsidRPr="00E34F70">
        <w:rPr>
          <w:rStyle w:val="StyleUnderline"/>
        </w:rPr>
        <w:t>of an adversary state covertly giving a nuclear weapon or nuclear materials</w:t>
      </w:r>
      <w:r w:rsidR="00E34F70" w:rsidRPr="00E34F70">
        <w:rPr>
          <w:rStyle w:val="StyleUnderline"/>
          <w:sz w:val="12"/>
        </w:rPr>
        <w:t xml:space="preserve">¶ </w:t>
      </w:r>
      <w:r w:rsidRPr="00E34F70">
        <w:rPr>
          <w:rStyle w:val="StyleUnderline"/>
        </w:rPr>
        <w:t>to a terrorist organization has been the animating force in U.S. grand</w:t>
      </w:r>
      <w:r w:rsidR="00E34F70" w:rsidRPr="00E34F70">
        <w:rPr>
          <w:rStyle w:val="StyleUnderline"/>
          <w:sz w:val="12"/>
        </w:rPr>
        <w:t xml:space="preserve">¶ </w:t>
      </w:r>
      <w:r w:rsidRPr="00E34F70">
        <w:rPr>
          <w:rStyle w:val="StyleUnderline"/>
        </w:rPr>
        <w:t>strategy for more than a decade</w:t>
      </w:r>
      <w:r>
        <w:t xml:space="preserve">. </w:t>
      </w:r>
      <w:r w:rsidRPr="00E34F70">
        <w:rPr>
          <w:rStyle w:val="StyleUnderline"/>
        </w:rPr>
        <w:t>The scenario was used to justify the invasion</w:t>
      </w:r>
      <w:r w:rsidR="00E34F70" w:rsidRPr="00E34F70">
        <w:rPr>
          <w:rStyle w:val="StyleUnderline"/>
          <w:sz w:val="12"/>
        </w:rPr>
        <w:t xml:space="preserve">¶ </w:t>
      </w:r>
      <w:r w:rsidRPr="00E34F70">
        <w:rPr>
          <w:rStyle w:val="StyleUnderline"/>
        </w:rPr>
        <w:t>of Iraq</w:t>
      </w:r>
      <w:r>
        <w:t xml:space="preserve"> and toppling of the </w:t>
      </w:r>
      <w:r w:rsidRPr="00E34F70">
        <w:t>Iraqi</w:t>
      </w:r>
      <w:r>
        <w:t xml:space="preserve"> regime in 2003; and in 2012 and 2013, </w:t>
      </w:r>
      <w:r w:rsidRPr="00E34F70">
        <w:rPr>
          <w:rStyle w:val="StyleUnderline"/>
        </w:rPr>
        <w:t>proponents</w:t>
      </w:r>
      <w:r w:rsidR="00E34F70" w:rsidRPr="00E34F70">
        <w:rPr>
          <w:rStyle w:val="StyleUnderline"/>
          <w:sz w:val="12"/>
        </w:rPr>
        <w:t xml:space="preserve">¶ </w:t>
      </w:r>
      <w:r w:rsidRPr="00E34F70">
        <w:rPr>
          <w:rStyle w:val="StyleUnderline"/>
        </w:rPr>
        <w:t>of a preventive military strike on Iran’s nuclear facilities</w:t>
      </w:r>
      <w:r>
        <w:t xml:space="preserve"> frequently </w:t>
      </w:r>
      <w:r w:rsidRPr="00E34F70">
        <w:rPr>
          <w:rStyle w:val="StyleUnderline"/>
        </w:rPr>
        <w:t>argued</w:t>
      </w:r>
      <w:r w:rsidR="00E34F70" w:rsidRPr="00E34F70">
        <w:rPr>
          <w:sz w:val="12"/>
        </w:rPr>
        <w:t xml:space="preserve">¶ </w:t>
      </w:r>
      <w:r>
        <w:t xml:space="preserve">that such </w:t>
      </w:r>
      <w:r w:rsidRPr="00E34F70">
        <w:rPr>
          <w:rStyle w:val="StyleUnderline"/>
        </w:rPr>
        <w:t>attacks are necessary to eliminate</w:t>
      </w:r>
      <w:r>
        <w:t xml:space="preserve"> the possibility of </w:t>
      </w:r>
      <w:r w:rsidRPr="00E34F70">
        <w:rPr>
          <w:rStyle w:val="StyleUnderline"/>
        </w:rPr>
        <w:t>Iran trying a</w:t>
      </w:r>
      <w:r w:rsidR="00E34F70" w:rsidRPr="00E34F70">
        <w:rPr>
          <w:rStyle w:val="StyleUnderline"/>
          <w:sz w:val="12"/>
        </w:rPr>
        <w:t xml:space="preserve">¶ </w:t>
      </w:r>
      <w:r w:rsidRPr="00E34F70">
        <w:rPr>
          <w:rStyle w:val="StyleUnderline"/>
        </w:rPr>
        <w:t>nuclear attack by proxy</w:t>
      </w:r>
      <w:r>
        <w:t xml:space="preserve"> against Israel or the United States. We demonstrate</w:t>
      </w:r>
      <w:r w:rsidR="00E34F70" w:rsidRPr="00E34F70">
        <w:rPr>
          <w:sz w:val="12"/>
        </w:rPr>
        <w:t xml:space="preserve">¶ </w:t>
      </w:r>
      <w:r>
        <w:t xml:space="preserve">here that such </w:t>
      </w:r>
      <w:r w:rsidRPr="00E34F70">
        <w:rPr>
          <w:rStyle w:val="StyleUnderline"/>
        </w:rPr>
        <w:t>fears are overblown</w:t>
      </w:r>
      <w:r>
        <w:t xml:space="preserve">. </w:t>
      </w:r>
      <w:r w:rsidRPr="00E34F70">
        <w:rPr>
          <w:rStyle w:val="StyleUnderline"/>
        </w:rPr>
        <w:t>The rationale for state sponsorship of nuclear</w:t>
      </w:r>
      <w:r w:rsidR="00E34F70" w:rsidRPr="00E34F70">
        <w:rPr>
          <w:rStyle w:val="StyleUnderline"/>
          <w:sz w:val="12"/>
        </w:rPr>
        <w:t xml:space="preserve">¶ </w:t>
      </w:r>
      <w:r w:rsidRPr="00E34F70">
        <w:rPr>
          <w:rStyle w:val="StyleUnderline"/>
        </w:rPr>
        <w:t xml:space="preserve">terrorism </w:t>
      </w:r>
      <w:r w:rsidRPr="00E34F70">
        <w:rPr>
          <w:rStyle w:val="Emphasis"/>
        </w:rPr>
        <w:t>lacks</w:t>
      </w:r>
      <w:r w:rsidRPr="00E34F70">
        <w:rPr>
          <w:rStyle w:val="StyleUnderline"/>
        </w:rPr>
        <w:t xml:space="preserve"> sound deductive </w:t>
      </w:r>
      <w:r w:rsidRPr="00E34F70">
        <w:rPr>
          <w:rStyle w:val="Emphasis"/>
        </w:rPr>
        <w:t>logic</w:t>
      </w:r>
      <w:r w:rsidRPr="00E34F70">
        <w:rPr>
          <w:rStyle w:val="StyleUnderline"/>
        </w:rPr>
        <w:t xml:space="preserve"> and is </w:t>
      </w:r>
      <w:r w:rsidRPr="00E34F70">
        <w:rPr>
          <w:rStyle w:val="Emphasis"/>
        </w:rPr>
        <w:t>empirically</w:t>
      </w:r>
      <w:r w:rsidRPr="00E34F70">
        <w:rPr>
          <w:rStyle w:val="StyleUnderline"/>
        </w:rPr>
        <w:t xml:space="preserve"> </w:t>
      </w:r>
      <w:r w:rsidRPr="00E34F70">
        <w:rPr>
          <w:rStyle w:val="Emphasis"/>
        </w:rPr>
        <w:t>unsupported</w:t>
      </w:r>
      <w:r w:rsidRPr="00E34F70">
        <w:rPr>
          <w:rStyle w:val="StyleUnderline"/>
        </w:rPr>
        <w:t xml:space="preserve"> by</w:t>
      </w:r>
      <w:r w:rsidR="00E34F70" w:rsidRPr="00E34F70">
        <w:rPr>
          <w:rStyle w:val="StyleUnderline"/>
          <w:sz w:val="12"/>
        </w:rPr>
        <w:t xml:space="preserve">¶ </w:t>
      </w:r>
      <w:r w:rsidRPr="00E34F70">
        <w:rPr>
          <w:rStyle w:val="StyleUnderline"/>
        </w:rPr>
        <w:t>the most relevant available evidence.</w:t>
      </w:r>
      <w:r w:rsidR="00E34F70" w:rsidRPr="00E34F70">
        <w:rPr>
          <w:rStyle w:val="StyleUnderline"/>
          <w:sz w:val="12"/>
        </w:rPr>
        <w:t xml:space="preserve">¶ </w:t>
      </w:r>
      <w:r w:rsidRPr="00E34F70">
        <w:rPr>
          <w:rStyle w:val="StyleUnderline"/>
        </w:rPr>
        <w:t>The United States and its allies should be able to deter nuclear-armed states</w:t>
      </w:r>
      <w:r w:rsidR="00E34F70" w:rsidRPr="00E34F70">
        <w:rPr>
          <w:rStyle w:val="StyleUnderline"/>
          <w:sz w:val="12"/>
        </w:rPr>
        <w:t xml:space="preserve">¶ </w:t>
      </w:r>
      <w:r w:rsidRPr="00E34F70">
        <w:rPr>
          <w:rStyle w:val="StyleUnderline"/>
        </w:rPr>
        <w:t>from passing their weapons to terrorists,</w:t>
      </w:r>
      <w:r>
        <w:t xml:space="preserve"> because </w:t>
      </w:r>
      <w:r w:rsidRPr="00E34F70">
        <w:rPr>
          <w:rStyle w:val="StyleUnderline"/>
        </w:rPr>
        <w:t>a terrorist nuclear strike</w:t>
      </w:r>
      <w:r w:rsidR="00E34F70" w:rsidRPr="00E34F70">
        <w:rPr>
          <w:rStyle w:val="StyleUnderline"/>
          <w:sz w:val="12"/>
        </w:rPr>
        <w:t xml:space="preserve">¶ </w:t>
      </w:r>
      <w:r>
        <w:t xml:space="preserve">would not remain anonymous for long and </w:t>
      </w:r>
      <w:r w:rsidRPr="00E34F70">
        <w:rPr>
          <w:rStyle w:val="StyleUnderline"/>
        </w:rPr>
        <w:t>would soon be traced back to the</w:t>
      </w:r>
      <w:r w:rsidR="00E34F70" w:rsidRPr="00E34F70">
        <w:rPr>
          <w:rStyle w:val="StyleUnderline"/>
          <w:sz w:val="12"/>
        </w:rPr>
        <w:t xml:space="preserve">¶ </w:t>
      </w:r>
      <w:r w:rsidRPr="00E34F70">
        <w:rPr>
          <w:rStyle w:val="StyleUnderline"/>
        </w:rPr>
        <w:t xml:space="preserve">originating state. </w:t>
      </w:r>
      <w:r>
        <w:t>This conclusion is based on two empirical ªndings. First,</w:t>
      </w:r>
      <w:r w:rsidR="00E34F70" w:rsidRPr="00E34F70">
        <w:rPr>
          <w:sz w:val="12"/>
        </w:rPr>
        <w:t xml:space="preserve">¶ </w:t>
      </w:r>
      <w:r w:rsidRPr="00E34F70">
        <w:rPr>
          <w:rStyle w:val="StyleUnderline"/>
        </w:rPr>
        <w:t>among</w:t>
      </w:r>
      <w:r>
        <w:t xml:space="preserve"> the </w:t>
      </w:r>
      <w:r w:rsidRPr="00E34F70">
        <w:rPr>
          <w:rStyle w:val="StyleUnderline"/>
        </w:rPr>
        <w:t>relevant past cases of conventional terrorist attacks</w:t>
      </w:r>
      <w:r>
        <w:t>—those targeting</w:t>
      </w:r>
      <w:r w:rsidR="00E34F70" w:rsidRPr="00E34F70">
        <w:rPr>
          <w:sz w:val="12"/>
        </w:rPr>
        <w:t xml:space="preserve">¶ </w:t>
      </w:r>
      <w:r>
        <w:t>the homelands of powerful states and causing signiªcant casualties—</w:t>
      </w:r>
      <w:r w:rsidRPr="00E34F70">
        <w:rPr>
          <w:rStyle w:val="StyleUnderline"/>
        </w:rPr>
        <w:t>almost all</w:t>
      </w:r>
      <w:r w:rsidR="00E34F70" w:rsidRPr="00E34F70">
        <w:rPr>
          <w:rStyle w:val="StyleUnderline"/>
          <w:sz w:val="12"/>
        </w:rPr>
        <w:t xml:space="preserve">¶ </w:t>
      </w:r>
      <w:r w:rsidRPr="00E34F70">
        <w:rPr>
          <w:rStyle w:val="StyleUnderline"/>
        </w:rPr>
        <w:t>were successfully attributed to the perpetrating terrorist organization.</w:t>
      </w:r>
      <w:r>
        <w:t xml:space="preserve"> Second,</w:t>
      </w:r>
      <w:r w:rsidR="00E34F70" w:rsidRPr="00E34F70">
        <w:rPr>
          <w:sz w:val="12"/>
        </w:rPr>
        <w:t xml:space="preserve">¶ </w:t>
      </w:r>
      <w:r w:rsidRPr="00E34F70">
        <w:rPr>
          <w:rStyle w:val="StyleUnderline"/>
        </w:rPr>
        <w:t>linking the attributed terrorist organization to a state sponsor would not be</w:t>
      </w:r>
      <w:r w:rsidR="00E34F70" w:rsidRPr="00E34F70">
        <w:rPr>
          <w:rStyle w:val="StyleUnderline"/>
          <w:sz w:val="12"/>
        </w:rPr>
        <w:t xml:space="preserve">¶ </w:t>
      </w:r>
      <w:r w:rsidR="00E34F70">
        <w:rPr>
          <w:rStyle w:val="StyleUnderline"/>
        </w:rPr>
        <w:t>diffi</w:t>
      </w:r>
      <w:r w:rsidRPr="00E34F70">
        <w:rPr>
          <w:rStyle w:val="StyleUnderline"/>
        </w:rPr>
        <w:t>cult.</w:t>
      </w:r>
      <w:r>
        <w:t xml:space="preserve"> Few foreign terrorist organizations have state sponsors; those that do</w:t>
      </w:r>
      <w:r w:rsidR="00E34F70" w:rsidRPr="00E34F70">
        <w:rPr>
          <w:sz w:val="12"/>
        </w:rPr>
        <w:t xml:space="preserve">¶ </w:t>
      </w:r>
      <w:r>
        <w:t>typically have only one; and only one suspected state sponsor of terrorism</w:t>
      </w:r>
      <w:r w:rsidR="00E34F70" w:rsidRPr="00E34F70">
        <w:rPr>
          <w:sz w:val="12"/>
        </w:rPr>
        <w:t xml:space="preserve">¶ </w:t>
      </w:r>
      <w:r>
        <w:t>(Pakistan) has nuclear weapons or sufªcient stockpiles of nuclear materials.</w:t>
      </w:r>
      <w:r w:rsidR="00E34F70" w:rsidRPr="00E34F70">
        <w:rPr>
          <w:sz w:val="12"/>
        </w:rPr>
        <w:t xml:space="preserve">¶ </w:t>
      </w:r>
      <w:r>
        <w:t xml:space="preserve">Furthermore, </w:t>
      </w:r>
      <w:r w:rsidRPr="00E34F70">
        <w:rPr>
          <w:rStyle w:val="StyleUnderline"/>
        </w:rPr>
        <w:t>potential sponsors of nuclear terror face a wicked dilemma</w:t>
      </w:r>
      <w:r>
        <w:t>:</w:t>
      </w:r>
      <w:r w:rsidR="00E34F70" w:rsidRPr="00E34F70">
        <w:rPr>
          <w:sz w:val="12"/>
        </w:rPr>
        <w:t xml:space="preserve">¶ </w:t>
      </w:r>
      <w:r w:rsidRPr="00E34F70">
        <w:rPr>
          <w:rStyle w:val="StyleUnderline"/>
        </w:rPr>
        <w:t>to maintain distance by passing the weapon to a terrorist group</w:t>
      </w:r>
      <w:r>
        <w:t xml:space="preserve"> </w:t>
      </w:r>
      <w:r w:rsidRPr="00E34F70">
        <w:rPr>
          <w:rStyle w:val="StyleUnderline"/>
        </w:rPr>
        <w:t>they do not</w:t>
      </w:r>
      <w:r w:rsidR="00E34F70" w:rsidRPr="00E34F70">
        <w:rPr>
          <w:rStyle w:val="StyleUnderline"/>
          <w:sz w:val="12"/>
        </w:rPr>
        <w:t xml:space="preserve">¶ </w:t>
      </w:r>
      <w:r w:rsidRPr="00E34F70">
        <w:rPr>
          <w:rStyle w:val="StyleUnderline"/>
        </w:rPr>
        <w:t>know well or trust, or to maintain control by giving it to a group they have cooperated</w:t>
      </w:r>
      <w:r w:rsidR="00E34F70" w:rsidRPr="00E34F70">
        <w:rPr>
          <w:rStyle w:val="StyleUnderline"/>
          <w:sz w:val="12"/>
        </w:rPr>
        <w:t xml:space="preserve">¶ </w:t>
      </w:r>
      <w:r w:rsidRPr="00E34F70">
        <w:rPr>
          <w:rStyle w:val="StyleUnderline"/>
        </w:rPr>
        <w:t>with repeatedly. The former strategy is mind-bogglingly dangerous;</w:t>
      </w:r>
      <w:r w:rsidR="00E34F70" w:rsidRPr="00E34F70">
        <w:rPr>
          <w:rStyle w:val="StyleUnderline"/>
          <w:sz w:val="12"/>
        </w:rPr>
        <w:t xml:space="preserve">¶ </w:t>
      </w:r>
      <w:r w:rsidRPr="00E34F70">
        <w:rPr>
          <w:rStyle w:val="StyleUnderline"/>
        </w:rPr>
        <w:t>the latter</w:t>
      </w:r>
      <w:r>
        <w:t xml:space="preserve"> option </w:t>
      </w:r>
      <w:r w:rsidRPr="00E34F70">
        <w:rPr>
          <w:rStyle w:val="StyleUnderline"/>
        </w:rPr>
        <w:t>makes attribution from terror group to sponsor simple.</w:t>
      </w:r>
      <w:r w:rsidR="00E34F70" w:rsidRPr="00E34F70">
        <w:rPr>
          <w:rStyle w:val="StyleUnderline"/>
          <w:sz w:val="12"/>
        </w:rPr>
        <w:t xml:space="preserve">¶ </w:t>
      </w:r>
      <w:r>
        <w:t xml:space="preserve">Our ªndings have two important policy implications. First, </w:t>
      </w:r>
      <w:r w:rsidRPr="00E34F70">
        <w:rPr>
          <w:rStyle w:val="StyleUnderline"/>
        </w:rPr>
        <w:t>the fear of nuclear</w:t>
      </w:r>
      <w:r w:rsidR="00E34F70" w:rsidRPr="00E34F70">
        <w:rPr>
          <w:rStyle w:val="StyleUnderline"/>
          <w:sz w:val="12"/>
        </w:rPr>
        <w:t xml:space="preserve">¶ </w:t>
      </w:r>
      <w:r w:rsidRPr="00E34F70">
        <w:rPr>
          <w:rStyle w:val="StyleUnderline"/>
        </w:rPr>
        <w:t>attack by proxy by itself does not justify co</w:t>
      </w:r>
      <w:r>
        <w:t xml:space="preserve">stly military </w:t>
      </w:r>
      <w:r w:rsidRPr="00E34F70">
        <w:rPr>
          <w:rStyle w:val="StyleUnderline"/>
        </w:rPr>
        <w:t>steps to prevent</w:t>
      </w:r>
      <w:r w:rsidR="00E34F70" w:rsidRPr="00E34F70">
        <w:rPr>
          <w:rStyle w:val="StyleUnderline"/>
          <w:sz w:val="12"/>
        </w:rPr>
        <w:t xml:space="preserve">¶ </w:t>
      </w:r>
      <w:r w:rsidRPr="00E34F70">
        <w:rPr>
          <w:rStyle w:val="StyleUnderline"/>
        </w:rPr>
        <w:t>nuclear proliferation</w:t>
      </w:r>
      <w:r>
        <w:t>. Nuclear proliferation may pose a variety of other risks,</w:t>
      </w:r>
      <w:r w:rsidR="00E34F70" w:rsidRPr="00E34F70">
        <w:rPr>
          <w:sz w:val="12"/>
        </w:rPr>
        <w:t xml:space="preserve">¶ </w:t>
      </w:r>
      <w:r>
        <w:t>and the appropriate level of U.S. efforts to stop proliferation should depend on</w:t>
      </w:r>
      <w:r w:rsidR="00E34F70" w:rsidRPr="00E34F70">
        <w:rPr>
          <w:sz w:val="12"/>
        </w:rPr>
        <w:t xml:space="preserve">¶ </w:t>
      </w:r>
      <w:r>
        <w:t xml:space="preserve">the cumulative effect of these risks, but the </w:t>
      </w:r>
      <w:r w:rsidRPr="00E34F70">
        <w:rPr>
          <w:rStyle w:val="StyleUnderline"/>
        </w:rPr>
        <w:t>dangers of a nuclear handoff to terrorists</w:t>
      </w:r>
      <w:r w:rsidR="00E34F70" w:rsidRPr="00E34F70">
        <w:rPr>
          <w:rStyle w:val="StyleUnderline"/>
          <w:sz w:val="12"/>
        </w:rPr>
        <w:t xml:space="preserve">¶ </w:t>
      </w:r>
      <w:r w:rsidRPr="00E34F70">
        <w:rPr>
          <w:rStyle w:val="StyleUnderline"/>
        </w:rPr>
        <w:t>have been overstated.</w:t>
      </w:r>
      <w:r>
        <w:t xml:space="preserve"> For example, </w:t>
      </w:r>
      <w:r w:rsidRPr="00E34F70">
        <w:rPr>
          <w:rStyle w:val="StyleUnderline"/>
        </w:rPr>
        <w:t>Iranian leaders would have to be</w:t>
      </w:r>
      <w:r w:rsidR="00E34F70" w:rsidRPr="00E34F70">
        <w:rPr>
          <w:rStyle w:val="StyleUnderline"/>
          <w:sz w:val="12"/>
        </w:rPr>
        <w:t xml:space="preserve">¶ </w:t>
      </w:r>
      <w:r w:rsidRPr="00E34F70">
        <w:rPr>
          <w:rStyle w:val="StyleUnderline"/>
        </w:rPr>
        <w:t>crazy or suicidal to think that they could give a nuclear weapon to one of their</w:t>
      </w:r>
      <w:r w:rsidR="00E34F70" w:rsidRPr="00E34F70">
        <w:rPr>
          <w:rStyle w:val="StyleUnderline"/>
          <w:sz w:val="12"/>
        </w:rPr>
        <w:t xml:space="preserve">¶ </w:t>
      </w:r>
      <w:r w:rsidRPr="00E34F70">
        <w:rPr>
          <w:rStyle w:val="StyleUnderline"/>
        </w:rPr>
        <w:t>terrorist collaborators and face no repercussions</w:t>
      </w:r>
      <w:r>
        <w:t>. If leaders were that irrational,</w:t>
      </w:r>
      <w:r w:rsidR="00E34F70" w:rsidRPr="00E34F70">
        <w:rPr>
          <w:sz w:val="12"/>
        </w:rPr>
        <w:t xml:space="preserve">¶ </w:t>
      </w:r>
      <w:r>
        <w:t>the bigger problem would be direct nuclear attack without concern for the</w:t>
      </w:r>
      <w:r w:rsidR="00E34F70" w:rsidRPr="00E34F70">
        <w:rPr>
          <w:sz w:val="12"/>
        </w:rPr>
        <w:t xml:space="preserve">¶ </w:t>
      </w:r>
      <w:r>
        <w:t>retaliatory consequences, not the alleged problem of a nuclear handoff.</w:t>
      </w:r>
      <w:r w:rsidR="00E34F70" w:rsidRPr="00E34F70">
        <w:rPr>
          <w:sz w:val="12"/>
        </w:rPr>
        <w:t xml:space="preserve">¶ </w:t>
      </w:r>
      <w:r>
        <w:t xml:space="preserve">A second implication is that </w:t>
      </w:r>
      <w:r w:rsidRPr="00E34F70">
        <w:rPr>
          <w:rStyle w:val="StyleUnderline"/>
        </w:rPr>
        <w:t>instead of publicly stressing the dangers of</w:t>
      </w:r>
      <w:r w:rsidR="00E34F70" w:rsidRPr="00E34F70">
        <w:rPr>
          <w:rStyle w:val="StyleUnderline"/>
          <w:sz w:val="12"/>
        </w:rPr>
        <w:t xml:space="preserve">¶ </w:t>
      </w:r>
      <w:r w:rsidRPr="00E34F70">
        <w:rPr>
          <w:rStyle w:val="StyleUnderline"/>
        </w:rPr>
        <w:t>nuclear attack by proxy and lamenting</w:t>
      </w:r>
      <w:r>
        <w:t xml:space="preserve"> the </w:t>
      </w:r>
      <w:r w:rsidRPr="00E34F70">
        <w:rPr>
          <w:rStyle w:val="StyleUnderline"/>
        </w:rPr>
        <w:t>limits of U.S. nuclear forensic capabilities</w:t>
      </w:r>
      <w:r w:rsidR="00E34F70" w:rsidRPr="00E34F70">
        <w:rPr>
          <w:rStyle w:val="StyleUnderline"/>
          <w:sz w:val="12"/>
        </w:rPr>
        <w:t xml:space="preserve">¶ </w:t>
      </w:r>
      <w:r>
        <w:t>(and thus potentially misleading enemies to overestimate the feasibility</w:t>
      </w:r>
      <w:r w:rsidR="00E34F70" w:rsidRPr="00E34F70">
        <w:rPr>
          <w:sz w:val="12"/>
        </w:rPr>
        <w:t xml:space="preserve">¶ </w:t>
      </w:r>
      <w:r>
        <w:t xml:space="preserve">of an anonymous attack against America), </w:t>
      </w:r>
      <w:r w:rsidRPr="00E34F70">
        <w:rPr>
          <w:rStyle w:val="StyleUnderline"/>
        </w:rPr>
        <w:t>the United States should be advertising</w:t>
      </w:r>
      <w:r w:rsidR="00E34F70" w:rsidRPr="00E34F70">
        <w:rPr>
          <w:rStyle w:val="StyleUnderline"/>
          <w:sz w:val="12"/>
        </w:rPr>
        <w:t xml:space="preserve">¶ </w:t>
      </w:r>
      <w:r w:rsidRPr="00E34F70">
        <w:rPr>
          <w:rStyle w:val="StyleUnderline"/>
        </w:rPr>
        <w:t>its impressive record of attributing highly lethal terrorist attacks</w:t>
      </w:r>
      <w:r>
        <w:t>. Understating</w:t>
      </w:r>
      <w:r w:rsidR="00E34F70" w:rsidRPr="00E34F70">
        <w:rPr>
          <w:sz w:val="12"/>
        </w:rPr>
        <w:t xml:space="preserve">¶ </w:t>
      </w:r>
      <w:r>
        <w:t>one’s own capabilities is a reasonable strategy for luring an enemy into</w:t>
      </w:r>
      <w:r w:rsidR="00E34F70" w:rsidRPr="00E34F70">
        <w:rPr>
          <w:sz w:val="12"/>
        </w:rPr>
        <w:t xml:space="preserve">¶ </w:t>
      </w:r>
      <w:r>
        <w:t>making an unwise attack, but it is a disastrous policy if the goal is deterrence.</w:t>
      </w:r>
      <w:r w:rsidR="00E34F70" w:rsidRPr="00E34F70">
        <w:rPr>
          <w:sz w:val="12"/>
        </w:rPr>
        <w:t xml:space="preserve">¶ </w:t>
      </w:r>
      <w:r w:rsidRPr="00E34F70">
        <w:rPr>
          <w:rStyle w:val="StyleUnderline"/>
        </w:rPr>
        <w:t>The most effective way to deter countries from passing weapons to terrorists is</w:t>
      </w:r>
      <w:r w:rsidR="00E34F70" w:rsidRPr="00E34F70">
        <w:rPr>
          <w:rStyle w:val="StyleUnderline"/>
          <w:sz w:val="12"/>
        </w:rPr>
        <w:t xml:space="preserve">¶ </w:t>
      </w:r>
      <w:r w:rsidRPr="00E34F70">
        <w:rPr>
          <w:rStyle w:val="StyleUnderline"/>
        </w:rPr>
        <w:t>to demonstrate the ease of nuclear attribution and the devastating consequences</w:t>
      </w:r>
      <w:r w:rsidR="00E34F70" w:rsidRPr="00E34F70">
        <w:rPr>
          <w:rStyle w:val="StyleUnderline"/>
          <w:sz w:val="12"/>
        </w:rPr>
        <w:t xml:space="preserve">¶ </w:t>
      </w:r>
      <w:r w:rsidRPr="00E34F70">
        <w:rPr>
          <w:rStyle w:val="StyleUnderline"/>
        </w:rPr>
        <w:t>of such attribution to the sponsoring state.</w:t>
      </w:r>
    </w:p>
    <w:p w:rsidR="00931F04" w:rsidRDefault="00931F04" w:rsidP="0086092E">
      <w:pPr>
        <w:pStyle w:val="Heading3"/>
      </w:pPr>
      <w:r>
        <w:t>A2 Terror Now</w:t>
      </w:r>
    </w:p>
    <w:p w:rsidR="00931F04" w:rsidRPr="00D107D6" w:rsidRDefault="00931F04" w:rsidP="00931F04">
      <w:pPr>
        <w:pStyle w:val="Heading4"/>
        <w:rPr>
          <w:rStyle w:val="StyleUnderline"/>
          <w:sz w:val="26"/>
          <w:szCs w:val="26"/>
          <w:u w:val="none"/>
        </w:rPr>
      </w:pPr>
      <w:r w:rsidRPr="00D107D6">
        <w:rPr>
          <w:rStyle w:val="StyleUnderline"/>
          <w:sz w:val="26"/>
          <w:szCs w:val="26"/>
          <w:u w:val="none"/>
        </w:rPr>
        <w:t>Terrorism is getting lower and lower</w:t>
      </w:r>
    </w:p>
    <w:p w:rsidR="00931F04" w:rsidRPr="00D107D6" w:rsidRDefault="00931F04" w:rsidP="00931F04">
      <w:pPr>
        <w:rPr>
          <w:rStyle w:val="Style13ptBold"/>
        </w:rPr>
      </w:pPr>
      <w:r>
        <w:rPr>
          <w:rStyle w:val="Style13ptBold"/>
        </w:rPr>
        <w:t xml:space="preserve">The Nation 15 </w:t>
      </w:r>
      <w:r w:rsidRPr="00D107D6">
        <w:rPr>
          <w:rStyle w:val="Style13ptBold"/>
          <w:b w:val="0"/>
          <w:sz w:val="16"/>
          <w:szCs w:val="16"/>
        </w:rPr>
        <w:t xml:space="preserve">[April 27, 2015 http://nation.com.pk/national/27-Apr-2015/terrorism-incidents-witness-a-decline-in-2015 “Terrorism incidents witness a decline in 2015”] (Vaibhav) </w:t>
      </w:r>
      <w:r w:rsidRPr="00D107D6">
        <w:rPr>
          <w:rStyle w:val="Style13ptBold"/>
          <w:b w:val="0"/>
          <w:sz w:val="16"/>
          <w:szCs w:val="16"/>
        </w:rPr>
        <w:tab/>
      </w:r>
    </w:p>
    <w:p w:rsidR="00931F04" w:rsidRDefault="00931F04" w:rsidP="00931F04">
      <w:pPr>
        <w:rPr>
          <w:rStyle w:val="StyleUnderline"/>
        </w:rPr>
      </w:pPr>
      <w:r w:rsidRPr="00EC5C3B">
        <w:rPr>
          <w:rStyle w:val="StyleUnderline"/>
          <w:highlight w:val="yellow"/>
        </w:rPr>
        <w:t>Terrorism incidents throughout the country witnessed a substantial decline as compared to previous years</w:t>
      </w:r>
      <w:r w:rsidRPr="00D107D6">
        <w:rPr>
          <w:rStyle w:val="StyleUnderline"/>
        </w:rPr>
        <w:t>.</w:t>
      </w:r>
      <w:r>
        <w:rPr>
          <w:rStyle w:val="StyleUnderline"/>
        </w:rPr>
        <w:t xml:space="preserve"> </w:t>
      </w:r>
      <w:r w:rsidRPr="00D107D6">
        <w:rPr>
          <w:sz w:val="16"/>
        </w:rPr>
        <w:t xml:space="preserve">According to official documents, </w:t>
      </w:r>
      <w:r w:rsidRPr="00EC5C3B">
        <w:rPr>
          <w:rStyle w:val="StyleUnderline"/>
          <w:highlight w:val="yellow"/>
        </w:rPr>
        <w:t>around 252 incidents of terror occurred since January</w:t>
      </w:r>
      <w:r w:rsidRPr="00D107D6">
        <w:rPr>
          <w:rStyle w:val="StyleUnderline"/>
        </w:rPr>
        <w:t xml:space="preserve"> 1, 2015 till date in which 139 citizens and 51 security men were martyred.</w:t>
      </w:r>
      <w:r>
        <w:rPr>
          <w:rStyle w:val="StyleUnderline"/>
        </w:rPr>
        <w:t xml:space="preserve"> </w:t>
      </w:r>
      <w:r w:rsidRPr="00D107D6">
        <w:rPr>
          <w:sz w:val="16"/>
        </w:rPr>
        <w:t xml:space="preserve">The documents revealed that </w:t>
      </w:r>
      <w:r w:rsidRPr="00D107D6">
        <w:rPr>
          <w:rStyle w:val="StyleUnderline"/>
        </w:rPr>
        <w:t xml:space="preserve">in </w:t>
      </w:r>
      <w:r w:rsidRPr="00EC5C3B">
        <w:rPr>
          <w:rStyle w:val="StyleUnderline"/>
          <w:highlight w:val="yellow"/>
        </w:rPr>
        <w:t>the past 5 years, a total of 8520 terror incidents occurred in which 28779 people were killed</w:t>
      </w:r>
      <w:r w:rsidRPr="00D107D6">
        <w:rPr>
          <w:rStyle w:val="StyleUnderline"/>
        </w:rPr>
        <w:t>.</w:t>
      </w:r>
      <w:r w:rsidRPr="00D107D6">
        <w:rPr>
          <w:sz w:val="16"/>
        </w:rPr>
        <w:t xml:space="preserve"> In </w:t>
      </w:r>
      <w:r w:rsidRPr="00EC5C3B">
        <w:rPr>
          <w:rStyle w:val="StyleUnderline"/>
          <w:highlight w:val="yellow"/>
        </w:rPr>
        <w:t>2010, 2061 incidents of terror occurred</w:t>
      </w:r>
      <w:r w:rsidRPr="00D107D6">
        <w:rPr>
          <w:rStyle w:val="StyleUnderline"/>
        </w:rPr>
        <w:t xml:space="preserve"> in which 502 security men were killed and 1454 civilians lost their lives.</w:t>
      </w:r>
      <w:r>
        <w:rPr>
          <w:rStyle w:val="StyleUnderline"/>
        </w:rPr>
        <w:t xml:space="preserve"> </w:t>
      </w:r>
      <w:r w:rsidRPr="00EC5C3B">
        <w:rPr>
          <w:sz w:val="16"/>
          <w:highlight w:val="yellow"/>
        </w:rPr>
        <w:t xml:space="preserve">In </w:t>
      </w:r>
      <w:r w:rsidRPr="00EC5C3B">
        <w:rPr>
          <w:rStyle w:val="StyleUnderline"/>
          <w:highlight w:val="yellow"/>
        </w:rPr>
        <w:t>2011, 1680 incidents of terror occurred</w:t>
      </w:r>
      <w:r w:rsidRPr="00D107D6">
        <w:rPr>
          <w:sz w:val="16"/>
        </w:rPr>
        <w:t xml:space="preserve"> in which 948 civilians and 408 security men were killed. In </w:t>
      </w:r>
      <w:r w:rsidRPr="00EC5C3B">
        <w:rPr>
          <w:rStyle w:val="StyleUnderline"/>
          <w:highlight w:val="yellow"/>
        </w:rPr>
        <w:t>2012, 1316 incidents occurred</w:t>
      </w:r>
      <w:r w:rsidRPr="00D107D6">
        <w:rPr>
          <w:rStyle w:val="StyleUnderline"/>
        </w:rPr>
        <w:t xml:space="preserve"> in </w:t>
      </w:r>
      <w:r w:rsidRPr="00D107D6">
        <w:rPr>
          <w:sz w:val="16"/>
        </w:rPr>
        <w:t xml:space="preserve">which 347 security men and 816 civilians were killed In </w:t>
      </w:r>
      <w:r w:rsidRPr="00EC5C3B">
        <w:rPr>
          <w:rStyle w:val="StyleUnderline"/>
          <w:highlight w:val="yellow"/>
        </w:rPr>
        <w:t>2013, 1571 incidents claimed lives</w:t>
      </w:r>
      <w:r w:rsidRPr="00D107D6">
        <w:rPr>
          <w:rStyle w:val="StyleUnderline"/>
        </w:rPr>
        <w:t xml:space="preserve"> of 555 security men and 1239 civilians</w:t>
      </w:r>
      <w:r w:rsidRPr="00D107D6">
        <w:rPr>
          <w:sz w:val="16"/>
        </w:rPr>
        <w:t xml:space="preserve">. According to the report in </w:t>
      </w:r>
      <w:r w:rsidRPr="00EC5C3B">
        <w:rPr>
          <w:rStyle w:val="StyleUnderline"/>
          <w:highlight w:val="yellow"/>
        </w:rPr>
        <w:t>2014, 1640 incidents of terror occurred</w:t>
      </w:r>
      <w:r w:rsidRPr="00D107D6">
        <w:rPr>
          <w:rStyle w:val="StyleUnderline"/>
        </w:rPr>
        <w:t xml:space="preserve"> in which 434 security men and 672 civilians were martyred.</w:t>
      </w:r>
    </w:p>
    <w:p w:rsidR="0086092E" w:rsidRDefault="0086092E" w:rsidP="0086092E">
      <w:pPr>
        <w:pStyle w:val="Heading3"/>
      </w:pPr>
      <w:r>
        <w:t>A2 Loose Nukes</w:t>
      </w:r>
    </w:p>
    <w:p w:rsidR="00C03142" w:rsidRDefault="00C03142" w:rsidP="00C03142">
      <w:pPr>
        <w:pStyle w:val="Heading4"/>
      </w:pPr>
      <w:r>
        <w:t>No risk of loose nukes- countries don’t want the blame and there’s none with major security issues</w:t>
      </w:r>
    </w:p>
    <w:p w:rsidR="00C03142" w:rsidRDefault="00C03142" w:rsidP="00C03142">
      <w:r w:rsidRPr="00863E8A">
        <w:rPr>
          <w:rStyle w:val="Style13ptBold"/>
        </w:rPr>
        <w:t>Lieber and Press ’13</w:t>
      </w:r>
      <w:r>
        <w:t>, Associate Professor in the Edmund A. Walsh School of Foreign Service and the Department of Government at Georgetown University, and  Associate Professor of Government at Dartmouth College</w:t>
      </w:r>
    </w:p>
    <w:p w:rsidR="00C03142" w:rsidRPr="00863E8A" w:rsidRDefault="00C03142" w:rsidP="00C03142">
      <w:r>
        <w:t>Kier A. and Daryl G., “Why States Won’t Give Nuclear Weapons to Terrorists”, http://www.mitpressjournals.org/doi/pdf/10.1162/ISEC_a_00127</w:t>
      </w:r>
    </w:p>
    <w:p w:rsidR="0086092E" w:rsidRDefault="0086092E" w:rsidP="0086092E">
      <w:r>
        <w:t>counterargument #1: capitalizing on “loose nukes”</w:t>
      </w:r>
      <w:r w:rsidR="00C03142" w:rsidRPr="00C03142">
        <w:rPr>
          <w:sz w:val="12"/>
        </w:rPr>
        <w:t xml:space="preserve">¶ </w:t>
      </w:r>
      <w:r>
        <w:t xml:space="preserve">In the wake of a nuclear detonation, </w:t>
      </w:r>
      <w:r w:rsidRPr="0086092E">
        <w:rPr>
          <w:rStyle w:val="StyleUnderline"/>
        </w:rPr>
        <w:t>investigators would need to consider the</w:t>
      </w:r>
      <w:r w:rsidR="00C03142" w:rsidRPr="00C03142">
        <w:rPr>
          <w:rStyle w:val="StyleUnderline"/>
          <w:sz w:val="12"/>
        </w:rPr>
        <w:t xml:space="preserve">¶ </w:t>
      </w:r>
      <w:r w:rsidRPr="0086092E">
        <w:rPr>
          <w:rStyle w:val="StyleUnderline"/>
        </w:rPr>
        <w:t>possibility that the nuclear device</w:t>
      </w:r>
      <w:r>
        <w:t xml:space="preserve"> or ªssile materials </w:t>
      </w:r>
      <w:r w:rsidRPr="0086092E">
        <w:rPr>
          <w:rStyle w:val="StyleUnderline"/>
        </w:rPr>
        <w:t>were obtained without</w:t>
      </w:r>
      <w:r w:rsidR="00C03142" w:rsidRPr="00C03142">
        <w:rPr>
          <w:rStyle w:val="StyleUnderline"/>
          <w:sz w:val="12"/>
        </w:rPr>
        <w:t xml:space="preserve">¶ </w:t>
      </w:r>
      <w:r w:rsidRPr="0086092E">
        <w:rPr>
          <w:rStyle w:val="StyleUnderline"/>
        </w:rPr>
        <w:t>the consent of any state</w:t>
      </w:r>
      <w:r>
        <w:t>. The attack might not have resulted from a state’s</w:t>
      </w:r>
      <w:r w:rsidR="00C03142" w:rsidRPr="00C03142">
        <w:rPr>
          <w:sz w:val="12"/>
        </w:rPr>
        <w:t xml:space="preserve">¶ </w:t>
      </w:r>
      <w:r>
        <w:t>attack-by-proxy strategy, but rather from the problem of “loose nukes”—</w:t>
      </w:r>
      <w:r w:rsidR="00C03142" w:rsidRPr="00C03142">
        <w:rPr>
          <w:sz w:val="12"/>
        </w:rPr>
        <w:t xml:space="preserve">¶ </w:t>
      </w:r>
      <w:r>
        <w:t>poorly secured nuclear weapons or materials falling into the wrong hands</w:t>
      </w:r>
      <w:r w:rsidR="00C03142" w:rsidRPr="00C03142">
        <w:rPr>
          <w:sz w:val="12"/>
        </w:rPr>
        <w:t xml:space="preserve">¶ </w:t>
      </w:r>
      <w:r>
        <w:t>through illicit means. Knowing that a victim would need to at least consider</w:t>
      </w:r>
      <w:r w:rsidR="00C03142" w:rsidRPr="00C03142">
        <w:rPr>
          <w:sz w:val="12"/>
        </w:rPr>
        <w:t xml:space="preserve">¶ </w:t>
      </w:r>
      <w:r>
        <w:t xml:space="preserve">the possibility of nuclear theft, </w:t>
      </w:r>
      <w:r w:rsidRPr="0086092E">
        <w:rPr>
          <w:rStyle w:val="StyleUnderline"/>
        </w:rPr>
        <w:t>a state sponsor might hope to succeed with its</w:t>
      </w:r>
      <w:r w:rsidR="00C03142" w:rsidRPr="00C03142">
        <w:rPr>
          <w:rStyle w:val="StyleUnderline"/>
          <w:sz w:val="12"/>
        </w:rPr>
        <w:t xml:space="preserve">¶ </w:t>
      </w:r>
      <w:r w:rsidRPr="0086092E">
        <w:rPr>
          <w:rStyle w:val="StyleUnderline"/>
        </w:rPr>
        <w:t>nuclear handoff under one of two logics</w:t>
      </w:r>
      <w:r>
        <w:t xml:space="preserve">. First, </w:t>
      </w:r>
      <w:r w:rsidRPr="0086092E">
        <w:rPr>
          <w:rStyle w:val="StyleUnderline"/>
        </w:rPr>
        <w:t>a state might give nuclear</w:t>
      </w:r>
      <w:r w:rsidR="00C03142" w:rsidRPr="00C03142">
        <w:rPr>
          <w:rStyle w:val="StyleUnderline"/>
          <w:sz w:val="12"/>
        </w:rPr>
        <w:t xml:space="preserve">¶ </w:t>
      </w:r>
      <w:r w:rsidRPr="0086092E">
        <w:rPr>
          <w:rStyle w:val="StyleUnderline"/>
        </w:rPr>
        <w:t>weapons or materials to a terrorist organization with full awareness that it</w:t>
      </w:r>
      <w:r w:rsidR="00C03142" w:rsidRPr="00C03142">
        <w:rPr>
          <w:rStyle w:val="StyleUnderline"/>
          <w:sz w:val="12"/>
        </w:rPr>
        <w:t xml:space="preserve">¶ </w:t>
      </w:r>
      <w:r w:rsidRPr="0086092E">
        <w:rPr>
          <w:rStyle w:val="StyleUnderline"/>
        </w:rPr>
        <w:t>would be identiªed as the source, but then try to avoid responsibility</w:t>
      </w:r>
      <w:r>
        <w:t xml:space="preserve"> by claiming</w:t>
      </w:r>
      <w:r w:rsidR="00C03142" w:rsidRPr="00C03142">
        <w:rPr>
          <w:sz w:val="12"/>
        </w:rPr>
        <w:t xml:space="preserve">¶ </w:t>
      </w:r>
      <w:r>
        <w:t>that the weapons or materials had been stolen from its stockpiles. Second,</w:t>
      </w:r>
      <w:r w:rsidR="00C03142" w:rsidRPr="00C03142">
        <w:rPr>
          <w:sz w:val="12"/>
        </w:rPr>
        <w:t xml:space="preserve">¶ </w:t>
      </w:r>
      <w:r>
        <w:t>a state might give nuclear weapons or materials to a terrorist organization and</w:t>
      </w:r>
      <w:r w:rsidR="00C03142" w:rsidRPr="00C03142">
        <w:rPr>
          <w:sz w:val="12"/>
        </w:rPr>
        <w:t xml:space="preserve">¶ </w:t>
      </w:r>
      <w:r>
        <w:t>try to avoid responsibility by claiming that the weapons or materials were stolen</w:t>
      </w:r>
      <w:r w:rsidR="00C03142" w:rsidRPr="00C03142">
        <w:rPr>
          <w:sz w:val="12"/>
        </w:rPr>
        <w:t xml:space="preserve">¶ </w:t>
      </w:r>
      <w:r>
        <w:t>from a different foreign stockpile.</w:t>
      </w:r>
      <w:r w:rsidR="00C03142" w:rsidRPr="00C03142">
        <w:rPr>
          <w:sz w:val="12"/>
        </w:rPr>
        <w:t xml:space="preserve">¶ </w:t>
      </w:r>
      <w:r>
        <w:t>The ªrst strategy—</w:t>
      </w:r>
      <w:r w:rsidRPr="0086092E">
        <w:rPr>
          <w:rStyle w:val="StyleUnderline"/>
        </w:rPr>
        <w:t>giving nuclear weapons to terrorists and then pleading</w:t>
      </w:r>
      <w:r w:rsidR="00C03142" w:rsidRPr="00C03142">
        <w:rPr>
          <w:rStyle w:val="StyleUnderline"/>
          <w:sz w:val="12"/>
        </w:rPr>
        <w:t xml:space="preserve">¶ </w:t>
      </w:r>
      <w:r w:rsidRPr="0086092E">
        <w:rPr>
          <w:rStyle w:val="StyleUnderline"/>
        </w:rPr>
        <w:t>guilty to</w:t>
      </w:r>
      <w:r>
        <w:t xml:space="preserve"> the lesser charge of maintaining </w:t>
      </w:r>
      <w:r w:rsidRPr="0086092E">
        <w:rPr>
          <w:rStyle w:val="StyleUnderline"/>
        </w:rPr>
        <w:t>inadequate stockpile security—is</w:t>
      </w:r>
      <w:r w:rsidR="00C03142" w:rsidRPr="00C03142">
        <w:rPr>
          <w:rStyle w:val="StyleUnderline"/>
          <w:sz w:val="12"/>
        </w:rPr>
        <w:t xml:space="preserve">¶ </w:t>
      </w:r>
      <w:r w:rsidRPr="0086092E">
        <w:rPr>
          <w:rStyle w:val="StyleUnderline"/>
        </w:rPr>
        <w:t>highly dubious.</w:t>
      </w:r>
      <w:r>
        <w:t xml:space="preserve"> Any state rational enough to seek to avoid retaliation for a nuclear</w:t>
      </w:r>
      <w:r w:rsidR="00C03142" w:rsidRPr="00C03142">
        <w:rPr>
          <w:sz w:val="12"/>
        </w:rPr>
        <w:t xml:space="preserve">¶ </w:t>
      </w:r>
      <w:r>
        <w:t xml:space="preserve">attack would recognize the incredible risk that this strategy entails. </w:t>
      </w:r>
      <w:r w:rsidRPr="0086092E">
        <w:t>In</w:t>
      </w:r>
      <w:r w:rsidR="00C03142" w:rsidRPr="00C03142">
        <w:rPr>
          <w:sz w:val="12"/>
        </w:rPr>
        <w:t xml:space="preserve">¶ </w:t>
      </w:r>
      <w:r w:rsidRPr="0086092E">
        <w:t>the wake of an act of nuclear terrorism,</w:t>
      </w:r>
      <w:r>
        <w:t xml:space="preserve"> facing an enraged and vindictive victim,</w:t>
      </w:r>
      <w:r w:rsidR="00C03142" w:rsidRPr="00C03142">
        <w:rPr>
          <w:sz w:val="12"/>
        </w:rPr>
        <w:t xml:space="preserve">¶ </w:t>
      </w:r>
      <w:r>
        <w:t>would the state sponsor step forward to admit that its weapons or materials</w:t>
      </w:r>
      <w:r w:rsidR="00C03142" w:rsidRPr="00C03142">
        <w:rPr>
          <w:sz w:val="12"/>
        </w:rPr>
        <w:t xml:space="preserve">¶ </w:t>
      </w:r>
      <w:r>
        <w:t>were used to attack a staunch enemy, with the hope that the victim would</w:t>
      </w:r>
      <w:r w:rsidR="00C03142" w:rsidRPr="00C03142">
        <w:rPr>
          <w:sz w:val="12"/>
        </w:rPr>
        <w:t xml:space="preserve">¶ </w:t>
      </w:r>
      <w:r>
        <w:t>believe a story about theft and grant clemency on those grounds? If that logic</w:t>
      </w:r>
      <w:r w:rsidR="00C03142" w:rsidRPr="00C03142">
        <w:rPr>
          <w:sz w:val="12"/>
        </w:rPr>
        <w:t xml:space="preserve">¶ </w:t>
      </w:r>
      <w:r>
        <w:t xml:space="preserve">does not appear implausible enough, recall that </w:t>
      </w:r>
      <w:r w:rsidRPr="0086092E">
        <w:rPr>
          <w:rStyle w:val="StyleUnderline"/>
        </w:rPr>
        <w:t>no state would be likely to</w:t>
      </w:r>
      <w:r w:rsidR="00C03142" w:rsidRPr="00C03142">
        <w:rPr>
          <w:rStyle w:val="StyleUnderline"/>
          <w:sz w:val="12"/>
        </w:rPr>
        <w:t xml:space="preserve">¶ </w:t>
      </w:r>
      <w:r w:rsidRPr="0086092E">
        <w:rPr>
          <w:rStyle w:val="StyleUnderline"/>
        </w:rPr>
        <w:t>give its nuclear weapons or materials to a terrorist organization</w:t>
      </w:r>
      <w:r>
        <w:t xml:space="preserve"> with which it</w:t>
      </w:r>
      <w:r w:rsidR="00C03142" w:rsidRPr="00C03142">
        <w:rPr>
          <w:sz w:val="12"/>
        </w:rPr>
        <w:t xml:space="preserve">¶ </w:t>
      </w:r>
      <w:r>
        <w:t>did not have a long record of cooperation and trust. Thus, a state sponsor acknowledging</w:t>
      </w:r>
      <w:r w:rsidR="00C03142" w:rsidRPr="00C03142">
        <w:rPr>
          <w:sz w:val="12"/>
        </w:rPr>
        <w:t xml:space="preserve">¶ </w:t>
      </w:r>
      <w:r>
        <w:t>that it was the source of materials used in a nuclear attack would</w:t>
      </w:r>
      <w:r w:rsidR="00C03142" w:rsidRPr="00C03142">
        <w:rPr>
          <w:sz w:val="12"/>
        </w:rPr>
        <w:t xml:space="preserve">¶ </w:t>
      </w:r>
      <w:r>
        <w:t>be doing so in light of its enemies’ knowledge that the terrorists who allegedly</w:t>
      </w:r>
      <w:r w:rsidR="00C03142" w:rsidRPr="00C03142">
        <w:rPr>
          <w:sz w:val="12"/>
        </w:rPr>
        <w:t xml:space="preserve">¶ </w:t>
      </w:r>
      <w:r>
        <w:t>International Security 38:1 96</w:t>
      </w:r>
      <w:r w:rsidR="00C03142" w:rsidRPr="00C03142">
        <w:rPr>
          <w:sz w:val="12"/>
        </w:rPr>
        <w:t xml:space="preserve">¶ </w:t>
      </w:r>
      <w:r>
        <w:t>stole the materials happened to have been its close collaborators in prior acts</w:t>
      </w:r>
      <w:r w:rsidR="00C03142" w:rsidRPr="00C03142">
        <w:rPr>
          <w:sz w:val="12"/>
        </w:rPr>
        <w:t xml:space="preserve">¶ </w:t>
      </w:r>
      <w:r>
        <w:t xml:space="preserve">of terrorism. </w:t>
      </w:r>
      <w:r w:rsidRPr="0086092E">
        <w:rPr>
          <w:rStyle w:val="StyleUnderline"/>
        </w:rPr>
        <w:t>This strategy would be nearly as suicidal as launching a direct</w:t>
      </w:r>
      <w:r w:rsidR="00C03142" w:rsidRPr="00C03142">
        <w:rPr>
          <w:rStyle w:val="StyleUnderline"/>
          <w:sz w:val="12"/>
        </w:rPr>
        <w:t xml:space="preserve">¶ </w:t>
      </w:r>
      <w:r w:rsidRPr="0086092E">
        <w:rPr>
          <w:rStyle w:val="StyleUnderline"/>
        </w:rPr>
        <w:t>nuclear attack</w:t>
      </w:r>
      <w:r>
        <w:t>.37</w:t>
      </w:r>
      <w:r w:rsidR="00C03142" w:rsidRPr="00C03142">
        <w:rPr>
          <w:sz w:val="12"/>
        </w:rPr>
        <w:t xml:space="preserve">¶ </w:t>
      </w:r>
      <w:r>
        <w:t>The second strategy—</w:t>
      </w:r>
      <w:r w:rsidRPr="0086092E">
        <w:rPr>
          <w:rStyle w:val="StyleUnderline"/>
        </w:rPr>
        <w:t>giving nuclear weapons to terrorists and then hiding</w:t>
      </w:r>
      <w:r w:rsidR="00C03142" w:rsidRPr="00C03142">
        <w:rPr>
          <w:rStyle w:val="StyleUnderline"/>
          <w:sz w:val="12"/>
        </w:rPr>
        <w:t xml:space="preserve">¶ </w:t>
      </w:r>
      <w:r w:rsidRPr="0086092E">
        <w:rPr>
          <w:rStyle w:val="StyleUnderline"/>
        </w:rPr>
        <w:t>behind the possibility that they were stolen</w:t>
      </w:r>
      <w:r>
        <w:t xml:space="preserve"> from some unspeciªed insecure</w:t>
      </w:r>
      <w:r w:rsidR="00C03142" w:rsidRPr="00C03142">
        <w:rPr>
          <w:sz w:val="12"/>
        </w:rPr>
        <w:t xml:space="preserve">¶ </w:t>
      </w:r>
      <w:r>
        <w:t>foreign source—</w:t>
      </w:r>
      <w:r w:rsidRPr="0086092E">
        <w:rPr>
          <w:rStyle w:val="StyleUnderline"/>
        </w:rPr>
        <w:t>deserves greater scrutiny</w:t>
      </w:r>
      <w:r>
        <w:t>. The list of potential global sources</w:t>
      </w:r>
      <w:r w:rsidR="00C03142" w:rsidRPr="00C03142">
        <w:rPr>
          <w:sz w:val="12"/>
        </w:rPr>
        <w:t xml:space="preserve">¶ </w:t>
      </w:r>
      <w:r>
        <w:t>of ªssile material seems long. Nine countries possess nuclear weapons, and</w:t>
      </w:r>
      <w:r w:rsidR="00C03142" w:rsidRPr="00C03142">
        <w:rPr>
          <w:sz w:val="12"/>
        </w:rPr>
        <w:t xml:space="preserve">¶ </w:t>
      </w:r>
      <w:r>
        <w:t>eleven more have enough ªssile material to fashion a crude ªssion device.38 In</w:t>
      </w:r>
      <w:r w:rsidR="00C03142" w:rsidRPr="00C03142">
        <w:rPr>
          <w:sz w:val="12"/>
        </w:rPr>
        <w:t xml:space="preserve">¶ </w:t>
      </w:r>
      <w:r>
        <w:t>2011 the world’s stockpile of highly enriched uranium (HEU), the ªssile material</w:t>
      </w:r>
      <w:r w:rsidR="00C03142" w:rsidRPr="00C03142">
        <w:rPr>
          <w:sz w:val="12"/>
        </w:rPr>
        <w:t xml:space="preserve">¶ </w:t>
      </w:r>
      <w:r>
        <w:t>most likely to be sought by terrorists,39 was about 1.3 million kilograms,</w:t>
      </w:r>
      <w:r w:rsidR="00C03142" w:rsidRPr="00C03142">
        <w:rPr>
          <w:sz w:val="12"/>
        </w:rPr>
        <w:t xml:space="preserve">¶ </w:t>
      </w:r>
      <w:r>
        <w:t>meaning that the material needed for a single crude weapon could be found</w:t>
      </w:r>
      <w:r w:rsidR="00C03142" w:rsidRPr="00C03142">
        <w:rPr>
          <w:sz w:val="12"/>
        </w:rPr>
        <w:t xml:space="preserve">¶ </w:t>
      </w:r>
      <w:r>
        <w:t xml:space="preserve">within the rounding error of the rounding error of global stocks. </w:t>
      </w:r>
      <w:r w:rsidRPr="0086092E">
        <w:rPr>
          <w:rStyle w:val="StyleUnderline"/>
        </w:rPr>
        <w:t>Perhaps</w:t>
      </w:r>
      <w:r>
        <w:t>,</w:t>
      </w:r>
      <w:r w:rsidR="00C03142" w:rsidRPr="00C03142">
        <w:rPr>
          <w:sz w:val="12"/>
        </w:rPr>
        <w:t xml:space="preserve">¶ </w:t>
      </w:r>
      <w:r>
        <w:t xml:space="preserve">therefore, </w:t>
      </w:r>
      <w:r w:rsidRPr="0086092E">
        <w:rPr>
          <w:rStyle w:val="StyleUnderline"/>
        </w:rPr>
        <w:t>nearly all twenty countries with sufªcient stocks of ªssile material</w:t>
      </w:r>
      <w:r w:rsidR="00C03142" w:rsidRPr="00C03142">
        <w:rPr>
          <w:rStyle w:val="StyleUnderline"/>
          <w:sz w:val="12"/>
        </w:rPr>
        <w:t xml:space="preserve">¶ </w:t>
      </w:r>
      <w:r w:rsidRPr="0086092E">
        <w:rPr>
          <w:rStyle w:val="StyleUnderline"/>
        </w:rPr>
        <w:t>would need to join the lineup of suspects after a terrorist nuclear attack</w:t>
      </w:r>
      <w:r>
        <w:t>, not as</w:t>
      </w:r>
      <w:r w:rsidR="00C03142" w:rsidRPr="00C03142">
        <w:rPr>
          <w:sz w:val="12"/>
        </w:rPr>
        <w:t xml:space="preserve">¶ </w:t>
      </w:r>
      <w:r>
        <w:t>possible sponsors but as potential victims of theft. And if enough ªssile material</w:t>
      </w:r>
      <w:r w:rsidR="00C03142" w:rsidRPr="00C03142">
        <w:rPr>
          <w:sz w:val="12"/>
        </w:rPr>
        <w:t xml:space="preserve">¶ </w:t>
      </w:r>
      <w:r>
        <w:t>to make a nuclear weapon could be purloined from any of these countries,</w:t>
      </w:r>
      <w:r w:rsidR="00C03142" w:rsidRPr="00C03142">
        <w:rPr>
          <w:sz w:val="12"/>
        </w:rPr>
        <w:t xml:space="preserve">¶ </w:t>
      </w:r>
      <w:r>
        <w:t>then perhaps the victim would be unable to rule out all possible sources</w:t>
      </w:r>
      <w:r w:rsidR="00C03142" w:rsidRPr="00C03142">
        <w:rPr>
          <w:sz w:val="12"/>
        </w:rPr>
        <w:t xml:space="preserve">¶ </w:t>
      </w:r>
      <w:r>
        <w:t>and thus be unable to punish the real culprit.</w:t>
      </w:r>
      <w:r w:rsidR="00C03142" w:rsidRPr="00C03142">
        <w:rPr>
          <w:sz w:val="12"/>
        </w:rPr>
        <w:t xml:space="preserve">¶ </w:t>
      </w:r>
      <w:r>
        <w:t>This gloomy picture overstates the difªculty of determining the source of</w:t>
      </w:r>
      <w:r w:rsidR="00C03142" w:rsidRPr="00C03142">
        <w:rPr>
          <w:sz w:val="12"/>
        </w:rPr>
        <w:t xml:space="preserve">¶ </w:t>
      </w:r>
      <w:r>
        <w:t>stolen material after a nuclear terrorist attack. In the wake of a detonation, the</w:t>
      </w:r>
      <w:r w:rsidR="00C03142" w:rsidRPr="00C03142">
        <w:rPr>
          <w:sz w:val="12"/>
        </w:rPr>
        <w:t xml:space="preserve">¶ </w:t>
      </w:r>
      <w:r>
        <w:t>possibility of stolen ªssile material complicates the task of attribution—but</w:t>
      </w:r>
      <w:r w:rsidR="00C03142" w:rsidRPr="00C03142">
        <w:rPr>
          <w:sz w:val="12"/>
        </w:rPr>
        <w:t xml:space="preserve">¶ </w:t>
      </w:r>
      <w:r>
        <w:t xml:space="preserve">only marginally. </w:t>
      </w:r>
      <w:r w:rsidRPr="00C03142">
        <w:rPr>
          <w:rStyle w:val="StyleUnderline"/>
        </w:rPr>
        <w:t>At the end of the Cold War, several countries</w:t>
      </w:r>
      <w:r>
        <w:t>—particularly in</w:t>
      </w:r>
      <w:r w:rsidR="00C03142" w:rsidRPr="00C03142">
        <w:rPr>
          <w:sz w:val="12"/>
        </w:rPr>
        <w:t xml:space="preserve">¶ </w:t>
      </w:r>
      <w:r>
        <w:t>the former Soviet Union—</w:t>
      </w:r>
      <w:r w:rsidRPr="00C03142">
        <w:rPr>
          <w:rStyle w:val="StyleUnderline"/>
        </w:rPr>
        <w:t>confronted major nuclear security problems, but</w:t>
      </w:r>
      <w:r w:rsidR="00C03142" w:rsidRPr="00C03142">
        <w:rPr>
          <w:rStyle w:val="StyleUnderline"/>
          <w:sz w:val="12"/>
        </w:rPr>
        <w:t xml:space="preserve">¶ </w:t>
      </w:r>
      <w:r w:rsidRPr="00C03142">
        <w:rPr>
          <w:rStyle w:val="StyleUnderline"/>
        </w:rPr>
        <w:t>great progress has been made since then</w:t>
      </w:r>
      <w:r>
        <w:t>.40 Although no country has perfect</w:t>
      </w:r>
      <w:r w:rsidR="00C03142" w:rsidRPr="00C03142">
        <w:rPr>
          <w:sz w:val="12"/>
        </w:rPr>
        <w:t xml:space="preserve">¶ </w:t>
      </w:r>
      <w:r>
        <w:t>nuclear security, today the greatest concerns surround just ªve countries:</w:t>
      </w:r>
      <w:r w:rsidR="00C03142" w:rsidRPr="00C03142">
        <w:rPr>
          <w:sz w:val="12"/>
        </w:rPr>
        <w:t xml:space="preserve">¶ </w:t>
      </w:r>
      <w:r>
        <w:t>Belarus, Japan, Pakistan, Russia, and South Africa.41 In addition, not all of</w:t>
      </w:r>
      <w:r w:rsidR="00C03142" w:rsidRPr="00C03142">
        <w:rPr>
          <w:sz w:val="12"/>
        </w:rPr>
        <w:t xml:space="preserve">¶ </w:t>
      </w:r>
      <w:r>
        <w:t xml:space="preserve">those states are equally worrisome as potential sources of nuclear theft. </w:t>
      </w:r>
      <w:r w:rsidRPr="00C03142">
        <w:rPr>
          <w:rStyle w:val="StyleUnderline"/>
        </w:rPr>
        <w:t>Substantial</w:t>
      </w:r>
      <w:r w:rsidR="00C03142" w:rsidRPr="00C03142">
        <w:rPr>
          <w:rStyle w:val="StyleUnderline"/>
          <w:sz w:val="12"/>
        </w:rPr>
        <w:t xml:space="preserve">¶ </w:t>
      </w:r>
      <w:r w:rsidRPr="00C03142">
        <w:rPr>
          <w:rStyle w:val="StyleUnderline"/>
        </w:rPr>
        <w:t>concerns exist about the security of ªssile materials in Pakistan and</w:t>
      </w:r>
      <w:r w:rsidR="00C03142" w:rsidRPr="00C03142">
        <w:rPr>
          <w:rStyle w:val="StyleUnderline"/>
          <w:sz w:val="12"/>
        </w:rPr>
        <w:t xml:space="preserve">¶ </w:t>
      </w:r>
      <w:r w:rsidRPr="00C03142">
        <w:rPr>
          <w:rStyle w:val="StyleUnderline"/>
        </w:rPr>
        <w:t>Russia</w:t>
      </w:r>
      <w:r>
        <w:t xml:space="preserve"> (the latter if simply because of the large size of its stockpile), </w:t>
      </w:r>
      <w:r w:rsidRPr="00C03142">
        <w:rPr>
          <w:rStyle w:val="StyleUnderline"/>
        </w:rPr>
        <w:t>but</w:t>
      </w:r>
      <w:r w:rsidR="00C03142" w:rsidRPr="00C03142">
        <w:rPr>
          <w:rStyle w:val="StyleUnderline"/>
          <w:sz w:val="12"/>
        </w:rPr>
        <w:t xml:space="preserve">¶ </w:t>
      </w:r>
      <w:r w:rsidRPr="00C03142">
        <w:rPr>
          <w:rStyle w:val="StyleUnderline"/>
        </w:rPr>
        <w:t>Belarus, Japan, and South Africa would likely be quickly and easily ruled</w:t>
      </w:r>
      <w:r>
        <w:t xml:space="preserve"> </w:t>
      </w:r>
      <w:r w:rsidRPr="00C03142">
        <w:rPr>
          <w:rStyle w:val="StyleUnderline"/>
        </w:rPr>
        <w:t>out</w:t>
      </w:r>
      <w:r w:rsidR="00C03142" w:rsidRPr="00C03142">
        <w:rPr>
          <w:sz w:val="12"/>
        </w:rPr>
        <w:t xml:space="preserve">¶ </w:t>
      </w:r>
      <w:r>
        <w:t>as the source of stolen ªssile material. Belarus has a relatively small stockpile</w:t>
      </w:r>
      <w:r w:rsidR="00C03142" w:rsidRPr="00C03142">
        <w:rPr>
          <w:sz w:val="12"/>
        </w:rPr>
        <w:t xml:space="preserve">¶ </w:t>
      </w:r>
      <w:r>
        <w:t>of ªssile material—approximately 100 kilograms of HEU42—so in the wake of</w:t>
      </w:r>
      <w:r w:rsidR="00C03142" w:rsidRPr="00C03142">
        <w:rPr>
          <w:sz w:val="12"/>
        </w:rPr>
        <w:t xml:space="preserve">¶ </w:t>
      </w:r>
      <w:r>
        <w:t>a nuclear terrorist attack, it would be easy for Belarus to show that its stockpile</w:t>
      </w:r>
      <w:r w:rsidR="00C03142" w:rsidRPr="00C03142">
        <w:rPr>
          <w:sz w:val="12"/>
        </w:rPr>
        <w:t xml:space="preserve">¶ </w:t>
      </w:r>
      <w:r>
        <w:t xml:space="preserve">remained intact.43 Similarly, </w:t>
      </w:r>
      <w:r w:rsidRPr="00C03142">
        <w:t>Japan</w:t>
      </w:r>
      <w:r>
        <w:t xml:space="preserve"> (one of the United States’ closest allies) and</w:t>
      </w:r>
      <w:r w:rsidR="00C03142" w:rsidRPr="00C03142">
        <w:rPr>
          <w:sz w:val="12"/>
        </w:rPr>
        <w:t xml:space="preserve">¶ </w:t>
      </w:r>
      <w:r>
        <w:t>South Africa as posing the greatest dangers, as summarized in Bunn, Securing the Bomb 2010, table</w:t>
      </w:r>
      <w:r w:rsidR="00C03142" w:rsidRPr="00C03142">
        <w:rPr>
          <w:sz w:val="12"/>
        </w:rPr>
        <w:t xml:space="preserve">¶ </w:t>
      </w:r>
      <w:r>
        <w:t>3.5. Bunn’s list of top concerns includes Kazakhstan, but that country has subsequently eliminated</w:t>
      </w:r>
      <w:r w:rsidR="00C03142" w:rsidRPr="00C03142">
        <w:rPr>
          <w:sz w:val="12"/>
        </w:rPr>
        <w:t xml:space="preserve">¶ </w:t>
      </w:r>
      <w:r>
        <w:t xml:space="preserve">almost all of its highly enriched uranium, and </w:t>
      </w:r>
      <w:r w:rsidRPr="00C03142">
        <w:rPr>
          <w:rStyle w:val="StyleUnderline"/>
        </w:rPr>
        <w:t>its remaining stock</w:t>
      </w:r>
      <w:r>
        <w:t>—mostly in the range of 22 to</w:t>
      </w:r>
      <w:r w:rsidR="00C03142" w:rsidRPr="00C03142">
        <w:rPr>
          <w:sz w:val="12"/>
        </w:rPr>
        <w:t xml:space="preserve">¶ </w:t>
      </w:r>
      <w:r>
        <w:t>36 percent enrichment—</w:t>
      </w:r>
      <w:r w:rsidRPr="00C03142">
        <w:rPr>
          <w:rStyle w:val="StyleUnderline"/>
        </w:rPr>
        <w:t>would be inordinately difªcult for a terror group to process into material</w:t>
      </w:r>
      <w:r w:rsidR="00C03142" w:rsidRPr="00C03142">
        <w:rPr>
          <w:rStyle w:val="StyleUnderline"/>
          <w:sz w:val="12"/>
        </w:rPr>
        <w:t xml:space="preserve">¶ </w:t>
      </w:r>
      <w:r w:rsidRPr="00C03142">
        <w:rPr>
          <w:rStyle w:val="StyleUnderline"/>
        </w:rPr>
        <w:t>for a nuclear bomb</w:t>
      </w:r>
      <w:r>
        <w:t>. Bunn’s discussion also includes Ukraine, but Ukraine has subsequently removed</w:t>
      </w:r>
      <w:r w:rsidR="00C03142" w:rsidRPr="00C03142">
        <w:rPr>
          <w:sz w:val="12"/>
        </w:rPr>
        <w:t xml:space="preserve">¶ </w:t>
      </w:r>
      <w:r>
        <w:t>all HEU from its territory. On Ukraine, see Ofªce of the Press Secretary, “Fact Sheet:</w:t>
      </w:r>
      <w:r w:rsidR="00C03142" w:rsidRPr="00C03142">
        <w:rPr>
          <w:sz w:val="12"/>
        </w:rPr>
        <w:t xml:space="preserve">¶ </w:t>
      </w:r>
      <w:r>
        <w:t>Ukraine Highly Enriched Uranium Removal.”</w:t>
      </w:r>
      <w:r w:rsidR="00C03142" w:rsidRPr="00C03142">
        <w:rPr>
          <w:sz w:val="12"/>
        </w:rPr>
        <w:t xml:space="preserve">¶ </w:t>
      </w:r>
      <w:r>
        <w:t>42. Fissile Materials Working Group, “Nuclear Security’s Top Priority.”</w:t>
      </w:r>
      <w:r w:rsidR="00C03142" w:rsidRPr="00C03142">
        <w:rPr>
          <w:sz w:val="12"/>
        </w:rPr>
        <w:t xml:space="preserve">¶ </w:t>
      </w:r>
      <w:r>
        <w:t>43. As discussed above, a crude, gun-type HEU bomb—the type that terrorists might be able to</w:t>
      </w:r>
      <w:r w:rsidR="00C03142" w:rsidRPr="00C03142">
        <w:rPr>
          <w:sz w:val="12"/>
        </w:rPr>
        <w:t xml:space="preserve">¶ </w:t>
      </w:r>
      <w:r>
        <w:t>South Africa would be keen to allow the United States to verify the integrity of</w:t>
      </w:r>
      <w:r w:rsidR="00C03142" w:rsidRPr="00C03142">
        <w:rPr>
          <w:sz w:val="12"/>
        </w:rPr>
        <w:t xml:space="preserve">¶ </w:t>
      </w:r>
      <w:r>
        <w:t>their full stocks of materials. (In the wake of a nuclear terror attack, a lack</w:t>
      </w:r>
      <w:r w:rsidR="00C03142" w:rsidRPr="00C03142">
        <w:rPr>
          <w:sz w:val="12"/>
        </w:rPr>
        <w:t xml:space="preserve">¶ </w:t>
      </w:r>
      <w:r>
        <w:t>of full cooperation in showing all materials accounted for would be highly revealing.)</w:t>
      </w:r>
      <w:r w:rsidR="00C03142" w:rsidRPr="00C03142">
        <w:rPr>
          <w:sz w:val="12"/>
        </w:rPr>
        <w:t xml:space="preserve">¶ </w:t>
      </w:r>
      <w:r>
        <w:t>Iran is not believed to have any weapons-usable nuclear material to</w:t>
      </w:r>
      <w:r w:rsidR="00C03142" w:rsidRPr="00C03142">
        <w:rPr>
          <w:sz w:val="12"/>
        </w:rPr>
        <w:t xml:space="preserve">¶ </w:t>
      </w:r>
      <w:r>
        <w:t>steal,44 although that could change. In short</w:t>
      </w:r>
      <w:r w:rsidRPr="00C03142">
        <w:rPr>
          <w:rStyle w:val="StyleUnderline"/>
        </w:rPr>
        <w:t>, a nuclear handoff strategy disguised</w:t>
      </w:r>
      <w:r w:rsidR="00C03142" w:rsidRPr="00C03142">
        <w:rPr>
          <w:rStyle w:val="StyleUnderline"/>
          <w:sz w:val="12"/>
        </w:rPr>
        <w:t xml:space="preserve">¶ </w:t>
      </w:r>
      <w:r w:rsidRPr="00C03142">
        <w:rPr>
          <w:rStyle w:val="StyleUnderline"/>
        </w:rPr>
        <w:t>as a loose nukes problem would be very precarious.</w:t>
      </w:r>
      <w:r>
        <w:t>45</w:t>
      </w:r>
    </w:p>
    <w:p w:rsidR="00C03142" w:rsidRDefault="00C03142" w:rsidP="00C03142">
      <w:pPr>
        <w:pStyle w:val="Heading3"/>
      </w:pPr>
      <w:r>
        <w:t>A2 US Retaliation</w:t>
      </w:r>
    </w:p>
    <w:p w:rsidR="00C03142" w:rsidRDefault="00C03142" w:rsidP="00C03142">
      <w:pPr>
        <w:pStyle w:val="Heading4"/>
      </w:pPr>
      <w:r>
        <w:t>That’s offense for us- proves terrorists wouldn’t strike in the first place</w:t>
      </w:r>
    </w:p>
    <w:p w:rsidR="00C03142" w:rsidRDefault="00C03142" w:rsidP="00C03142">
      <w:r w:rsidRPr="00863E8A">
        <w:rPr>
          <w:rStyle w:val="Style13ptBold"/>
        </w:rPr>
        <w:t>Lieber and Press ’13</w:t>
      </w:r>
      <w:r>
        <w:t>, Associate Professor in the Edmund A. Walsh School of Foreign Service and the Department of Government at Georgetown University, and  Associate Professor of Government at Dartmouth College</w:t>
      </w:r>
    </w:p>
    <w:p w:rsidR="00C03142" w:rsidRPr="00863E8A" w:rsidRDefault="00C03142" w:rsidP="00C03142">
      <w:r>
        <w:t>Kier A. and Daryl G., “Why States Won’t Give Nuclear Weapons to Terrorists”, http://www.mitpressjournals.org/doi/pdf/10.1162/ISEC_a_00127</w:t>
      </w:r>
    </w:p>
    <w:p w:rsidR="00C03142" w:rsidRPr="00C03142" w:rsidRDefault="00C03142" w:rsidP="00C03142">
      <w:pPr>
        <w:rPr>
          <w:rStyle w:val="StyleUnderline"/>
        </w:rPr>
      </w:pPr>
      <w:r>
        <w:t xml:space="preserve">There are two problems with this counterargument. First, while </w:t>
      </w:r>
      <w:r w:rsidRPr="00C03142">
        <w:rPr>
          <w:rStyle w:val="StyleUnderline"/>
        </w:rPr>
        <w:t>attribution</w:t>
      </w:r>
      <w:r w:rsidRPr="00C03142">
        <w:rPr>
          <w:rStyle w:val="StyleUnderline"/>
          <w:sz w:val="12"/>
        </w:rPr>
        <w:t xml:space="preserve">¶ </w:t>
      </w:r>
      <w:r w:rsidRPr="00C03142">
        <w:rPr>
          <w:rStyle w:val="StyleUnderline"/>
        </w:rPr>
        <w:t>uncertainty might restrain a state from responding to an act of nuclear terror</w:t>
      </w:r>
      <w:r w:rsidRPr="00C03142">
        <w:rPr>
          <w:sz w:val="12"/>
        </w:rPr>
        <w:t xml:space="preserve">¶ </w:t>
      </w:r>
      <w:r w:rsidRPr="00C03142">
        <w:rPr>
          <w:rStyle w:val="StyleUnderline"/>
        </w:rPr>
        <w:t>with a major nuclear retaliatory strike</w:t>
      </w:r>
      <w:r>
        <w:t>, that option is not the only devastating response</w:t>
      </w:r>
      <w:r w:rsidRPr="00C03142">
        <w:rPr>
          <w:sz w:val="12"/>
        </w:rPr>
        <w:t xml:space="preserve">¶ </w:t>
      </w:r>
      <w:r>
        <w:t>available to a country such as the United States or one of its allies. Indeed,</w:t>
      </w:r>
      <w:r w:rsidRPr="00C03142">
        <w:rPr>
          <w:sz w:val="12"/>
        </w:rPr>
        <w:t xml:space="preserve">¶ </w:t>
      </w:r>
      <w:r>
        <w:t xml:space="preserve">regardless of the level of attribution certainty, </w:t>
      </w:r>
      <w:r w:rsidRPr="00C03142">
        <w:rPr>
          <w:rStyle w:val="StyleUnderline"/>
        </w:rPr>
        <w:t>a nuclear strike might not be</w:t>
      </w:r>
      <w:r w:rsidRPr="00C03142">
        <w:rPr>
          <w:rStyle w:val="StyleUnderline"/>
          <w:sz w:val="12"/>
        </w:rPr>
        <w:t xml:space="preserve">¶ </w:t>
      </w:r>
      <w:r w:rsidRPr="00C03142">
        <w:rPr>
          <w:rStyle w:val="StyleUnderline"/>
        </w:rPr>
        <w:t>the preferred response</w:t>
      </w:r>
      <w:r>
        <w:t>. For example, in the wake of a nuclear terror attack</w:t>
      </w:r>
      <w:r w:rsidRPr="00C03142">
        <w:rPr>
          <w:sz w:val="12"/>
        </w:rPr>
        <w:t xml:space="preserve">¶ </w:t>
      </w:r>
      <w:r>
        <w:t>against the United States thought to be sponsored by Pakistan, Iran, or North</w:t>
      </w:r>
      <w:r w:rsidRPr="00C03142">
        <w:rPr>
          <w:sz w:val="12"/>
        </w:rPr>
        <w:t xml:space="preserve">¶ </w:t>
      </w:r>
      <w:r>
        <w:t xml:space="preserve">Korea, </w:t>
      </w:r>
      <w:r w:rsidRPr="00C03142">
        <w:rPr>
          <w:rStyle w:val="StyleUnderline"/>
        </w:rPr>
        <w:t>U.S. leaders might not feel compelled to determine those countries’ guilt</w:t>
      </w:r>
      <w:r w:rsidRPr="00C03142">
        <w:rPr>
          <w:rStyle w:val="StyleUnderline"/>
          <w:sz w:val="12"/>
        </w:rPr>
        <w:t xml:space="preserve">¶ </w:t>
      </w:r>
      <w:r w:rsidRPr="00C03142">
        <w:rPr>
          <w:rStyle w:val="StyleUnderline"/>
        </w:rPr>
        <w:t>“beyond a reasonable doubt” or to narrow down the suspect list further; Washington</w:t>
      </w:r>
      <w:r w:rsidRPr="00C03142">
        <w:rPr>
          <w:rStyle w:val="StyleUnderline"/>
          <w:sz w:val="12"/>
        </w:rPr>
        <w:t xml:space="preserve">¶ </w:t>
      </w:r>
      <w:r w:rsidRPr="00C03142">
        <w:rPr>
          <w:rStyle w:val="StyleUnderline"/>
        </w:rPr>
        <w:t>might simply decide that the era in which “rogue states” possessed nuclear</w:t>
      </w:r>
      <w:r w:rsidRPr="00C03142">
        <w:rPr>
          <w:rStyle w:val="StyleUnderline"/>
          <w:sz w:val="12"/>
        </w:rPr>
        <w:t xml:space="preserve">¶ </w:t>
      </w:r>
      <w:r w:rsidRPr="00C03142">
        <w:rPr>
          <w:rStyle w:val="StyleUnderline"/>
        </w:rPr>
        <w:t>weapons must end</w:t>
      </w:r>
      <w:r>
        <w:t>, and threaten to conquer any country that refused to</w:t>
      </w:r>
      <w:r w:rsidRPr="00C03142">
        <w:rPr>
          <w:sz w:val="12"/>
        </w:rPr>
        <w:t xml:space="preserve">¶ </w:t>
      </w:r>
      <w:r>
        <w:t>disarm or that was less than forthcoming about the terror attack.52</w:t>
      </w:r>
      <w:r w:rsidRPr="00C03142">
        <w:rPr>
          <w:sz w:val="12"/>
        </w:rPr>
        <w:t xml:space="preserve">¶ </w:t>
      </w:r>
      <w:r>
        <w:t xml:space="preserve">Second, </w:t>
      </w:r>
      <w:r w:rsidRPr="00C03142">
        <w:rPr>
          <w:rStyle w:val="StyleUnderline"/>
        </w:rPr>
        <w:t>this counterargument would be unlikely to carry much weight with</w:t>
      </w:r>
      <w:r w:rsidRPr="00C03142">
        <w:rPr>
          <w:rStyle w:val="StyleUnderline"/>
          <w:sz w:val="12"/>
        </w:rPr>
        <w:t xml:space="preserve">¶ </w:t>
      </w:r>
      <w:r w:rsidRPr="00C03142">
        <w:rPr>
          <w:rStyle w:val="StyleUnderline"/>
        </w:rPr>
        <w:t>a leader contemplating nuclear attack by proxy.</w:t>
      </w:r>
      <w:r>
        <w:t xml:space="preserve"> A leader tempted to attack because</w:t>
      </w:r>
      <w:r w:rsidRPr="00C03142">
        <w:rPr>
          <w:sz w:val="12"/>
        </w:rPr>
        <w:t xml:space="preserve">¶ </w:t>
      </w:r>
      <w:r>
        <w:t>of the prospect of residual attribution uncertainty and the hope that such</w:t>
      </w:r>
      <w:r w:rsidRPr="00C03142">
        <w:rPr>
          <w:sz w:val="12"/>
        </w:rPr>
        <w:t xml:space="preserve">¶ </w:t>
      </w:r>
      <w:r>
        <w:t>uncertainty would restrain his victim from lashing out in retaliation would</w:t>
      </w:r>
      <w:r w:rsidRPr="00C03142">
        <w:rPr>
          <w:sz w:val="12"/>
        </w:rPr>
        <w:t xml:space="preserve">¶ </w:t>
      </w:r>
      <w:r>
        <w:t>need enormous conªdence in the humaneness of his enemy, even at a time</w:t>
      </w:r>
      <w:r w:rsidRPr="00C03142">
        <w:rPr>
          <w:sz w:val="12"/>
        </w:rPr>
        <w:t xml:space="preserve">¶ </w:t>
      </w:r>
      <w:r>
        <w:t xml:space="preserve">when that enemy would be boiling over with rage. For example, </w:t>
      </w:r>
      <w:r w:rsidRPr="00C03142">
        <w:rPr>
          <w:rStyle w:val="StyleUnderline"/>
        </w:rPr>
        <w:t>could one really</w:t>
      </w:r>
      <w:r w:rsidRPr="00C03142">
        <w:rPr>
          <w:rStyle w:val="StyleUnderline"/>
          <w:sz w:val="12"/>
        </w:rPr>
        <w:t xml:space="preserve">¶ </w:t>
      </w:r>
      <w:r w:rsidRPr="00C03142">
        <w:rPr>
          <w:rStyle w:val="StyleUnderline"/>
        </w:rPr>
        <w:t>imagine an Iranian aide convincing the supreme leader that if Iran gave a</w:t>
      </w:r>
      <w:r w:rsidRPr="00C03142">
        <w:rPr>
          <w:rStyle w:val="StyleUnderline"/>
          <w:sz w:val="12"/>
        </w:rPr>
        <w:t xml:space="preserve">¶ </w:t>
      </w:r>
      <w:r w:rsidRPr="00C03142">
        <w:rPr>
          <w:rStyle w:val="StyleUnderline"/>
        </w:rPr>
        <w:t>nuclear bomb to Hezbollah, knowing that Israel would strongly suspect Iran</w:t>
      </w:r>
      <w:r w:rsidRPr="00C03142">
        <w:rPr>
          <w:rStyle w:val="StyleUnderline"/>
          <w:sz w:val="12"/>
        </w:rPr>
        <w:t xml:space="preserve">¶ </w:t>
      </w:r>
      <w:r w:rsidRPr="00C03142">
        <w:rPr>
          <w:rStyle w:val="StyleUnderline"/>
        </w:rPr>
        <w:t>as the source, Israel’s leaders would be too restrained by their deep humanity</w:t>
      </w:r>
      <w:r w:rsidRPr="00C03142">
        <w:rPr>
          <w:rStyle w:val="StyleUnderline"/>
          <w:sz w:val="12"/>
        </w:rPr>
        <w:t xml:space="preserve">¶ </w:t>
      </w:r>
      <w:r w:rsidRPr="00C03142">
        <w:rPr>
          <w:rStyle w:val="StyleUnderline"/>
        </w:rPr>
        <w:t>and lingering doubts about sponsorship to retaliate harshly against Tehran?</w:t>
      </w:r>
      <w:r w:rsidRPr="00C03142">
        <w:rPr>
          <w:rStyle w:val="StyleUnderline"/>
          <w:sz w:val="12"/>
        </w:rPr>
        <w:t xml:space="preserve">¶ </w:t>
      </w:r>
      <w:r>
        <w:t xml:space="preserve">In fact, </w:t>
      </w:r>
      <w:r w:rsidRPr="00C03142">
        <w:rPr>
          <w:rStyle w:val="StyleUnderline"/>
        </w:rPr>
        <w:t>the U.S. response to the September 11 attacks</w:t>
      </w:r>
      <w:r>
        <w:t>, including the invasions</w:t>
      </w:r>
      <w:r w:rsidRPr="00C03142">
        <w:rPr>
          <w:sz w:val="12"/>
        </w:rPr>
        <w:t xml:space="preserve">¶ </w:t>
      </w:r>
      <w:r>
        <w:t xml:space="preserve">of Afghanistan and Iraq, </w:t>
      </w:r>
      <w:r w:rsidRPr="00C03142">
        <w:rPr>
          <w:rStyle w:val="StyleUnderline"/>
        </w:rPr>
        <w:t>indicates a willingness to retaliate strongly</w:t>
      </w:r>
      <w:r w:rsidRPr="00C03142">
        <w:rPr>
          <w:rStyle w:val="StyleUnderline"/>
          <w:sz w:val="12"/>
        </w:rPr>
        <w:t xml:space="preserve">¶ </w:t>
      </w:r>
      <w:r w:rsidRPr="00C03142">
        <w:rPr>
          <w:rStyle w:val="StyleUnderline"/>
        </w:rPr>
        <w:t>against those directly culpable</w:t>
      </w:r>
      <w:r>
        <w:t xml:space="preserve"> (al-Qaida), </w:t>
      </w:r>
      <w:r w:rsidRPr="00C03142">
        <w:rPr>
          <w:rStyle w:val="StyleUnderline"/>
        </w:rPr>
        <w:t>their associates</w:t>
      </w:r>
      <w:r>
        <w:t xml:space="preserve"> (the Taliban), </w:t>
      </w:r>
      <w:r w:rsidRPr="00C03142">
        <w:rPr>
          <w:rStyle w:val="StyleUnderline"/>
        </w:rPr>
        <w:t>and</w:t>
      </w:r>
      <w:r w:rsidRPr="00C03142">
        <w:rPr>
          <w:rStyle w:val="StyleUnderline"/>
          <w:sz w:val="12"/>
        </w:rPr>
        <w:t xml:space="preserve">¶ </w:t>
      </w:r>
      <w:r w:rsidRPr="00C03142">
        <w:rPr>
          <w:rStyle w:val="StyleUnderline"/>
        </w:rPr>
        <w:t xml:space="preserve">others simply deemed to be troublemakers in the neighborhood </w:t>
      </w:r>
      <w:r>
        <w:t>(Iraq). There</w:t>
      </w:r>
      <w:r w:rsidRPr="00C03142">
        <w:rPr>
          <w:sz w:val="12"/>
        </w:rPr>
        <w:t xml:space="preserve">¶ </w:t>
      </w:r>
      <w:r>
        <w:t>was debate in the United States over the strategic wisdom of invading Iraq, but</w:t>
      </w:r>
      <w:r w:rsidRPr="00C03142">
        <w:rPr>
          <w:sz w:val="12"/>
        </w:rPr>
        <w:t xml:space="preserve">¶ </w:t>
      </w:r>
      <w:r>
        <w:t>none of Saddam Hussein’s crimes—either known, suspected, or fabricated—</w:t>
      </w:r>
      <w:r w:rsidRPr="00C03142">
        <w:rPr>
          <w:sz w:val="12"/>
        </w:rPr>
        <w:t xml:space="preserve">¶ </w:t>
      </w:r>
      <w:r>
        <w:t xml:space="preserve">were held to an evidentiary standard even close to certainty.53 </w:t>
      </w:r>
      <w:r w:rsidRPr="00C03142">
        <w:rPr>
          <w:rStyle w:val="StyleUnderline"/>
        </w:rPr>
        <w:t>States that consider</w:t>
      </w:r>
      <w:r w:rsidRPr="00C03142">
        <w:rPr>
          <w:rStyle w:val="StyleUnderline"/>
          <w:sz w:val="12"/>
        </w:rPr>
        <w:t xml:space="preserve">¶ </w:t>
      </w:r>
      <w:r w:rsidRPr="00C03142">
        <w:rPr>
          <w:rStyle w:val="StyleUnderline"/>
        </w:rPr>
        <w:t>giving nuclear weapons to terrorists cannot be certain how the victim</w:t>
      </w:r>
      <w:r w:rsidRPr="00C03142">
        <w:rPr>
          <w:rStyle w:val="StyleUnderline"/>
          <w:sz w:val="12"/>
        </w:rPr>
        <w:t xml:space="preserve">¶ </w:t>
      </w:r>
      <w:r w:rsidRPr="00C03142">
        <w:rPr>
          <w:rStyle w:val="StyleUnderline"/>
        </w:rPr>
        <w:t>will react, but basing one’s hope for survival on a victim’s reluctance to act on</w:t>
      </w:r>
      <w:r w:rsidRPr="00C03142">
        <w:rPr>
          <w:rStyle w:val="StyleUnderline"/>
          <w:sz w:val="12"/>
        </w:rPr>
        <w:t xml:space="preserve">¶ </w:t>
      </w:r>
      <w:r w:rsidRPr="00C03142">
        <w:rPr>
          <w:rStyle w:val="StyleUnderline"/>
        </w:rPr>
        <w:t>partial evidence of culpability would be a tremendous gamble.</w:t>
      </w:r>
    </w:p>
    <w:sectPr w:rsidR="00C03142" w:rsidRPr="00C03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sl-Apres">
    <w:altName w:val="Times New Roman"/>
    <w:panose1 w:val="00000000000000000000"/>
    <w:charset w:val="00"/>
    <w:family w:val="roman"/>
    <w:notTrueType/>
    <w:pitch w:val="default"/>
  </w:font>
  <w:font w:name="Raleway">
    <w:altName w:val="Times New Roman"/>
    <w:panose1 w:val="00000000000000000000"/>
    <w:charset w:val="00"/>
    <w:family w:val="roman"/>
    <w:notTrueType/>
    <w:pitch w:val="default"/>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67014568"/>
    <w:docVar w:name="VerbatimVersion" w:val="5.0"/>
  </w:docVars>
  <w:rsids>
    <w:rsidRoot w:val="00096255"/>
    <w:rsid w:val="00005C1E"/>
    <w:rsid w:val="000139A3"/>
    <w:rsid w:val="00037839"/>
    <w:rsid w:val="00096255"/>
    <w:rsid w:val="000B6FBA"/>
    <w:rsid w:val="000D3C18"/>
    <w:rsid w:val="000D53F9"/>
    <w:rsid w:val="000E375F"/>
    <w:rsid w:val="000E7D4D"/>
    <w:rsid w:val="000F71EE"/>
    <w:rsid w:val="00100833"/>
    <w:rsid w:val="00104529"/>
    <w:rsid w:val="00127463"/>
    <w:rsid w:val="00131091"/>
    <w:rsid w:val="001615D9"/>
    <w:rsid w:val="00167E91"/>
    <w:rsid w:val="00176BBF"/>
    <w:rsid w:val="00177B7D"/>
    <w:rsid w:val="0018322D"/>
    <w:rsid w:val="001A6C74"/>
    <w:rsid w:val="001B5776"/>
    <w:rsid w:val="00202166"/>
    <w:rsid w:val="00245EE7"/>
    <w:rsid w:val="00251FC7"/>
    <w:rsid w:val="002560D8"/>
    <w:rsid w:val="00257CBC"/>
    <w:rsid w:val="002709F7"/>
    <w:rsid w:val="002855A7"/>
    <w:rsid w:val="002D0565"/>
    <w:rsid w:val="003144C3"/>
    <w:rsid w:val="00315690"/>
    <w:rsid w:val="00325646"/>
    <w:rsid w:val="003352FB"/>
    <w:rsid w:val="00342847"/>
    <w:rsid w:val="0038762B"/>
    <w:rsid w:val="003902BA"/>
    <w:rsid w:val="00393BD1"/>
    <w:rsid w:val="003A09E2"/>
    <w:rsid w:val="003F456C"/>
    <w:rsid w:val="003F4C7F"/>
    <w:rsid w:val="003F6B06"/>
    <w:rsid w:val="00402CAB"/>
    <w:rsid w:val="00407037"/>
    <w:rsid w:val="004243F9"/>
    <w:rsid w:val="00425CBA"/>
    <w:rsid w:val="00434102"/>
    <w:rsid w:val="004605D6"/>
    <w:rsid w:val="004723A3"/>
    <w:rsid w:val="00494E05"/>
    <w:rsid w:val="004C60E8"/>
    <w:rsid w:val="004D6930"/>
    <w:rsid w:val="004D713A"/>
    <w:rsid w:val="004E3579"/>
    <w:rsid w:val="004F39E0"/>
    <w:rsid w:val="004F50B4"/>
    <w:rsid w:val="00537BD5"/>
    <w:rsid w:val="00552A42"/>
    <w:rsid w:val="0058468A"/>
    <w:rsid w:val="005B0362"/>
    <w:rsid w:val="005C38CE"/>
    <w:rsid w:val="005D1A22"/>
    <w:rsid w:val="005D63CD"/>
    <w:rsid w:val="006065BD"/>
    <w:rsid w:val="00610833"/>
    <w:rsid w:val="006232ED"/>
    <w:rsid w:val="006536E8"/>
    <w:rsid w:val="00665003"/>
    <w:rsid w:val="006A6287"/>
    <w:rsid w:val="006D18E2"/>
    <w:rsid w:val="006D2B76"/>
    <w:rsid w:val="006E7836"/>
    <w:rsid w:val="006F0207"/>
    <w:rsid w:val="00700B7D"/>
    <w:rsid w:val="00761683"/>
    <w:rsid w:val="007748ED"/>
    <w:rsid w:val="007C3094"/>
    <w:rsid w:val="007C30AC"/>
    <w:rsid w:val="007D0393"/>
    <w:rsid w:val="007D5D7D"/>
    <w:rsid w:val="007F5B66"/>
    <w:rsid w:val="00817A82"/>
    <w:rsid w:val="00823A1C"/>
    <w:rsid w:val="00845B9D"/>
    <w:rsid w:val="0086092E"/>
    <w:rsid w:val="00860984"/>
    <w:rsid w:val="00863E8A"/>
    <w:rsid w:val="00871820"/>
    <w:rsid w:val="00880794"/>
    <w:rsid w:val="008B18A0"/>
    <w:rsid w:val="008B3ECB"/>
    <w:rsid w:val="008C1B2E"/>
    <w:rsid w:val="008E3CA7"/>
    <w:rsid w:val="008E5B61"/>
    <w:rsid w:val="008E5E24"/>
    <w:rsid w:val="0090626A"/>
    <w:rsid w:val="0091627E"/>
    <w:rsid w:val="009208D0"/>
    <w:rsid w:val="00931F04"/>
    <w:rsid w:val="00942108"/>
    <w:rsid w:val="00947E12"/>
    <w:rsid w:val="009806D1"/>
    <w:rsid w:val="00983767"/>
    <w:rsid w:val="009B2BF4"/>
    <w:rsid w:val="009D6C80"/>
    <w:rsid w:val="009E1922"/>
    <w:rsid w:val="00A04FD4"/>
    <w:rsid w:val="00A06C0E"/>
    <w:rsid w:val="00A10745"/>
    <w:rsid w:val="00A53E05"/>
    <w:rsid w:val="00A67CC6"/>
    <w:rsid w:val="00A93661"/>
    <w:rsid w:val="00A95652"/>
    <w:rsid w:val="00A97CFC"/>
    <w:rsid w:val="00AE3606"/>
    <w:rsid w:val="00AF14E5"/>
    <w:rsid w:val="00AF445E"/>
    <w:rsid w:val="00B33C6D"/>
    <w:rsid w:val="00B4508F"/>
    <w:rsid w:val="00B61200"/>
    <w:rsid w:val="00B8057C"/>
    <w:rsid w:val="00B83AE4"/>
    <w:rsid w:val="00BA1C37"/>
    <w:rsid w:val="00BC1840"/>
    <w:rsid w:val="00BE09F2"/>
    <w:rsid w:val="00BE47F3"/>
    <w:rsid w:val="00BF593B"/>
    <w:rsid w:val="00C03142"/>
    <w:rsid w:val="00C57703"/>
    <w:rsid w:val="00C6383D"/>
    <w:rsid w:val="00C83417"/>
    <w:rsid w:val="00C94F38"/>
    <w:rsid w:val="00CA2F65"/>
    <w:rsid w:val="00CC563E"/>
    <w:rsid w:val="00CD736E"/>
    <w:rsid w:val="00CE161E"/>
    <w:rsid w:val="00CF30A3"/>
    <w:rsid w:val="00CF59A8"/>
    <w:rsid w:val="00D1611F"/>
    <w:rsid w:val="00D26EE8"/>
    <w:rsid w:val="00D31D0A"/>
    <w:rsid w:val="00D325A9"/>
    <w:rsid w:val="00D36A8A"/>
    <w:rsid w:val="00D37EE8"/>
    <w:rsid w:val="00D447F5"/>
    <w:rsid w:val="00D5106A"/>
    <w:rsid w:val="00D62561"/>
    <w:rsid w:val="00D71170"/>
    <w:rsid w:val="00DA6538"/>
    <w:rsid w:val="00DC102C"/>
    <w:rsid w:val="00E01E5E"/>
    <w:rsid w:val="00E34F70"/>
    <w:rsid w:val="00E612FF"/>
    <w:rsid w:val="00E8140F"/>
    <w:rsid w:val="00EA37F6"/>
    <w:rsid w:val="00EC45EC"/>
    <w:rsid w:val="00EC4F52"/>
    <w:rsid w:val="00ED124D"/>
    <w:rsid w:val="00ED30CF"/>
    <w:rsid w:val="00EF6C6A"/>
    <w:rsid w:val="00F176EF"/>
    <w:rsid w:val="00F24907"/>
    <w:rsid w:val="00F26D57"/>
    <w:rsid w:val="00F41137"/>
    <w:rsid w:val="00F51221"/>
    <w:rsid w:val="00F941FA"/>
    <w:rsid w:val="00F9596F"/>
    <w:rsid w:val="00FA084E"/>
    <w:rsid w:val="00FC1D1D"/>
    <w:rsid w:val="00FC3F51"/>
    <w:rsid w:val="00FD30A3"/>
    <w:rsid w:val="00FE448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761683"/>
    <w:rPr>
      <w:rFonts w:ascii="Calibri" w:hAnsi="Calibri"/>
    </w:rPr>
  </w:style>
  <w:style w:type="paragraph" w:styleId="Heading1">
    <w:name w:val="heading 1"/>
    <w:aliases w:val="Pocket"/>
    <w:basedOn w:val="Normal"/>
    <w:next w:val="Normal"/>
    <w:link w:val="Heading1Char"/>
    <w:qFormat/>
    <w:rsid w:val="007616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16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16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7616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616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16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168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76168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76168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6168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Bold Cite Char,Citation Char Char Char,ci,c,Bo"/>
    <w:basedOn w:val="DefaultParagraphFont"/>
    <w:uiPriority w:val="6"/>
    <w:qFormat/>
    <w:rsid w:val="00761683"/>
    <w:rPr>
      <w:b w:val="0"/>
      <w:sz w:val="22"/>
      <w:u w:val="single"/>
    </w:rPr>
  </w:style>
  <w:style w:type="character" w:styleId="Hyperlink">
    <w:name w:val="Hyperlink"/>
    <w:basedOn w:val="DefaultParagraphFont"/>
    <w:uiPriority w:val="99"/>
    <w:unhideWhenUsed/>
    <w:rsid w:val="00761683"/>
    <w:rPr>
      <w:color w:val="auto"/>
      <w:u w:val="none"/>
    </w:rPr>
  </w:style>
  <w:style w:type="character" w:styleId="FollowedHyperlink">
    <w:name w:val="FollowedHyperlink"/>
    <w:basedOn w:val="DefaultParagraphFont"/>
    <w:uiPriority w:val="99"/>
    <w:semiHidden/>
    <w:unhideWhenUsed/>
    <w:rsid w:val="00761683"/>
    <w:rPr>
      <w:color w:val="auto"/>
      <w:u w:val="none"/>
    </w:rPr>
  </w:style>
  <w:style w:type="paragraph" w:customStyle="1" w:styleId="textbold">
    <w:name w:val="text bold"/>
    <w:basedOn w:val="Normal"/>
    <w:link w:val="Emphasis"/>
    <w:uiPriority w:val="7"/>
    <w:qFormat/>
    <w:rsid w:val="00761683"/>
    <w:pPr>
      <w:ind w:left="720"/>
      <w:jc w:val="both"/>
    </w:pPr>
    <w:rPr>
      <w:b/>
      <w:iCs/>
      <w:u w:val="single"/>
    </w:rPr>
  </w:style>
  <w:style w:type="character" w:customStyle="1" w:styleId="apple-converted-space">
    <w:name w:val="apple-converted-space"/>
    <w:basedOn w:val="DefaultParagraphFont"/>
    <w:rsid w:val="00761683"/>
  </w:style>
  <w:style w:type="paragraph" w:styleId="DocumentMap">
    <w:name w:val="Document Map"/>
    <w:basedOn w:val="Normal"/>
    <w:link w:val="DocumentMapChar"/>
    <w:uiPriority w:val="99"/>
    <w:semiHidden/>
    <w:unhideWhenUsed/>
    <w:rsid w:val="00CF30A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F30A3"/>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761683"/>
    <w:rPr>
      <w:rFonts w:ascii="Calibri" w:hAnsi="Calibri"/>
    </w:rPr>
  </w:style>
  <w:style w:type="paragraph" w:styleId="Heading1">
    <w:name w:val="heading 1"/>
    <w:aliases w:val="Pocket"/>
    <w:basedOn w:val="Normal"/>
    <w:next w:val="Normal"/>
    <w:link w:val="Heading1Char"/>
    <w:qFormat/>
    <w:rsid w:val="007616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16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16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7616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616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16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168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76168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76168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6168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Bold Cite Char,Citation Char Char Char,ci,c,Bo"/>
    <w:basedOn w:val="DefaultParagraphFont"/>
    <w:uiPriority w:val="6"/>
    <w:qFormat/>
    <w:rsid w:val="00761683"/>
    <w:rPr>
      <w:b w:val="0"/>
      <w:sz w:val="22"/>
      <w:u w:val="single"/>
    </w:rPr>
  </w:style>
  <w:style w:type="character" w:styleId="Hyperlink">
    <w:name w:val="Hyperlink"/>
    <w:basedOn w:val="DefaultParagraphFont"/>
    <w:uiPriority w:val="99"/>
    <w:unhideWhenUsed/>
    <w:rsid w:val="00761683"/>
    <w:rPr>
      <w:color w:val="auto"/>
      <w:u w:val="none"/>
    </w:rPr>
  </w:style>
  <w:style w:type="character" w:styleId="FollowedHyperlink">
    <w:name w:val="FollowedHyperlink"/>
    <w:basedOn w:val="DefaultParagraphFont"/>
    <w:uiPriority w:val="99"/>
    <w:semiHidden/>
    <w:unhideWhenUsed/>
    <w:rsid w:val="00761683"/>
    <w:rPr>
      <w:color w:val="auto"/>
      <w:u w:val="none"/>
    </w:rPr>
  </w:style>
  <w:style w:type="paragraph" w:customStyle="1" w:styleId="textbold">
    <w:name w:val="text bold"/>
    <w:basedOn w:val="Normal"/>
    <w:link w:val="Emphasis"/>
    <w:uiPriority w:val="7"/>
    <w:qFormat/>
    <w:rsid w:val="00761683"/>
    <w:pPr>
      <w:ind w:left="720"/>
      <w:jc w:val="both"/>
    </w:pPr>
    <w:rPr>
      <w:b/>
      <w:iCs/>
      <w:u w:val="single"/>
    </w:rPr>
  </w:style>
  <w:style w:type="character" w:customStyle="1" w:styleId="apple-converted-space">
    <w:name w:val="apple-converted-space"/>
    <w:basedOn w:val="DefaultParagraphFont"/>
    <w:rsid w:val="00761683"/>
  </w:style>
  <w:style w:type="paragraph" w:styleId="DocumentMap">
    <w:name w:val="Document Map"/>
    <w:basedOn w:val="Normal"/>
    <w:link w:val="DocumentMapChar"/>
    <w:uiPriority w:val="99"/>
    <w:semiHidden/>
    <w:unhideWhenUsed/>
    <w:rsid w:val="00CF30A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F30A3"/>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investigatemidwest.org/2014/03/21/states-restrict-drone-use-because-of-privacy-concerns/" TargetMode="External"/><Relationship Id="rId20" Type="http://schemas.openxmlformats.org/officeDocument/2006/relationships/hyperlink" Target="http://www.heritage.org/research/reports/2013/07/60-terrorist-plots-since-911-continued-lessons-in-domestic-counterterrorism" TargetMode="External"/><Relationship Id="rId21" Type="http://schemas.openxmlformats.org/officeDocument/2006/relationships/hyperlink" Target="http://csis.org/files/publication/141209_Lewis_UnderestimatingRisk_Web.pdf" TargetMode="External"/><Relationship Id="rId22" Type="http://schemas.openxmlformats.org/officeDocument/2006/relationships/hyperlink" Target="http://csis.org/files/publication/141209_Lewis_UnderestimatingRisk_Web.pdf"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slate.com/articles/technology/future_tense/2013/02/domestic_surveillance_drone_bans_are_sweeping_the_nation.html" TargetMode="External"/><Relationship Id="rId11" Type="http://schemas.openxmlformats.org/officeDocument/2006/relationships/hyperlink" Target="http://www.foxnews.com/tech/2015/06/17/industry-group-urges-congress-to-support-expanded-drone-use/" TargetMode="External"/><Relationship Id="rId12" Type="http://schemas.openxmlformats.org/officeDocument/2006/relationships/hyperlink" Target="http://innovationtrail.org/post/drone-industry-says-its-being-targeted-civil-liberties-groups" TargetMode="External"/><Relationship Id="rId13" Type="http://schemas.openxmlformats.org/officeDocument/2006/relationships/hyperlink" Target="http://www.nytimes.com/2013/12/31/us/politics/us-names-domestic-test-sites-for-drone-aircraft.html?_r=0" TargetMode="External"/><Relationship Id="rId14" Type="http://schemas.openxmlformats.org/officeDocument/2006/relationships/hyperlink" Target="http://www.washingtonpost.com/blogs/innovations/wp/2014/10/21/the-insidious-effect-of-paranoid-drone-culture/" TargetMode="External"/><Relationship Id="rId15" Type="http://schemas.openxmlformats.org/officeDocument/2006/relationships/hyperlink" Target="http://www.takepart.com/article/2013/04/02/drones-farm-surprising-new-market-unmanned-aircraft" TargetMode="External"/><Relationship Id="rId16" Type="http://schemas.openxmlformats.org/officeDocument/2006/relationships/hyperlink" Target="http://www.scmp.com/news/china/article/1416416/chinas-military-power-increasing-threat-us-pentagon-official-admits" TargetMode="External"/><Relationship Id="rId17" Type="http://schemas.openxmlformats.org/officeDocument/2006/relationships/hyperlink" Target="http://www.washingtonpost.com/blogs/innovations/wp/2015/05/07/the-faa-and-the-drone-industry-are-turning-over-a-new-leaf/" TargetMode="External"/><Relationship Id="rId18" Type="http://schemas.openxmlformats.org/officeDocument/2006/relationships/hyperlink" Target="http://csis.org/files/publication/141209_Lewis_UnderestimatingRisk_Web.pdf" TargetMode="External"/><Relationship Id="rId19" Type="http://schemas.openxmlformats.org/officeDocument/2006/relationships/hyperlink" Target="http://csis.org/files/publication/141209_Lewis_UnderestimatingRisk_Web.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nationaljournal.com/tech-edge/nsa-critics-gain-momentum-20140623" TargetMode="External"/><Relationship Id="rId7" Type="http://schemas.openxmlformats.org/officeDocument/2006/relationships/hyperlink" Target="http://www.nationaljournal.com/tech/the-war-over-nsa-spying-is-just-beginning-20150603" TargetMode="External"/><Relationship Id="rId8" Type="http://schemas.openxmlformats.org/officeDocument/2006/relationships/hyperlink" Target="http://www.cnn.com/2015/05/22/politics/patriot-act-debate-explainer-ns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\Users\Michael\AppData\Roaming\Microsoft\Templates\Debate.dotm</Template>
  <TotalTime>0</TotalTime>
  <Pages>96</Pages>
  <Words>55463</Words>
  <Characters>316145</Characters>
  <Application>Microsoft Macintosh Word</Application>
  <DocSecurity>0</DocSecurity>
  <Lines>2634</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Cordoves</dc:creator>
  <cp:keywords>5.0</cp:keywords>
  <dc:description/>
  <cp:lastModifiedBy>Garrett Abelkop</cp:lastModifiedBy>
  <cp:revision>2</cp:revision>
  <dcterms:created xsi:type="dcterms:W3CDTF">2015-07-08T23:12:00Z</dcterms:created>
  <dcterms:modified xsi:type="dcterms:W3CDTF">2015-07-08T23:12:00Z</dcterms:modified>
</cp:coreProperties>
</file>