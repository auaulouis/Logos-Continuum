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27F74" w:rsidP="00FA1411">
      <w:pPr>
        <w:pStyle w:val="Heading1"/>
      </w:pPr>
      <w:bookmarkStart w:id="0" w:name="_GoBack"/>
      <w:bookmarkEnd w:id="0"/>
      <w:r>
        <w:t>1AC</w:t>
      </w:r>
    </w:p>
    <w:p w:rsidR="001C5531" w:rsidRDefault="00AB1522" w:rsidP="00427F74">
      <w:pPr>
        <w:pStyle w:val="Heading2"/>
      </w:pPr>
      <w:r>
        <w:t>1AC</w:t>
      </w:r>
    </w:p>
    <w:p w:rsidR="008B383D" w:rsidRDefault="008B383D" w:rsidP="008B383D">
      <w:pPr>
        <w:pStyle w:val="Heading3"/>
      </w:pPr>
      <w:r>
        <w:t>SQ</w:t>
      </w:r>
    </w:p>
    <w:p w:rsidR="008B383D" w:rsidRDefault="008B383D" w:rsidP="008B383D">
      <w:pPr>
        <w:pStyle w:val="Heading4"/>
      </w:pPr>
      <w:r>
        <w:t>Cryptowars are coming now.</w:t>
      </w:r>
      <w:r w:rsidR="004C692E">
        <w:t xml:space="preserve"> The NSA and FBI want to block and undermine strong encryption in favor of easy </w:t>
      </w:r>
      <w:r w:rsidR="002B30C5">
        <w:t>surveillance of</w:t>
      </w:r>
      <w:r w:rsidR="004C692E">
        <w:t xml:space="preserve"> all </w:t>
      </w:r>
      <w:r w:rsidR="00FC2690">
        <w:t xml:space="preserve">digital </w:t>
      </w:r>
      <w:r w:rsidR="002B30C5">
        <w:t>communication, Computer scientists are fighting back.</w:t>
      </w:r>
    </w:p>
    <w:p w:rsidR="00BF67B9" w:rsidRDefault="00BF67B9" w:rsidP="00BF67B9">
      <w:r w:rsidRPr="00B71E11">
        <w:rPr>
          <w:rStyle w:val="Style13ptBold"/>
        </w:rPr>
        <w:t>Tokmetzi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BF67B9" w:rsidRPr="00E55960" w:rsidRDefault="00BF67B9" w:rsidP="00BF67B9"/>
    <w:p w:rsidR="00BF67B9" w:rsidRPr="00061746" w:rsidRDefault="00BF67B9" w:rsidP="00BF67B9">
      <w:pPr>
        <w:rPr>
          <w:sz w:val="16"/>
        </w:rPr>
      </w:pPr>
      <w:r w:rsidRPr="005E244B">
        <w:rPr>
          <w:rStyle w:val="StyleUnderline"/>
        </w:rPr>
        <w:t>We thought that the Crypto Wars of the nineties were over</w:t>
      </w:r>
      <w:r w:rsidRPr="00061746">
        <w:rPr>
          <w:sz w:val="16"/>
        </w:rPr>
        <w:t xml:space="preserve">, </w:t>
      </w:r>
      <w:r w:rsidRPr="00BF67B9">
        <w:rPr>
          <w:rStyle w:val="StyleUnderline"/>
        </w:rPr>
        <w:t>but renewed fighting has erupted since the Snowden revelations</w:t>
      </w:r>
      <w:r w:rsidRPr="00061746">
        <w:rPr>
          <w:sz w:val="16"/>
        </w:rPr>
        <w:t xml:space="preserve">. </w:t>
      </w:r>
      <w:r w:rsidRPr="00BF67B9">
        <w:rPr>
          <w:rStyle w:val="StyleUnderline"/>
        </w:rPr>
        <w:t>On one side,</w:t>
      </w:r>
      <w:r w:rsidRPr="00061746">
        <w:rPr>
          <w:sz w:val="16"/>
        </w:rPr>
        <w:t xml:space="preserve"> law enforcement and </w:t>
      </w:r>
      <w:r w:rsidRPr="00BF67B9">
        <w:rPr>
          <w:rStyle w:val="StyleUnderline"/>
        </w:rPr>
        <w:t>intelligence agencies are afraid that broader use of encryption on the Internet</w:t>
      </w:r>
      <w:r w:rsidRPr="00061746">
        <w:rPr>
          <w:sz w:val="16"/>
        </w:rPr>
        <w:t xml:space="preserve"> </w:t>
      </w:r>
      <w:r w:rsidRPr="00BF67B9">
        <w:rPr>
          <w:rStyle w:val="StyleUnderline"/>
        </w:rPr>
        <w:t>will make their work harder</w:t>
      </w:r>
      <w:r w:rsidRPr="00061746">
        <w:rPr>
          <w:sz w:val="16"/>
        </w:rPr>
        <w:t xml:space="preserve"> or even impossible. </w:t>
      </w:r>
      <w:r w:rsidRPr="00BF67B9">
        <w:rPr>
          <w:rStyle w:val="StyleUnderline"/>
        </w:rPr>
        <w:t>On the other, security experts and activists argue that installing backdoors will make everyone unsafe.</w:t>
      </w:r>
      <w:r w:rsidRPr="00061746">
        <w:rPr>
          <w:sz w:val="16"/>
        </w:rPr>
        <w:t xml:space="preserve"> Is it possible to find some middle ground between these two positions? ‘This is the story of how a handful of cryptographers “hacked” the NSA. It’s also a story of encryption backdoors, and why they never quite work out the way you want them to.’ So began the blog post on the FREAK attack, one of the most ironic hacks of recent years. Matthew Green, assistant professor at John Hopkins university, and a couple of international colleagues exploited a nasty bug on the servers that host the NSA website. By forcing the servers to use an old, almost forgotten and weak type of encryption which they were able to crack within a few hours, they managed to gain access to the backend of the NSA website, making it possible for them to alter its content. Worse still, the cryptographers found that the same weak encryption was used on a third of the 14 million other websites they scanned. For instance, if they had wanted to, they could have gained access to whitehouse.gov or tips.fbi.gov. Many smartphone apps turned out to be vulnerable as well. The irony is this: this weak encryption was deliberately designed for software products exported from the US in the nineties. The NSA wanted to snoop on foreign governments and companies if necessary and pushed for a weakening of encryption. This weakened encryption somehow found its way back onto the servers of US companies and government agencies. ‘Since the NSA was the organization that demanded export-grade crypto, it’s only fitting that they should be the first site affected by this vulnerability’, Green gleefully wrote. The FREAK attack wasn’t only a show of technological prowess, but also a political statement. </w:t>
      </w:r>
      <w:r w:rsidRPr="00A83A1D">
        <w:rPr>
          <w:rStyle w:val="StyleUnderline"/>
        </w:rPr>
        <w:t>Ever since Edward Snowden released the NSA files in June 2013, a new battle has been raging between computer security experts and civil liberties activists on one side and law enforcement and intelligence agencies on the other.</w:t>
      </w:r>
      <w:r w:rsidRPr="00061746">
        <w:rPr>
          <w:sz w:val="16"/>
        </w:rPr>
        <w:t xml:space="preserve"> There was one set of revelations that particularly enraged the security community. In September 2013 the New York Times, ProPublica and the Guardian published a story on the thorough and persistent efforts of the NSA and its British counterpart GCHQ to decrypt Internet traffic and databases. </w:t>
      </w:r>
      <w:r w:rsidRPr="00A83A1D">
        <w:rPr>
          <w:rStyle w:val="StyleUnderline"/>
        </w:rPr>
        <w:t xml:space="preserve">In a prolonged, </w:t>
      </w:r>
      <w:r w:rsidRPr="00061746">
        <w:rPr>
          <w:sz w:val="16"/>
        </w:rPr>
        <w:t>multi-billion</w:t>
      </w:r>
      <w:r w:rsidRPr="00A83A1D">
        <w:rPr>
          <w:rStyle w:val="StyleUnderline"/>
        </w:rPr>
        <w:t xml:space="preserve"> operation dubbed ‘BULLRUN’, the intelligence agencies used supercomputers to crack encryption, asked, persuaded or cajoled telecom and web companies to build backdoors into their </w:t>
      </w:r>
      <w:r w:rsidRPr="00061746">
        <w:rPr>
          <w:sz w:val="16"/>
        </w:rPr>
        <w:t>equipment and</w:t>
      </w:r>
      <w:r w:rsidRPr="00A83A1D">
        <w:rPr>
          <w:rStyle w:val="StyleUnderline"/>
        </w:rPr>
        <w:t xml:space="preserve"> software, used their influence to plant weaknesses in cryptographic standards and simply stole encryption keys from individuals and companies.</w:t>
      </w:r>
      <w:r>
        <w:rPr>
          <w:rStyle w:val="StyleUnderline"/>
        </w:rPr>
        <w:t xml:space="preserve"> </w:t>
      </w:r>
      <w:r w:rsidRPr="00061746">
        <w:rPr>
          <w:rStyle w:val="Emphasis"/>
        </w:rPr>
        <w:t>A war is looming</w:t>
      </w:r>
      <w:r w:rsidRPr="00061746">
        <w:rPr>
          <w:sz w:val="16"/>
        </w:rPr>
        <w:t xml:space="preserve"> </w:t>
      </w:r>
      <w:r w:rsidRPr="00A83A1D">
        <w:rPr>
          <w:rStyle w:val="StyleUnderline"/>
        </w:rPr>
        <w:t xml:space="preserve">But security specialists argue that by attacking the encryption infrastructure of the Internet, the intelligence agencies have made us all less safe. </w:t>
      </w:r>
      <w:r w:rsidRPr="00061746">
        <w:rPr>
          <w:sz w:val="16"/>
        </w:rPr>
        <w:t xml:space="preserve">Terrorists and paedophiles may use encryption to protect themselves when planning and committing terrible crimes, but </w:t>
      </w:r>
      <w:r w:rsidRPr="00061746">
        <w:rPr>
          <w:rStyle w:val="Emphasis"/>
        </w:rPr>
        <w:t>the Internet as a whole cannot function without proper encryption</w:t>
      </w:r>
      <w:r w:rsidRPr="00A83A1D">
        <w:rPr>
          <w:rStyle w:val="StyleUnderline"/>
        </w:rPr>
        <w:t xml:space="preserve">. </w:t>
      </w:r>
      <w:r w:rsidRPr="00061746">
        <w:rPr>
          <w:rStyle w:val="StyleUnderline"/>
        </w:rPr>
        <w:t>Governments cannot provide</w:t>
      </w:r>
      <w:r w:rsidRPr="00061746">
        <w:rPr>
          <w:sz w:val="16"/>
        </w:rPr>
        <w:t xml:space="preserve"> digital </w:t>
      </w:r>
      <w:r w:rsidRPr="00061746">
        <w:rPr>
          <w:rStyle w:val="StyleUnderline"/>
        </w:rPr>
        <w:t>services to their citizens if they cannot use safe networks.</w:t>
      </w:r>
      <w:r w:rsidRPr="00061746">
        <w:rPr>
          <w:sz w:val="16"/>
        </w:rPr>
        <w:t xml:space="preserve"> </w:t>
      </w:r>
      <w:r w:rsidRPr="00061746">
        <w:rPr>
          <w:rStyle w:val="StyleUnderline"/>
        </w:rPr>
        <w:t>Banks</w:t>
      </w:r>
      <w:r w:rsidRPr="00061746">
        <w:rPr>
          <w:sz w:val="16"/>
        </w:rPr>
        <w:t xml:space="preserve"> and financial institutions </w:t>
      </w:r>
      <w:r w:rsidRPr="00061746">
        <w:rPr>
          <w:rStyle w:val="StyleUnderline"/>
        </w:rPr>
        <w:t>must be able to communicate data over secure channels</w:t>
      </w:r>
      <w:r w:rsidRPr="00061746">
        <w:rPr>
          <w:sz w:val="16"/>
        </w:rPr>
        <w:t xml:space="preserve">. Online shops need to be able to process payments safely. </w:t>
      </w:r>
      <w:r w:rsidRPr="00061746">
        <w:rPr>
          <w:rStyle w:val="StyleUnderline"/>
        </w:rPr>
        <w:t>And all</w:t>
      </w:r>
      <w:r w:rsidRPr="00061746">
        <w:rPr>
          <w:sz w:val="16"/>
        </w:rPr>
        <w:t xml:space="preserve"> companies and </w:t>
      </w:r>
      <w:r w:rsidRPr="00061746">
        <w:rPr>
          <w:rStyle w:val="StyleUnderline"/>
        </w:rPr>
        <w:t>institutions have to keep criminals and hackers out of their systems.</w:t>
      </w:r>
      <w:r w:rsidRPr="00061746">
        <w:rPr>
          <w:sz w:val="16"/>
        </w:rPr>
        <w:t xml:space="preserve"> </w:t>
      </w:r>
      <w:r w:rsidRPr="00A83A1D">
        <w:rPr>
          <w:rStyle w:val="Emphasis"/>
        </w:rPr>
        <w:t>Without strong encryption, trust cannot exist online.</w:t>
      </w:r>
      <w:r>
        <w:rPr>
          <w:rStyle w:val="Emphasis"/>
        </w:rPr>
        <w:t xml:space="preserve"> </w:t>
      </w:r>
      <w:r w:rsidRPr="00A83A1D">
        <w:rPr>
          <w:rStyle w:val="Emphasis"/>
        </w:rPr>
        <w:t xml:space="preserve">Cryptographers have vowed to fight back. </w:t>
      </w:r>
      <w:r w:rsidRPr="00061746">
        <w:rPr>
          <w:sz w:val="16"/>
        </w:rPr>
        <w:t xml:space="preserve">Major web companies like Google and Yahoo! promised their clients strong end-to-end encryption for email and vowed to improve the security of their networks and databases. Apple developed a new operating system that encrypted all content on the new iPhone by default. And hackers started developing web applications and hardware with strong, more user-friendly encryption. In the past few years we have seen the launch of encrypted social media (Twister), smartphones (Blackphone), chat software (Cryptocat), cloud storage (Boxcryptor), file sharing tools (Peerio) and secure phone and SMS apps (TextSecure and Signal). This worries governments. In the wake of the attack on Charlie Hebdo in Paris, UK Prime Minister David Cameron implied that encryption on certain types of communication services should be banned. In the US, FBI director James Comey recently warned that the intelligence agencies are ‘going dark’ because of the emergence of default encryption settings on devices and in web applications. </w:t>
      </w:r>
      <w:r w:rsidRPr="00A83A1D">
        <w:rPr>
          <w:rStyle w:val="StyleUnderline"/>
        </w:rPr>
        <w:t xml:space="preserve">In </w:t>
      </w:r>
      <w:r w:rsidRPr="00061746">
        <w:rPr>
          <w:sz w:val="16"/>
        </w:rPr>
        <w:t xml:space="preserve">Europe, </w:t>
      </w:r>
      <w:r w:rsidRPr="00A83A1D">
        <w:rPr>
          <w:rStyle w:val="StyleUnderline"/>
        </w:rPr>
        <w:t xml:space="preserve">the US </w:t>
      </w:r>
      <w:r w:rsidRPr="00061746">
        <w:rPr>
          <w:sz w:val="16"/>
        </w:rPr>
        <w:t>and elsewhere</w:t>
      </w:r>
      <w:r w:rsidRPr="00A83A1D">
        <w:rPr>
          <w:rStyle w:val="StyleUnderline"/>
        </w:rPr>
        <w:t xml:space="preserve"> politicians are proposing that mandatory backdoors be incorporated in hardware and software. Some even want governments to hold ‘golden keys’ that can decrypt all Internet traffic.</w:t>
      </w:r>
      <w:r>
        <w:rPr>
          <w:rStyle w:val="StyleUnderline"/>
        </w:rPr>
        <w:t xml:space="preserve"> </w:t>
      </w:r>
      <w:r w:rsidRPr="00061746">
        <w:rPr>
          <w:sz w:val="16"/>
        </w:rPr>
        <w:t>The obvious question is how we can meet the needs of all concerned? One the one hand, how can we ensure that intelligence and law enforcement agencies have access to communications and data when they have a legal mandate to do so? Their needs are often legitimate. One the other, how can we ensure strong data protection for all, not only a techsavvy few? As we shall see, this crypto conflict isn’t new, nor is the obvious question the right question to ask at this moment.</w:t>
      </w:r>
    </w:p>
    <w:p w:rsidR="008B383D" w:rsidRDefault="008B383D" w:rsidP="008B383D"/>
    <w:p w:rsidR="004020C8" w:rsidRDefault="007434D2" w:rsidP="004020C8">
      <w:pPr>
        <w:pStyle w:val="Heading4"/>
      </w:pPr>
      <w:r>
        <w:t>And, i</w:t>
      </w:r>
      <w:r w:rsidR="004020C8">
        <w:t xml:space="preserve">f intelligence </w:t>
      </w:r>
      <w:r>
        <w:t xml:space="preserve">agencies win </w:t>
      </w:r>
      <w:r w:rsidR="004020C8">
        <w:t>the cryptowar – the result would gravely undermine the security of all digital communication. Computer scientists conclusively vote aff.</w:t>
      </w:r>
    </w:p>
    <w:p w:rsidR="00AA76AF" w:rsidRDefault="0074706B" w:rsidP="008B383D">
      <w:r w:rsidRPr="003C118F">
        <w:rPr>
          <w:rStyle w:val="Style13ptBold"/>
        </w:rPr>
        <w:t>Weitzner et al, 2015,</w:t>
      </w:r>
      <w:r w:rsidRPr="00F37D1B">
        <w:t xml:space="preserve"> </w:t>
      </w:r>
      <w:r w:rsidRPr="00F37D1B">
        <w:br/>
      </w:r>
      <w:r w:rsidR="00CF245F" w:rsidRPr="003C118F">
        <w:rPr>
          <w:sz w:val="19"/>
          <w:szCs w:val="19"/>
        </w:rPr>
        <w:t>DANIEL J. WEITZNER</w:t>
      </w:r>
      <w:r w:rsidRPr="003C118F">
        <w:rPr>
          <w:sz w:val="19"/>
          <w:szCs w:val="19"/>
        </w:rPr>
        <w:t>, Principal Research Scientist at the MIT Computer Science and</w:t>
      </w:r>
      <w:r w:rsidR="00F37D1B" w:rsidRPr="003C118F">
        <w:rPr>
          <w:sz w:val="19"/>
          <w:szCs w:val="19"/>
        </w:rPr>
        <w:t xml:space="preserve"> </w:t>
      </w:r>
      <w:r w:rsidRPr="003C118F">
        <w:rPr>
          <w:sz w:val="19"/>
          <w:szCs w:val="19"/>
        </w:rPr>
        <w:t>Artificial Intelligence Lab</w:t>
      </w:r>
      <w:r w:rsidR="00CF245F" w:rsidRPr="003C118F">
        <w:rPr>
          <w:sz w:val="19"/>
          <w:szCs w:val="19"/>
        </w:rPr>
        <w:t>;</w:t>
      </w:r>
      <w:r w:rsidR="00F37D1B" w:rsidRPr="003C118F">
        <w:rPr>
          <w:sz w:val="19"/>
          <w:szCs w:val="19"/>
        </w:rPr>
        <w:t xml:space="preserve"> </w:t>
      </w:r>
      <w:r w:rsidR="00CF245F" w:rsidRPr="003C118F">
        <w:rPr>
          <w:sz w:val="19"/>
          <w:szCs w:val="19"/>
        </w:rPr>
        <w:t xml:space="preserve">HAROLD ABELSON, </w:t>
      </w:r>
      <w:r w:rsidRPr="003C118F">
        <w:rPr>
          <w:sz w:val="19"/>
          <w:szCs w:val="19"/>
        </w:rPr>
        <w:t>Professor of Electrical Engineering and Computer Science at</w:t>
      </w:r>
      <w:r w:rsidR="00F37D1B" w:rsidRPr="003C118F">
        <w:rPr>
          <w:sz w:val="19"/>
          <w:szCs w:val="19"/>
        </w:rPr>
        <w:t xml:space="preserve"> </w:t>
      </w:r>
      <w:r w:rsidRPr="003C118F">
        <w:rPr>
          <w:sz w:val="19"/>
          <w:szCs w:val="19"/>
        </w:rPr>
        <w:t>MIT</w:t>
      </w:r>
      <w:r w:rsidR="00CF245F" w:rsidRPr="003C118F">
        <w:rPr>
          <w:sz w:val="19"/>
          <w:szCs w:val="19"/>
        </w:rPr>
        <w:t>;</w:t>
      </w:r>
      <w:r w:rsidR="00F37D1B" w:rsidRPr="003C118F">
        <w:rPr>
          <w:sz w:val="19"/>
          <w:szCs w:val="19"/>
        </w:rPr>
        <w:t xml:space="preserve"> </w:t>
      </w:r>
      <w:r w:rsidR="00CF245F" w:rsidRPr="003C118F">
        <w:rPr>
          <w:sz w:val="19"/>
          <w:szCs w:val="19"/>
        </w:rPr>
        <w:t xml:space="preserve">ROSS ANDERSON, </w:t>
      </w:r>
      <w:r w:rsidRPr="003C118F">
        <w:rPr>
          <w:sz w:val="19"/>
          <w:szCs w:val="19"/>
        </w:rPr>
        <w:t>Professor of Security Engineering</w:t>
      </w:r>
      <w:r w:rsidR="00CF245F" w:rsidRPr="003C118F">
        <w:rPr>
          <w:sz w:val="19"/>
          <w:szCs w:val="19"/>
        </w:rPr>
        <w:t xml:space="preserve"> at the University of Cambridge;</w:t>
      </w:r>
      <w:r w:rsidR="00F37D1B" w:rsidRPr="003C118F">
        <w:rPr>
          <w:sz w:val="19"/>
          <w:szCs w:val="19"/>
        </w:rPr>
        <w:t xml:space="preserve"> </w:t>
      </w:r>
      <w:r w:rsidR="00CF245F" w:rsidRPr="003C118F">
        <w:rPr>
          <w:sz w:val="19"/>
          <w:szCs w:val="19"/>
        </w:rPr>
        <w:t xml:space="preserve">STEVEN M. BELLOVIN, </w:t>
      </w:r>
      <w:r w:rsidRPr="003C118F">
        <w:rPr>
          <w:sz w:val="19"/>
          <w:szCs w:val="19"/>
        </w:rPr>
        <w:t>Professor of Computer Science</w:t>
      </w:r>
      <w:r w:rsidR="00F37D1B" w:rsidRPr="003C118F">
        <w:rPr>
          <w:sz w:val="19"/>
          <w:szCs w:val="19"/>
        </w:rPr>
        <w:t xml:space="preserve"> </w:t>
      </w:r>
      <w:r w:rsidRPr="003C118F">
        <w:rPr>
          <w:sz w:val="19"/>
          <w:szCs w:val="19"/>
        </w:rPr>
        <w:t>at Columbia University.</w:t>
      </w:r>
      <w:r w:rsidR="00F37D1B" w:rsidRPr="003C118F">
        <w:rPr>
          <w:sz w:val="19"/>
          <w:szCs w:val="19"/>
        </w:rPr>
        <w:t xml:space="preserve"> </w:t>
      </w:r>
      <w:r w:rsidR="00CF245F" w:rsidRPr="003C118F">
        <w:rPr>
          <w:sz w:val="19"/>
          <w:szCs w:val="19"/>
        </w:rPr>
        <w:t>JOSH BENALOH,</w:t>
      </w:r>
      <w:r w:rsidRPr="003C118F">
        <w:rPr>
          <w:sz w:val="19"/>
          <w:szCs w:val="19"/>
        </w:rPr>
        <w:t xml:space="preserve"> Senior Cryptographer </w:t>
      </w:r>
      <w:r w:rsidR="00CF245F" w:rsidRPr="003C118F">
        <w:rPr>
          <w:sz w:val="19"/>
          <w:szCs w:val="19"/>
        </w:rPr>
        <w:t>at Microsoft Research;</w:t>
      </w:r>
      <w:r w:rsidR="00F37D1B" w:rsidRPr="003C118F">
        <w:rPr>
          <w:sz w:val="19"/>
          <w:szCs w:val="19"/>
        </w:rPr>
        <w:t xml:space="preserve"> </w:t>
      </w:r>
      <w:r w:rsidR="00CF245F" w:rsidRPr="003C118F">
        <w:rPr>
          <w:sz w:val="19"/>
          <w:szCs w:val="19"/>
        </w:rPr>
        <w:t>MATT BLAZE,</w:t>
      </w:r>
      <w:r w:rsidRPr="003C118F">
        <w:rPr>
          <w:sz w:val="19"/>
          <w:szCs w:val="19"/>
        </w:rPr>
        <w:t xml:space="preserve"> Associate Professor of Computer and Information Science at the University</w:t>
      </w:r>
      <w:r w:rsidR="00F37D1B" w:rsidRPr="003C118F">
        <w:rPr>
          <w:sz w:val="19"/>
          <w:szCs w:val="19"/>
        </w:rPr>
        <w:t xml:space="preserve"> </w:t>
      </w:r>
      <w:r w:rsidR="00CF245F" w:rsidRPr="003C118F">
        <w:rPr>
          <w:sz w:val="19"/>
          <w:szCs w:val="19"/>
        </w:rPr>
        <w:t>of Pennsylvania;</w:t>
      </w:r>
      <w:r w:rsidR="00F37D1B" w:rsidRPr="003C118F">
        <w:rPr>
          <w:sz w:val="19"/>
          <w:szCs w:val="19"/>
        </w:rPr>
        <w:t xml:space="preserve"> </w:t>
      </w:r>
      <w:r w:rsidR="00CF245F" w:rsidRPr="003C118F">
        <w:rPr>
          <w:sz w:val="19"/>
          <w:szCs w:val="19"/>
        </w:rPr>
        <w:t xml:space="preserve">WHITFIELD DIFFIE, </w:t>
      </w:r>
      <w:r w:rsidR="00F37D1B" w:rsidRPr="003C118F">
        <w:rPr>
          <w:sz w:val="19"/>
          <w:szCs w:val="19"/>
        </w:rPr>
        <w:t>discovered</w:t>
      </w:r>
      <w:r w:rsidRPr="003C118F">
        <w:rPr>
          <w:sz w:val="19"/>
          <w:szCs w:val="19"/>
        </w:rPr>
        <w:t xml:space="preserve"> the concept</w:t>
      </w:r>
      <w:r w:rsidR="00F37D1B" w:rsidRPr="003C118F">
        <w:rPr>
          <w:sz w:val="19"/>
          <w:szCs w:val="19"/>
        </w:rPr>
        <w:t xml:space="preserve"> </w:t>
      </w:r>
      <w:r w:rsidRPr="003C118F">
        <w:rPr>
          <w:sz w:val="19"/>
          <w:szCs w:val="19"/>
        </w:rPr>
        <w:t>of public-key cryptography opened up the possibility of secure, Internet-scale communications.</w:t>
      </w:r>
      <w:r w:rsidR="00F37D1B" w:rsidRPr="003C118F">
        <w:rPr>
          <w:sz w:val="19"/>
          <w:szCs w:val="19"/>
        </w:rPr>
        <w:t xml:space="preserve"> </w:t>
      </w:r>
      <w:r w:rsidR="00CF245F" w:rsidRPr="003C118F">
        <w:rPr>
          <w:sz w:val="19"/>
          <w:szCs w:val="19"/>
        </w:rPr>
        <w:t>JOHN GILMORE</w:t>
      </w:r>
      <w:r w:rsidR="003C118F" w:rsidRPr="003C118F">
        <w:rPr>
          <w:sz w:val="19"/>
          <w:szCs w:val="19"/>
        </w:rPr>
        <w:t>,</w:t>
      </w:r>
      <w:r w:rsidR="00CF245F" w:rsidRPr="003C118F">
        <w:rPr>
          <w:sz w:val="19"/>
          <w:szCs w:val="19"/>
        </w:rPr>
        <w:t xml:space="preserve"> </w:t>
      </w:r>
      <w:r w:rsidRPr="003C118F">
        <w:rPr>
          <w:sz w:val="19"/>
          <w:szCs w:val="19"/>
        </w:rPr>
        <w:t>co-founded Cygnus Solutions,</w:t>
      </w:r>
      <w:r w:rsidR="00F37D1B" w:rsidRPr="003C118F">
        <w:rPr>
          <w:sz w:val="19"/>
          <w:szCs w:val="19"/>
        </w:rPr>
        <w:t xml:space="preserve"> and</w:t>
      </w:r>
      <w:r w:rsidRPr="003C118F">
        <w:rPr>
          <w:sz w:val="19"/>
          <w:szCs w:val="19"/>
        </w:rPr>
        <w:t xml:space="preserve"> the Electronic Frontier Foundation</w:t>
      </w:r>
      <w:r w:rsidR="003C118F" w:rsidRPr="003C118F">
        <w:rPr>
          <w:sz w:val="19"/>
          <w:szCs w:val="19"/>
        </w:rPr>
        <w:t>;</w:t>
      </w:r>
      <w:r w:rsidRPr="003C118F">
        <w:rPr>
          <w:sz w:val="19"/>
          <w:szCs w:val="19"/>
        </w:rPr>
        <w:t xml:space="preserve"> </w:t>
      </w:r>
      <w:r w:rsidR="00CF245F" w:rsidRPr="003C118F">
        <w:rPr>
          <w:sz w:val="19"/>
          <w:szCs w:val="19"/>
        </w:rPr>
        <w:t>MATTHEW GREEN,</w:t>
      </w:r>
      <w:r w:rsidR="00F37D1B" w:rsidRPr="003C118F">
        <w:rPr>
          <w:sz w:val="19"/>
          <w:szCs w:val="19"/>
        </w:rPr>
        <w:t xml:space="preserve"> </w:t>
      </w:r>
      <w:r w:rsidRPr="003C118F">
        <w:rPr>
          <w:sz w:val="19"/>
          <w:szCs w:val="19"/>
        </w:rPr>
        <w:t>Research Professor at the Johns Hopkins University Information Security</w:t>
      </w:r>
      <w:r w:rsidR="00F37D1B" w:rsidRPr="003C118F">
        <w:rPr>
          <w:sz w:val="19"/>
          <w:szCs w:val="19"/>
        </w:rPr>
        <w:t xml:space="preserve"> </w:t>
      </w:r>
      <w:r w:rsidRPr="003C118F">
        <w:rPr>
          <w:sz w:val="19"/>
          <w:szCs w:val="19"/>
        </w:rPr>
        <w:t>Institute.</w:t>
      </w:r>
      <w:r w:rsidR="00F37D1B" w:rsidRPr="003C118F">
        <w:rPr>
          <w:sz w:val="19"/>
          <w:szCs w:val="19"/>
        </w:rPr>
        <w:t xml:space="preserve"> </w:t>
      </w:r>
      <w:r w:rsidR="00CF245F" w:rsidRPr="003C118F">
        <w:rPr>
          <w:sz w:val="19"/>
          <w:szCs w:val="19"/>
        </w:rPr>
        <w:t>PETER G. NEUMANN</w:t>
      </w:r>
      <w:r w:rsidRPr="003C118F">
        <w:rPr>
          <w:sz w:val="19"/>
          <w:szCs w:val="19"/>
        </w:rPr>
        <w:t>, Senior Principal Scientist at the SRI International Computer Science</w:t>
      </w:r>
      <w:r w:rsidR="00F37D1B" w:rsidRPr="003C118F">
        <w:rPr>
          <w:sz w:val="19"/>
          <w:szCs w:val="19"/>
        </w:rPr>
        <w:t xml:space="preserve"> </w:t>
      </w:r>
      <w:r w:rsidR="00CF245F" w:rsidRPr="003C118F">
        <w:rPr>
          <w:sz w:val="19"/>
          <w:szCs w:val="19"/>
        </w:rPr>
        <w:t>Lab;</w:t>
      </w:r>
      <w:r w:rsidR="00F37D1B" w:rsidRPr="003C118F">
        <w:rPr>
          <w:sz w:val="19"/>
          <w:szCs w:val="19"/>
        </w:rPr>
        <w:t xml:space="preserve"> </w:t>
      </w:r>
      <w:r w:rsidR="00CF245F" w:rsidRPr="003C118F">
        <w:rPr>
          <w:sz w:val="19"/>
          <w:szCs w:val="19"/>
        </w:rPr>
        <w:t xml:space="preserve">SUSAN LANDAU, </w:t>
      </w:r>
      <w:r w:rsidRPr="003C118F">
        <w:rPr>
          <w:sz w:val="19"/>
          <w:szCs w:val="19"/>
        </w:rPr>
        <w:t>professor of cybersecurity policy at Worcester Polytechnic Institute.</w:t>
      </w:r>
      <w:r w:rsidR="00F37D1B" w:rsidRPr="003C118F">
        <w:rPr>
          <w:sz w:val="19"/>
          <w:szCs w:val="19"/>
        </w:rPr>
        <w:t xml:space="preserve"> </w:t>
      </w:r>
      <w:r w:rsidR="00CF245F" w:rsidRPr="003C118F">
        <w:rPr>
          <w:sz w:val="19"/>
          <w:szCs w:val="19"/>
        </w:rPr>
        <w:t>RONALD L. RIVEST,</w:t>
      </w:r>
      <w:r w:rsidR="003C118F" w:rsidRPr="003C118F">
        <w:rPr>
          <w:sz w:val="19"/>
          <w:szCs w:val="19"/>
        </w:rPr>
        <w:t xml:space="preserve"> MIT Institute Professor; </w:t>
      </w:r>
      <w:r w:rsidR="00F37D1B" w:rsidRPr="003C118F">
        <w:rPr>
          <w:sz w:val="19"/>
          <w:szCs w:val="19"/>
        </w:rPr>
        <w:t xml:space="preserve">JEFFREY I. SCHILLER </w:t>
      </w:r>
      <w:r w:rsidRPr="003C118F">
        <w:rPr>
          <w:sz w:val="19"/>
          <w:szCs w:val="19"/>
        </w:rPr>
        <w:t>was the Internet Engineering Steering Group Area Director for Security</w:t>
      </w:r>
      <w:r w:rsidR="00F37D1B" w:rsidRPr="003C118F">
        <w:rPr>
          <w:sz w:val="19"/>
          <w:szCs w:val="19"/>
        </w:rPr>
        <w:t xml:space="preserve"> (1994–2003); BRUCE SCHNEIER, </w:t>
      </w:r>
      <w:r w:rsidRPr="003C118F">
        <w:rPr>
          <w:sz w:val="19"/>
          <w:szCs w:val="19"/>
        </w:rPr>
        <w:t>Fellow at the Berkman Center for Internet</w:t>
      </w:r>
      <w:r w:rsidR="00F37D1B" w:rsidRPr="003C118F">
        <w:rPr>
          <w:sz w:val="19"/>
          <w:szCs w:val="19"/>
        </w:rPr>
        <w:t xml:space="preserve"> </w:t>
      </w:r>
      <w:r w:rsidRPr="003C118F">
        <w:rPr>
          <w:sz w:val="19"/>
          <w:szCs w:val="19"/>
        </w:rPr>
        <w:t>and Society at Harvard Law School</w:t>
      </w:r>
      <w:r w:rsidR="00F37D1B" w:rsidRPr="003C118F">
        <w:rPr>
          <w:sz w:val="19"/>
          <w:szCs w:val="19"/>
        </w:rPr>
        <w:t xml:space="preserve">; MICHAEL A. SPECTER, </w:t>
      </w:r>
      <w:r w:rsidRPr="003C118F">
        <w:rPr>
          <w:sz w:val="19"/>
          <w:szCs w:val="19"/>
        </w:rPr>
        <w:t>PhD candidate in Computer Science at</w:t>
      </w:r>
      <w:r w:rsidR="00F37D1B" w:rsidRPr="003C118F">
        <w:rPr>
          <w:sz w:val="19"/>
          <w:szCs w:val="19"/>
        </w:rPr>
        <w:t xml:space="preserve"> </w:t>
      </w:r>
      <w:r w:rsidRPr="003C118F">
        <w:rPr>
          <w:sz w:val="19"/>
          <w:szCs w:val="19"/>
        </w:rPr>
        <w:t>MIT’s Computer Science and Artificial Intelligence Laboratory.</w:t>
      </w:r>
      <w:r w:rsidR="003C118F" w:rsidRPr="003C118F">
        <w:rPr>
          <w:sz w:val="19"/>
          <w:szCs w:val="19"/>
        </w:rPr>
        <w:t xml:space="preserve"> </w:t>
      </w:r>
      <w:r w:rsidRPr="003C118F">
        <w:rPr>
          <w:sz w:val="19"/>
          <w:szCs w:val="19"/>
        </w:rPr>
        <w:t xml:space="preserve"> </w:t>
      </w:r>
      <w:r w:rsidR="00AA76AF" w:rsidRPr="003C118F">
        <w:rPr>
          <w:sz w:val="19"/>
          <w:szCs w:val="19"/>
        </w:rPr>
        <w:t>“Keys Under Doormats: Mandating Insecurity By Requiring Government Access To All Data And Communications”</w:t>
      </w:r>
      <w:r w:rsidRPr="003C118F">
        <w:rPr>
          <w:sz w:val="19"/>
          <w:szCs w:val="19"/>
        </w:rPr>
        <w:t xml:space="preserve"> </w:t>
      </w:r>
      <w:r w:rsidR="003C118F" w:rsidRPr="003C118F">
        <w:rPr>
          <w:sz w:val="19"/>
          <w:szCs w:val="19"/>
        </w:rPr>
        <w:t xml:space="preserve">7/6/15 </w:t>
      </w:r>
      <w:r w:rsidRPr="003C118F">
        <w:rPr>
          <w:sz w:val="19"/>
          <w:szCs w:val="19"/>
        </w:rPr>
        <w:t>MIT Cybersecurity and Internet Policy Research</w:t>
      </w:r>
      <w:r w:rsidR="003C118F" w:rsidRPr="003C118F">
        <w:rPr>
          <w:sz w:val="19"/>
          <w:szCs w:val="19"/>
        </w:rPr>
        <w:t xml:space="preserve"> </w:t>
      </w:r>
      <w:r w:rsidRPr="003C118F">
        <w:rPr>
          <w:sz w:val="19"/>
          <w:szCs w:val="19"/>
        </w:rPr>
        <w:t>Initiative</w:t>
      </w:r>
      <w:r w:rsidR="003C118F" w:rsidRPr="003C118F">
        <w:rPr>
          <w:sz w:val="19"/>
          <w:szCs w:val="19"/>
        </w:rPr>
        <w:t xml:space="preserve"> </w:t>
      </w:r>
      <w:hyperlink r:id="rId6" w:anchor="files-area" w:history="1">
        <w:r w:rsidRPr="003C118F">
          <w:rPr>
            <w:rStyle w:val="Hyperlink"/>
            <w:sz w:val="19"/>
            <w:szCs w:val="19"/>
          </w:rPr>
          <w:t>http://dspace.mit.edu/handle/1721.1/97690#files-area</w:t>
        </w:r>
      </w:hyperlink>
    </w:p>
    <w:p w:rsidR="0074706B" w:rsidRDefault="0074706B" w:rsidP="008B383D"/>
    <w:p w:rsidR="00AA76AF" w:rsidRPr="004020C8" w:rsidRDefault="00AA76AF" w:rsidP="008B383D">
      <w:pPr>
        <w:rPr>
          <w:rStyle w:val="StyleUnderline"/>
        </w:rPr>
      </w:pPr>
      <w:r w:rsidRPr="004020C8">
        <w:rPr>
          <w:sz w:val="16"/>
        </w:rPr>
        <w:t xml:space="preserve">The goal of this report is to similarly analyze </w:t>
      </w:r>
      <w:r w:rsidRPr="003C118F">
        <w:rPr>
          <w:rStyle w:val="StyleUnderline"/>
        </w:rPr>
        <w:t>the</w:t>
      </w:r>
      <w:r w:rsidRPr="004020C8">
        <w:rPr>
          <w:sz w:val="16"/>
        </w:rPr>
        <w:t xml:space="preserve"> newly </w:t>
      </w:r>
      <w:r w:rsidRPr="003C118F">
        <w:rPr>
          <w:rStyle w:val="StyleUnderline"/>
        </w:rPr>
        <w:t>proposed requirement of exceptional access to communications</w:t>
      </w:r>
      <w:r w:rsidRPr="004020C8">
        <w:rPr>
          <w:sz w:val="16"/>
        </w:rPr>
        <w:t xml:space="preserve"> in today’s more complex, global information infrastructure. We find that it </w:t>
      </w:r>
      <w:r w:rsidRPr="003C118F">
        <w:rPr>
          <w:rStyle w:val="StyleUnderline"/>
        </w:rPr>
        <w:t>would pose far more grave security risks, imperil innovation, and raise thorny issues for human rights</w:t>
      </w:r>
      <w:r w:rsidRPr="004020C8">
        <w:rPr>
          <w:sz w:val="16"/>
        </w:rPr>
        <w:t xml:space="preserve"> and international relations.</w:t>
      </w:r>
      <w:r w:rsidR="004020C8" w:rsidRPr="004020C8">
        <w:rPr>
          <w:sz w:val="16"/>
        </w:rPr>
        <w:t xml:space="preserve"> </w:t>
      </w:r>
      <w:r w:rsidRPr="004020C8">
        <w:rPr>
          <w:sz w:val="16"/>
        </w:rPr>
        <w:t xml:space="preserve">There are three general problems. </w:t>
      </w:r>
      <w:r w:rsidRPr="003C118F">
        <w:rPr>
          <w:rStyle w:val="StyleUnderline"/>
        </w:rPr>
        <w:t xml:space="preserve">First, providing exceptional access to communications would force a </w:t>
      </w:r>
      <w:r w:rsidRPr="003C118F">
        <w:rPr>
          <w:rStyle w:val="Emphasis"/>
        </w:rPr>
        <w:t>U-turn</w:t>
      </w:r>
      <w:r w:rsidRPr="004020C8">
        <w:rPr>
          <w:sz w:val="16"/>
        </w:rPr>
        <w:t xml:space="preserve"> </w:t>
      </w:r>
      <w:r w:rsidRPr="003C118F">
        <w:rPr>
          <w:rStyle w:val="StyleUnderline"/>
        </w:rPr>
        <w:t>from the best practices now being deployed to make the Internet more secure</w:t>
      </w:r>
      <w:r w:rsidRPr="004020C8">
        <w:rPr>
          <w:sz w:val="16"/>
        </w:rPr>
        <w:t>. These practices include forward secrecy — where decryption keys are deleted immediately after use, so that stealing the encryption key used by a communications server would not compromise earlier or later communications. A related technique, authenticated encryption, uses the same temporary key to guarantee confidentiality and to verify that the message has not been forged or tampered with.</w:t>
      </w:r>
      <w:r w:rsidR="004020C8" w:rsidRPr="004020C8">
        <w:rPr>
          <w:sz w:val="16"/>
        </w:rPr>
        <w:t xml:space="preserve"> </w:t>
      </w:r>
      <w:r w:rsidRPr="003C118F">
        <w:rPr>
          <w:rStyle w:val="StyleUnderline"/>
        </w:rPr>
        <w:t>Second, building in exceptional access would substantially increase system complexity</w:t>
      </w:r>
      <w:r w:rsidRPr="004020C8">
        <w:rPr>
          <w:sz w:val="16"/>
        </w:rPr>
        <w:t>.</w:t>
      </w:r>
      <w:r w:rsidR="003C118F" w:rsidRPr="004020C8">
        <w:rPr>
          <w:sz w:val="16"/>
        </w:rPr>
        <w:t xml:space="preserve"> </w:t>
      </w:r>
      <w:r w:rsidRPr="004020C8">
        <w:rPr>
          <w:sz w:val="16"/>
        </w:rPr>
        <w:t xml:space="preserve">Security researchers inside and outside government agree that </w:t>
      </w:r>
      <w:r w:rsidRPr="004020C8">
        <w:rPr>
          <w:rStyle w:val="Emphasis"/>
        </w:rPr>
        <w:t>complexity is the enemy of security</w:t>
      </w:r>
      <w:r w:rsidRPr="004020C8">
        <w:rPr>
          <w:sz w:val="16"/>
        </w:rPr>
        <w:t xml:space="preserve"> — every new feature can interact with others to create vulnerabilities. To achieve widespread exceptional access, new technology features would have to be deployed and tested with literally hundreds of thousands of developers all around the world. This is a far more complex environment than the electronic surveillance now deployed in telecommunications and Internet access services, which tend to use similar technologies and are more likely to have the resources to manage vulnerabilities that may arise from new features. </w:t>
      </w:r>
      <w:r w:rsidRPr="004020C8">
        <w:rPr>
          <w:rStyle w:val="StyleUnderline"/>
        </w:rPr>
        <w:t>Features to permit law enforcement exceptional access across a wide range of Internet and mobile computing applications could be particularly problematic because their typical use would be surreptitious — making security testing difficult and less effective</w:t>
      </w:r>
      <w:r w:rsidRPr="004020C8">
        <w:rPr>
          <w:sz w:val="16"/>
        </w:rPr>
        <w:t>.</w:t>
      </w:r>
      <w:r w:rsidR="004020C8" w:rsidRPr="004020C8">
        <w:rPr>
          <w:sz w:val="16"/>
        </w:rPr>
        <w:t xml:space="preserve"> </w:t>
      </w:r>
      <w:r w:rsidRPr="004020C8">
        <w:rPr>
          <w:rStyle w:val="StyleUnderline"/>
        </w:rPr>
        <w:t xml:space="preserve">Third, exceptional access would create </w:t>
      </w:r>
      <w:r w:rsidRPr="004020C8">
        <w:rPr>
          <w:rStyle w:val="Emphasis"/>
        </w:rPr>
        <w:t>concentrated targets</w:t>
      </w:r>
      <w:r w:rsidRPr="004020C8">
        <w:rPr>
          <w:rStyle w:val="StyleUnderline"/>
        </w:rPr>
        <w:t xml:space="preserve"> that could attract bad actors</w:t>
      </w:r>
      <w:r w:rsidRPr="004020C8">
        <w:rPr>
          <w:sz w:val="16"/>
        </w:rPr>
        <w:t xml:space="preserve">. Security credentials that unlock the data would have to be retained by the platform provider, law enforcement agencies, or some other trusted third party. </w:t>
      </w:r>
      <w:r w:rsidRPr="004020C8">
        <w:rPr>
          <w:rStyle w:val="StyleUnderline"/>
        </w:rPr>
        <w:t>If law enforcement’s keys guaranteed access to everything, an attacker who gained access to these keys would enjoy the same privilege</w:t>
      </w:r>
      <w:r w:rsidRPr="004020C8">
        <w:rPr>
          <w:sz w:val="16"/>
        </w:rPr>
        <w:t xml:space="preserve">. Moreover, law enforcement’s stated need for rapid access to data would make it impractical to store keys offline or split keys among multiple keyholders, as security engineers would normally do with extremely high-value credentials. </w:t>
      </w:r>
      <w:r w:rsidRPr="004020C8">
        <w:rPr>
          <w:rStyle w:val="StyleUnderline"/>
        </w:rPr>
        <w:t xml:space="preserve">Recent attacks on the </w:t>
      </w:r>
      <w:r w:rsidRPr="004020C8">
        <w:rPr>
          <w:sz w:val="16"/>
        </w:rPr>
        <w:t>United States Government Office of Personnel Management (</w:t>
      </w:r>
      <w:r w:rsidRPr="004020C8">
        <w:rPr>
          <w:rStyle w:val="StyleUnderline"/>
        </w:rPr>
        <w:t>OPM</w:t>
      </w:r>
      <w:r w:rsidRPr="004020C8">
        <w:rPr>
          <w:sz w:val="16"/>
        </w:rPr>
        <w:t xml:space="preserve">) </w:t>
      </w:r>
      <w:r w:rsidRPr="004020C8">
        <w:rPr>
          <w:rStyle w:val="StyleUnderline"/>
        </w:rPr>
        <w:t>show how much harm can arise when many organizations rely on a single institution that itself has security vulnerabilities</w:t>
      </w:r>
      <w:r w:rsidRPr="004020C8">
        <w:rPr>
          <w:sz w:val="16"/>
        </w:rPr>
        <w:t xml:space="preserve">. In the case of OPM, numerous federal agencies lost sensitive data because OPM had insecure infrastructure. </w:t>
      </w:r>
      <w:r w:rsidRPr="004020C8">
        <w:rPr>
          <w:rStyle w:val="StyleUnderline"/>
        </w:rPr>
        <w:t>If service providers implement exceptional access requirements incorrectly, the security of all of their users will be at risk.</w:t>
      </w:r>
    </w:p>
    <w:p w:rsidR="00AA76AF" w:rsidRPr="008B383D" w:rsidRDefault="00AA76AF" w:rsidP="008B383D"/>
    <w:p w:rsidR="008B383D" w:rsidRPr="008B383D" w:rsidRDefault="00953B94" w:rsidP="008B383D">
      <w:pPr>
        <w:pStyle w:val="Heading4"/>
      </w:pPr>
      <w:r>
        <w:t>And, the threat to encryption is not hypothetical, t</w:t>
      </w:r>
      <w:r w:rsidR="008B383D">
        <w:t>he NSA has already inserted backdoors</w:t>
      </w:r>
      <w:r>
        <w:t xml:space="preserve"> in software</w:t>
      </w:r>
      <w:r w:rsidR="008B383D">
        <w:t xml:space="preserve"> and u</w:t>
      </w:r>
      <w:r>
        <w:t>ndermined commercial encryption standards.</w:t>
      </w:r>
    </w:p>
    <w:p w:rsidR="008B383D" w:rsidRPr="00351192" w:rsidRDefault="008B383D" w:rsidP="008B383D">
      <w:r w:rsidRPr="00351192">
        <w:rPr>
          <w:rStyle w:val="Style13ptBold"/>
        </w:rPr>
        <w:t>Harris, 2014</w:t>
      </w:r>
      <w:r>
        <w:rPr>
          <w:rStyle w:val="Style13ptBold"/>
        </w:rPr>
        <w:br/>
      </w:r>
      <w:r w:rsidRPr="00351192">
        <w:t xml:space="preserve">Shane, American journalist and author at Foreign Policy magazine.   @WAR : the rise of the military-Internet complex / Houghton Mifflin Harcourt. </w:t>
      </w:r>
      <w:r>
        <w:t>P.88-93</w:t>
      </w:r>
    </w:p>
    <w:p w:rsidR="008B383D" w:rsidRPr="00351192" w:rsidRDefault="008B383D" w:rsidP="008B383D"/>
    <w:p w:rsidR="008B383D" w:rsidRPr="007434D2" w:rsidRDefault="008B383D" w:rsidP="008B383D">
      <w:pPr>
        <w:rPr>
          <w:sz w:val="14"/>
        </w:rPr>
      </w:pPr>
      <w:r w:rsidRPr="00A906D3">
        <w:rPr>
          <w:rStyle w:val="StyleUnderline"/>
        </w:rPr>
        <w:t xml:space="preserve">For the past ten years the NSA has led an effort </w:t>
      </w:r>
      <w:r w:rsidRPr="007434D2">
        <w:rPr>
          <w:sz w:val="14"/>
        </w:rPr>
        <w:t xml:space="preserve">in conjunction with its British counterpart, the Government Communications Headquarters, </w:t>
      </w:r>
      <w:r w:rsidRPr="00A906D3">
        <w:rPr>
          <w:rStyle w:val="StyleUnderline"/>
        </w:rPr>
        <w:t>to defeat the widespread use of encryption technology by inserting hidden vulnerabilities into widely used encryption standards</w:t>
      </w:r>
      <w:r w:rsidRPr="007434D2">
        <w:rPr>
          <w:sz w:val="14"/>
        </w:rPr>
        <w:t>. Encryption is simply the process of turning a communication - say, an e-mail - into a jumble of meaningless numbers and digits, which can only be deciphered using a key possessed by the e-mail's recipient. The NSA once fought a public battle to gain access to encryption keys, so that it could decipher messages at will, but it lost that fight.</w:t>
      </w:r>
      <w:r w:rsidRPr="00A906D3">
        <w:rPr>
          <w:rStyle w:val="StyleUnderline"/>
        </w:rPr>
        <w:t xml:space="preserve"> The agency then turned its attention toward weakening the encryption algorithms that are used to encode communications in the first place. The NSA is home to the world's best code makers, who are regularly consulted by public organizations</w:t>
      </w:r>
      <w:r w:rsidRPr="007434D2">
        <w:rPr>
          <w:sz w:val="14"/>
        </w:rPr>
        <w:t xml:space="preserve">, including government agencies, </w:t>
      </w:r>
      <w:r w:rsidRPr="00A906D3">
        <w:rPr>
          <w:rStyle w:val="StyleUnderline"/>
        </w:rPr>
        <w:t>on how to make encryption algorithms stronger. That's what happened in 2006</w:t>
      </w:r>
      <w:r w:rsidRPr="007434D2">
        <w:rPr>
          <w:sz w:val="14"/>
        </w:rPr>
        <w:t xml:space="preserve"> - a year after Alexander arrived - </w:t>
      </w:r>
      <w:r w:rsidRPr="00A906D3">
        <w:rPr>
          <w:rStyle w:val="StyleUnderline"/>
        </w:rPr>
        <w:t xml:space="preserve">when the NSA helped developed an encryption standard that was eventually adopted by the </w:t>
      </w:r>
      <w:r w:rsidRPr="00A906D3">
        <w:rPr>
          <w:rStyle w:val="Emphasis"/>
        </w:rPr>
        <w:t>N</w:t>
      </w:r>
      <w:r w:rsidRPr="007434D2">
        <w:rPr>
          <w:sz w:val="14"/>
        </w:rPr>
        <w:t xml:space="preserve">ational </w:t>
      </w:r>
      <w:r w:rsidRPr="00A906D3">
        <w:rPr>
          <w:rStyle w:val="Emphasis"/>
        </w:rPr>
        <w:t>I</w:t>
      </w:r>
      <w:r w:rsidRPr="007434D2">
        <w:rPr>
          <w:sz w:val="14"/>
        </w:rPr>
        <w:t xml:space="preserve">nstitute of </w:t>
      </w:r>
      <w:r w:rsidRPr="00A906D3">
        <w:rPr>
          <w:rStyle w:val="Emphasis"/>
        </w:rPr>
        <w:t>S</w:t>
      </w:r>
      <w:r w:rsidRPr="007434D2">
        <w:rPr>
          <w:sz w:val="14"/>
        </w:rPr>
        <w:t xml:space="preserve">tandards and </w:t>
      </w:r>
      <w:r w:rsidRPr="00A906D3">
        <w:rPr>
          <w:rStyle w:val="Emphasis"/>
        </w:rPr>
        <w:t>T</w:t>
      </w:r>
      <w:r w:rsidRPr="007434D2">
        <w:rPr>
          <w:sz w:val="14"/>
        </w:rPr>
        <w:t xml:space="preserve">echnology, the US government agency that has the last word on weights and measures used for calibrating all manner of tools, industrial equipment, and scientific instruments. </w:t>
      </w:r>
      <w:r w:rsidRPr="00A906D3">
        <w:rPr>
          <w:rStyle w:val="StyleUnderline"/>
        </w:rPr>
        <w:t xml:space="preserve">NIST's endorsement of an encryption standard is a kind of Good Housekeeping Seal of approval. </w:t>
      </w:r>
      <w:r w:rsidRPr="007434D2">
        <w:rPr>
          <w:sz w:val="14"/>
        </w:rPr>
        <w:t xml:space="preserve">It encourages companies, advocacy groups, individuals, and government agencies around the world to use the standard. NIST works through an open, transparent process, which allows experts to review the standard and submit comments. That's one reason its endorsement carries such weight. </w:t>
      </w:r>
      <w:r w:rsidRPr="00A906D3">
        <w:rPr>
          <w:rStyle w:val="StyleUnderline"/>
        </w:rPr>
        <w:t>NIST is so trusted that it must approve any encryption algorithms that are used in commercial products sold to the US government.</w:t>
      </w:r>
      <w:r>
        <w:rPr>
          <w:rStyle w:val="StyleUnderline"/>
        </w:rPr>
        <w:t xml:space="preserve"> </w:t>
      </w:r>
      <w:r w:rsidRPr="007434D2">
        <w:rPr>
          <w:sz w:val="14"/>
        </w:rPr>
        <w:t xml:space="preserve">But behind the scenes of this otherwise open process, </w:t>
      </w:r>
      <w:r w:rsidRPr="006231BC">
        <w:rPr>
          <w:rStyle w:val="StyleUnderline"/>
        </w:rPr>
        <w:t>the NSA was strong-arming the development of an algorithm called a randomnumber generator, a key component of all encryption</w:t>
      </w:r>
      <w:r w:rsidRPr="007434D2">
        <w:rPr>
          <w:sz w:val="14"/>
        </w:rPr>
        <w:t>. Classified documents show that the NSA claimed it merely wanted to "finesse" some points in the algorithm's design, but in reality it became the "sole editor" of it and took over the process in secret</w:t>
      </w:r>
      <w:r w:rsidRPr="006231BC">
        <w:rPr>
          <w:rStyle w:val="StyleUnderline"/>
        </w:rPr>
        <w:t xml:space="preserve">. </w:t>
      </w:r>
      <w:r w:rsidRPr="006231BC">
        <w:rPr>
          <w:rStyle w:val="Emphasis"/>
        </w:rPr>
        <w:t>Compromising the number generator</w:t>
      </w:r>
      <w:r w:rsidRPr="006231BC">
        <w:rPr>
          <w:rStyle w:val="StyleUnderline"/>
        </w:rPr>
        <w:t xml:space="preserve">, in a way that only the NSA knew, </w:t>
      </w:r>
      <w:r w:rsidRPr="006231BC">
        <w:rPr>
          <w:rStyle w:val="Emphasis"/>
        </w:rPr>
        <w:t>would undermine the entire encryption standard.</w:t>
      </w:r>
      <w:r w:rsidRPr="006231BC">
        <w:rPr>
          <w:rStyle w:val="StyleUnderline"/>
        </w:rPr>
        <w:t xml:space="preserve"> It gave the NSA a backdoor that it could use to decode information or gain access to sensitive computer systems.</w:t>
      </w:r>
      <w:r>
        <w:rPr>
          <w:rStyle w:val="StyleUnderline"/>
        </w:rPr>
        <w:t xml:space="preserve"> </w:t>
      </w:r>
      <w:r w:rsidRPr="007434D2">
        <w:rPr>
          <w:sz w:val="14"/>
        </w:rPr>
        <w:t xml:space="preserve">The NSA's collaboration on the algorithm was not a secret. Indeed, the agency's involvement lent some credibility to the process. But less than a year after the standard was adopted, security researchers discovered an apparent weakness in the algorithm and speculated publicly that it could have been put there by the spy agency. The noted computer security expert Bruce Schneier zeroed in on one of four techniques for randomly generating numbers that NIST had approved. One of them, he wrote in 2007, "is not like the others:' For starters, it worked three times more slowly than the others, Schneier observed. It was also "championed by the NSA, which first proposed it years ago in a related standardization project at the American National Standards Institute.” Schneier was alarmed that NIST would encourage people to use an inferior algorithm that had been enthusiastically embraced by an agency whose mission is to break codes. But there was no proof that the NSA was up to no good. And the flaw in the number generator didn't render it useless. As Schneier noted, there was a workaround, though it was unlikely anyone would bother to use it. Still, the flaw set cryptologists on edge. The NSA was surely aware of their unease, as well as the growing body of work that pointed to its secret intervention, because it leaned on an international standards body that represents 163 countries to adopt the new algorithm. The NSA wanted it out in the world, and so widely used that people would find it hard to abandon. Schneier, for one, was confused as to why the NSA would choose as a backdoor such an obvious and now public flaw. (The weakness had first been pointed out a year earlier by employees at Microsoft.) Part of the answer may lie in a deal </w:t>
      </w:r>
      <w:r w:rsidRPr="00053F42">
        <w:rPr>
          <w:rStyle w:val="StyleUnderline"/>
        </w:rPr>
        <w:t>that the NSA reportedly struck with one of the world's leading computer security vendors, RSA, a pioneer in the industry.</w:t>
      </w:r>
      <w:r w:rsidRPr="007434D2">
        <w:rPr>
          <w:sz w:val="14"/>
        </w:rPr>
        <w:t xml:space="preserve"> According to a 2013 report by Reuters, </w:t>
      </w:r>
      <w:r w:rsidRPr="00053F42">
        <w:rPr>
          <w:rStyle w:val="StyleUnderline"/>
        </w:rPr>
        <w:t>the company adopted the NSA-built algorithm "even before NIST approved it. The NSA then cited the early use ... inside the government to argue successfully for NIST approval</w:t>
      </w:r>
      <w:r w:rsidRPr="007434D2">
        <w:rPr>
          <w:sz w:val="14"/>
        </w:rPr>
        <w:t>:' The algorithm became "the default option for producing random numbers” in an RSA security product called the bSafe toolkit, Reuters reported. "No alarms were raised, former employees said, because the deal was handled by business leaders rather than pure technologists</w:t>
      </w:r>
      <w:r w:rsidRPr="00053F42">
        <w:rPr>
          <w:rStyle w:val="StyleUnderline"/>
        </w:rPr>
        <w:t>.” For its compliance and willingness to adopt the flawed algorithm, RSA was paid $10 million</w:t>
      </w:r>
      <w:r w:rsidRPr="007434D2">
        <w:rPr>
          <w:sz w:val="14"/>
        </w:rPr>
        <w:t xml:space="preserve">, Reuters reported. It didn't matter that the NSA had built an obvious backdoor. The algorithm was being sold by one of the world's top security companies, and it had been adopted by an international standards body as well as NIST. </w:t>
      </w:r>
      <w:r w:rsidRPr="00053F42">
        <w:rPr>
          <w:rStyle w:val="StyleUnderline"/>
        </w:rPr>
        <w:t>The NSA's campaign to weaken global security for its own advantage was working perfectly.</w:t>
      </w:r>
      <w:r>
        <w:rPr>
          <w:rStyle w:val="StyleUnderline"/>
        </w:rPr>
        <w:t xml:space="preserve"> </w:t>
      </w:r>
      <w:r w:rsidRPr="007434D2">
        <w:rPr>
          <w:sz w:val="14"/>
        </w:rPr>
        <w:t xml:space="preserve">When news of the NSA's efforts broke in 2013, in documents released by Edward Snowden, RSA and NIST both distanced themselves from the spy agency- but neither claimed that the backdoor hadn't been installed. In a statement following the Reuters report, RSA denied that it had entered into a "secret contract" with the NSA, and asserted that "we have never entered into any contract or engaged in any project with the intention of weakening RS.A's products, or introducing potential 'backdoors' into our products for anyone's use." But it didn't deny that the backdoor existed, or may have existed. Indeed, RSA said that years earlier, when it decided to start using the flawed number-generator algorithm, the NSA had a trusted role in the community-wide effort to strenghten, not weaken, encryption.” Not so much anymore. When documents leaked by Snowden confirmed the NSA’s work, RSA encouraged people to stop using the number generator – as did the NIST. The standards body issued its own statement following the Snowden revelations. It was a model of carefully calibrated language. "NIST would not deliberately weaken a cryptographic standard," the organization said in a public statement, clearly leaving open the possibility- without confirming it - that the NSA had secretly installed the vulnerability or done so against NIST's wishes. "NIST has a long history of extensive collaboration with the world's cryptography experts to support robust encryption. The [NSA] participates in the NIST cryptography development process because of its recognized expertise. NIST is also required by statute to consult with the NSA.” The standards body was effectively telling the world that it had no way to stop the NSA. Even if it wanted to shut the agency out of the standards process, by law it couldn't. A senior NSA official later seemed to support that contention. In an interview with the national security blog Lawfare in December 2013, Anne Neuberger, who manages the NSAs relationships with technology companies, was asked about reports that the agency had secretly handicapped the algorithm during the development process. She neither confirmed nor denied the accusation. Neuberger called NIST “an incredibly respected close partner on many things” But, she noted, it “is not a member of the intelligence community. “All the work they do is ... pure white hat” Neuberger continued, meaning not malicious and intended solely to def end encryption and promote security. "Their only responsibility is to set standards" and "to make them as strong as they can possibly be.” That is not the NSA’s job. Neuberger seemed to be giving the NIST a get-out-of-jail-free card, exempting it from any responsibility for inserting the flaw.The 2006 effort to weaken the number generator wasn't an isolated incident. </w:t>
      </w:r>
      <w:r w:rsidRPr="00053F42">
        <w:rPr>
          <w:rStyle w:val="StyleUnderline"/>
        </w:rPr>
        <w:t>It was part of a broader, longer campaign by the NSA to weaken the basic standards that people and organizations around the world use to protect their information</w:t>
      </w:r>
      <w:r w:rsidRPr="007434D2">
        <w:rPr>
          <w:sz w:val="14"/>
        </w:rPr>
        <w:t xml:space="preserve">. </w:t>
      </w:r>
      <w:r w:rsidRPr="00053F42">
        <w:rPr>
          <w:rStyle w:val="StyleUnderline"/>
        </w:rPr>
        <w:t>Documents suggest that the NSA has been working with NIST since the early 1990s to hobble encryption standards before they're adopted</w:t>
      </w:r>
      <w:r w:rsidRPr="007434D2">
        <w:rPr>
          <w:sz w:val="14"/>
        </w:rPr>
        <w:t xml:space="preserve">. The NSA dominated the process of developing the Digital Signature Standard, a method of verifying the identity of the sender of an electronic communication and the authenticity of the information in it. “NIST publicly proposed the [standard] in August 1991 and initially made no mention of any NSA role in developing the standard, which was intended for use in unclassified, civilian communications systems” according to the Electronic Privacy Infonnation Center, which obtained documents about the development process under the Freedom of Information Act. Following a lawsuit by a group of computer security experts, NIST conceded that the NSA had developed the standard, which “was widely criticized within the computer industry for its perceived weak security and inferiority to an existing authentication technology,” the privacy center reported "Many observers have speculated that the [existing] technique was disfavored by NSA because it was, in fact, more secure than the NSA-proposed algorithm.” From NSA's perspective, its efforts to defeat encryption are hardly controversial. It is, after all, a code-breaking agency. This is precisely the kind of work it is authorized, and expected, to do. If the agency developed flaws in encryption algorithms that only it knew about, what would be the harm? But the flaws weren't secret. By 2007, the backdoor in the number generator was being written about on prominent websites and by leading security experts. It would be difficult to exploit the weakness - that is, to figure out the key that opened NSA's backdoor. But this wasn't impossible. A foreign government could figure out how to break the encryption and then use it to spy on its own citizens, or on American companies and agencies using the algorithm. Criminals could exploit the weakness to steal personal and financial information. Anywhere the algorithm was used - including in the products of one of the world's leading security companies – it was vulnerable. The NSA might comfort itself by reasoning that code-breaking agencies in other countries were surely trying to undermine encryption, including the algorithms the NSA was manipulating. And surely they were. But that didn’t answer the question, why knowingly undermine not just an algorithm but the entire process by which encryption standards are created? </w:t>
      </w:r>
      <w:r w:rsidRPr="00351192">
        <w:rPr>
          <w:rStyle w:val="StyleUnderline"/>
        </w:rPr>
        <w:t>The NSA’s clandestine efforts damaged the credibility of NIST and shredded the NSA's long-held reputation as a trusted, valued participant in creating some of the most fundamental technologies on the lnternet, the very devices by which people keep their data, and by extension themselves, safe</w:t>
      </w:r>
      <w:r w:rsidRPr="007434D2">
        <w:rPr>
          <w:sz w:val="14"/>
        </w:rPr>
        <w:t>. Imagine if the NSA had been in the business of building door locks, and encouraged every homebuilder in America to install its preferred, and secretly flawed, model. No one would stand for it. At the very least, consumer groups would file lawsuits and calls would go up for the organization's leaders to resign.</w:t>
      </w:r>
    </w:p>
    <w:p w:rsidR="008B383D" w:rsidRDefault="008B383D" w:rsidP="008B383D"/>
    <w:p w:rsidR="008B383D" w:rsidRPr="008B383D" w:rsidRDefault="008B383D" w:rsidP="008B383D"/>
    <w:p w:rsidR="007434D2" w:rsidRDefault="007434D2" w:rsidP="007434D2">
      <w:pPr>
        <w:pStyle w:val="Heading3"/>
      </w:pPr>
      <w:r>
        <w:t>Plan</w:t>
      </w:r>
    </w:p>
    <w:p w:rsidR="007434D2" w:rsidRPr="006C7AE6" w:rsidRDefault="007434D2" w:rsidP="007434D2"/>
    <w:p w:rsidR="007434D2" w:rsidRDefault="007434D2" w:rsidP="007434D2">
      <w:pPr>
        <w:pStyle w:val="Heading4"/>
      </w:pPr>
      <w:r>
        <w:t xml:space="preserve">The United States federal government should fully support and not undermine encryption standards by making clear </w:t>
      </w:r>
      <w:r w:rsidRPr="006C7AE6">
        <w:t>that it will not in any way subvert, undermine, weaken, or make vulnerable generally available commercial encryption</w:t>
      </w:r>
      <w:r>
        <w:t>.</w:t>
      </w:r>
    </w:p>
    <w:p w:rsidR="007434D2" w:rsidRDefault="007434D2" w:rsidP="007434D2">
      <w:pPr>
        <w:pStyle w:val="Heading3"/>
      </w:pPr>
      <w:r>
        <w:t>Plan - Plus Zero Days</w:t>
      </w:r>
    </w:p>
    <w:p w:rsidR="007434D2" w:rsidRPr="009A05DF" w:rsidRDefault="007434D2" w:rsidP="007434D2"/>
    <w:p w:rsidR="007434D2" w:rsidRDefault="007434D2" w:rsidP="007434D2">
      <w:pPr>
        <w:pStyle w:val="Heading4"/>
      </w:pPr>
      <w:r>
        <w:t xml:space="preserve">The United States federal government should fully support and not undermine encryption standards by disclosing zero day vulnerabilities to software manufacturers and by making clear </w:t>
      </w:r>
      <w:r w:rsidRPr="006C7AE6">
        <w:t>that it will not in any way subvert, undermine, weaken, or make vulnerable generally available commercial encryption</w:t>
      </w:r>
      <w:r>
        <w:t>.</w:t>
      </w:r>
    </w:p>
    <w:p w:rsidR="007434D2" w:rsidRDefault="007434D2" w:rsidP="007434D2"/>
    <w:p w:rsidR="00124B45" w:rsidRDefault="004B6BB6" w:rsidP="002F4C38">
      <w:pPr>
        <w:pStyle w:val="Heading3"/>
      </w:pPr>
      <w:r>
        <w:t xml:space="preserve">Advantage ___ – </w:t>
      </w:r>
      <w:r w:rsidR="004A64F2">
        <w:t>Economy</w:t>
      </w:r>
    </w:p>
    <w:p w:rsidR="008B383D" w:rsidRDefault="008B383D" w:rsidP="00124B45">
      <w:pPr>
        <w:pStyle w:val="Heading4"/>
      </w:pPr>
      <w:r>
        <w:t>Advantage ___ is the economy –</w:t>
      </w:r>
    </w:p>
    <w:p w:rsidR="004A64F2" w:rsidRPr="00772CB9" w:rsidRDefault="004728FC" w:rsidP="004A64F2">
      <w:pPr>
        <w:pStyle w:val="Heading4"/>
      </w:pPr>
      <w:r>
        <w:t xml:space="preserve">First, </w:t>
      </w:r>
      <w:r w:rsidR="00124B45">
        <w:t xml:space="preserve">vulnerabilities </w:t>
      </w:r>
      <w:r w:rsidR="008B383D">
        <w:t>that</w:t>
      </w:r>
      <w:r>
        <w:t xml:space="preserve"> f</w:t>
      </w:r>
      <w:r w:rsidR="008B383D">
        <w:t>acilitate domestic surveillance compromise</w:t>
      </w:r>
      <w:r w:rsidR="00124B45">
        <w:t xml:space="preserve"> the security of the entire internet.</w:t>
      </w:r>
    </w:p>
    <w:p w:rsidR="0028149F" w:rsidRDefault="0028149F" w:rsidP="0028149F">
      <w:r w:rsidRPr="009D6639">
        <w:rPr>
          <w:rStyle w:val="Style13ptBold"/>
          <w:sz w:val="28"/>
        </w:rPr>
        <w:t>Venezia 7-13</w:t>
      </w:r>
      <w:r>
        <w:t xml:space="preserve"> </w:t>
      </w:r>
      <w:r>
        <w:br/>
        <w:t>Paul Venezia,</w:t>
      </w:r>
      <w:r w:rsidRPr="00B96D40">
        <w:t xml:space="preserve"> system and network architect, and senior contributing editor at InfoWorld, where he writes analysis, reviews and The Deep End blog, “Encryption with backdoors is worse than useless – it’s </w:t>
      </w:r>
      <w:r>
        <w:t xml:space="preserve">dangerous”, InfoWorld, 7/13/15, </w:t>
      </w:r>
      <w:r w:rsidRPr="00B96D40">
        <w:t>http://www.infoworld.com/article/2946064/encryption/encryption-with-forced-backdoors-is-worse-than-useless</w:t>
      </w:r>
      <w:r>
        <w:t>-its-dangerous.html, 7/14/15 AV</w:t>
      </w:r>
    </w:p>
    <w:p w:rsidR="0028149F" w:rsidRPr="00D11123" w:rsidRDefault="0028149F" w:rsidP="0028149F"/>
    <w:p w:rsidR="0028149F" w:rsidRPr="00D11123" w:rsidRDefault="0028149F" w:rsidP="0028149F">
      <w:pPr>
        <w:rPr>
          <w:sz w:val="16"/>
        </w:rPr>
      </w:pPr>
      <w:r w:rsidRPr="00D11123">
        <w:rPr>
          <w:sz w:val="16"/>
        </w:rPr>
        <w:t xml:space="preserve">On the other side of the pond, U.K. Prime Minister David Cameron has said he wants to either ban strong encryption or require backdoors to be placed into any encryption code to allow law enforcement to decrypt any data at any time. </w:t>
      </w:r>
      <w:r w:rsidRPr="00D11123">
        <w:rPr>
          <w:rStyle w:val="StyleUnderline"/>
        </w:rPr>
        <w:t>The fact that these officials are even having this discussion is a bald demonstration that they do not understand encryption or how critical it is for modern life. They're missing a key point: The moment you force any form of encryption to contain a backdoor, that form of encryption is rendered useless. If a backdoor exists, it will be exploited by criminals.</w:t>
      </w:r>
      <w:r w:rsidRPr="00D11123">
        <w:rPr>
          <w:sz w:val="16"/>
        </w:rPr>
        <w:t xml:space="preserve"> This is not a supposition, but a certainty. It's not an American judge that we're worried about. It's the criminals looking for exploits. We use strong encryption every single day. We use it on our banking sites, shopping sites, and social media sites. We protect our credit card information with encryption. We encrypt our databases containing sensitive information (or at least we should</w:t>
      </w:r>
      <w:r w:rsidRPr="00B17DDE">
        <w:rPr>
          <w:rStyle w:val="StyleUnderline"/>
        </w:rPr>
        <w:t>). Our economy relies on strong encryption to move</w:t>
      </w:r>
      <w:r w:rsidRPr="00D11123">
        <w:rPr>
          <w:rStyle w:val="StyleUnderline"/>
        </w:rPr>
        <w:t xml:space="preserve"> money around in industries large and small. </w:t>
      </w:r>
      <w:r w:rsidRPr="00D11123">
        <w:rPr>
          <w:sz w:val="16"/>
        </w:rPr>
        <w:t xml:space="preserve">Many high-visibility sites, such as Twitter, Google, Reddit, and YouTube, default to SSL/TLS </w:t>
      </w:r>
      <w:r w:rsidRPr="0028149F">
        <w:t>encryption now</w:t>
      </w:r>
      <w:r w:rsidRPr="00D11123">
        <w:rPr>
          <w:rStyle w:val="StyleUnderline"/>
        </w:rPr>
        <w:t xml:space="preserve">. When there were bugs in the libraries that support this type of encryption, the IT world moved heaven and earth to patch them and eliminate the vulnerability. </w:t>
      </w:r>
      <w:r w:rsidRPr="0028149F">
        <w:t>Security pros were sweating bullets for the hours, days, and in some cases weeks between the hour Heartbleed was revealed and the hour they could finally</w:t>
      </w:r>
      <w:r w:rsidRPr="00D11123">
        <w:rPr>
          <w:sz w:val="16"/>
        </w:rPr>
        <w:t xml:space="preserve"> get their systems patched -- and now politicians with no grasp of the ramifications want to introduce a fixed vulnerability into these frameworks. </w:t>
      </w:r>
      <w:r w:rsidRPr="0028149F">
        <w:rPr>
          <w:rStyle w:val="Emphasis"/>
        </w:rPr>
        <w:t>They are threatening the very foundations of not only Internet commerce, but the health and security of the global economy.</w:t>
      </w:r>
      <w:r w:rsidRPr="00D11123">
        <w:rPr>
          <w:rStyle w:val="StyleUnderline"/>
        </w:rPr>
        <w:t xml:space="preserve"> Put simply</w:t>
      </w:r>
      <w:r w:rsidRPr="0028149F">
        <w:rPr>
          <w:rStyle w:val="Emphasis"/>
        </w:rPr>
        <w:t>, if backdoors are required in encryption methods, the Internet would essentially be destroyed, and billions of people would be put at risk for identity theft, bank and credit card fraud, and any number of other horrible outcomes</w:t>
      </w:r>
      <w:r w:rsidRPr="00D11123">
        <w:rPr>
          <w:sz w:val="16"/>
        </w:rPr>
        <w:t xml:space="preserve">. Those of us who know how the security sausage is made are appalled that this is a point of discussion at any level, much less nationally on two continents. It’s abhorrent to consider. The general idea coming from these camps is that terrorists use encryption to communicate. Thus, if there are backdoors, then law enforcement can eavesdrop on those communications. </w:t>
      </w:r>
      <w:r w:rsidRPr="00D11123">
        <w:rPr>
          <w:rStyle w:val="StyleUnderline"/>
        </w:rPr>
        <w:t>Leaving aside the massive vulnerabilities that would be introduced on everyone else, it’s clear that the terrorists could very easily modify their communications to evade those types of encryption or set up alternative communication methods. We would be creating holes in the protection used for trillions of transactions, all for naught</w:t>
      </w:r>
      <w:r w:rsidRPr="00D11123">
        <w:rPr>
          <w:sz w:val="16"/>
        </w:rPr>
        <w:t xml:space="preserve">. Citizens of a city do not give the police the keys to their houses. We do not register our bank account passwords with the FBI. We do not knowingly or specifically allow law enforcement to listen and record our phone calls and Internet communications (though that hasn’t seemed to matter). </w:t>
      </w:r>
      <w:r w:rsidRPr="00D11123">
        <w:rPr>
          <w:rStyle w:val="StyleUnderline"/>
        </w:rPr>
        <w:t>We should definitely not crack the foundation of secure Internet communications with a backdoor that will only be exploited by criminals or the very terrorists that we’re supposedly trying to thwart</w:t>
      </w:r>
      <w:r w:rsidRPr="00D11123">
        <w:rPr>
          <w:sz w:val="16"/>
        </w:rPr>
        <w:t>. Remember, if the government can lose an enormous cache of extraordinarily sensitive, deeply personal information on millions of its own employees, one can only wonder what horrors would be visited upon us if it somehow succeeded in destroying encryption as well.</w:t>
      </w:r>
    </w:p>
    <w:p w:rsidR="0028149F" w:rsidRDefault="0028149F" w:rsidP="00124B45"/>
    <w:p w:rsidR="004A64F2" w:rsidRPr="0099774F" w:rsidRDefault="004A64F2" w:rsidP="004A64F2">
      <w:pPr>
        <w:pStyle w:val="Heading4"/>
      </w:pPr>
      <w:r>
        <w:t>The collapse of the internet</w:t>
      </w:r>
      <w:r w:rsidRPr="0099774F">
        <w:t xml:space="preserve"> undermines the entire global economy</w:t>
      </w:r>
    </w:p>
    <w:p w:rsidR="004A64F2" w:rsidRPr="0099774F" w:rsidRDefault="004A64F2" w:rsidP="004A64F2">
      <w:r w:rsidRPr="0099774F">
        <w:rPr>
          <w:rStyle w:val="Style13ptBold"/>
        </w:rPr>
        <w:t>CCIA 12</w:t>
      </w:r>
      <w:r w:rsidRPr="0099774F">
        <w:t xml:space="preserve"> (international not-for-profit membership organization dedicated to innovation and enhancing society’s access to information and communications)</w:t>
      </w:r>
    </w:p>
    <w:p w:rsidR="004A64F2" w:rsidRPr="0099774F" w:rsidRDefault="004A64F2" w:rsidP="004A64F2">
      <w:r w:rsidRPr="0099774F">
        <w:t>(Promoting Cross‐Border Data Flows Priorities for the Business Community, http://www.ccianet.org/wp-content/uploads/library/PromotingCrossBorderDataFlows.pdf)</w:t>
      </w:r>
    </w:p>
    <w:p w:rsidR="004A64F2" w:rsidRPr="0099774F" w:rsidRDefault="004A64F2" w:rsidP="004A64F2"/>
    <w:p w:rsidR="004A64F2" w:rsidRPr="004A64F2" w:rsidRDefault="004A64F2" w:rsidP="004A64F2">
      <w:pPr>
        <w:rPr>
          <w:rStyle w:val="Emphasis"/>
        </w:rPr>
      </w:pPr>
      <w:r w:rsidRPr="004A64F2">
        <w:rPr>
          <w:rStyle w:val="StyleUnderline"/>
        </w:rPr>
        <w:t>The movement of electronic information</w:t>
      </w:r>
      <w:r w:rsidRPr="00F5341C">
        <w:rPr>
          <w:sz w:val="16"/>
        </w:rPr>
        <w:t xml:space="preserve"> across borders </w:t>
      </w:r>
      <w:r w:rsidRPr="004A64F2">
        <w:rPr>
          <w:rStyle w:val="Emphasis"/>
        </w:rPr>
        <w:t>is critical to businesses around the world</w:t>
      </w:r>
      <w:r w:rsidRPr="00F5341C">
        <w:rPr>
          <w:sz w:val="16"/>
        </w:rPr>
        <w:t xml:space="preserve">, but the international rules governing flows of digital goods, services, data and infrastructure are incomplete. The global trading system does not spell out a consistent, transparent framework for the treatment of cross‐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cross‐border collaboration over the Internet, which has the potential to stimulate economic development and job growth. Despite the widespread benefits of cross‐border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trade‐restrictive than necessary to achieve the underlying objective. What’s more, multiple governments may assert jurisdiction over the same information, which may leave businesses subject to inconsistent or conflicting rules. In response, the United States should drive the development and adoption of transparent and high‐quality international rules, norms and best practices on cross‐border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non‐discrimination and national treatment that have underpinned the trading system for decades. The U.S. Government should seek international commitments on several key objectives, including: prohibiting measures that restrict legitimate cross‐border data flows or link commercial benefit to local investment; addressing emerging legal and policy issues involving the digital economy; promoting industry‐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cross‐border data flows, including those endorsed in the Communiqué on Principles for Internet Policymaking related to intellectual property protection and limiting intermediary liability developed by the Organization for Economic Cooperation and Development (OECD) in June 2011. U.S. negotiators should pursue these issues in a variety of forums around the world, including the World Trade Organization (WTO), Asia Pacific Economic Cooperation (APEC) forum, OECD, and regional trade negotiations such as the Trans‐Pacific Partnership as appropriate in each forum. In addition, the U.S. Government should solicit ideas and begin to develop a plurilateral framework to set a new global gold‐ standard to improve innovation. Finally, the U.S. Government should identify and seek to resolve through WTO or bilateral consultations or other processes violations of current international rules concerning digital goods, services and information. Promoting Cross‐Border Data Flows: Priorities for the Business Community 2 The importance of cross‐border commercial and financial flows </w:t>
      </w:r>
      <w:r w:rsidRPr="004A64F2">
        <w:rPr>
          <w:rStyle w:val="StyleUnderline"/>
        </w:rPr>
        <w:t>Access to computers, servers, routers and mobile devices, services such as cloud computing</w:t>
      </w:r>
      <w:r w:rsidRPr="00F5341C">
        <w:rPr>
          <w:sz w:val="16"/>
        </w:rPr>
        <w:t xml:space="preserve"> – whereby remote data centers host information and run applications over the Internet, and information </w:t>
      </w:r>
      <w:r w:rsidRPr="004A64F2">
        <w:rPr>
          <w:rStyle w:val="StyleUnderline"/>
        </w:rPr>
        <w:t xml:space="preserve">is </w:t>
      </w:r>
      <w:r w:rsidRPr="004A64F2">
        <w:rPr>
          <w:rStyle w:val="Emphasis"/>
        </w:rPr>
        <w:t>vital</w:t>
      </w:r>
      <w:r w:rsidRPr="004A64F2">
        <w:rPr>
          <w:rStyle w:val="StyleUnderline"/>
        </w:rPr>
        <w:t xml:space="preserve"> to the success of billions of </w:t>
      </w:r>
      <w:r w:rsidRPr="004A64F2">
        <w:rPr>
          <w:rStyle w:val="Emphasis"/>
        </w:rPr>
        <w:t>individuals, businesses and entire economies</w:t>
      </w:r>
      <w:r w:rsidRPr="00F5341C">
        <w:rPr>
          <w:sz w:val="16"/>
        </w:rPr>
        <w:t xml:space="preserve">. </w:t>
      </w:r>
      <w:r w:rsidRPr="004A64F2">
        <w:rPr>
          <w:rStyle w:val="StyleUnderline"/>
        </w:rPr>
        <w:t>In the United States alone</w:t>
      </w:r>
      <w:r w:rsidRPr="00F5341C">
        <w:rPr>
          <w:sz w:val="16"/>
        </w:rPr>
        <w:t xml:space="preserve">, the goods, services and </w:t>
      </w:r>
      <w:r w:rsidRPr="004A64F2">
        <w:rPr>
          <w:rStyle w:val="StyleUnderline"/>
        </w:rPr>
        <w:t xml:space="preserve">content flowing through the Internet have been responsible for </w:t>
      </w:r>
      <w:r w:rsidRPr="004A64F2">
        <w:rPr>
          <w:rStyle w:val="Emphasis"/>
        </w:rPr>
        <w:t>15 percent</w:t>
      </w:r>
      <w:r w:rsidRPr="004A64F2">
        <w:rPr>
          <w:rStyle w:val="StyleUnderline"/>
        </w:rPr>
        <w:t xml:space="preserve"> of GDP growth</w:t>
      </w:r>
      <w:r w:rsidRPr="00F5341C">
        <w:rPr>
          <w:sz w:val="16"/>
        </w:rPr>
        <w:t xml:space="preserve"> over the past five years. </w:t>
      </w:r>
      <w:r w:rsidRPr="005248E5">
        <w:rPr>
          <w:rStyle w:val="StyleUnderline"/>
        </w:rPr>
        <w:t>Open, fair and contestable international markets for information and communication technologies</w:t>
      </w:r>
      <w:r w:rsidRPr="00F5341C">
        <w:rPr>
          <w:sz w:val="16"/>
        </w:rPr>
        <w:t xml:space="preserve"> (ICT) </w:t>
      </w:r>
      <w:r w:rsidRPr="005248E5">
        <w:rPr>
          <w:rStyle w:val="Emphasis"/>
        </w:rPr>
        <w:t>and information are important to electronic retailers, search engines, social networks, web hosting providers, registrars and the range of technology infrastructure and service providers who rely directly on the Internet to create economic value.</w:t>
      </w:r>
      <w:r w:rsidRPr="00F5341C">
        <w:rPr>
          <w:sz w:val="16"/>
        </w:rPr>
        <w:t xml:space="preserv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cross‐border data flows. According to McKinsey, more than three‐quarters of the value created by the Internet accrues to traditional industries that would exist without the Internet. </w:t>
      </w:r>
      <w:r w:rsidRPr="005248E5">
        <w:rPr>
          <w:rStyle w:val="StyleUnderline"/>
        </w:rPr>
        <w:t>The overall impact of the Internet and information technologies on productivity may surpass the effect of any other technology enabler in history, including electricity and the combustion engine, according to the OECD.</w:t>
      </w:r>
      <w:r>
        <w:rPr>
          <w:rStyle w:val="StyleUnderline"/>
        </w:rPr>
        <w:t xml:space="preserve"> </w:t>
      </w:r>
      <w:r w:rsidRPr="00F5341C">
        <w:rPr>
          <w:sz w:val="16"/>
        </w:rPr>
        <w:t xml:space="preserve">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 More broadly, </w:t>
      </w:r>
      <w:r w:rsidRPr="005248E5">
        <w:rPr>
          <w:rStyle w:val="Emphasis"/>
        </w:rPr>
        <w:t>economies that are open to international trade in ICT and information grow faster and are more productive Limiting network access dramatically undermines the economic benefits of technology and can slow growth across entire</w:t>
      </w:r>
      <w:r w:rsidRPr="004A64F2">
        <w:rPr>
          <w:rStyle w:val="Emphasis"/>
        </w:rPr>
        <w:t xml:space="preserve"> economies.</w:t>
      </w:r>
    </w:p>
    <w:p w:rsidR="00124B45" w:rsidRPr="009A05DF" w:rsidRDefault="00124B45" w:rsidP="00124B45"/>
    <w:p w:rsidR="00F5341C" w:rsidRPr="00EE3D98" w:rsidRDefault="00F5341C" w:rsidP="00F5341C">
      <w:pPr>
        <w:pStyle w:val="Heading4"/>
        <w:rPr>
          <w:rStyle w:val="Style13ptBold"/>
          <w:b/>
        </w:rPr>
      </w:pPr>
      <w:r w:rsidRPr="00EE3D98">
        <w:rPr>
          <w:rStyle w:val="Style13ptBold"/>
          <w:b/>
        </w:rPr>
        <w:t xml:space="preserve">Economic </w:t>
      </w:r>
      <w:r>
        <w:rPr>
          <w:rStyle w:val="Style13ptBold"/>
          <w:b/>
        </w:rPr>
        <w:t xml:space="preserve">decline </w:t>
      </w:r>
      <w:r w:rsidRPr="00EE3D98">
        <w:rPr>
          <w:rStyle w:val="Style13ptBold"/>
          <w:b/>
        </w:rPr>
        <w:t>causes nuclear war</w:t>
      </w:r>
    </w:p>
    <w:p w:rsidR="00F5341C" w:rsidRPr="00EE3D98" w:rsidRDefault="00F5341C" w:rsidP="00F5341C">
      <w:pPr>
        <w:rPr>
          <w:rStyle w:val="cite"/>
        </w:rPr>
      </w:pPr>
      <w:r w:rsidRPr="00F5341C">
        <w:rPr>
          <w:rStyle w:val="Style13ptBold"/>
        </w:rPr>
        <w:t>Harris and Burrows ‘9</w:t>
      </w:r>
      <w:r w:rsidRPr="00EE3D98">
        <w:rPr>
          <w:rStyle w:val="cite"/>
        </w:rPr>
        <w:t xml:space="preserve"> </w:t>
      </w:r>
    </w:p>
    <w:p w:rsidR="00F5341C" w:rsidRPr="00EE3D98" w:rsidRDefault="00F5341C" w:rsidP="00F5341C">
      <w:r w:rsidRPr="00EE3D98">
        <w:t xml:space="preserve">(Mathew, PhD European History at Cambridge, counselor in the National Intelligence Council (NIC) and Jennifer, member of the NIC’s Long Range Analysis Unit “Revisiting the Future: Geopolitical Effects of the Financial Crisis” </w:t>
      </w:r>
      <w:hyperlink r:id="rId7" w:history="1">
        <w:r w:rsidRPr="00EE3D98">
          <w:t>http://www.ciaonet.org/journals/twq/v32i2/f_0016178_13952.pdf</w:t>
        </w:r>
      </w:hyperlink>
      <w:r w:rsidRPr="00EE3D98">
        <w:t>)</w:t>
      </w:r>
    </w:p>
    <w:p w:rsidR="00F5341C" w:rsidRPr="00EE3D98" w:rsidRDefault="00F5341C" w:rsidP="00F5341C">
      <w:pPr>
        <w:pStyle w:val="card"/>
        <w:ind w:left="0"/>
        <w:rPr>
          <w:sz w:val="16"/>
        </w:rPr>
      </w:pPr>
    </w:p>
    <w:p w:rsidR="00F5341C" w:rsidRPr="00EE3D98" w:rsidRDefault="00F5341C" w:rsidP="00F5341C">
      <w:pPr>
        <w:pStyle w:val="card"/>
        <w:ind w:left="0"/>
        <w:rPr>
          <w:sz w:val="16"/>
        </w:rPr>
      </w:pPr>
      <w:r w:rsidRPr="00EE3D98">
        <w:rPr>
          <w:sz w:val="16"/>
        </w:rPr>
        <w:t>Increased Potential for Global Conflict</w:t>
      </w:r>
    </w:p>
    <w:p w:rsidR="00124B45" w:rsidRPr="00F5341C" w:rsidRDefault="00F5341C" w:rsidP="00F5341C">
      <w:pPr>
        <w:rPr>
          <w:sz w:val="16"/>
        </w:rPr>
      </w:pPr>
      <w:r w:rsidRPr="00F5341C">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F5341C">
        <w:rPr>
          <w:rStyle w:val="StyleUnderline"/>
        </w:rPr>
        <w:t>history may be more instructive than ever</w:t>
      </w:r>
      <w:r w:rsidRPr="00F5341C">
        <w:rPr>
          <w:sz w:val="16"/>
        </w:rPr>
        <w:t xml:space="preserve">. While we continue to believe that </w:t>
      </w:r>
      <w:r w:rsidRPr="00F5341C">
        <w:rPr>
          <w:rStyle w:val="StyleUnderline"/>
          <w:highlight w:val="cyan"/>
        </w:rPr>
        <w:t>the Great Depression</w:t>
      </w:r>
      <w:r w:rsidRPr="00F5341C">
        <w:rPr>
          <w:sz w:val="16"/>
        </w:rPr>
        <w:t xml:space="preserve"> is not likely to be repeated, the </w:t>
      </w:r>
      <w:r w:rsidRPr="00F5341C">
        <w:rPr>
          <w:rStyle w:val="StyleUnderline"/>
          <w:highlight w:val="cyan"/>
        </w:rPr>
        <w:t>lessons</w:t>
      </w:r>
      <w:r w:rsidRPr="00F5341C">
        <w:rPr>
          <w:sz w:val="16"/>
        </w:rPr>
        <w:t xml:space="preserve"> to be drawn from that period </w:t>
      </w:r>
      <w:r w:rsidRPr="00F5341C">
        <w:rPr>
          <w:rStyle w:val="StyleUnderline"/>
          <w:highlight w:val="cyan"/>
        </w:rPr>
        <w:t>include</w:t>
      </w:r>
      <w:r w:rsidRPr="00F5341C">
        <w:rPr>
          <w:rStyle w:val="StyleUnderline"/>
        </w:rPr>
        <w:t xml:space="preserve"> the </w:t>
      </w:r>
      <w:r w:rsidRPr="00F5341C">
        <w:rPr>
          <w:rStyle w:val="StyleUnderline"/>
          <w:highlight w:val="cyan"/>
        </w:rPr>
        <w:t>harmful effects on</w:t>
      </w:r>
      <w:r w:rsidRPr="00F5341C">
        <w:rPr>
          <w:rStyle w:val="StyleUnderline"/>
        </w:rPr>
        <w:t xml:space="preserve"> fledgling </w:t>
      </w:r>
      <w:r w:rsidRPr="00F5341C">
        <w:rPr>
          <w:rStyle w:val="StyleUnderline"/>
          <w:highlight w:val="cyan"/>
        </w:rPr>
        <w:t>democracies</w:t>
      </w:r>
      <w:r w:rsidRPr="00F5341C">
        <w:rPr>
          <w:rStyle w:val="StyleUnderline"/>
        </w:rPr>
        <w:t xml:space="preserve"> and multiethnic societies</w:t>
      </w:r>
      <w:r w:rsidRPr="00F5341C">
        <w:rPr>
          <w:sz w:val="16"/>
        </w:rPr>
        <w:t xml:space="preserve"> (think Central Europe in 1920s and 1930s) </w:t>
      </w:r>
      <w:r w:rsidRPr="00F5341C">
        <w:rPr>
          <w:rStyle w:val="StyleUnderline"/>
          <w:highlight w:val="cyan"/>
        </w:rPr>
        <w:t>and</w:t>
      </w:r>
      <w:r w:rsidRPr="00F5341C">
        <w:rPr>
          <w:sz w:val="16"/>
        </w:rPr>
        <w:t xml:space="preserve"> on the </w:t>
      </w:r>
      <w:r w:rsidRPr="00F5341C">
        <w:rPr>
          <w:rStyle w:val="StyleUnderline"/>
        </w:rPr>
        <w:t xml:space="preserve">sustainability of </w:t>
      </w:r>
      <w:r w:rsidRPr="00F5341C">
        <w:rPr>
          <w:rStyle w:val="StyleUnderline"/>
          <w:highlight w:val="cyan"/>
        </w:rPr>
        <w:t>multilateral institutions</w:t>
      </w:r>
      <w:r w:rsidRPr="00F5341C">
        <w:rPr>
          <w:sz w:val="16"/>
        </w:rPr>
        <w:t xml:space="preserve"> (think League of Nations in the same period). </w:t>
      </w:r>
      <w:r w:rsidRPr="00F5341C">
        <w:rPr>
          <w:rStyle w:val="StyleUnderline"/>
        </w:rPr>
        <w:t>There is no reason to think that this would not be true in the twenty-first as much as in the twentieth century.</w:t>
      </w:r>
      <w:r w:rsidRPr="00F5341C">
        <w:rPr>
          <w:sz w:val="16"/>
        </w:rPr>
        <w:t xml:space="preserve"> For that reason, the ways in which </w:t>
      </w:r>
      <w:r w:rsidRPr="00F5341C">
        <w:rPr>
          <w:rStyle w:val="StyleUnderline"/>
        </w:rPr>
        <w:t xml:space="preserve">the </w:t>
      </w:r>
      <w:r w:rsidRPr="00F5341C">
        <w:rPr>
          <w:rStyle w:val="StyleUnderline"/>
          <w:highlight w:val="cyan"/>
        </w:rPr>
        <w:t>potential for greater conflict could grow</w:t>
      </w:r>
      <w:r w:rsidRPr="00F5341C">
        <w:rPr>
          <w:sz w:val="16"/>
        </w:rPr>
        <w:t xml:space="preserve"> would seem to be even more apt </w:t>
      </w:r>
      <w:r w:rsidRPr="00F5341C">
        <w:rPr>
          <w:rStyle w:val="StyleUnderline"/>
          <w:highlight w:val="cyan"/>
        </w:rPr>
        <w:t xml:space="preserve">in a </w:t>
      </w:r>
      <w:r w:rsidRPr="00F5341C">
        <w:rPr>
          <w:rStyle w:val="StyleUnderline"/>
        </w:rPr>
        <w:t>constantly</w:t>
      </w:r>
      <w:r w:rsidRPr="00F5341C">
        <w:rPr>
          <w:rStyle w:val="StyleUnderline"/>
          <w:highlight w:val="cyan"/>
        </w:rPr>
        <w:t xml:space="preserve"> volatile economic environment</w:t>
      </w:r>
      <w:r w:rsidRPr="00F5341C">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F5341C">
        <w:rPr>
          <w:rStyle w:val="StyleUnderline"/>
        </w:rPr>
        <w:t>Terrorism’s appeal will decline if economic growth continues in the Middle East and youth unemployment is reduced.</w:t>
      </w:r>
      <w:r w:rsidRPr="00F5341C">
        <w:rPr>
          <w:sz w:val="16"/>
        </w:rPr>
        <w:t xml:space="preserve"> For those terrorist groups that remain active in 2025, however, the diffusion of technologies and scientific knowledge will place some of the world’s most dangerous capabilities within their reach. </w:t>
      </w:r>
      <w:r w:rsidRPr="00F5341C">
        <w:rPr>
          <w:rStyle w:val="StyleUnderline"/>
          <w:highlight w:val="cyan"/>
        </w:rPr>
        <w:t>Terrorist groups</w:t>
      </w:r>
      <w:r w:rsidRPr="00F5341C">
        <w:rPr>
          <w:sz w:val="16"/>
        </w:rPr>
        <w:t xml:space="preserve"> in 2025 </w:t>
      </w:r>
      <w:r w:rsidRPr="00F5341C">
        <w:rPr>
          <w:rStyle w:val="StyleUnderline"/>
          <w:highlight w:val="cyan"/>
        </w:rPr>
        <w:t>will</w:t>
      </w:r>
      <w:r w:rsidRPr="00F5341C">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F5341C">
        <w:rPr>
          <w:rStyle w:val="StyleUnderline"/>
          <w:highlight w:val="cyan"/>
        </w:rPr>
        <w:t>become self-radicalized</w:t>
      </w:r>
      <w:r w:rsidRPr="00F5341C">
        <w:rPr>
          <w:rStyle w:val="StyleUnderline"/>
        </w:rPr>
        <w:t xml:space="preserve">, particularly in the absence of economic outlets that would become narrower in an economic downturn. The most dangerous casualty of any </w:t>
      </w:r>
      <w:r w:rsidRPr="00F5341C">
        <w:rPr>
          <w:rStyle w:val="StyleUnderline"/>
          <w:highlight w:val="cyan"/>
        </w:rPr>
        <w:t>economically-induced drawdown of U.S. military presence</w:t>
      </w:r>
      <w:r w:rsidRPr="00F5341C">
        <w:rPr>
          <w:rStyle w:val="StyleUnderline"/>
        </w:rPr>
        <w:t xml:space="preserve"> would</w:t>
      </w:r>
      <w:r w:rsidRPr="00F5341C">
        <w:rPr>
          <w:sz w:val="16"/>
        </w:rPr>
        <w:t xml:space="preserve"> almost certainly </w:t>
      </w:r>
      <w:r w:rsidRPr="00F5341C">
        <w:rPr>
          <w:rStyle w:val="StyleUnderline"/>
        </w:rPr>
        <w:t>be the Middle East</w:t>
      </w:r>
      <w:r w:rsidRPr="00F5341C">
        <w:rPr>
          <w:sz w:val="16"/>
        </w:rPr>
        <w:t xml:space="preserve">. Although Iran’s acquisition of nuclear weapons is not inevitable, </w:t>
      </w:r>
      <w:r w:rsidRPr="00F5341C">
        <w:rPr>
          <w:rStyle w:val="StyleUnderline"/>
        </w:rPr>
        <w:t>worries</w:t>
      </w:r>
      <w:r w:rsidRPr="00F5341C">
        <w:rPr>
          <w:sz w:val="16"/>
        </w:rPr>
        <w:t xml:space="preserve"> about a nuclear-armed Iran </w:t>
      </w:r>
      <w:r w:rsidRPr="00F5341C">
        <w:rPr>
          <w:rStyle w:val="StyleUnderline"/>
          <w:highlight w:val="cyan"/>
        </w:rPr>
        <w:t>could lead states</w:t>
      </w:r>
      <w:r w:rsidRPr="00F5341C">
        <w:rPr>
          <w:rStyle w:val="StyleUnderline"/>
        </w:rPr>
        <w:t xml:space="preserve"> in the region </w:t>
      </w:r>
      <w:r w:rsidRPr="00F5341C">
        <w:rPr>
          <w:rStyle w:val="StyleUnderline"/>
          <w:highlight w:val="cyan"/>
        </w:rPr>
        <w:t>to</w:t>
      </w:r>
      <w:r w:rsidRPr="00F5341C">
        <w:rPr>
          <w:rStyle w:val="StyleUnderline"/>
        </w:rPr>
        <w:t xml:space="preserve"> develop new security arrangements with external powers, acquire additional weapons, and consider </w:t>
      </w:r>
      <w:r w:rsidRPr="00F5341C">
        <w:rPr>
          <w:rStyle w:val="StyleUnderline"/>
          <w:highlight w:val="cyan"/>
        </w:rPr>
        <w:t>pursu</w:t>
      </w:r>
      <w:r w:rsidRPr="00F5341C">
        <w:rPr>
          <w:rStyle w:val="StyleUnderline"/>
        </w:rPr>
        <w:t xml:space="preserve">ing their own </w:t>
      </w:r>
      <w:r w:rsidRPr="00F5341C">
        <w:rPr>
          <w:rStyle w:val="StyleUnderline"/>
          <w:highlight w:val="cyan"/>
        </w:rPr>
        <w:t>nuclear ambitions</w:t>
      </w:r>
      <w:r w:rsidRPr="00EE3D98">
        <w:rPr>
          <w:u w:val="single"/>
        </w:rPr>
        <w:t>.</w:t>
      </w:r>
      <w:r w:rsidRPr="00F5341C">
        <w:rPr>
          <w:sz w:val="16"/>
        </w:rPr>
        <w:t xml:space="preserve"> It is not clear that the type of stable deterrent relationship that existed between the great powers for most of the Cold War would emerge naturally in the Middle East with a nuclear Iran. Episodes of low intensity </w:t>
      </w:r>
      <w:r w:rsidRPr="00F5341C">
        <w:rPr>
          <w:rStyle w:val="StyleUnderline"/>
          <w:highlight w:val="cyan"/>
        </w:rPr>
        <w:t>conflict</w:t>
      </w:r>
      <w:r w:rsidRPr="00F5341C">
        <w:rPr>
          <w:sz w:val="16"/>
        </w:rPr>
        <w:t xml:space="preserve"> and terrorism taking place under a nuclear umbrella </w:t>
      </w:r>
      <w:r w:rsidRPr="00F5341C">
        <w:rPr>
          <w:rStyle w:val="StyleUnderline"/>
          <w:highlight w:val="cyan"/>
        </w:rPr>
        <w:t>could lead to an unintended escalation and broader conflict</w:t>
      </w:r>
      <w:r w:rsidRPr="00F5341C">
        <w:rPr>
          <w:sz w:val="16"/>
        </w:rPr>
        <w:t xml:space="preserve"> if clear red lines between those states involved are not well established. </w:t>
      </w:r>
      <w:r w:rsidRPr="00F5341C">
        <w:rPr>
          <w:rStyle w:val="StyleUnderline"/>
          <w:highlight w:val="cyan"/>
        </w:rPr>
        <w:t>The close proximity of potential nuclear rivals</w:t>
      </w:r>
      <w:r w:rsidRPr="00F5341C">
        <w:rPr>
          <w:sz w:val="16"/>
        </w:rPr>
        <w:t xml:space="preserve"> combined with underdeveloped surveillance capabilities and mobile dual-capable Iranian missile systems also </w:t>
      </w:r>
      <w:r w:rsidRPr="00F5341C">
        <w:rPr>
          <w:rStyle w:val="StyleUnderline"/>
          <w:highlight w:val="cyan"/>
        </w:rPr>
        <w:t>will produce inherent difficulties</w:t>
      </w:r>
      <w:r w:rsidRPr="00EE3D98">
        <w:rPr>
          <w:u w:val="single"/>
        </w:rPr>
        <w:t xml:space="preserve"> in achieving reliable indications and warning of an impending nuclear attack</w:t>
      </w:r>
      <w:r w:rsidRPr="00F5341C">
        <w:rPr>
          <w:sz w:val="16"/>
        </w:rPr>
        <w:t xml:space="preserve">. The lack of strategic depth in neighboring states like Israel, </w:t>
      </w:r>
      <w:r w:rsidRPr="00F5341C">
        <w:rPr>
          <w:rStyle w:val="StyleUnderline"/>
        </w:rPr>
        <w:t xml:space="preserve">short warning and missile flight times, and </w:t>
      </w:r>
      <w:r w:rsidRPr="00F5341C">
        <w:rPr>
          <w:rStyle w:val="StyleUnderline"/>
          <w:highlight w:val="cyan"/>
        </w:rPr>
        <w:t>uncertainty</w:t>
      </w:r>
      <w:r w:rsidRPr="00F5341C">
        <w:rPr>
          <w:rStyle w:val="StyleUnderline"/>
        </w:rPr>
        <w:t xml:space="preserve"> </w:t>
      </w:r>
      <w:r w:rsidRPr="00F5341C">
        <w:rPr>
          <w:sz w:val="16"/>
        </w:rPr>
        <w:t xml:space="preserve">of Iranian intentions </w:t>
      </w:r>
      <w:r w:rsidRPr="00F5341C">
        <w:rPr>
          <w:rStyle w:val="StyleUnderline"/>
          <w:highlight w:val="cyan"/>
        </w:rPr>
        <w:t>may place</w:t>
      </w:r>
      <w:r w:rsidRPr="00F5341C">
        <w:rPr>
          <w:rStyle w:val="StyleUnderline"/>
        </w:rPr>
        <w:t xml:space="preserve"> more </w:t>
      </w:r>
      <w:r w:rsidRPr="00F5341C">
        <w:rPr>
          <w:rStyle w:val="StyleUnderline"/>
          <w:highlight w:val="cyan"/>
        </w:rPr>
        <w:t>focus on preemption</w:t>
      </w:r>
      <w:r w:rsidRPr="00F5341C">
        <w:rPr>
          <w:sz w:val="16"/>
        </w:rPr>
        <w:t xml:space="preserve"> rather than defense, potentially </w:t>
      </w:r>
      <w:r w:rsidRPr="00F5341C">
        <w:rPr>
          <w:rStyle w:val="StyleUnderline"/>
          <w:highlight w:val="cyan"/>
        </w:rPr>
        <w:t>leading to escalating crises</w:t>
      </w:r>
      <w:r w:rsidRPr="00F5341C">
        <w:rPr>
          <w:rStyle w:val="StyleUnderline"/>
        </w:rPr>
        <w:t>.</w:t>
      </w:r>
      <w:r w:rsidRPr="00F5341C">
        <w:rPr>
          <w:sz w:val="16"/>
        </w:rPr>
        <w:t xml:space="preserve"> 36 Types of </w:t>
      </w:r>
      <w:r w:rsidRPr="00F5341C">
        <w:rPr>
          <w:rStyle w:val="StyleUnderline"/>
          <w:highlight w:val="cyan"/>
        </w:rPr>
        <w:t>conflict</w:t>
      </w:r>
      <w:r w:rsidRPr="00F5341C">
        <w:rPr>
          <w:sz w:val="16"/>
        </w:rPr>
        <w:t xml:space="preserve"> that the world continues to experience, such as </w:t>
      </w:r>
      <w:r w:rsidRPr="00F5341C">
        <w:rPr>
          <w:rStyle w:val="StyleUnderline"/>
          <w:highlight w:val="cyan"/>
        </w:rPr>
        <w:t>over resources, could reemerge</w:t>
      </w:r>
      <w:r w:rsidRPr="00F5341C">
        <w:rPr>
          <w:sz w:val="16"/>
          <w:highlight w:val="cyan"/>
        </w:rPr>
        <w:t>,</w:t>
      </w:r>
      <w:r w:rsidRPr="00F5341C">
        <w:rPr>
          <w:sz w:val="16"/>
        </w:rPr>
        <w:t xml:space="preserve"> </w:t>
      </w:r>
      <w:r w:rsidRPr="00EE3D98">
        <w:rPr>
          <w:u w:val="single"/>
        </w:rPr>
        <w:t xml:space="preserve">particularly </w:t>
      </w:r>
      <w:r w:rsidRPr="00C2219C">
        <w:rPr>
          <w:highlight w:val="cyan"/>
          <w:u w:val="single"/>
        </w:rPr>
        <w:t xml:space="preserve">if </w:t>
      </w:r>
      <w:r w:rsidRPr="00F5341C">
        <w:rPr>
          <w:rStyle w:val="StyleUnderline"/>
          <w:highlight w:val="cyan"/>
        </w:rPr>
        <w:t>protectionism grows</w:t>
      </w:r>
      <w:r w:rsidRPr="00F5341C">
        <w:rPr>
          <w:rStyle w:val="StyleUnderline"/>
        </w:rPr>
        <w:t xml:space="preserve"> and there is a resort to neo-mercantilist practices. </w:t>
      </w:r>
      <w:r w:rsidRPr="00F5341C">
        <w:rPr>
          <w:rStyle w:val="StyleUnderline"/>
          <w:highlight w:val="cyan"/>
        </w:rPr>
        <w:t>Perceptions</w:t>
      </w:r>
      <w:r w:rsidRPr="00F5341C">
        <w:rPr>
          <w:sz w:val="16"/>
        </w:rPr>
        <w:t xml:space="preserve"> of renewed energy scarcity will drive countries to take actions to assure their future access to energy supplies. In the worst case, this </w:t>
      </w:r>
      <w:r w:rsidRPr="00F5341C">
        <w:rPr>
          <w:rStyle w:val="StyleUnderline"/>
          <w:highlight w:val="cyan"/>
        </w:rPr>
        <w:t>could result in interstate conflicts if</w:t>
      </w:r>
      <w:r w:rsidRPr="00F5341C">
        <w:rPr>
          <w:rStyle w:val="StyleUnderline"/>
        </w:rPr>
        <w:t xml:space="preserve"> government </w:t>
      </w:r>
      <w:r w:rsidRPr="00F5341C">
        <w:rPr>
          <w:rStyle w:val="StyleUnderline"/>
          <w:highlight w:val="cyan"/>
        </w:rPr>
        <w:t>leaders deem</w:t>
      </w:r>
      <w:r w:rsidRPr="00F5341C">
        <w:rPr>
          <w:rStyle w:val="StyleUnderline"/>
        </w:rPr>
        <w:t xml:space="preserve"> assured </w:t>
      </w:r>
      <w:r w:rsidRPr="00F5341C">
        <w:rPr>
          <w:rStyle w:val="StyleUnderline"/>
          <w:highlight w:val="cyan"/>
        </w:rPr>
        <w:t>access to energy resources</w:t>
      </w:r>
      <w:r w:rsidRPr="00F5341C">
        <w:rPr>
          <w:rStyle w:val="StyleUnderline"/>
        </w:rPr>
        <w:t>,</w:t>
      </w:r>
      <w:r w:rsidRPr="00F5341C">
        <w:rPr>
          <w:sz w:val="16"/>
        </w:rPr>
        <w:t xml:space="preserve"> for example, to be </w:t>
      </w:r>
      <w:r w:rsidRPr="00F5341C">
        <w:rPr>
          <w:rStyle w:val="StyleUnderline"/>
          <w:highlight w:val="cyan"/>
        </w:rPr>
        <w:t>essential</w:t>
      </w:r>
      <w:r w:rsidRPr="00F5341C">
        <w:rPr>
          <w:rStyle w:val="StyleUnderline"/>
        </w:rPr>
        <w:t xml:space="preserve"> for</w:t>
      </w:r>
      <w:r w:rsidRPr="00F5341C">
        <w:rPr>
          <w:sz w:val="16"/>
        </w:rPr>
        <w:t xml:space="preserve"> maintaining domestic stability and the </w:t>
      </w:r>
      <w:r w:rsidRPr="00F5341C">
        <w:rPr>
          <w:rStyle w:val="StyleUnderline"/>
        </w:rPr>
        <w:t>survival of their regime</w:t>
      </w:r>
      <w:r w:rsidRPr="00F5341C">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F5341C">
        <w:rPr>
          <w:rStyle w:val="StyleUnderline"/>
        </w:rPr>
        <w:t>If</w:t>
      </w:r>
      <w:r w:rsidRPr="00F5341C">
        <w:rPr>
          <w:sz w:val="16"/>
        </w:rPr>
        <w:t xml:space="preserve"> the </w:t>
      </w:r>
      <w:r w:rsidRPr="00F5341C">
        <w:rPr>
          <w:rStyle w:val="StyleUnderline"/>
        </w:rPr>
        <w:t>fiscal stimulus focus for</w:t>
      </w:r>
      <w:r w:rsidRPr="00F5341C">
        <w:rPr>
          <w:sz w:val="16"/>
        </w:rPr>
        <w:t xml:space="preserve"> these </w:t>
      </w:r>
      <w:r w:rsidRPr="00F5341C">
        <w:rPr>
          <w:rStyle w:val="StyleUnderline"/>
        </w:rPr>
        <w:t>countries indeed turns inward, one of the most obvious funding targets may be military. Buildup of regional</w:t>
      </w:r>
      <w:r w:rsidRPr="00F5341C">
        <w:rPr>
          <w:sz w:val="16"/>
        </w:rPr>
        <w:t xml:space="preserve"> naval </w:t>
      </w:r>
      <w:r w:rsidRPr="00F5341C">
        <w:rPr>
          <w:rStyle w:val="StyleUnderline"/>
        </w:rPr>
        <w:t>capabilities could lead to increased tensions, rivalries, and counterbalancing moves</w:t>
      </w:r>
      <w:r w:rsidRPr="00F5341C">
        <w:rPr>
          <w:sz w:val="16"/>
        </w:rPr>
        <w:t xml:space="preserve">, but it also will create opportunities for multinational cooperation in protecting critical sea lanes. </w:t>
      </w:r>
      <w:r w:rsidRPr="00F5341C">
        <w:rPr>
          <w:rStyle w:val="StyleUnderline"/>
        </w:rPr>
        <w:t>With water</w:t>
      </w:r>
      <w:r w:rsidRPr="00F5341C">
        <w:rPr>
          <w:sz w:val="16"/>
        </w:rPr>
        <w:t xml:space="preserve"> also </w:t>
      </w:r>
      <w:r w:rsidRPr="00F5341C">
        <w:rPr>
          <w:rStyle w:val="StyleUnderline"/>
        </w:rPr>
        <w:t xml:space="preserve">becoming scarcer in Asia and the Middle East, </w:t>
      </w:r>
      <w:r w:rsidRPr="00F5341C">
        <w:rPr>
          <w:rStyle w:val="StyleUnderline"/>
          <w:highlight w:val="cyan"/>
        </w:rPr>
        <w:t>cooperation</w:t>
      </w:r>
      <w:r w:rsidRPr="00F5341C">
        <w:rPr>
          <w:rStyle w:val="StyleUnderline"/>
        </w:rPr>
        <w:t xml:space="preserve"> to manage changing water resources </w:t>
      </w:r>
      <w:r w:rsidRPr="00F5341C">
        <w:rPr>
          <w:rStyle w:val="StyleUnderline"/>
          <w:highlight w:val="cyan"/>
        </w:rPr>
        <w:t>is</w:t>
      </w:r>
      <w:r w:rsidRPr="00F5341C">
        <w:rPr>
          <w:rStyle w:val="StyleUnderline"/>
        </w:rPr>
        <w:t xml:space="preserve"> likely to be increasingly </w:t>
      </w:r>
      <w:r w:rsidRPr="00F5341C">
        <w:rPr>
          <w:rStyle w:val="StyleUnderline"/>
          <w:highlight w:val="cyan"/>
        </w:rPr>
        <w:t>difficult</w:t>
      </w:r>
      <w:r w:rsidRPr="00F5341C">
        <w:rPr>
          <w:rStyle w:val="StyleUnderline"/>
        </w:rPr>
        <w:t xml:space="preserve"> both within and between states </w:t>
      </w:r>
      <w:r w:rsidRPr="00F5341C">
        <w:rPr>
          <w:rStyle w:val="StyleUnderline"/>
          <w:highlight w:val="cyan"/>
        </w:rPr>
        <w:t>in a</w:t>
      </w:r>
      <w:r w:rsidRPr="00F5341C">
        <w:rPr>
          <w:rStyle w:val="StyleUnderline"/>
        </w:rPr>
        <w:t xml:space="preserve"> more </w:t>
      </w:r>
      <w:r w:rsidRPr="00F5341C">
        <w:rPr>
          <w:rStyle w:val="StyleUnderline"/>
          <w:highlight w:val="cyan"/>
        </w:rPr>
        <w:t>dog-eat-dog world.</w:t>
      </w:r>
    </w:p>
    <w:p w:rsidR="005C05F7" w:rsidRDefault="005C05F7" w:rsidP="005C05F7"/>
    <w:p w:rsidR="00B821C2" w:rsidRDefault="004B6BB6" w:rsidP="00B821C2">
      <w:pPr>
        <w:pStyle w:val="Heading3"/>
      </w:pPr>
      <w:r>
        <w:t xml:space="preserve">Advantage ___ – </w:t>
      </w:r>
      <w:r w:rsidR="00B821C2">
        <w:t>Innovation</w:t>
      </w:r>
    </w:p>
    <w:p w:rsidR="000B4D1F" w:rsidRDefault="008B383D" w:rsidP="000B4D1F">
      <w:pPr>
        <w:pStyle w:val="Heading4"/>
      </w:pPr>
      <w:r>
        <w:t>B</w:t>
      </w:r>
      <w:r w:rsidR="000B4D1F">
        <w:t xml:space="preserve">ackdoors stifle innovation because they require centralized information flows. </w:t>
      </w:r>
    </w:p>
    <w:p w:rsidR="000B4D1F" w:rsidRDefault="000B4D1F" w:rsidP="000B4D1F">
      <w:r w:rsidRPr="00B71E11">
        <w:rPr>
          <w:rStyle w:val="Style13ptBold"/>
        </w:rPr>
        <w:t>Tokmetzi</w:t>
      </w:r>
      <w:r>
        <w:rPr>
          <w:rStyle w:val="Style13ptBold"/>
        </w:rPr>
        <w:t>,</w:t>
      </w:r>
      <w:r w:rsidRPr="00B71E11">
        <w:rPr>
          <w:rStyle w:val="Style13ptBold"/>
        </w:rPr>
        <w:t xml:space="preserve">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0B4D1F" w:rsidRDefault="000B4D1F" w:rsidP="000B4D1F"/>
    <w:p w:rsidR="000B4D1F" w:rsidRPr="00F35644" w:rsidRDefault="000B4D1F" w:rsidP="000B4D1F">
      <w:pPr>
        <w:rPr>
          <w:sz w:val="16"/>
        </w:rPr>
      </w:pPr>
      <w:r w:rsidRPr="00F35644">
        <w:rPr>
          <w:sz w:val="16"/>
        </w:rPr>
        <w:t xml:space="preserve">Unsound economics The second argument is one of economics. </w:t>
      </w:r>
      <w:r w:rsidRPr="00E95D81">
        <w:rPr>
          <w:rStyle w:val="StyleUnderline"/>
        </w:rPr>
        <w:t>Backdoors can stifle innovation</w:t>
      </w:r>
      <w:r w:rsidRPr="00F35644">
        <w:rPr>
          <w:sz w:val="16"/>
        </w:rPr>
        <w:t xml:space="preserve">. </w:t>
      </w:r>
      <w:r w:rsidRPr="00E95D81">
        <w:rPr>
          <w:rStyle w:val="StyleUnderline"/>
        </w:rPr>
        <w:t>Even until very recently, communications were a matter for a few big companies, often state-owned.</w:t>
      </w:r>
      <w:r w:rsidRPr="00F35644">
        <w:rPr>
          <w:sz w:val="16"/>
        </w:rPr>
        <w:t xml:space="preserve"> The architecture of their systems changed slowly, so it was relatively cheap and easy to build a wiretapping facility into them. </w:t>
      </w:r>
      <w:r w:rsidRPr="00E95D81">
        <w:rPr>
          <w:rStyle w:val="StyleUnderline"/>
        </w:rPr>
        <w:t>Today thousands of start-ups handle communications in one form or another</w:t>
      </w:r>
      <w:r w:rsidRPr="00F35644">
        <w:rPr>
          <w:sz w:val="16"/>
        </w:rPr>
        <w:t xml:space="preserve">. And with each new feature these companies provide, the architecture of the systems changes. </w:t>
      </w:r>
      <w:r w:rsidRPr="00E37B65">
        <w:rPr>
          <w:rStyle w:val="StyleUnderline"/>
        </w:rPr>
        <w:t>It would be a big burden for these companies if they had to ensure that governments can always intercept and decrypt their traffic.</w:t>
      </w:r>
      <w:r>
        <w:rPr>
          <w:rStyle w:val="StyleUnderline"/>
        </w:rPr>
        <w:t xml:space="preserve"> </w:t>
      </w:r>
      <w:r w:rsidRPr="00E37B65">
        <w:rPr>
          <w:rStyle w:val="StyleUnderline"/>
        </w:rPr>
        <w:t>Backdoors require centralised information flows</w:t>
      </w:r>
      <w:r w:rsidRPr="00F35644">
        <w:rPr>
          <w:sz w:val="16"/>
        </w:rPr>
        <w:t xml:space="preserve">, </w:t>
      </w:r>
      <w:r w:rsidRPr="00E37B65">
        <w:rPr>
          <w:rStyle w:val="StyleUnderline"/>
        </w:rPr>
        <w:t xml:space="preserve">but </w:t>
      </w:r>
      <w:r w:rsidRPr="00F35644">
        <w:rPr>
          <w:sz w:val="16"/>
        </w:rPr>
        <w:t xml:space="preserve">the most exciting </w:t>
      </w:r>
      <w:r w:rsidRPr="00E37B65">
        <w:rPr>
          <w:rStyle w:val="StyleUnderline"/>
        </w:rPr>
        <w:t>innovations are moving in the opposite direction, i.e. towards decentralised services.</w:t>
      </w:r>
      <w:r w:rsidRPr="00F35644">
        <w:rPr>
          <w:sz w:val="16"/>
        </w:rPr>
        <w:t xml:space="preserve"> </w:t>
      </w:r>
      <w:r w:rsidRPr="00E37B65">
        <w:rPr>
          <w:rStyle w:val="StyleUnderline"/>
        </w:rPr>
        <w:t>More and more web services are using peer-to-peer technology through which computers talk directly to one another, without a central point of control.</w:t>
      </w:r>
      <w:r w:rsidRPr="00F35644">
        <w:rPr>
          <w:sz w:val="16"/>
        </w:rPr>
        <w:t xml:space="preserve"> File storage services as well as payment processing and communications services are now being built in this decentralised fashion. </w:t>
      </w:r>
      <w:r w:rsidRPr="00E37B65">
        <w:rPr>
          <w:rStyle w:val="StyleUnderline"/>
        </w:rPr>
        <w:t>It’s extremely difficult to wiretap these services</w:t>
      </w:r>
      <w:r w:rsidRPr="00F35644">
        <w:rPr>
          <w:sz w:val="16"/>
        </w:rPr>
        <w:t xml:space="preserve">. </w:t>
      </w:r>
      <w:r w:rsidRPr="00E37B65">
        <w:rPr>
          <w:rStyle w:val="StyleUnderline"/>
        </w:rPr>
        <w:t>And if you were to force companies to make such wiretapping possible, it would become impossible for these services to continue to exist.</w:t>
      </w:r>
      <w:r>
        <w:rPr>
          <w:rStyle w:val="StyleUnderline"/>
        </w:rPr>
        <w:t xml:space="preserve"> </w:t>
      </w:r>
      <w:r w:rsidRPr="00F35644">
        <w:rPr>
          <w:sz w:val="16"/>
        </w:rPr>
        <w:t xml:space="preserve">A government that imposes backdoors on its tech companies also risks harming their export opportunities. For instance, Huawei – the Chinese manufacturer of phones, routers and other network equipment – is unable to gain market access in the US because of fears of Chinese backdoors built into its hardware. </w:t>
      </w:r>
      <w:r w:rsidRPr="00F35644">
        <w:rPr>
          <w:rStyle w:val="StyleUnderline"/>
        </w:rPr>
        <w:t>US companies, especially cloud storage providers, have lost overseas customers due to fears that the NSA or other agencies could access client data.</w:t>
      </w:r>
      <w:r>
        <w:rPr>
          <w:rStyle w:val="StyleUnderline"/>
        </w:rPr>
        <w:t xml:space="preserve"> </w:t>
      </w:r>
      <w:r w:rsidRPr="00F35644">
        <w:rPr>
          <w:sz w:val="16"/>
        </w:rPr>
        <w:t>Unilateral demands for backdoors could put companies in a tight spot. Or, as researcher Julian Sanchez of the libertarian Cato Institute says: ‘An iPhone that Apple can’t unlock when American cops come knocking for good reasons is also an iPhone they can’t unlock when the Chinese government comes knocking for bad ones.’</w:t>
      </w:r>
    </w:p>
    <w:p w:rsidR="00B821C2" w:rsidRDefault="00B821C2" w:rsidP="00B821C2"/>
    <w:p w:rsidR="00B821C2" w:rsidRPr="007572D3" w:rsidRDefault="004734EA" w:rsidP="00B821C2">
      <w:pPr>
        <w:pStyle w:val="Heading4"/>
      </w:pPr>
      <w:r>
        <w:t xml:space="preserve">And, </w:t>
      </w:r>
      <w:r w:rsidR="000B4D1F">
        <w:t>b</w:t>
      </w:r>
      <w:r w:rsidR="00B821C2">
        <w:t>ackdoors undermine the fundamental struc</w:t>
      </w:r>
      <w:r w:rsidR="000B4D1F">
        <w:t>ture of the internet – this disrupts any future innovation.</w:t>
      </w:r>
    </w:p>
    <w:p w:rsidR="00B821C2" w:rsidRDefault="00B821C2" w:rsidP="00B821C2">
      <w:r>
        <w:t xml:space="preserve">Hugo </w:t>
      </w:r>
      <w:r w:rsidRPr="001C09D3">
        <w:rPr>
          <w:rStyle w:val="Style13ptBold"/>
        </w:rPr>
        <w:t>Zylberberg</w:t>
      </w:r>
      <w:r>
        <w:t xml:space="preserve">, Master in Public Policy candidate at Harvard’s Kennedy School of Government, </w:t>
      </w:r>
      <w:r w:rsidRPr="001C09D3">
        <w:rPr>
          <w:rStyle w:val="Style13ptBold"/>
        </w:rPr>
        <w:t>3-12</w:t>
      </w:r>
      <w:r>
        <w:t>-</w:t>
      </w:r>
      <w:r w:rsidRPr="00FD723A">
        <w:rPr>
          <w:rStyle w:val="Style13ptBold"/>
        </w:rPr>
        <w:t>2015,</w:t>
      </w:r>
      <w:r>
        <w:t xml:space="preserve"> "The Return of the Crypto Wars," Kennedy School Review, http://harvardkennedyschoolreview.com/the-return-of-the-crypto-wars/</w:t>
      </w:r>
    </w:p>
    <w:p w:rsidR="00B821C2" w:rsidRDefault="00B821C2" w:rsidP="00B821C2"/>
    <w:p w:rsidR="00B821C2" w:rsidRPr="007572D3" w:rsidRDefault="00B821C2" w:rsidP="00B821C2">
      <w:pPr>
        <w:rPr>
          <w:rStyle w:val="Emphasis"/>
        </w:rPr>
      </w:pPr>
      <w:r w:rsidRPr="000B4D1F">
        <w:rPr>
          <w:sz w:val="16"/>
        </w:rPr>
        <w:t xml:space="preserve">But </w:t>
      </w:r>
      <w:r w:rsidRPr="007572D3">
        <w:rPr>
          <w:rStyle w:val="StyleUnderline"/>
        </w:rPr>
        <w:t>backdoors are a problem for yet another reason. They clash with the end-to-end argument that is at the very core of the architecture of the internet: the network should be as simple and agnostic as possible regarding the communications that it supports</w:t>
      </w:r>
      <w:r w:rsidRPr="000B4D1F">
        <w:rPr>
          <w:sz w:val="16"/>
        </w:rPr>
        <w:t xml:space="preserve">. More advanced functionalities should be developed at end nodes (computers, mobiles, wearable devices). </w:t>
      </w:r>
      <w:r w:rsidRPr="007572D3">
        <w:rPr>
          <w:rStyle w:val="StyleUnderline"/>
        </w:rPr>
        <w:t>This</w:t>
      </w:r>
      <w:r w:rsidRPr="000B4D1F">
        <w:rPr>
          <w:sz w:val="16"/>
        </w:rPr>
        <w:t xml:space="preserve">, argue researchers, </w:t>
      </w:r>
      <w:r w:rsidRPr="007572D3">
        <w:rPr>
          <w:rStyle w:val="StyleUnderline"/>
        </w:rPr>
        <w:t>allows the network “to support new and unanticipated applications.</w:t>
      </w:r>
      <w:r w:rsidRPr="000B4D1F">
        <w:rPr>
          <w:sz w:val="16"/>
        </w:rPr>
        <w:t xml:space="preserve">” </w:t>
      </w:r>
      <w:r w:rsidRPr="007572D3">
        <w:rPr>
          <w:rStyle w:val="Emphasis"/>
        </w:rPr>
        <w:t>The end-to-end argument has ignited unprecedented levels of innovation</w:t>
      </w:r>
      <w:r w:rsidRPr="000B4D1F">
        <w:rPr>
          <w:sz w:val="16"/>
        </w:rPr>
        <w:t xml:space="preserve">. </w:t>
      </w:r>
      <w:r w:rsidRPr="007572D3">
        <w:rPr>
          <w:rStyle w:val="StyleUnderline"/>
        </w:rPr>
        <w:t>The back doors that intelligence agencies are trying to promote would apply to our communications system as a whole</w:t>
      </w:r>
      <w:r w:rsidRPr="000B4D1F">
        <w:rPr>
          <w:sz w:val="16"/>
        </w:rPr>
        <w:t xml:space="preserve">, not only to the end nodes that are the devices with which we send the messages. </w:t>
      </w:r>
      <w:r w:rsidRPr="007572D3">
        <w:rPr>
          <w:rStyle w:val="StyleUnderline"/>
        </w:rPr>
        <w:t>This violates the end-to-end argument and undermines trust in the internet as a communications system</w:t>
      </w:r>
      <w:r w:rsidRPr="007572D3">
        <w:rPr>
          <w:rStyle w:val="Emphasis"/>
        </w:rPr>
        <w:t>. Such backdoors would undermine the generative internet as we know it, reducing every user’s capacity to innovate and disseminate products of innovation to billions of people in a secure and sustainable way.</w:t>
      </w:r>
    </w:p>
    <w:p w:rsidR="00B821C2" w:rsidRDefault="00B821C2" w:rsidP="00B821C2"/>
    <w:p w:rsidR="00B821C2" w:rsidRDefault="00B821C2" w:rsidP="00B821C2">
      <w:pPr>
        <w:pStyle w:val="Heading4"/>
      </w:pPr>
      <w:r>
        <w:t>Internet innovation minimizes energy inefficiency and is the only way to solve global warming.</w:t>
      </w:r>
      <w:r>
        <w:br/>
      </w:r>
      <w:r w:rsidRPr="008F5955">
        <w:rPr>
          <w:rStyle w:val="Style13ptBold"/>
          <w:b/>
        </w:rPr>
        <w:t>Crowe 14</w:t>
      </w:r>
    </w:p>
    <w:p w:rsidR="00B821C2" w:rsidRDefault="00B821C2" w:rsidP="00B821C2">
      <w:r>
        <w:t xml:space="preserve">Tyler, Energy and materials columnist for the MotleyFool 3-2-2014, "Internet of things can battle climate change," USA TODAY, </w:t>
      </w:r>
      <w:hyperlink r:id="rId8" w:history="1">
        <w:r w:rsidRPr="00C53675">
          <w:rPr>
            <w:rStyle w:val="Hyperlink"/>
          </w:rPr>
          <w:t>http://www.usatoday.com/story/money/personalfinance/2014/03/02/internet-battle-climate-change/5899331/</w:t>
        </w:r>
      </w:hyperlink>
    </w:p>
    <w:p w:rsidR="00B821C2" w:rsidRPr="008F5955" w:rsidRDefault="00B821C2" w:rsidP="00B821C2"/>
    <w:p w:rsidR="00B821C2" w:rsidRPr="00E266DC" w:rsidRDefault="00B821C2" w:rsidP="00B821C2">
      <w:pPr>
        <w:rPr>
          <w:sz w:val="12"/>
        </w:rPr>
      </w:pPr>
      <w:r w:rsidRPr="00E266DC">
        <w:rPr>
          <w:sz w:val="12"/>
        </w:rPr>
        <w:t xml:space="preserve">Machine to machine communication, or the internet of things, is on the precipice of taking the world by storm. At its very core, machine to machine communication is the ability to connect everything, I mean everything, through a vast network of sensors and devices which can communicate with each other. The possibilities of this technological evolution span an immensely wide spectrum; ranging from monitoring your health through your smartphone, to your house knowing where you are to adjust lighting and heating. </w:t>
      </w:r>
      <w:r w:rsidRPr="00874561">
        <w:rPr>
          <w:rStyle w:val="StyleUnderline"/>
        </w:rPr>
        <w:t>The way that the internet</w:t>
      </w:r>
      <w:r w:rsidRPr="00E266DC">
        <w:rPr>
          <w:sz w:val="12"/>
        </w:rPr>
        <w:t xml:space="preserve"> of things </w:t>
      </w:r>
      <w:r w:rsidRPr="00874561">
        <w:rPr>
          <w:rStyle w:val="StyleUnderline"/>
        </w:rPr>
        <w:t>could revolutionize our lives can be hard to conceptualize all at once</w:t>
      </w:r>
      <w:r w:rsidRPr="00E266DC">
        <w:rPr>
          <w:sz w:val="12"/>
        </w:rPr>
        <w:t xml:space="preserve">. So today let's focus on </w:t>
      </w:r>
      <w:r w:rsidRPr="00874561">
        <w:rPr>
          <w:rStyle w:val="StyleUnderline"/>
        </w:rPr>
        <w:t>one place where machine to machine communication could have an immense impact: Energy consumption</w:t>
      </w:r>
      <w:r w:rsidRPr="00E266DC">
        <w:rPr>
          <w:sz w:val="12"/>
        </w:rPr>
        <w:t xml:space="preserve">. Not only could this technology make turning the lights on easier, but </w:t>
      </w:r>
      <w:r w:rsidRPr="00874561">
        <w:rPr>
          <w:rStyle w:val="StyleUnderline"/>
        </w:rPr>
        <w:t>it could be the key to us effectively managing anthropogenic carbon emissions</w:t>
      </w:r>
      <w:r w:rsidRPr="00E266DC">
        <w:rPr>
          <w:sz w:val="12"/>
        </w:rPr>
        <w:t xml:space="preserve">. Regardless of your thoughts and opinions on climate change and the scope of how much carbon emissions affects the global atmosphere, we all can agree on one thing: Emitting less carbon is a good thing, especially if it can be done without impeding economic growth. </w:t>
      </w:r>
      <w:r w:rsidRPr="00874561">
        <w:rPr>
          <w:rStyle w:val="StyleUnderline"/>
        </w:rPr>
        <w:t xml:space="preserve">For years, the battleground for the climate change debate has been on the energy generation side, pitting alternative energy options like wind and solar against fossil fuels. The problem with fixating on this side of the argument, </w:t>
      </w:r>
      <w:r w:rsidRPr="00E266DC">
        <w:rPr>
          <w:sz w:val="12"/>
        </w:rPr>
        <w:t>though</w:t>
      </w:r>
      <w:r w:rsidRPr="00874561">
        <w:rPr>
          <w:rStyle w:val="StyleUnderline"/>
        </w:rPr>
        <w:t xml:space="preserve">, is that even under the most ambitious outlooks for alternative energy growth, we will never be able to get carbon emissions below the threshold many think is required to prevent significant temperature changes over the next century. </w:t>
      </w:r>
      <w:r w:rsidRPr="00E266DC">
        <w:rPr>
          <w:sz w:val="12"/>
        </w:rPr>
        <w:t>Does that mean there's no shot at significantly reducing carbon emissions? No --</w:t>
      </w:r>
      <w:r w:rsidRPr="00874561">
        <w:rPr>
          <w:rStyle w:val="StyleUnderline"/>
        </w:rPr>
        <w:t xml:space="preserve"> we're just focusing on the wrong side of the energy equation, and that is where machine to machine communications comes into play</w:t>
      </w:r>
      <w:r w:rsidRPr="00E266DC">
        <w:rPr>
          <w:sz w:val="12"/>
        </w:rPr>
        <w:t xml:space="preserve">. Let's look at how the internet of things can mean for carbon emissions, and how investors could make some hefty profits from it. Energy consumption's overdue evolution We humans are a fascinating study in inefficiency. We will sit in traffic on the freeway rather than take the alternative route on "slower" roads. </w:t>
      </w:r>
      <w:r w:rsidRPr="00874561">
        <w:rPr>
          <w:rStyle w:val="StyleUnderline"/>
        </w:rPr>
        <w:t>We oversupply the electricity grid because we don't know precisely how much demand is needed at any given moment</w:t>
      </w:r>
      <w:r w:rsidRPr="00E266DC">
        <w:rPr>
          <w:sz w:val="12"/>
        </w:rPr>
        <w:t>. It's not that we deliberately try to do things less efficiently; we just don't always have the adequate information to make the most efficient decisio</w:t>
      </w:r>
      <w:r w:rsidRPr="00874561">
        <w:rPr>
          <w:rStyle w:val="StyleUnderline"/>
        </w:rPr>
        <w:t xml:space="preserve">n. When you add all of these little inefficiencies up, </w:t>
      </w:r>
      <w:r w:rsidRPr="00E266DC">
        <w:rPr>
          <w:rStyle w:val="Emphasis"/>
          <w:highlight w:val="yellow"/>
        </w:rPr>
        <w:t>it amounts to massive amounts of wasted energy and,</w:t>
      </w:r>
      <w:r w:rsidRPr="00874561">
        <w:rPr>
          <w:rStyle w:val="StyleUnderline"/>
        </w:rPr>
        <w:t xml:space="preserve"> in turn, </w:t>
      </w:r>
      <w:r w:rsidRPr="00E266DC">
        <w:rPr>
          <w:rStyle w:val="Emphasis"/>
          <w:highlight w:val="yellow"/>
        </w:rPr>
        <w:t>unnecessary carbon emissions.</w:t>
      </w:r>
      <w:r w:rsidRPr="00874561">
        <w:rPr>
          <w:rStyle w:val="StyleUnderline"/>
        </w:rPr>
        <w:t xml:space="preserve"> In the U.S. alone, 1.9 billion gallons of fuel is consumed every year from drivers sitting in traffic. That's 186 million tons of unnecessary CO2 emissions each year just in the U.S</w:t>
      </w:r>
      <w:r w:rsidRPr="00E266DC">
        <w:rPr>
          <w:sz w:val="12"/>
        </w:rPr>
        <w:t>. Now, imagine a world where every automobile was able to communicate with the others, giving instant feedback on traffic conditions and providing alternative routes to avoid traffic jams. This is the fundamental concept of machine-to-machine communications, and it goes way beyond the scope of just automobiles and household conveniences.</w:t>
      </w:r>
      <w:r w:rsidRPr="00874561">
        <w:rPr>
          <w:rStyle w:val="StyleUnderline"/>
        </w:rPr>
        <w:t xml:space="preserve"> One of the added benefits of this technology is the impact it could have on our everyday energy consumption and the ultimate reduction in total carbon emissions.</w:t>
      </w:r>
      <w:r w:rsidRPr="00E266DC">
        <w:rPr>
          <w:sz w:val="12"/>
        </w:rPr>
        <w:t xml:space="preserve"> A recent report by the Carbon War Room estimates </w:t>
      </w:r>
      <w:r w:rsidRPr="002F4C38">
        <w:rPr>
          <w:rStyle w:val="StyleUnderline"/>
        </w:rPr>
        <w:t>that the incorporation of machine-to-machine communication</w:t>
      </w:r>
      <w:r w:rsidRPr="00874561">
        <w:rPr>
          <w:rStyle w:val="StyleUnderline"/>
        </w:rPr>
        <w:t xml:space="preserve"> </w:t>
      </w:r>
      <w:r w:rsidRPr="002F4C38">
        <w:rPr>
          <w:rStyle w:val="StyleUnderline"/>
        </w:rPr>
        <w:t>in the energy</w:t>
      </w:r>
      <w:r w:rsidRPr="00874561">
        <w:rPr>
          <w:rStyle w:val="StyleUnderline"/>
        </w:rPr>
        <w:t>, transportation</w:t>
      </w:r>
      <w:r w:rsidRPr="00E266DC">
        <w:rPr>
          <w:sz w:val="12"/>
        </w:rPr>
        <w:t xml:space="preserve">, built environment (its fancy term for </w:t>
      </w:r>
      <w:r w:rsidRPr="00874561">
        <w:rPr>
          <w:rStyle w:val="StyleUnderline"/>
        </w:rPr>
        <w:t>buildings</w:t>
      </w:r>
      <w:r w:rsidRPr="00E266DC">
        <w:rPr>
          <w:sz w:val="12"/>
        </w:rPr>
        <w:t xml:space="preserve">), </w:t>
      </w:r>
      <w:r w:rsidRPr="00874561">
        <w:rPr>
          <w:rStyle w:val="StyleUnderline"/>
        </w:rPr>
        <w:t xml:space="preserve">and agriculture sectors could </w:t>
      </w:r>
      <w:r w:rsidRPr="00E266DC">
        <w:rPr>
          <w:rStyle w:val="Emphasis"/>
          <w:highlight w:val="yellow"/>
        </w:rPr>
        <w:t>reduce global greenhouse gas emissions by 9.1 gigatons of CO2 equivalent annually</w:t>
      </w:r>
      <w:r w:rsidRPr="00874561">
        <w:rPr>
          <w:rStyle w:val="StyleUnderline"/>
        </w:rPr>
        <w:t xml:space="preserve">. That's </w:t>
      </w:r>
      <w:r w:rsidRPr="00E266DC">
        <w:rPr>
          <w:sz w:val="12"/>
        </w:rPr>
        <w:t xml:space="preserve">18.2 trillion pounds, or </w:t>
      </w:r>
      <w:r w:rsidRPr="002F4C38">
        <w:rPr>
          <w:rStyle w:val="Emphasis"/>
        </w:rPr>
        <w:t>equivalent to eliminating all of the United States' and India's total greenhouse gas emissions combined</w:t>
      </w:r>
      <w:r w:rsidRPr="00874561">
        <w:rPr>
          <w:rStyle w:val="StyleUnderline"/>
        </w:rPr>
        <w:t xml:space="preserve">, </w:t>
      </w:r>
      <w:r w:rsidRPr="002F4C38">
        <w:rPr>
          <w:rStyle w:val="Emphasis"/>
        </w:rPr>
        <w:t>and more than triple the reductions</w:t>
      </w:r>
      <w:r w:rsidRPr="00874561">
        <w:rPr>
          <w:rStyle w:val="StyleUnderline"/>
        </w:rPr>
        <w:t xml:space="preserve"> we can expect with an extremely ambitious alternative energy conversion program.</w:t>
      </w:r>
      <w:r w:rsidRPr="00E266DC">
        <w:rPr>
          <w:sz w:val="12"/>
        </w:rPr>
        <w:t xml:space="preserve"> How is this possible? Increased communication between everything -- engines, appliances, generators, automobiles -- allows for instant feedback for more efficient travel routes, optimized fertilizer and water consumption to reduce deforestation, real-time monitoring of electricity consumption and instant feedback to generators, and fully integrated heating, cooling, and lighting systems that can adjust for human occupancy. There are lots of projections and estimates related to carbon emissions and climate change, but the one that has emerged as the standard bearer is the amount of carbon emissions it would take to increase global temperatures by 2 degrees Centigrade. According to the UN's Environment Programme, </w:t>
      </w:r>
      <w:r w:rsidRPr="00874561">
        <w:rPr>
          <w:rStyle w:val="StyleUnderline"/>
        </w:rPr>
        <w:t xml:space="preserve">annual anthropological greenhouse gas emissions would need to decrease by 15% from recent levels to keep us under the carbon atmospheric levels. </w:t>
      </w:r>
      <w:r w:rsidRPr="00E266DC">
        <w:rPr>
          <w:sz w:val="12"/>
        </w:rPr>
        <w:t>Based on current emissions and the 9.1 gigaton estimate from Carbon War Room's report</w:t>
      </w:r>
      <w:r w:rsidRPr="00E266DC">
        <w:rPr>
          <w:rStyle w:val="Emphasis"/>
          <w:highlight w:val="yellow"/>
        </w:rPr>
        <w:t>, it would be enough to reduce global emissions by 18.6%,</w:t>
      </w:r>
      <w:r w:rsidRPr="00874561">
        <w:rPr>
          <w:rStyle w:val="StyleUnderline"/>
        </w:rPr>
        <w:t xml:space="preserve"> well within the range of the UN's projections</w:t>
      </w:r>
      <w:r w:rsidRPr="00E266DC">
        <w:rPr>
          <w:sz w:val="12"/>
        </w:rPr>
        <w:t xml:space="preserve">. </w:t>
      </w:r>
      <w:r w:rsidRPr="00874561">
        <w:rPr>
          <w:rStyle w:val="StyleUnderline"/>
        </w:rPr>
        <w:t>The internet</w:t>
      </w:r>
      <w:r w:rsidRPr="00E266DC">
        <w:rPr>
          <w:sz w:val="12"/>
        </w:rPr>
        <w:t xml:space="preserve"> of things </w:t>
      </w:r>
      <w:r w:rsidRPr="00874561">
        <w:rPr>
          <w:rStyle w:val="StyleUnderline"/>
        </w:rPr>
        <w:t>is still</w:t>
      </w:r>
      <w:r w:rsidRPr="00E266DC">
        <w:rPr>
          <w:sz w:val="12"/>
        </w:rPr>
        <w:t xml:space="preserve"> very much </w:t>
      </w:r>
      <w:r w:rsidRPr="00874561">
        <w:rPr>
          <w:rStyle w:val="StyleUnderline"/>
        </w:rPr>
        <w:t>in its infancy, but it's taking off fast</w:t>
      </w:r>
      <w:r w:rsidRPr="00E266DC">
        <w:rPr>
          <w:sz w:val="12"/>
        </w:rPr>
        <w:t xml:space="preserve">. The pending boom in machine-to machine communication helps explain why </w:t>
      </w:r>
      <w:r w:rsidRPr="003D5221">
        <w:rPr>
          <w:rStyle w:val="StyleUnderline"/>
        </w:rPr>
        <w:t xml:space="preserve">Google </w:t>
      </w:r>
      <w:r w:rsidRPr="00E266DC">
        <w:rPr>
          <w:sz w:val="12"/>
        </w:rPr>
        <w:t xml:space="preserve">(GOOG) </w:t>
      </w:r>
      <w:r w:rsidRPr="003D5221">
        <w:rPr>
          <w:rStyle w:val="StyleUnderline"/>
        </w:rPr>
        <w:t>shelled out more than $3.2 billion for smart-thermostat company</w:t>
      </w:r>
      <w:r w:rsidRPr="00E266DC">
        <w:rPr>
          <w:sz w:val="12"/>
        </w:rPr>
        <w:t xml:space="preserve"> Nest Labs. </w:t>
      </w:r>
      <w:r w:rsidRPr="003D5221">
        <w:rPr>
          <w:rStyle w:val="StyleUnderline"/>
        </w:rPr>
        <w:t>Its ability allows customers to better manage heating and cooling in households and instantly provide feedback to utilities in order to better manage energy demand during peak load hours.</w:t>
      </w:r>
    </w:p>
    <w:p w:rsidR="00B821C2" w:rsidRDefault="00B821C2" w:rsidP="00B821C2"/>
    <w:p w:rsidR="00B821C2" w:rsidRPr="00766B90" w:rsidRDefault="00B821C2" w:rsidP="00B821C2">
      <w:pPr>
        <w:pStyle w:val="Heading4"/>
      </w:pPr>
      <w:r>
        <w:t>Warming causes extinction.</w:t>
      </w:r>
    </w:p>
    <w:p w:rsidR="00B821C2" w:rsidRPr="00766B90" w:rsidRDefault="00B821C2" w:rsidP="00B821C2">
      <w:r w:rsidRPr="00766B90">
        <w:rPr>
          <w:rStyle w:val="Style13ptBold"/>
        </w:rPr>
        <w:t>Roberts 13</w:t>
      </w:r>
      <w:r w:rsidRPr="00766B90">
        <w:t xml:space="preserve"> </w:t>
      </w:r>
      <w:r>
        <w:br/>
      </w:r>
      <w:r w:rsidRPr="00766B90">
        <w:t>[David, citing the World Bank Review’s compilation of climate studies, “If you aren’t alarmed about climate, you aren’t paying attention” http://grist.org/climate-energy/climate-alarmism-the-idea-is-surreal]</w:t>
      </w:r>
    </w:p>
    <w:p w:rsidR="00B821C2" w:rsidRPr="00E266DC" w:rsidRDefault="00B821C2" w:rsidP="00B821C2">
      <w:pPr>
        <w:pStyle w:val="card"/>
        <w:ind w:left="0"/>
        <w:rPr>
          <w:rStyle w:val="StyleUnderline"/>
        </w:rPr>
      </w:pPr>
      <w:r w:rsidRPr="00E266DC">
        <w:rPr>
          <w:sz w:val="14"/>
        </w:rPr>
        <w:t xml:space="preserve">We know we’ve raised global average temperatures around 0.8 degrees C so far. We know that </w:t>
      </w:r>
      <w:r w:rsidRPr="00E266DC">
        <w:rPr>
          <w:rStyle w:val="StyleUnderline"/>
        </w:rPr>
        <w:t>2 degrees C is where most scientists predict catastrophic and irreversible impacts</w:t>
      </w:r>
      <w:r w:rsidRPr="00E266DC">
        <w:rPr>
          <w:sz w:val="14"/>
        </w:rPr>
        <w:t xml:space="preserve">. And </w:t>
      </w:r>
      <w:r w:rsidRPr="00E266DC">
        <w:rPr>
          <w:rStyle w:val="StyleUnderline"/>
        </w:rPr>
        <w:t xml:space="preserve">we know that </w:t>
      </w:r>
      <w:r w:rsidRPr="00E266DC">
        <w:rPr>
          <w:rStyle w:val="StyleUnderline"/>
          <w:highlight w:val="yellow"/>
        </w:rPr>
        <w:t>we are</w:t>
      </w:r>
      <w:r w:rsidRPr="00E266DC">
        <w:rPr>
          <w:rStyle w:val="StyleUnderline"/>
        </w:rPr>
        <w:t xml:space="preserve"> currently </w:t>
      </w:r>
      <w:r w:rsidRPr="00E266DC">
        <w:rPr>
          <w:rStyle w:val="StyleUnderline"/>
          <w:highlight w:val="yellow"/>
        </w:rPr>
        <w:t>on a</w:t>
      </w:r>
      <w:r w:rsidRPr="00E266DC">
        <w:rPr>
          <w:rStyle w:val="StyleUnderline"/>
        </w:rPr>
        <w:t xml:space="preserve"> </w:t>
      </w:r>
      <w:r w:rsidRPr="00E266DC">
        <w:rPr>
          <w:rStyle w:val="StyleUnderline"/>
          <w:highlight w:val="yellow"/>
        </w:rPr>
        <w:t xml:space="preserve">trajectory that will push temperatures up </w:t>
      </w:r>
      <w:r w:rsidRPr="00E266DC">
        <w:rPr>
          <w:rStyle w:val="Emphasis"/>
          <w:rFonts w:eastAsiaTheme="majorEastAsia"/>
          <w:highlight w:val="yellow"/>
        </w:rPr>
        <w:t>4 degrees</w:t>
      </w:r>
      <w:r w:rsidRPr="00E266DC">
        <w:rPr>
          <w:rStyle w:val="StyleUnderline"/>
        </w:rPr>
        <w:t xml:space="preserve"> or more by the end of the century</w:t>
      </w:r>
      <w:r w:rsidRPr="00E266DC">
        <w:rPr>
          <w:sz w:val="14"/>
        </w:rPr>
        <w:t xml:space="preserve">. What would 4 degrees look like? A recent World Bank review of the science reminds us. First, it’ll get hot: </w:t>
      </w:r>
      <w:r w:rsidRPr="00E266DC">
        <w:rPr>
          <w:rStyle w:val="StyleUnderline"/>
        </w:rPr>
        <w:t>Projections</w:t>
      </w:r>
      <w:r w:rsidRPr="00E266DC">
        <w:rPr>
          <w:sz w:val="14"/>
        </w:rPr>
        <w:t xml:space="preserve"> for a 4°C world </w:t>
      </w:r>
      <w:r w:rsidRPr="00E266DC">
        <w:rPr>
          <w:rStyle w:val="StyleUnderline"/>
        </w:rPr>
        <w:t>show a dramatic increase in the intensity and frequency of high-temperature extremes</w:t>
      </w:r>
      <w:r w:rsidRPr="00E266DC">
        <w:rPr>
          <w:sz w:val="14"/>
        </w:rPr>
        <w:t xml:space="preserve">. Recent extreme heat waves such as in Russia in 2010 are likely to become the new normal summer in a 4°C world. </w:t>
      </w:r>
      <w:r w:rsidRPr="00E266DC">
        <w:rPr>
          <w:rStyle w:val="StyleUnderline"/>
        </w:rPr>
        <w:t>Tropical South America, central Africa, and all tropical islands in the Pacific are likely to regularly experience heat waves of unprecedented magnitude and duration</w:t>
      </w:r>
      <w:r w:rsidRPr="00E266DC">
        <w:rPr>
          <w:sz w:val="14"/>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E266DC">
        <w:rPr>
          <w:rStyle w:val="StyleUnderline"/>
        </w:rPr>
        <w:t xml:space="preserve">Extreme heat waves in recent years have had severe impacts, </w:t>
      </w:r>
      <w:r w:rsidRPr="00E266DC">
        <w:rPr>
          <w:rStyle w:val="StyleUnderline"/>
          <w:highlight w:val="yellow"/>
        </w:rPr>
        <w:t>causing</w:t>
      </w:r>
      <w:r w:rsidRPr="00E266DC">
        <w:rPr>
          <w:rStyle w:val="StyleUnderline"/>
        </w:rPr>
        <w:t xml:space="preserve"> heat-related </w:t>
      </w:r>
      <w:r w:rsidRPr="00E266DC">
        <w:rPr>
          <w:rStyle w:val="StyleUnderline"/>
          <w:highlight w:val="yellow"/>
        </w:rPr>
        <w:t>deaths</w:t>
      </w:r>
      <w:r w:rsidRPr="00E266DC">
        <w:rPr>
          <w:rStyle w:val="StyleUnderline"/>
        </w:rPr>
        <w:t xml:space="preserve">, </w:t>
      </w:r>
      <w:r w:rsidRPr="00E266DC">
        <w:rPr>
          <w:rStyle w:val="StyleUnderline"/>
          <w:highlight w:val="yellow"/>
        </w:rPr>
        <w:t>forest fires, and harvest losses</w:t>
      </w:r>
      <w:r w:rsidRPr="00E266DC">
        <w:rPr>
          <w:sz w:val="14"/>
          <w:highlight w:val="yellow"/>
        </w:rPr>
        <w:t>.</w:t>
      </w:r>
      <w:r w:rsidRPr="00E266DC">
        <w:rPr>
          <w:sz w:val="14"/>
        </w:rPr>
        <w:t xml:space="preserve"> The impacts of the extreme heat waves projected for a 4°C world have not been evaluated, but </w:t>
      </w:r>
      <w:r w:rsidRPr="00E266DC">
        <w:rPr>
          <w:rStyle w:val="StyleUnderline"/>
          <w:highlight w:val="yellow"/>
        </w:rPr>
        <w:t xml:space="preserve">they </w:t>
      </w:r>
      <w:r w:rsidRPr="00E266DC">
        <w:rPr>
          <w:rStyle w:val="StyleUnderline"/>
        </w:rPr>
        <w:t xml:space="preserve">could be expected to vastly </w:t>
      </w:r>
      <w:r w:rsidRPr="00E266DC">
        <w:rPr>
          <w:rStyle w:val="StyleUnderline"/>
          <w:highlight w:val="yellow"/>
        </w:rPr>
        <w:t>exceed</w:t>
      </w:r>
      <w:r w:rsidRPr="00E266DC">
        <w:rPr>
          <w:rStyle w:val="StyleUnderline"/>
        </w:rPr>
        <w:t xml:space="preserve"> the consequences experienced to date and </w:t>
      </w:r>
      <w:r w:rsidRPr="00E266DC">
        <w:rPr>
          <w:sz w:val="14"/>
        </w:rPr>
        <w:t xml:space="preserve">potentially </w:t>
      </w:r>
      <w:r w:rsidRPr="00E266DC">
        <w:rPr>
          <w:rStyle w:val="StyleUnderline"/>
        </w:rPr>
        <w:t xml:space="preserve">exceed the </w:t>
      </w:r>
      <w:r w:rsidRPr="00E266DC">
        <w:rPr>
          <w:rStyle w:val="StyleUnderline"/>
          <w:highlight w:val="yellow"/>
        </w:rPr>
        <w:t>adaptive capacities of</w:t>
      </w:r>
      <w:r w:rsidRPr="00E266DC">
        <w:rPr>
          <w:rStyle w:val="StyleUnderline"/>
        </w:rPr>
        <w:t xml:space="preserve"> </w:t>
      </w:r>
      <w:r w:rsidRPr="00E266DC">
        <w:rPr>
          <w:sz w:val="14"/>
        </w:rPr>
        <w:t xml:space="preserve">many </w:t>
      </w:r>
      <w:r w:rsidRPr="00E266DC">
        <w:rPr>
          <w:rStyle w:val="StyleUnderline"/>
        </w:rPr>
        <w:t xml:space="preserve">societies and natural </w:t>
      </w:r>
      <w:r w:rsidRPr="00E266DC">
        <w:rPr>
          <w:rStyle w:val="StyleUnderline"/>
          <w:highlight w:val="yellow"/>
        </w:rPr>
        <w:t>systems</w:t>
      </w:r>
      <w:r w:rsidRPr="00E266DC">
        <w:rPr>
          <w:sz w:val="14"/>
          <w:highlight w:val="yellow"/>
        </w:rPr>
        <w:t>.</w:t>
      </w:r>
      <w:r w:rsidRPr="00E266DC">
        <w:rPr>
          <w:sz w:val="14"/>
        </w:rPr>
        <w:t xml:space="preserve"> [my emphasis] </w:t>
      </w:r>
      <w:r w:rsidRPr="00E266DC">
        <w:rPr>
          <w:rStyle w:val="StyleUnderline"/>
        </w:rPr>
        <w:t xml:space="preserve">Warming to </w:t>
      </w:r>
      <w:r w:rsidRPr="00E266DC">
        <w:rPr>
          <w:rStyle w:val="StyleUnderline"/>
          <w:highlight w:val="yellow"/>
        </w:rPr>
        <w:t>4 degrees would</w:t>
      </w:r>
      <w:r w:rsidRPr="00E266DC">
        <w:rPr>
          <w:rStyle w:val="StyleUnderline"/>
        </w:rPr>
        <w:t xml:space="preserve"> </w:t>
      </w:r>
      <w:r w:rsidRPr="00E266DC">
        <w:rPr>
          <w:sz w:val="14"/>
        </w:rPr>
        <w:t xml:space="preserve">also </w:t>
      </w:r>
      <w:r w:rsidRPr="00E266DC">
        <w:rPr>
          <w:rStyle w:val="StyleUnderline"/>
          <w:highlight w:val="yellow"/>
        </w:rPr>
        <w:t xml:space="preserve">lead to </w:t>
      </w:r>
      <w:r w:rsidRPr="00E266DC">
        <w:rPr>
          <w:rStyle w:val="StyleUnderline"/>
        </w:rPr>
        <w:t xml:space="preserve">“an increase of about </w:t>
      </w:r>
      <w:r w:rsidRPr="00E266DC">
        <w:rPr>
          <w:rStyle w:val="StyleUnderline"/>
          <w:highlight w:val="yellow"/>
        </w:rPr>
        <w:t>150 percent in acidity of the ocean</w:t>
      </w:r>
      <w:r w:rsidRPr="00E266DC">
        <w:rPr>
          <w:sz w:val="14"/>
        </w:rPr>
        <w:t xml:space="preserve">,” </w:t>
      </w:r>
      <w:r w:rsidRPr="00E266DC">
        <w:rPr>
          <w:rStyle w:val="StyleUnderline"/>
        </w:rPr>
        <w:t xml:space="preserve">leading to </w:t>
      </w:r>
      <w:r w:rsidRPr="00E266DC">
        <w:rPr>
          <w:rStyle w:val="StyleUnderline"/>
          <w:highlight w:val="yellow"/>
        </w:rPr>
        <w:t>levels</w:t>
      </w:r>
      <w:r w:rsidRPr="00E266DC">
        <w:rPr>
          <w:rStyle w:val="StyleUnderline"/>
        </w:rPr>
        <w:t xml:space="preserve"> of acidity “</w:t>
      </w:r>
      <w:r w:rsidRPr="00E266DC">
        <w:rPr>
          <w:rStyle w:val="StyleUnderline"/>
          <w:highlight w:val="yellow"/>
        </w:rPr>
        <w:t xml:space="preserve">unparalleled </w:t>
      </w:r>
      <w:r w:rsidRPr="00E266DC">
        <w:rPr>
          <w:rStyle w:val="StyleUnderline"/>
        </w:rPr>
        <w:t>in Earth’s history</w:t>
      </w:r>
      <w:r w:rsidRPr="00E266DC">
        <w:rPr>
          <w:sz w:val="14"/>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E266DC">
        <w:rPr>
          <w:rStyle w:val="StyleUnderline"/>
          <w:highlight w:val="yellow"/>
        </w:rPr>
        <w:t xml:space="preserve">It will </w:t>
      </w:r>
      <w:r w:rsidRPr="00E266DC">
        <w:rPr>
          <w:rStyle w:val="StyleUnderline"/>
        </w:rPr>
        <w:t xml:space="preserve">also “likely </w:t>
      </w:r>
      <w:r w:rsidRPr="00E266DC">
        <w:rPr>
          <w:rStyle w:val="StyleUnderline"/>
          <w:highlight w:val="yellow"/>
        </w:rPr>
        <w:t xml:space="preserve">lead to </w:t>
      </w:r>
      <w:r w:rsidRPr="00E266DC">
        <w:rPr>
          <w:rStyle w:val="StyleUnderline"/>
        </w:rPr>
        <w:t xml:space="preserve">a </w:t>
      </w:r>
      <w:r w:rsidRPr="00E266DC">
        <w:rPr>
          <w:rStyle w:val="StyleUnderline"/>
          <w:highlight w:val="yellow"/>
        </w:rPr>
        <w:t>sea-level rise</w:t>
      </w:r>
      <w:r w:rsidRPr="00E266DC">
        <w:rPr>
          <w:sz w:val="14"/>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E266DC">
        <w:rPr>
          <w:rStyle w:val="StyleUnderline"/>
        </w:rPr>
        <w:t xml:space="preserve">it would </w:t>
      </w:r>
      <w:r w:rsidRPr="00E266DC">
        <w:rPr>
          <w:rStyle w:val="StyleUnderline"/>
          <w:highlight w:val="yellow"/>
        </w:rPr>
        <w:t>“</w:t>
      </w:r>
      <w:r w:rsidRPr="00E266DC">
        <w:rPr>
          <w:rStyle w:val="StyleUnderline"/>
        </w:rPr>
        <w:t xml:space="preserve">significantly </w:t>
      </w:r>
      <w:r w:rsidRPr="00E266DC">
        <w:rPr>
          <w:rStyle w:val="StyleUnderline"/>
          <w:highlight w:val="yellow"/>
        </w:rPr>
        <w:t>exacerbate</w:t>
      </w:r>
      <w:r w:rsidRPr="00E266DC">
        <w:rPr>
          <w:rStyle w:val="StyleUnderline"/>
        </w:rPr>
        <w:t xml:space="preserve"> existing water </w:t>
      </w:r>
      <w:r w:rsidRPr="00E266DC">
        <w:rPr>
          <w:rStyle w:val="StyleUnderline"/>
          <w:highlight w:val="yellow"/>
        </w:rPr>
        <w:t>scarcity in</w:t>
      </w:r>
      <w:r w:rsidRPr="00E266DC">
        <w:rPr>
          <w:rStyle w:val="StyleUnderline"/>
        </w:rPr>
        <w:t xml:space="preserve"> many regions</w:t>
      </w:r>
      <w:r w:rsidRPr="00E266DC">
        <w:rPr>
          <w:sz w:val="14"/>
        </w:rPr>
        <w:t xml:space="preserve">, </w:t>
      </w:r>
      <w:r w:rsidRPr="00E266DC">
        <w:rPr>
          <w:rStyle w:val="StyleUnderline"/>
        </w:rPr>
        <w:t>particularly</w:t>
      </w:r>
      <w:r w:rsidRPr="00E266DC">
        <w:rPr>
          <w:sz w:val="14"/>
        </w:rPr>
        <w:t xml:space="preserve"> northern and eastern </w:t>
      </w:r>
      <w:r w:rsidRPr="00E266DC">
        <w:rPr>
          <w:rStyle w:val="StyleUnderline"/>
          <w:highlight w:val="yellow"/>
        </w:rPr>
        <w:t>Africa, the Middle East, and South Asia</w:t>
      </w:r>
      <w:r w:rsidRPr="00E266DC">
        <w:rPr>
          <w:sz w:val="14"/>
        </w:rPr>
        <w:t xml:space="preserve">, while additional countries in Africa would be newly confronted with water scarcity on a national scale due to population growth.” </w:t>
      </w:r>
      <w:r w:rsidRPr="00E266DC">
        <w:rPr>
          <w:rStyle w:val="StyleUnderline"/>
        </w:rPr>
        <w:t>Also, more extreme weather events:</w:t>
      </w:r>
      <w:r w:rsidRPr="00E266DC">
        <w:rPr>
          <w:sz w:val="14"/>
        </w:rPr>
        <w:t xml:space="preserve"> </w:t>
      </w:r>
      <w:r w:rsidRPr="00E266DC">
        <w:rPr>
          <w:rStyle w:val="StyleUnderline"/>
        </w:rPr>
        <w:t>Ecosystems will be affected by more frequent extreme weather events, such as forest loss due to droughts and wildfire</w:t>
      </w:r>
      <w:r w:rsidRPr="00E266DC">
        <w:rPr>
          <w:sz w:val="14"/>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E266DC">
        <w:rPr>
          <w:rStyle w:val="StyleUnderline"/>
        </w:rPr>
        <w:t>Also loss of biodiversity and ecosystem services:</w:t>
      </w:r>
      <w:r w:rsidRPr="00E266DC">
        <w:rPr>
          <w:sz w:val="14"/>
        </w:rPr>
        <w:t xml:space="preserve"> In a </w:t>
      </w:r>
      <w:r w:rsidRPr="00E266DC">
        <w:rPr>
          <w:rStyle w:val="StyleUnderline"/>
        </w:rPr>
        <w:t>4°C</w:t>
      </w:r>
      <w:r w:rsidRPr="00E266DC">
        <w:rPr>
          <w:sz w:val="14"/>
        </w:rPr>
        <w:t xml:space="preserve"> world, climate change </w:t>
      </w:r>
      <w:r w:rsidRPr="00E266DC">
        <w:rPr>
          <w:rStyle w:val="StyleUnderline"/>
        </w:rPr>
        <w:t>seems likely to become the dominant driver of ecosystem shifts, surpassing habitat destruction as the greatest threat to biodiversity.</w:t>
      </w:r>
      <w:r w:rsidRPr="00E266DC">
        <w:rPr>
          <w:sz w:val="14"/>
        </w:rPr>
        <w:t xml:space="preserve"> Recent </w:t>
      </w:r>
      <w:r w:rsidRPr="00E266DC">
        <w:rPr>
          <w:rStyle w:val="StyleUnderline"/>
        </w:rPr>
        <w:t xml:space="preserve">research suggests that </w:t>
      </w:r>
      <w:r w:rsidRPr="00E266DC">
        <w:rPr>
          <w:rStyle w:val="StyleUnderline"/>
          <w:highlight w:val="yellow"/>
        </w:rPr>
        <w:t>large-scale loss of biodiversity is likely</w:t>
      </w:r>
      <w:r w:rsidRPr="00E266DC">
        <w:rPr>
          <w:rStyle w:val="StyleUnderline"/>
        </w:rPr>
        <w:t xml:space="preserve"> to occur in a 4°C world, with climate change and high CO2 concentration driving a transition of the Earth’s ecosystems into a state unknown in human experience. </w:t>
      </w:r>
      <w:r w:rsidRPr="00E266DC">
        <w:rPr>
          <w:sz w:val="14"/>
        </w:rPr>
        <w:t xml:space="preserve">Ecosystem damage would be expected to dramatically reduce the provision of ecosystem services on which society depends (for example, fisheries and protection of coastline afforded by coral reefs and mangroves.) New </w:t>
      </w:r>
      <w:r w:rsidRPr="00E266DC">
        <w:rPr>
          <w:rStyle w:val="StyleUnderline"/>
          <w:highlight w:val="yellow"/>
        </w:rPr>
        <w:t xml:space="preserve">research </w:t>
      </w:r>
      <w:r w:rsidRPr="00E266DC">
        <w:rPr>
          <w:rStyle w:val="StyleUnderline"/>
        </w:rPr>
        <w:t xml:space="preserve">also </w:t>
      </w:r>
      <w:r w:rsidRPr="00E266DC">
        <w:rPr>
          <w:rStyle w:val="StyleUnderline"/>
          <w:highlight w:val="yellow"/>
        </w:rPr>
        <w:t>indicates</w:t>
      </w:r>
      <w:r w:rsidRPr="00E266DC">
        <w:rPr>
          <w:rStyle w:val="StyleUnderline"/>
        </w:rPr>
        <w:t xml:space="preserve"> a “rapidly rising risk of </w:t>
      </w:r>
      <w:r w:rsidRPr="00E266DC">
        <w:rPr>
          <w:rStyle w:val="StyleUnderline"/>
          <w:highlight w:val="yellow"/>
        </w:rPr>
        <w:t>crop yield reductions</w:t>
      </w:r>
      <w:r w:rsidRPr="00E266DC">
        <w:rPr>
          <w:rStyle w:val="StyleUnderline"/>
        </w:rPr>
        <w:t xml:space="preserve"> as the world warms</w:t>
      </w:r>
      <w:r w:rsidRPr="00E266DC">
        <w:rPr>
          <w:sz w:val="14"/>
        </w:rPr>
        <w:t xml:space="preserve">.” So food will be tough. </w:t>
      </w:r>
      <w:r w:rsidRPr="00E266DC">
        <w:rPr>
          <w:rStyle w:val="StyleUnderline"/>
          <w:highlight w:val="yellow"/>
        </w:rPr>
        <w:t>All this will add</w:t>
      </w:r>
      <w:r w:rsidRPr="00E266DC">
        <w:rPr>
          <w:rStyle w:val="StyleUnderline"/>
        </w:rPr>
        <w:t xml:space="preserve"> up to “large-scale displacement of populations and </w:t>
      </w:r>
      <w:r w:rsidRPr="00E266DC">
        <w:rPr>
          <w:rStyle w:val="StyleUnderline"/>
          <w:highlight w:val="yellow"/>
        </w:rPr>
        <w:t>have</w:t>
      </w:r>
      <w:r w:rsidRPr="00E266DC">
        <w:rPr>
          <w:rStyle w:val="StyleUnderline"/>
        </w:rPr>
        <w:t xml:space="preserve"> </w:t>
      </w:r>
      <w:r w:rsidRPr="00E266DC">
        <w:rPr>
          <w:rStyle w:val="StyleUnderline"/>
          <w:highlight w:val="yellow"/>
        </w:rPr>
        <w:t xml:space="preserve">adverse consequences for </w:t>
      </w:r>
      <w:r w:rsidRPr="00E266DC">
        <w:rPr>
          <w:rStyle w:val="StyleUnderline"/>
        </w:rPr>
        <w:t>human security and ec</w:t>
      </w:r>
      <w:r w:rsidRPr="00E266DC">
        <w:rPr>
          <w:rStyle w:val="StyleUnderline"/>
          <w:highlight w:val="yellow"/>
        </w:rPr>
        <w:t>onomic and trade systems.</w:t>
      </w:r>
      <w:r w:rsidRPr="00E266DC">
        <w:rPr>
          <w:rStyle w:val="StyleUnderline"/>
        </w:rPr>
        <w:t>”</w:t>
      </w:r>
      <w:r w:rsidRPr="00E266DC">
        <w:rPr>
          <w:sz w:val="14"/>
        </w:rPr>
        <w:t xml:space="preserve"> Given the uncertainties and long-tail risks involved, “</w:t>
      </w:r>
      <w:r w:rsidRPr="00E266DC">
        <w:rPr>
          <w:rStyle w:val="Emphasis"/>
          <w:rFonts w:eastAsiaTheme="majorEastAsia"/>
          <w:highlight w:val="yellow"/>
        </w:rPr>
        <w:t>there is no certainty</w:t>
      </w:r>
      <w:r w:rsidRPr="00F14526">
        <w:rPr>
          <w:rStyle w:val="Emphasis"/>
          <w:rFonts w:eastAsiaTheme="majorEastAsia"/>
        </w:rPr>
        <w:t xml:space="preserve"> that </w:t>
      </w:r>
      <w:r w:rsidRPr="00E266DC">
        <w:rPr>
          <w:rStyle w:val="Emphasis"/>
          <w:rFonts w:eastAsiaTheme="majorEastAsia"/>
          <w:highlight w:val="yellow"/>
        </w:rPr>
        <w:t>adaptation</w:t>
      </w:r>
      <w:r w:rsidRPr="00F14526">
        <w:rPr>
          <w:rStyle w:val="Emphasis"/>
          <w:rFonts w:eastAsiaTheme="majorEastAsia"/>
        </w:rPr>
        <w:t xml:space="preserve"> to a 4°C world </w:t>
      </w:r>
      <w:r w:rsidRPr="00E266DC">
        <w:rPr>
          <w:rStyle w:val="Emphasis"/>
          <w:rFonts w:eastAsiaTheme="majorEastAsia"/>
          <w:highlight w:val="yellow"/>
        </w:rPr>
        <w:t>is possible</w:t>
      </w:r>
      <w:r w:rsidRPr="00E266DC">
        <w:rPr>
          <w:rStyle w:val="StyleUnderline"/>
        </w:rPr>
        <w:t>.</w:t>
      </w:r>
      <w:r w:rsidRPr="00E266DC">
        <w:rPr>
          <w:sz w:val="14"/>
        </w:rPr>
        <w:t xml:space="preserve">” </w:t>
      </w:r>
      <w:r w:rsidRPr="00E266DC">
        <w:rPr>
          <w:rStyle w:val="Emphasis"/>
          <w:rFonts w:eastAsiaTheme="majorEastAsia"/>
          <w:highlight w:val="yellow"/>
        </w:rPr>
        <w:t>There’s a</w:t>
      </w:r>
      <w:r w:rsidRPr="00E266DC">
        <w:rPr>
          <w:sz w:val="14"/>
        </w:rPr>
        <w:t xml:space="preserve"> small but </w:t>
      </w:r>
      <w:r w:rsidRPr="00F14526">
        <w:rPr>
          <w:rStyle w:val="Emphasis"/>
          <w:rFonts w:eastAsiaTheme="majorEastAsia"/>
        </w:rPr>
        <w:t xml:space="preserve">non-trivial </w:t>
      </w:r>
      <w:r w:rsidRPr="00E266DC">
        <w:rPr>
          <w:rStyle w:val="Emphasis"/>
          <w:rFonts w:eastAsiaTheme="majorEastAsia"/>
          <w:highlight w:val="yellow"/>
        </w:rPr>
        <w:t>chance of</w:t>
      </w:r>
      <w:r w:rsidRPr="00F14526">
        <w:rPr>
          <w:rStyle w:val="Emphasis"/>
          <w:rFonts w:eastAsiaTheme="majorEastAsia"/>
        </w:rPr>
        <w:t xml:space="preserve"> advanced </w:t>
      </w:r>
      <w:r w:rsidRPr="00E266DC">
        <w:rPr>
          <w:rStyle w:val="Emphasis"/>
          <w:rFonts w:eastAsiaTheme="majorEastAsia"/>
          <w:highlight w:val="yellow"/>
        </w:rPr>
        <w:t>civilization breaking down entirely.</w:t>
      </w:r>
      <w:r w:rsidRPr="00E266DC">
        <w:rPr>
          <w:sz w:val="14"/>
        </w:rPr>
        <w:t xml:space="preserve"> Now ponder the fact that some scenarios show us going up to 6 degrees by the end of the century, a level of devastation we have not studied and barely know how to conceive. Ponder the fact that </w:t>
      </w:r>
      <w:r w:rsidRPr="00E266DC">
        <w:rPr>
          <w:rStyle w:val="StyleUnderline"/>
        </w:rPr>
        <w:t>somewhere along the line</w:t>
      </w:r>
      <w:r w:rsidRPr="00E266DC">
        <w:rPr>
          <w:sz w:val="14"/>
        </w:rPr>
        <w:t xml:space="preserve">, though we don’t know exactly where, </w:t>
      </w:r>
      <w:r w:rsidRPr="00E266DC">
        <w:rPr>
          <w:rStyle w:val="StyleUnderline"/>
        </w:rPr>
        <w:t>enough</w:t>
      </w:r>
      <w:r w:rsidRPr="00E266DC">
        <w:rPr>
          <w:rStyle w:val="StyleUnderline"/>
          <w:highlight w:val="yellow"/>
        </w:rPr>
        <w:t xml:space="preserve"> self-reinforcing feedback loops will</w:t>
      </w:r>
      <w:r w:rsidRPr="00E266DC">
        <w:rPr>
          <w:rStyle w:val="StyleUnderline"/>
        </w:rPr>
        <w:t xml:space="preserve"> be running to </w:t>
      </w:r>
      <w:r w:rsidRPr="00E266DC">
        <w:rPr>
          <w:rStyle w:val="StyleUnderline"/>
          <w:highlight w:val="yellow"/>
        </w:rPr>
        <w:t>make climate change unstoppable and irreversible</w:t>
      </w:r>
      <w:r w:rsidRPr="00E266DC">
        <w:rPr>
          <w:rStyle w:val="StyleUnderline"/>
        </w:rPr>
        <w:t xml:space="preserve"> for centuries to come. That would mean handing our grandchildren</w:t>
      </w:r>
      <w:r w:rsidRPr="00E266DC">
        <w:rPr>
          <w:sz w:val="14"/>
        </w:rPr>
        <w:t xml:space="preserve"> and their grandchildren not only a burned, chaotic, denuded world, but </w:t>
      </w:r>
      <w:r w:rsidRPr="00E266DC">
        <w:rPr>
          <w:rStyle w:val="StyleUnderline"/>
        </w:rPr>
        <w:t>a world that is inexorably more inhospitable with every passing decade.</w:t>
      </w:r>
    </w:p>
    <w:p w:rsidR="00B821C2" w:rsidRPr="00EA08D1" w:rsidRDefault="00B821C2" w:rsidP="00B821C2"/>
    <w:p w:rsidR="00A7196D" w:rsidRDefault="004B6BB6" w:rsidP="00A7196D">
      <w:pPr>
        <w:pStyle w:val="Heading3"/>
      </w:pPr>
      <w:r>
        <w:t xml:space="preserve">Advantage ___ – </w:t>
      </w:r>
      <w:r w:rsidR="00A7196D">
        <w:t xml:space="preserve"> CyberCrime</w:t>
      </w:r>
    </w:p>
    <w:p w:rsidR="00A7196D" w:rsidRDefault="00A7196D" w:rsidP="00A7196D"/>
    <w:p w:rsidR="007434D2" w:rsidRPr="00A7196D" w:rsidRDefault="007434D2" w:rsidP="007434D2">
      <w:pPr>
        <w:pStyle w:val="Heading4"/>
      </w:pPr>
      <w:r>
        <w:t>Undermining commercial software reduces the ability to prevent cyber-crime and only facilitates access to networks for organized criminal networks.</w:t>
      </w:r>
    </w:p>
    <w:p w:rsidR="007434D2" w:rsidRDefault="007434D2" w:rsidP="007434D2">
      <w:r w:rsidRPr="008C4549">
        <w:rPr>
          <w:rStyle w:val="Style13ptBold"/>
        </w:rPr>
        <w:t>Blaze, 2015</w:t>
      </w:r>
      <w:r>
        <w:br/>
        <w:t>Matt, University Of Pennsylvania Prof of Computer and Information Science Us House Of Representatives Committee On Government Oversight And Reform Information Technology Subcommittee Encryption Technology And Possible Us Policy Responses 29 April 2015 Testimony of Matt Blaze https://oversight.house.gov/wp-content/uploads/2015/05/4-29-2015-IT-Subcommittee-Hearing-on-Encryption-Blaze.pdf</w:t>
      </w:r>
    </w:p>
    <w:p w:rsidR="007434D2" w:rsidRDefault="007434D2" w:rsidP="007434D2"/>
    <w:p w:rsidR="007434D2" w:rsidRDefault="007434D2" w:rsidP="007434D2">
      <w:pPr>
        <w:rPr>
          <w:rStyle w:val="Emphasis"/>
        </w:rPr>
      </w:pPr>
      <w:r w:rsidRPr="000A7363">
        <w:rPr>
          <w:sz w:val="16"/>
        </w:rPr>
        <w:t xml:space="preserve">An important task for policymakers in evaluating the FBI’s proposal is to </w:t>
      </w:r>
      <w:r w:rsidRPr="000A7363">
        <w:rPr>
          <w:rStyle w:val="StyleUnderline"/>
        </w:rPr>
        <w:t>weigh the risks of making software less able to resist attack against the benefits of more expedient surveillance. It effectively reduces our ability to prevent crime</w:t>
      </w:r>
      <w:r w:rsidRPr="000A7363">
        <w:rPr>
          <w:sz w:val="16"/>
        </w:rPr>
        <w:t xml:space="preserve"> (by reducing computer security) </w:t>
      </w:r>
      <w:r w:rsidRPr="000A7363">
        <w:rPr>
          <w:rStyle w:val="StyleUnderline"/>
        </w:rPr>
        <w:t>in exchange for the hope of more efficient crime investigation (by making electronic surveillance easier</w:t>
      </w:r>
      <w:r w:rsidRPr="000A7363">
        <w:rPr>
          <w:sz w:val="16"/>
        </w:rPr>
        <w:t xml:space="preserve">). </w:t>
      </w:r>
      <w:r w:rsidRPr="000A7363">
        <w:rPr>
          <w:rStyle w:val="StyleUnderline"/>
        </w:rPr>
        <w:t>Unfortunately, the costs of the FBI’s approach will be very high. It will place our national infrastructure at risk.</w:t>
      </w:r>
      <w:r>
        <w:rPr>
          <w:rStyle w:val="StyleUnderline"/>
        </w:rPr>
        <w:t xml:space="preserve"> </w:t>
      </w:r>
      <w:r w:rsidRPr="000A7363">
        <w:rPr>
          <w:sz w:val="16"/>
        </w:rPr>
        <w:t xml:space="preserve">This is not simply a matter of weighing our desires for personal privacy and to safeguard against government abuse against the need for improved law enforcement. That by itself might be a difficult balance for policymakers to strike, and reasonable people might disagree on where that balance should lie. But </w:t>
      </w:r>
      <w:r w:rsidRPr="001654FB">
        <w:rPr>
          <w:rStyle w:val="StyleUnderline"/>
        </w:rPr>
        <w:t xml:space="preserve">the risks here go far beyond that, </w:t>
      </w:r>
      <w:r w:rsidRPr="000A7363">
        <w:rPr>
          <w:sz w:val="16"/>
        </w:rPr>
        <w:t xml:space="preserve">because of the realities of how modern software applications are integrated into complete systems. </w:t>
      </w:r>
      <w:r w:rsidRPr="001654FB">
        <w:rPr>
          <w:rStyle w:val="StyleUnderline"/>
        </w:rPr>
        <w:t>Vulnerabilities in software of the kind likely to arise from law enforcement access requirements can often be exploited in ways that go beyond the specific data they process</w:t>
      </w:r>
      <w:r w:rsidRPr="000A7363">
        <w:rPr>
          <w:sz w:val="16"/>
        </w:rPr>
        <w:t xml:space="preserve">. In particular, vulnerabilities often allow an attacker to effectively take control over the system, injecting its own software and taking control over other parts of the affected system.9 The vulnerabilities introduced by access mandates discussed in the previous section are likely to include many in this category. They are difficult to defend against or contain, and they current represent perhaps the most serious practical threat to networked computer security. </w:t>
      </w:r>
      <w:r w:rsidRPr="001654FB">
        <w:rPr>
          <w:rStyle w:val="StyleUnderline"/>
        </w:rPr>
        <w:t>For better or worse, ordinary citizens, large and small business, and the government itself depend on the same software platforms that are used by the targets of criminal investigations</w:t>
      </w:r>
      <w:r w:rsidRPr="001654FB">
        <w:rPr>
          <w:rStyle w:val="Emphasis"/>
        </w:rPr>
        <w:t>. It is not just the Mafia and local drug dealers whose software is being weakened, but everyone’s</w:t>
      </w:r>
      <w:r w:rsidRPr="000A7363">
        <w:rPr>
          <w:sz w:val="16"/>
        </w:rPr>
        <w:t xml:space="preserve">. The stakes are not merely unauthorized exposure of relatively inconsequential personal chitchat, but </w:t>
      </w:r>
      <w:r w:rsidRPr="001654FB">
        <w:rPr>
          <w:rStyle w:val="StyleUnderline"/>
        </w:rPr>
        <w:t>also leaks of personal financial and health information, disclosure of proprietary corporate data, and compromises of the platforms that manage and control our critical infrastructure</w:t>
      </w:r>
      <w:r w:rsidRPr="000A7363">
        <w:rPr>
          <w:sz w:val="16"/>
        </w:rPr>
        <w:t xml:space="preserve">. In summary, </w:t>
      </w:r>
      <w:r w:rsidRPr="001654FB">
        <w:rPr>
          <w:rStyle w:val="StyleUnderline"/>
        </w:rPr>
        <w:t xml:space="preserve">the technical vulnerabilities that would inevitably be introduced by requirements for law enforcement access will provide rich, </w:t>
      </w:r>
      <w:r w:rsidRPr="000F126A">
        <w:rPr>
          <w:rStyle w:val="Emphasis"/>
        </w:rPr>
        <w:t>attractive targets not only for relatively petty criminals such as identity thieves, but also for organized crime, terrorists, and hostile intelligence services.</w:t>
      </w:r>
      <w:r w:rsidRPr="001654FB">
        <w:rPr>
          <w:rStyle w:val="StyleUnderline"/>
        </w:rPr>
        <w:t xml:space="preserve"> It is not an exaggeration to understand these risks as a </w:t>
      </w:r>
      <w:r w:rsidRPr="001654FB">
        <w:rPr>
          <w:rStyle w:val="Emphasis"/>
        </w:rPr>
        <w:t>significant threat to our economy and to national security.</w:t>
      </w:r>
    </w:p>
    <w:p w:rsidR="007434D2" w:rsidRDefault="007434D2" w:rsidP="007434D2">
      <w:pPr>
        <w:rPr>
          <w:rStyle w:val="Emphasis"/>
        </w:rPr>
      </w:pPr>
    </w:p>
    <w:p w:rsidR="00A7196D" w:rsidRDefault="008D7E68" w:rsidP="00A7196D">
      <w:pPr>
        <w:pStyle w:val="Heading4"/>
      </w:pPr>
      <w:r>
        <w:t xml:space="preserve">And, </w:t>
      </w:r>
      <w:r w:rsidR="00A7196D">
        <w:t xml:space="preserve">Vulnerabilities in software </w:t>
      </w:r>
      <w:r>
        <w:t>provide funding mechanisms for</w:t>
      </w:r>
      <w:r w:rsidR="00A7196D">
        <w:t xml:space="preserve"> organized crime.</w:t>
      </w:r>
    </w:p>
    <w:p w:rsidR="00A7196D" w:rsidRDefault="00A7196D" w:rsidP="00A7196D">
      <w:r w:rsidRPr="00DB2EA0">
        <w:rPr>
          <w:rStyle w:val="Style13ptBold"/>
        </w:rPr>
        <w:t>Peha, 2013</w:t>
      </w:r>
      <w:r>
        <w:t xml:space="preserve"> </w:t>
      </w:r>
      <w:r>
        <w:br/>
        <w:t>Jon M. Peha is a professor at Carnegie Mellon, Dept. of Electrical &amp; Computer Engineering and the Dept. of Engineering &amp; Public Policy, Served as Chief Technologist of the Federal Communications Commission, Assistant Director of the White House’s Office of Science and Technology Policy. "The dangerous policy of weakening security to facilitate surveillance." Available at SSRN 2350929 (2013).</w:t>
      </w:r>
    </w:p>
    <w:p w:rsidR="00A7196D" w:rsidRDefault="00A7196D" w:rsidP="00A7196D"/>
    <w:p w:rsidR="00A7196D" w:rsidRDefault="00A7196D" w:rsidP="00A7196D">
      <w:pPr>
        <w:rPr>
          <w:rStyle w:val="Emphasis"/>
        </w:rPr>
      </w:pPr>
      <w:r w:rsidRPr="00FF5224">
        <w:rPr>
          <w:sz w:val="16"/>
        </w:rPr>
        <w:t>Weak Security is Dangerous Giving law enforcement and intelligence agencies the ability to conduct electronic surveillance is part of a strategy to limit threats from criminals, foreign powers, and terrorists, but so is strengthening the cybersecurity used by all Americans</w:t>
      </w:r>
      <w:r w:rsidRPr="00FB18C3">
        <w:rPr>
          <w:rStyle w:val="StyleUnderline"/>
        </w:rPr>
        <w:t>. Weak cybersecurity creates opportunities for sophisticated criminal organizations. Well-funded criminal organizations will turn to cybsercrime for the same reason they turn to illegal drugs; there is money to be made.</w:t>
      </w:r>
      <w:r w:rsidRPr="00FF5224">
        <w:rPr>
          <w:sz w:val="16"/>
        </w:rPr>
        <w:t xml:space="preserve"> </w:t>
      </w:r>
      <w:r w:rsidRPr="00FB18C3">
        <w:rPr>
          <w:rStyle w:val="StyleUnderline"/>
        </w:rPr>
        <w:t>This imposes costs on the rest of us.</w:t>
      </w:r>
      <w:r w:rsidRPr="00FF5224">
        <w:rPr>
          <w:sz w:val="16"/>
        </w:rPr>
        <w:t xml:space="preserve"> </w:t>
      </w:r>
      <w:r w:rsidRPr="00FB18C3">
        <w:rPr>
          <w:rStyle w:val="StyleUnderline"/>
        </w:rPr>
        <w:t>The costs of malicious cyberactivities take many forms, including direct financial losses</w:t>
      </w:r>
      <w:r w:rsidRPr="00FF5224">
        <w:rPr>
          <w:sz w:val="16"/>
        </w:rPr>
        <w:t xml:space="preserve"> (e.g. fraudulent use of credit cards), </w:t>
      </w:r>
      <w:r w:rsidRPr="00A7196D">
        <w:rPr>
          <w:rStyle w:val="StyleUnderline"/>
        </w:rPr>
        <w:t>theft of intellectual property</w:t>
      </w:r>
      <w:r w:rsidRPr="00FF5224">
        <w:rPr>
          <w:sz w:val="16"/>
        </w:rPr>
        <w:t xml:space="preserve">, theft of sensitive business information, opportunity costs such as the lost productivity when a computer system is taken down, </w:t>
      </w:r>
      <w:r w:rsidRPr="00A7196D">
        <w:rPr>
          <w:rStyle w:val="StyleUnderline"/>
        </w:rPr>
        <w:t>and the damage to a company’s reputation</w:t>
      </w:r>
      <w:r w:rsidRPr="00FF5224">
        <w:rPr>
          <w:sz w:val="16"/>
        </w:rPr>
        <w:t xml:space="preserve"> when others learn its systems have been breached. </w:t>
      </w:r>
      <w:r w:rsidRPr="00FB18C3">
        <w:rPr>
          <w:rStyle w:val="StyleUnderline"/>
        </w:rPr>
        <w:t>One recent study says that estimates of these costs range from $24 billion to $120 billion per year</w:t>
      </w:r>
      <w:r w:rsidRPr="00FF5224">
        <w:rPr>
          <w:sz w:val="16"/>
        </w:rPr>
        <w:t xml:space="preserve"> in the U.S.3 </w:t>
      </w:r>
      <w:r w:rsidRPr="00FB18C3">
        <w:rPr>
          <w:rStyle w:val="Emphasis"/>
        </w:rPr>
        <w:t>Weakened security can only increase the high cost of cybercrime.</w:t>
      </w:r>
      <w:r>
        <w:rPr>
          <w:rStyle w:val="Emphasis"/>
        </w:rPr>
        <w:t xml:space="preserve"> </w:t>
      </w:r>
    </w:p>
    <w:p w:rsidR="00A7196D" w:rsidRDefault="00A7196D" w:rsidP="00A7196D"/>
    <w:p w:rsidR="00A7196D" w:rsidRDefault="00A7196D" w:rsidP="00A7196D">
      <w:pPr>
        <w:pStyle w:val="Heading4"/>
      </w:pPr>
      <w:r>
        <w:t>Cybercrime provides substantial financial support for Russian organized crime.</w:t>
      </w:r>
    </w:p>
    <w:p w:rsidR="00A7196D" w:rsidRDefault="00A7196D" w:rsidP="00A7196D">
      <w:r w:rsidRPr="00075136">
        <w:rPr>
          <w:rStyle w:val="Style13ptBold"/>
        </w:rPr>
        <w:t>Grabosky, 2013</w:t>
      </w:r>
      <w:r>
        <w:br/>
      </w:r>
      <w:r w:rsidRPr="00F9579D">
        <w:t xml:space="preserve">Peter. </w:t>
      </w:r>
      <w:r>
        <w:t xml:space="preserve">Peter Grabosky is a Professor in the Regulatory Institutions Network, Australian National University, and a Fellow of the Academy of the Social Sciences in Australia.  </w:t>
      </w:r>
      <w:r w:rsidRPr="00F9579D">
        <w:t>"Organised Crime and the Internet: Implications for National Security." The RUSI Journal 158.5 (2013): 18-25.</w:t>
      </w:r>
    </w:p>
    <w:p w:rsidR="00A7196D" w:rsidRDefault="00A7196D" w:rsidP="00A7196D"/>
    <w:p w:rsidR="00A7196D" w:rsidRPr="00502AD6" w:rsidRDefault="00A7196D" w:rsidP="00A7196D">
      <w:pPr>
        <w:rPr>
          <w:sz w:val="16"/>
        </w:rPr>
      </w:pPr>
      <w:r w:rsidRPr="00502AD6">
        <w:rPr>
          <w:rStyle w:val="StyleUnderline"/>
        </w:rPr>
        <w:t>The Internet is commonly used as an instrument for attacking other computer systems. Most cyber-crimes begin when an offender obtains unauthorised access to another system</w:t>
      </w:r>
      <w:r w:rsidRPr="00502AD6">
        <w:rPr>
          <w:sz w:val="16"/>
        </w:rPr>
        <w:t xml:space="preserve">. Systems are often attacked in order to destroy or damage them and the information that they contain. This can be an act of vandalism or protest, or activity undertaken in furtherance of other political objectives. One of the more common forms is the distributed-denial-of-service (DDoS) attack, which entails flooding a target computer system with a massive volume of information so that the system slows down significantly. Botnets are quite useful for such purposes, as are multiple co-ordinated service requests. </w:t>
      </w:r>
      <w:r w:rsidRPr="00502AD6">
        <w:rPr>
          <w:rStyle w:val="StyleUnderline"/>
        </w:rPr>
        <w:t>A notorious example of a botnet-initiated DDoS attack occurred in April 2007, when government and commercial servers in Estonia were seriously degraded over a number of days.</w:t>
      </w:r>
      <w:r w:rsidRPr="00502AD6">
        <w:rPr>
          <w:sz w:val="16"/>
        </w:rPr>
        <w:t xml:space="preserve"> Online banking services were intermittently disrupted, and access to government sites and to online news media was limited. </w:t>
      </w:r>
      <w:r w:rsidRPr="00502AD6">
        <w:rPr>
          <w:rStyle w:val="StyleUnderline"/>
        </w:rPr>
        <w:t>The attacks appear to have originated in Russia and are alleged to have resulted from the collaboration of Russian youth organisations and Russian organised-crime groups</w:t>
      </w:r>
      <w:r w:rsidRPr="00502AD6">
        <w:rPr>
          <w:sz w:val="16"/>
        </w:rPr>
        <w:t xml:space="preserve">, condoned by the state, although the degree to which the Russian government was complicit in the attacks is unclear.18 Just as state actors or their agents can use the Internet to pursue what they perceive to be goals of national security, so </w:t>
      </w:r>
      <w:r w:rsidRPr="00502AD6">
        <w:rPr>
          <w:rStyle w:val="StyleUnderline"/>
        </w:rPr>
        <w:t>have insurgent and extremist groups used Internet technology in various ways to further their causes.</w:t>
      </w:r>
      <w:r w:rsidRPr="00502AD6">
        <w:rPr>
          <w:sz w:val="16"/>
        </w:rPr>
        <w:t xml:space="preserve"> </w:t>
      </w:r>
      <w:r w:rsidRPr="00502AD6">
        <w:rPr>
          <w:rStyle w:val="StyleUnderline"/>
        </w:rPr>
        <w:t>These include using the Internet as an instrument of theft in order to enhance their resource base</w:t>
      </w:r>
      <w:r w:rsidRPr="00502AD6">
        <w:rPr>
          <w:sz w:val="16"/>
        </w:rPr>
        <w:t xml:space="preserve">; for instance, as a vehicle for fraud. Imam Samudra, the architect of the 2002 Bali bombings, reportedly called upon his followers to commit credit-card fraud in order to finance militant activities.19 Jihadist propaganda and incitement messages also abound in cyberspace. Yet </w:t>
      </w:r>
      <w:r w:rsidRPr="00502AD6">
        <w:rPr>
          <w:rStyle w:val="StyleUnderline"/>
        </w:rPr>
        <w:t>the Internet is not used for illicit purposes solely or even primarily by political actors</w:t>
      </w:r>
      <w:r w:rsidRPr="00502AD6">
        <w:rPr>
          <w:sz w:val="16"/>
        </w:rPr>
        <w:t xml:space="preserve">. </w:t>
      </w:r>
      <w:r w:rsidRPr="00502AD6">
        <w:rPr>
          <w:rStyle w:val="StyleUnderline"/>
        </w:rPr>
        <w:t>Organised-crime groups use it daily on a global scale, engaging in activities that range from the illicit acquisition, copying and dissemination of intellectual property</w:t>
      </w:r>
      <w:r w:rsidRPr="00502AD6">
        <w:rPr>
          <w:sz w:val="16"/>
        </w:rPr>
        <w:t xml:space="preserve"> (piracy has allegedly cost the software and entertainment industries billions of dollars)20 </w:t>
      </w:r>
      <w:r w:rsidRPr="00502AD6">
        <w:rPr>
          <w:rStyle w:val="StyleUnderline"/>
        </w:rPr>
        <w:t>to the plundering of banking and credit-card details</w:t>
      </w:r>
      <w:r w:rsidRPr="00502AD6">
        <w:rPr>
          <w:sz w:val="16"/>
        </w:rPr>
        <w:t xml:space="preserve">, commercial trade secrets and classified information held by governments. </w:t>
      </w:r>
      <w:r w:rsidRPr="00502AD6">
        <w:rPr>
          <w:rStyle w:val="StyleUnderline"/>
        </w:rPr>
        <w:t>This too may begin with unauthorised access to a computer system: indeed, the theft of personal financial details has provided the basis for thriving markets in such data, which enable fraud on a significant scale</w:t>
      </w:r>
      <w:r w:rsidRPr="00502AD6">
        <w:rPr>
          <w:sz w:val="16"/>
        </w:rPr>
        <w:t>.21</w:t>
      </w:r>
    </w:p>
    <w:p w:rsidR="00A7196D" w:rsidRPr="00F9579D" w:rsidRDefault="00A7196D" w:rsidP="00A7196D"/>
    <w:p w:rsidR="00A7196D" w:rsidRPr="006D2E05" w:rsidRDefault="00A7196D" w:rsidP="00A7196D">
      <w:pPr>
        <w:pStyle w:val="Heading4"/>
      </w:pPr>
      <w:r w:rsidRPr="006D2E05">
        <w:t xml:space="preserve">Russian organized crime </w:t>
      </w:r>
      <w:r>
        <w:t>is the most likely scenario for nuclear terrorism</w:t>
      </w:r>
      <w:r w:rsidRPr="006D2E05">
        <w:t xml:space="preserve">. </w:t>
      </w:r>
    </w:p>
    <w:p w:rsidR="00A7196D" w:rsidRDefault="00A7196D" w:rsidP="00A7196D">
      <w:r w:rsidRPr="006D2E05">
        <w:rPr>
          <w:rStyle w:val="Style13ptBold"/>
        </w:rPr>
        <w:t>Zaitseva 07</w:t>
      </w:r>
      <w:r>
        <w:t>—Center for International Security and Cooperation (CISAC) Visiting Fellowfrom the National Nuclear Centre in Semipalatinsk (Lyudmila, 2007, Strategic Insights, Volume VI, Issue 5, “Organized Crime, Terrorism and Nuclear Trafficking,” rmf)</w:t>
      </w:r>
    </w:p>
    <w:p w:rsidR="00A7196D" w:rsidRPr="000E4371" w:rsidRDefault="00A7196D" w:rsidP="00A7196D">
      <w:pPr>
        <w:rPr>
          <w:sz w:val="16"/>
        </w:rPr>
      </w:pPr>
      <w:r w:rsidRPr="00A823E9">
        <w:rPr>
          <w:rStyle w:val="StyleUnderline"/>
        </w:rPr>
        <w:t>The use of radioactive material for malicious purposes falls within the range of capabilities of organized criminal structures, at least those in Russia</w:t>
      </w:r>
      <w:r w:rsidRPr="000E4371">
        <w:rPr>
          <w:sz w:val="16"/>
        </w:rPr>
        <w:t xml:space="preserve">. </w:t>
      </w:r>
      <w:r w:rsidRPr="00A823E9">
        <w:rPr>
          <w:rStyle w:val="StyleUnderline"/>
        </w:rPr>
        <w:t>Such a malevolent use may be an indirect evidence of the organized crime involvement in the illicit trafficking of radioactive substances. More than a dozen of malevolent radiological acts</w:t>
      </w:r>
      <w:r w:rsidRPr="000E4371">
        <w:rPr>
          <w:sz w:val="16"/>
        </w:rPr>
        <w:t xml:space="preserve">, such as intentional contamination and irradiation of persons, </w:t>
      </w:r>
      <w:r w:rsidRPr="00A823E9">
        <w:rPr>
          <w:rStyle w:val="StyleUnderline"/>
        </w:rPr>
        <w:t>have been reported in open sources since 1993</w:t>
      </w:r>
      <w:r w:rsidRPr="000E4371">
        <w:rPr>
          <w:sz w:val="16"/>
        </w:rPr>
        <w:t xml:space="preserve">. One of them, which happened in Guangdong Province of China in 2002—resulted in significant exposure of as many as 74 people working in the same hospital.[55] </w:t>
      </w:r>
      <w:r w:rsidRPr="00A823E9">
        <w:rPr>
          <w:rStyle w:val="StyleUnderline"/>
        </w:rPr>
        <w:t>Two incidents—both in Russia—have been linked to organized crime.</w:t>
      </w:r>
      <w:r w:rsidRPr="000E4371">
        <w:rPr>
          <w:sz w:val="16"/>
        </w:rPr>
        <w:t xml:space="preserve"> </w:t>
      </w:r>
      <w:r w:rsidRPr="00A823E9">
        <w:rPr>
          <w:rStyle w:val="StyleUnderline"/>
        </w:rPr>
        <w:t xml:space="preserve">A widely-publicized murder of a Moscow businessman with a strong radioactive source implanted in the head-rest of his office chair in 1993 was one of them. </w:t>
      </w:r>
      <w:r w:rsidRPr="000E4371">
        <w:rPr>
          <w:sz w:val="16"/>
        </w:rPr>
        <w:t xml:space="preserve">The director of a packaging company died of radiation sickness after several weeks of exposure. The culprit was never found and it was alleged that mafia might have been behind the ploy to remove a business competitor.[56] The same source mentioned a similar incident, which happened in Irkutsk around the same time, when somebody planted radiation sources in office chairs in an attempt to kill two company directors before the "hot seats" were discovered and removed. No speculations were made regarding the </w:t>
      </w:r>
      <w:r w:rsidRPr="00A823E9">
        <w:rPr>
          <w:rStyle w:val="StyleUnderline"/>
        </w:rPr>
        <w:t>possible mafia involvement</w:t>
      </w:r>
      <w:r w:rsidRPr="000E4371">
        <w:rPr>
          <w:sz w:val="16"/>
        </w:rPr>
        <w:t xml:space="preserve"> in this murder attempt, although it </w:t>
      </w:r>
      <w:r w:rsidRPr="00A823E9">
        <w:rPr>
          <w:rStyle w:val="StyleUnderline"/>
        </w:rPr>
        <w:t>cannot be excluded</w:t>
      </w:r>
      <w:r w:rsidRPr="000E4371">
        <w:rPr>
          <w:sz w:val="16"/>
        </w:rPr>
        <w:t xml:space="preserve">. The less known case with strong indications that shady criminal networks may have plotted it happened more recently in St. Petersburg. On March 18, 2005, Moskovskiye Novosti published an article, in which the author discussed several high-profile assassinations and murders in Russia and abroad using various methods of poisoning. One of such killings was reportedly performed with a highly radioactive substance. In September 2004, Head of Baltik-Escort security company in St. Petersburg and FSB Colonel, Roman Tsepov, died a sudden and mysterious death as a result of what was suspected to be poisoning. However, according to a source in St. Petersburg Public Prosecutor’s Office, the posthumous examination established that the death had been caused by an unspecified radioactive element. In the past, Tsepov was reportedly in charge of collecting protection money from casinos and other commercial enterprises in St. Petersburg on behalf of ‘a high-ranking FSB official’.[57] These two incidents demonstrate that some organized crime structures have the knowledge about the characteristics and effects of specific radioactive materials, have access to these substances, and do not shy away from using them as weapons of murder, which are hard to trace to the perpetrators. Terrorist Networks and Nuclear Trafficking Terrorism changes together with society and in order to preserve itself as a phenomenon it must use what society gives it, ‘including the most modern weapons and advanced ideas.’[58] </w:t>
      </w:r>
      <w:r w:rsidRPr="00A823E9">
        <w:rPr>
          <w:rStyle w:val="StyleUnderline"/>
        </w:rPr>
        <w:t>The risk of terrorists obtaining nuclear fissile material is small, but real.</w:t>
      </w:r>
      <w:r w:rsidRPr="000E4371">
        <w:rPr>
          <w:sz w:val="16"/>
        </w:rPr>
        <w:t xml:space="preserve"> After the terrorist attack on the school in Beslan in September 2004, the Head of Russian Federal Agency for Atomic Energy (Rosatom, formerly Minatom) Alexander Rumyantsev said that </w:t>
      </w:r>
      <w:r w:rsidRPr="00A823E9">
        <w:rPr>
          <w:rStyle w:val="StyleUnderline"/>
        </w:rPr>
        <w:t>the possibility that international terrorist groups may acquire nuclear fissile material, including HEU and plutonium, as well as nuclear weapons technologies, could no longer be ruled out</w:t>
      </w:r>
      <w:r w:rsidRPr="000E4371">
        <w:rPr>
          <w:sz w:val="16"/>
        </w:rPr>
        <w:t xml:space="preserve">.[59] Such a risk is much higher for radiological material, which is omnipresent around the world and is not subject to nearly the same level of control and protection as nuclear fissile material. </w:t>
      </w:r>
      <w:r w:rsidRPr="00A823E9">
        <w:rPr>
          <w:rStyle w:val="StyleUnderline"/>
        </w:rPr>
        <w:t>Its use as a weapon in a radiological dispersal device (RDD) would also be achieved with just a fraction of time, investment, and skills required for making a crude nuclear weapon.</w:t>
      </w:r>
      <w:r w:rsidRPr="000E4371">
        <w:rPr>
          <w:sz w:val="16"/>
        </w:rPr>
        <w:t xml:space="preserve"> </w:t>
      </w:r>
      <w:r w:rsidRPr="00A823E9">
        <w:rPr>
          <w:rStyle w:val="Emphasis"/>
        </w:rPr>
        <w:t>These reasons make the deployment of radiological material the most probable scenario of nuclear terrorism</w:t>
      </w:r>
      <w:r w:rsidRPr="000E4371">
        <w:rPr>
          <w:sz w:val="16"/>
        </w:rPr>
        <w:t xml:space="preserve">. Although radioactive substances have already been used as a weapon of killing and a threat mechanism, so far, there is no evidence of their successful deployment in terrorist acts. The only case that comes close to deployment of an RDD, was recorded in Chechnya in 1998, when the local authorities found a container filled with radioactive substances and emitting strong radiation levels together with a mine attached to it buried next to a railway line.[60] The local authorities considered the incident as a foiled act of sabotage. The Chechen fighters are also believed to have made several raids on the Radon radioactive waste depository, located in the vicinity of Grozny, and stolen several containers with radioactive substances.[61] In 1996, the director of the Radon facility confirmed that about half of some 900 cubic meters of waste, with radioactivity levels of 1,500 curies, which had been stored at the Radon facility at the start of the first Chechen war in November 1994, was missing.[62] The Russian authorities believe the terrorists were planning to use them in explosions in order to spread contamination. It should be noted that Chechen extremists stand out from many other terrorist organizations by persistently making threats to use nuclear technologies in their acts of violence. The notorious burial of a radiation source in the Gorky park of Moscow in 1995 by the now late field commander Shamil Basayev and the threat by Ahmed Zakayev after the Moscow theater siege in October 2002 that the next time a nuclear facility would be seized are just two such examples.[63] In January 2003, Colonel-General Igor Valynkin, the chief of the 12th Main Directorate of the Russian Ministry of Defence, in charge of protecting Russia’s nuclear weapons, said “operational information indicates that Chechen terrorists intend to seize some important military facility or nuclear munitions in order to threaten not only the country, but the entire world.”[64] According to an assessment of a Russian expert on nonproliferation, whereas unauthorized access to nuclear munitions by terrorist groups is ‘extremely improbable,’ </w:t>
      </w:r>
      <w:r w:rsidRPr="006D2E05">
        <w:rPr>
          <w:rStyle w:val="StyleUnderline"/>
        </w:rPr>
        <w:t>access and theft of nuclear weapons during transport or disassembly cannot be wholly excluded</w:t>
      </w:r>
      <w:r w:rsidRPr="000E4371">
        <w:rPr>
          <w:sz w:val="16"/>
        </w:rPr>
        <w:t xml:space="preserve">.[65] Russia’s top security officials recently admitted they have knowledge about the intent and attempts by terrorists to gain access to nuclear material. In August 2005, </w:t>
      </w:r>
      <w:r w:rsidRPr="006D2E05">
        <w:rPr>
          <w:rStyle w:val="StyleUnderline"/>
        </w:rPr>
        <w:t>the director of the Russian Federal Security Service Nikolay Patrushev told at a conference that his agency had information about attempts by terrorist groups to acquire nuclear, biological and chemical weapons of mass destruction.[</w:t>
      </w:r>
      <w:r w:rsidRPr="000E4371">
        <w:rPr>
          <w:sz w:val="16"/>
        </w:rPr>
        <w:t xml:space="preserve">66] Later that year, the Minister of Interior, Rashid Nurgaliev, stated that international terrorists intended to “seize nuclear materials and use them to build WMD.”[67] If terrorists indeed attempted to gain access to nuclear material in order use them for the construction of WMD, such attempts have not been revealed to the public. Out of almost 1100 trafficking incidents recorded in the DSTO since 1991, only one has reportedly involved terrorists, other than Chechen fighters. The incident was recorded in India in August 2001, when Border Security Force (BSF) officials seized 225 gram of uranium in Balurghat, northern West Bengal along the India-Bangladesh border. Two local men, described as ‘suspected terrorists’, were arrested. Indian intelligence agencies suspect that the uranium was bound for Muslim fighters in the disputed regions of Jammu and Kashmir and that agents of Pakistan's InterService-Intelligence (ISI) were involved.[68] Whether the arrested suspects were indeed members of a terrorist organization remains unclear based on the available information. Conclusion </w:t>
      </w:r>
      <w:r w:rsidRPr="006D2E05">
        <w:rPr>
          <w:rStyle w:val="Emphasis"/>
        </w:rPr>
        <w:t>Alliances between terrorist groups and drug cartels and transnational criminal networks are a well-known fact. Such alliances have successfully operated for years</w:t>
      </w:r>
      <w:r w:rsidRPr="00A823E9">
        <w:rPr>
          <w:rStyle w:val="StyleUnderline"/>
        </w:rPr>
        <w:t xml:space="preserve"> in Latin America, and in</w:t>
      </w:r>
      <w:r>
        <w:rPr>
          <w:rStyle w:val="StyleUnderline"/>
        </w:rPr>
        <w:t xml:space="preserve"> </w:t>
      </w:r>
      <w:r w:rsidRPr="00A823E9">
        <w:rPr>
          <w:rStyle w:val="StyleUnderline"/>
        </w:rPr>
        <w:t>Central-, South-, and South-Eastern Asia.</w:t>
      </w:r>
      <w:r w:rsidRPr="000E4371">
        <w:rPr>
          <w:sz w:val="16"/>
        </w:rPr>
        <w:t xml:space="preserve"> </w:t>
      </w:r>
      <w:r w:rsidRPr="006D2E05">
        <w:rPr>
          <w:rStyle w:val="Emphasis"/>
        </w:rPr>
        <w:t>The involvement of organized criminal groups</w:t>
      </w:r>
      <w:r w:rsidRPr="000E4371">
        <w:rPr>
          <w:sz w:val="16"/>
        </w:rPr>
        <w:t>—albeit relatively small and unsophisticated—</w:t>
      </w:r>
      <w:r w:rsidRPr="006D2E05">
        <w:rPr>
          <w:rStyle w:val="Emphasis"/>
        </w:rPr>
        <w:t>in nuclear smuggling activities has also been established based on the study of some 400 nuclear trafficking incidents</w:t>
      </w:r>
      <w:r w:rsidRPr="00A823E9">
        <w:rPr>
          <w:rStyle w:val="StyleUnderline"/>
        </w:rPr>
        <w:t xml:space="preserve"> recorded in the DSTO database</w:t>
      </w:r>
      <w:r>
        <w:rPr>
          <w:rStyle w:val="StyleUnderline"/>
        </w:rPr>
        <w:t xml:space="preserve"> </w:t>
      </w:r>
      <w:r w:rsidRPr="00A823E9">
        <w:rPr>
          <w:rStyle w:val="StyleUnderline"/>
        </w:rPr>
        <w:t>between January 2001 and December 2005</w:t>
      </w:r>
      <w:r w:rsidRPr="000E4371">
        <w:rPr>
          <w:sz w:val="16"/>
        </w:rPr>
        <w:t xml:space="preserve">. Elements of organized crime could be identified in about 10 percent of these incidents. However, no reliable evidence of the “marriages of convenience” between all three—organized crime, terrorists, and nuclear trafficking—could be found. </w:t>
      </w:r>
    </w:p>
    <w:p w:rsidR="00A7196D" w:rsidRDefault="00A7196D" w:rsidP="00A7196D"/>
    <w:p w:rsidR="00A7196D" w:rsidRDefault="00A7196D" w:rsidP="00A7196D"/>
    <w:p w:rsidR="00A7196D" w:rsidRPr="006805ED" w:rsidRDefault="00A7196D" w:rsidP="00A7196D">
      <w:pPr>
        <w:widowControl w:val="0"/>
        <w:outlineLvl w:val="3"/>
        <w:rPr>
          <w:rFonts w:eastAsia="Times New Roman"/>
          <w:b/>
          <w:sz w:val="24"/>
        </w:rPr>
      </w:pPr>
      <w:bookmarkStart w:id="1" w:name="_Toc303808478"/>
      <w:bookmarkStart w:id="2" w:name="_Toc303808685"/>
      <w:r>
        <w:rPr>
          <w:rFonts w:eastAsia="Times New Roman"/>
          <w:b/>
          <w:sz w:val="24"/>
        </w:rPr>
        <w:t xml:space="preserve">Nuclear terrorism causes </w:t>
      </w:r>
      <w:r w:rsidRPr="006805ED">
        <w:rPr>
          <w:rFonts w:eastAsia="Times New Roman"/>
          <w:b/>
          <w:sz w:val="24"/>
        </w:rPr>
        <w:t xml:space="preserve">retaliation </w:t>
      </w:r>
      <w:r>
        <w:rPr>
          <w:rFonts w:eastAsia="Times New Roman"/>
          <w:b/>
          <w:sz w:val="24"/>
        </w:rPr>
        <w:t>and</w:t>
      </w:r>
      <w:r w:rsidRPr="006805ED">
        <w:rPr>
          <w:rFonts w:eastAsia="Times New Roman"/>
          <w:b/>
          <w:sz w:val="24"/>
        </w:rPr>
        <w:t xml:space="preserve"> nuclear war – draws in Russia and China</w:t>
      </w:r>
      <w:bookmarkEnd w:id="1"/>
      <w:bookmarkEnd w:id="2"/>
    </w:p>
    <w:p w:rsidR="00A7196D" w:rsidRPr="006805ED" w:rsidRDefault="00A7196D" w:rsidP="00A7196D">
      <w:pPr>
        <w:widowControl w:val="0"/>
        <w:ind w:right="432"/>
        <w:rPr>
          <w:rFonts w:eastAsia="Times New Roman"/>
          <w:sz w:val="20"/>
        </w:rPr>
      </w:pPr>
      <w:r w:rsidRPr="006805ED">
        <w:rPr>
          <w:rFonts w:eastAsia="Times New Roman"/>
          <w:sz w:val="20"/>
        </w:rPr>
        <w:t xml:space="preserve">Robert </w:t>
      </w:r>
      <w:r w:rsidRPr="006805ED">
        <w:rPr>
          <w:rFonts w:eastAsia="Times New Roman"/>
          <w:b/>
          <w:sz w:val="26"/>
        </w:rPr>
        <w:t>Ayson</w:t>
      </w:r>
      <w:r w:rsidRPr="006805ED">
        <w:rPr>
          <w:rFonts w:eastAsia="Times New Roman"/>
          <w:sz w:val="20"/>
        </w:rPr>
        <w:t xml:space="preserve">, Professor of Strategic Studies and Director of the Centre for Strategic Studies: New Zealand at the Victoria University of Wellington, </w:t>
      </w:r>
      <w:r w:rsidRPr="006805ED">
        <w:rPr>
          <w:rFonts w:eastAsia="Times New Roman"/>
          <w:b/>
          <w:sz w:val="26"/>
        </w:rPr>
        <w:t>2010</w:t>
      </w:r>
      <w:r w:rsidRPr="006805ED">
        <w:rPr>
          <w:rFonts w:eastAsia="Times New Roman"/>
          <w:sz w:val="20"/>
        </w:rPr>
        <w:t xml:space="preserve"> (“After a Terrorist Nuclear Attack: Envisaging Catalytic Effects,” Studies in Conflict &amp; Terrorism, Volume 33, Issue 7, July, Available Online to Subscribing Institutions via InformaWorld)</w:t>
      </w:r>
    </w:p>
    <w:p w:rsidR="00A7196D" w:rsidRPr="006805ED" w:rsidRDefault="00A7196D" w:rsidP="00A7196D">
      <w:pPr>
        <w:widowControl w:val="0"/>
        <w:ind w:right="432"/>
        <w:rPr>
          <w:rFonts w:eastAsia="Times New Roman"/>
          <w:sz w:val="16"/>
        </w:rPr>
      </w:pPr>
      <w:r w:rsidRPr="006805ED">
        <w:rPr>
          <w:rFonts w:eastAsia="Times New Roman"/>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805ED">
        <w:rPr>
          <w:rFonts w:eastAsia="Times New Roman"/>
          <w:u w:val="single"/>
        </w:rPr>
        <w:t>major nuclear weapons states have hundreds and even thousands of nuclear weapons at their disposal</w:t>
      </w:r>
      <w:r w:rsidRPr="006805ED">
        <w:rPr>
          <w:rFonts w:eastAsia="Times New Roman"/>
          <w:sz w:val="16"/>
        </w:rPr>
        <w:t xml:space="preserve">, there is always the possibility of a truly awful nuclear exchange taking place precipitated entirely by state possessors themselves. But </w:t>
      </w:r>
      <w:r w:rsidRPr="006805ED">
        <w:rPr>
          <w:rFonts w:eastAsia="Times New Roman"/>
          <w:u w:val="single"/>
        </w:rPr>
        <w:t>these two nuclear worlds—a non-state actor nuclear attack and a catastrophic interstate nuclear exchange—are not necessarily separable. It is just possible that some sort of terrorist attack</w:t>
      </w:r>
      <w:r w:rsidRPr="006805ED">
        <w:rPr>
          <w:rFonts w:eastAsia="Times New Roman"/>
          <w:sz w:val="16"/>
        </w:rPr>
        <w:t xml:space="preserve">, and especially an act of </w:t>
      </w:r>
      <w:r w:rsidRPr="006805ED">
        <w:rPr>
          <w:rFonts w:eastAsia="Times New Roman"/>
          <w:u w:val="single"/>
        </w:rPr>
        <w:t>nuclear terrorism, could precipitate a chain of events leading to a massive exchange of nuclear weapons between two or more of the states that possess them</w:t>
      </w:r>
      <w:r w:rsidRPr="006805ED">
        <w:rPr>
          <w:rFonts w:eastAsia="Times New Roman"/>
          <w:sz w:val="24"/>
          <w:u w:val="thick"/>
        </w:rPr>
        <w:t xml:space="preserve">. </w:t>
      </w:r>
      <w:r w:rsidRPr="006805ED">
        <w:rPr>
          <w:rFonts w:eastAsia="Times New Roman"/>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805ED">
        <w:rPr>
          <w:rFonts w:eastAsia="Times New Roman"/>
          <w:u w:val="single"/>
        </w:rPr>
        <w:t>if the act</w:t>
      </w:r>
      <w:r w:rsidRPr="006805ED">
        <w:rPr>
          <w:rFonts w:eastAsia="Times New Roman"/>
          <w:sz w:val="16"/>
        </w:rPr>
        <w:t xml:space="preserve"> of nuclear terrorism </w:t>
      </w:r>
      <w:r w:rsidRPr="006805ED">
        <w:rPr>
          <w:rFonts w:eastAsia="Times New Roman"/>
          <w:u w:val="single"/>
        </w:rPr>
        <w:t>came as</w:t>
      </w:r>
      <w:r w:rsidRPr="006805ED">
        <w:rPr>
          <w:rFonts w:eastAsia="Times New Roman"/>
          <w:sz w:val="24"/>
          <w:u w:val="thick"/>
        </w:rPr>
        <w:t xml:space="preserve"> </w:t>
      </w:r>
      <w:r w:rsidRPr="006805ED">
        <w:rPr>
          <w:rFonts w:eastAsia="Times New Roman"/>
          <w:u w:val="single"/>
        </w:rPr>
        <w:t xml:space="preserve">a </w:t>
      </w:r>
      <w:r w:rsidRPr="006805ED">
        <w:rPr>
          <w:rFonts w:eastAsia="Times New Roman"/>
          <w:sz w:val="16"/>
        </w:rPr>
        <w:t xml:space="preserve">complete </w:t>
      </w:r>
      <w:r w:rsidRPr="006805ED">
        <w:rPr>
          <w:rFonts w:eastAsia="Times New Roman"/>
          <w:u w:val="single"/>
        </w:rPr>
        <w:t>surprise</w:t>
      </w:r>
      <w:r w:rsidRPr="006805ED">
        <w:rPr>
          <w:rFonts w:eastAsia="Times New Roman"/>
          <w:sz w:val="16"/>
        </w:rPr>
        <w:t xml:space="preserve">, and </w:t>
      </w:r>
      <w:r w:rsidRPr="006805ED">
        <w:rPr>
          <w:rFonts w:eastAsia="Times New Roman"/>
          <w:u w:val="single"/>
        </w:rPr>
        <w:t>American</w:t>
      </w:r>
      <w:r w:rsidRPr="006805ED">
        <w:rPr>
          <w:rFonts w:eastAsia="Times New Roman"/>
          <w:sz w:val="16"/>
        </w:rPr>
        <w:t xml:space="preserve"> officials refused to believe that a terrorist group was fully responsible (or responsible at all) </w:t>
      </w:r>
      <w:r w:rsidRPr="006805ED">
        <w:rPr>
          <w:rFonts w:eastAsia="Times New Roman"/>
          <w:u w:val="single"/>
        </w:rPr>
        <w:t>suspicion would shift immediately to state possessors</w:t>
      </w:r>
      <w:r w:rsidRPr="006805ED">
        <w:rPr>
          <w:rFonts w:eastAsia="Times New Roman"/>
          <w:sz w:val="16"/>
        </w:rPr>
        <w:t xml:space="preserve">. Ruling out Western ally countries like the United Kingdom and France, and probably Israel and India as well, authorities in Washington would be left with a very short list </w:t>
      </w:r>
      <w:r w:rsidRPr="006805ED">
        <w:rPr>
          <w:rFonts w:eastAsia="Times New Roman"/>
          <w:u w:val="single"/>
        </w:rPr>
        <w:t>consisting of North Korea</w:t>
      </w:r>
      <w:r w:rsidRPr="006805ED">
        <w:rPr>
          <w:rFonts w:eastAsia="Times New Roman"/>
          <w:sz w:val="24"/>
          <w:u w:val="thick"/>
        </w:rPr>
        <w:t>,</w:t>
      </w:r>
      <w:r w:rsidRPr="006805ED">
        <w:rPr>
          <w:rFonts w:eastAsia="Times New Roman"/>
          <w:sz w:val="16"/>
        </w:rPr>
        <w:t xml:space="preserve"> perhaps </w:t>
      </w:r>
      <w:r w:rsidRPr="006805ED">
        <w:rPr>
          <w:rFonts w:eastAsia="Times New Roman"/>
          <w:u w:val="single"/>
        </w:rPr>
        <w:t>Iran</w:t>
      </w:r>
      <w:r w:rsidRPr="006805ED">
        <w:rPr>
          <w:rFonts w:eastAsia="Times New Roman"/>
          <w:sz w:val="16"/>
        </w:rPr>
        <w:t xml:space="preserve"> if its program continues, and possibly </w:t>
      </w:r>
      <w:r w:rsidRPr="006805ED">
        <w:rPr>
          <w:rFonts w:eastAsia="Times New Roman"/>
          <w:u w:val="single"/>
        </w:rPr>
        <w:t>Pakistan</w:t>
      </w:r>
      <w:r w:rsidRPr="006805ED">
        <w:rPr>
          <w:rFonts w:eastAsia="Times New Roman"/>
          <w:sz w:val="16"/>
        </w:rPr>
        <w:t xml:space="preserve">. But at what stage would </w:t>
      </w:r>
      <w:r w:rsidRPr="006805ED">
        <w:rPr>
          <w:rFonts w:eastAsia="Times New Roman"/>
          <w:u w:val="single"/>
        </w:rPr>
        <w:t>Russia and China</w:t>
      </w:r>
      <w:r w:rsidRPr="006805ED">
        <w:rPr>
          <w:rFonts w:eastAsia="Times New Roman"/>
          <w:sz w:val="16"/>
        </w:rPr>
        <w:t xml:space="preserve"> be definitely ruled out in this high stakes game of nuclear Cluedo? In particular</w:t>
      </w:r>
      <w:r w:rsidRPr="006805ED">
        <w:rPr>
          <w:rFonts w:eastAsia="Times New Roman"/>
          <w:sz w:val="24"/>
          <w:u w:val="thick"/>
        </w:rPr>
        <w:t>,</w:t>
      </w:r>
      <w:r w:rsidRPr="006805ED">
        <w:rPr>
          <w:rFonts w:eastAsia="Times New Roman"/>
          <w:u w:val="single"/>
        </w:rPr>
        <w:t xml:space="preserve">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6805ED">
        <w:rPr>
          <w:rFonts w:eastAsia="Times New Roman"/>
          <w:sz w:val="16"/>
        </w:rPr>
        <w:t xml:space="preserve">? Of course, the chances of </w:t>
      </w:r>
      <w:r w:rsidRPr="006805ED">
        <w:rPr>
          <w:rFonts w:eastAsia="Times New Roman"/>
          <w:u w:val="single"/>
        </w:rPr>
        <w:t>this occurring would only seem to increase if the United States was already involved in some sort of limited armed conflict with Russia and/or China, or if they were confronting each other from a distance in a proxy war</w:t>
      </w:r>
      <w:r w:rsidRPr="006805ED">
        <w:rPr>
          <w:rFonts w:eastAsia="Times New Roman"/>
          <w:sz w:val="24"/>
          <w:u w:val="thick"/>
        </w:rPr>
        <w:t>,</w:t>
      </w:r>
      <w:r w:rsidRPr="006805ED">
        <w:rPr>
          <w:rFonts w:eastAsia="Times New Roman"/>
          <w:sz w:val="16"/>
        </w:rPr>
        <w:t xml:space="preserve"> as unlikely as these developments may seem at the present time. </w:t>
      </w:r>
      <w:r w:rsidRPr="006805ED">
        <w:rPr>
          <w:rFonts w:eastAsia="Times New Roman"/>
          <w:u w:val="single"/>
        </w:rPr>
        <w:t>The reverse might well apply too: should a nuclear terrorist attack occur in Russia or China</w:t>
      </w:r>
      <w:r w:rsidRPr="006805ED">
        <w:rPr>
          <w:rFonts w:eastAsia="Times New Roman"/>
          <w:sz w:val="16"/>
        </w:rPr>
        <w:t xml:space="preserve"> during a period of heightened tension or even limited conflict with the United States, </w:t>
      </w:r>
      <w:r w:rsidRPr="006805ED">
        <w:rPr>
          <w:rFonts w:eastAsia="Times New Roman"/>
          <w:u w:val="single"/>
        </w:rPr>
        <w:t>could Moscow and Beijing resist the pressures that might rise domestically to consider the United States as a possible perpetrator or encourager of the attack? Washington’s</w:t>
      </w:r>
      <w:r w:rsidRPr="006805ED">
        <w:rPr>
          <w:rFonts w:eastAsia="Times New Roman"/>
          <w:sz w:val="16"/>
        </w:rPr>
        <w:t xml:space="preserve"> early </w:t>
      </w:r>
      <w:r w:rsidRPr="006805ED">
        <w:rPr>
          <w:rFonts w:eastAsia="Times New Roman"/>
          <w:u w:val="single"/>
        </w:rPr>
        <w:t>response</w:t>
      </w:r>
      <w:r w:rsidRPr="006805ED">
        <w:rPr>
          <w:rFonts w:eastAsia="Times New Roman"/>
          <w:sz w:val="16"/>
        </w:rPr>
        <w:t xml:space="preserve"> to a terrorist nuclear attack on its own soil might also </w:t>
      </w:r>
      <w:r w:rsidRPr="006805ED">
        <w:rPr>
          <w:rFonts w:eastAsia="Times New Roman"/>
          <w:u w:val="single"/>
        </w:rPr>
        <w:t>raise the possibility of</w:t>
      </w:r>
      <w:r w:rsidRPr="006805ED">
        <w:rPr>
          <w:rFonts w:eastAsia="Times New Roman"/>
          <w:sz w:val="16"/>
        </w:rPr>
        <w:t xml:space="preserve"> an unwanted (and </w:t>
      </w:r>
      <w:r w:rsidRPr="006805ED">
        <w:rPr>
          <w:rFonts w:eastAsia="Times New Roman"/>
          <w:sz w:val="24"/>
          <w:u w:val="thick"/>
        </w:rPr>
        <w:t>nuclear</w:t>
      </w:r>
      <w:r w:rsidRPr="006805ED">
        <w:rPr>
          <w:rFonts w:eastAsia="Times New Roman"/>
          <w:sz w:val="16"/>
        </w:rPr>
        <w:t xml:space="preserve"> aided) </w:t>
      </w:r>
      <w:r w:rsidRPr="006805ED">
        <w:rPr>
          <w:rFonts w:eastAsia="Times New Roman"/>
          <w:u w:val="single"/>
        </w:rPr>
        <w:t>confrontation with Russia and/or China</w:t>
      </w:r>
      <w:r w:rsidRPr="006805ED">
        <w:rPr>
          <w:rFonts w:eastAsia="Times New Roman"/>
          <w:sz w:val="24"/>
          <w:u w:val="thick"/>
        </w:rPr>
        <w:t>.</w:t>
      </w:r>
      <w:r w:rsidRPr="006805ED">
        <w:rPr>
          <w:rFonts w:eastAsia="Times New Roman"/>
          <w:sz w:val="16"/>
        </w:rPr>
        <w:t xml:space="preserve"> For example, </w:t>
      </w:r>
      <w:r w:rsidRPr="006805ED">
        <w:rPr>
          <w:rFonts w:eastAsia="Times New Roman"/>
          <w:u w:val="single"/>
        </w:rPr>
        <w:t>in the noise and confusion during the immediate aftermath of the terrorist nuclear attack</w:t>
      </w:r>
      <w:r w:rsidRPr="006805ED">
        <w:rPr>
          <w:rFonts w:eastAsia="Times New Roman"/>
          <w:sz w:val="16"/>
        </w:rPr>
        <w:t xml:space="preserve">, the U.S. president might be expected to place the country’s armed forces, including its nuclear arsenal, on a higher stage of alert. In such a tense environment, when careful planning runs up against the friction of reality, </w:t>
      </w:r>
      <w:r w:rsidRPr="006805ED">
        <w:rPr>
          <w:rFonts w:eastAsia="Times New Roman"/>
          <w:u w:val="single"/>
        </w:rPr>
        <w:t>it is just possible that Moscow and/or China might mistakenly read this as a sign of U.S. intentions to use force (and possibly nuclear force) against</w:t>
      </w:r>
      <w:r w:rsidRPr="006805ED">
        <w:rPr>
          <w:rFonts w:eastAsia="Times New Roman"/>
          <w:sz w:val="16"/>
        </w:rPr>
        <w:t xml:space="preserve"> them. In that situation, </w:t>
      </w:r>
      <w:r w:rsidRPr="006805ED">
        <w:rPr>
          <w:rFonts w:eastAsia="Times New Roman"/>
          <w:u w:val="single"/>
        </w:rPr>
        <w:t>the temptations to preempt such actions might grow</w:t>
      </w:r>
      <w:r w:rsidRPr="006805ED">
        <w:rPr>
          <w:rFonts w:eastAsia="Times New Roman"/>
          <w:sz w:val="16"/>
        </w:rPr>
        <w:t>, although it must be admitted that any preemption would probably still meet with a devastating response.</w:t>
      </w:r>
    </w:p>
    <w:p w:rsidR="00A7196D" w:rsidRPr="003C79D3" w:rsidRDefault="00A7196D" w:rsidP="00A7196D"/>
    <w:p w:rsidR="005C05F7" w:rsidRPr="00E70B2B" w:rsidRDefault="004B6BB6" w:rsidP="005C05F7">
      <w:pPr>
        <w:pStyle w:val="Heading3"/>
      </w:pPr>
      <w:r>
        <w:t xml:space="preserve">Advantage ___ – </w:t>
      </w:r>
      <w:r w:rsidR="005C05F7">
        <w:t>Internet Freedom</w:t>
      </w:r>
    </w:p>
    <w:p w:rsidR="005C05F7" w:rsidRPr="00E70B2B" w:rsidRDefault="005C05F7" w:rsidP="005C05F7">
      <w:pPr>
        <w:pStyle w:val="Heading4"/>
      </w:pPr>
      <w:r>
        <w:t xml:space="preserve">NSA backdoors and weak security create a hacker race </w:t>
      </w:r>
      <w:r w:rsidR="002F71D0">
        <w:t xml:space="preserve">to the bottom – this </w:t>
      </w:r>
      <w:r>
        <w:t>undermines global security and human rights.</w:t>
      </w:r>
    </w:p>
    <w:p w:rsidR="005C05F7" w:rsidRDefault="005C05F7" w:rsidP="005C05F7">
      <w:r w:rsidRPr="00457855">
        <w:rPr>
          <w:rStyle w:val="Style13ptBold"/>
        </w:rPr>
        <w:t>Donahoe</w:t>
      </w:r>
      <w:r>
        <w:t xml:space="preserve">, </w:t>
      </w:r>
      <w:r w:rsidRPr="00457855">
        <w:rPr>
          <w:rStyle w:val="Style13ptBold"/>
        </w:rPr>
        <w:t>14</w:t>
      </w:r>
      <w:r>
        <w:t xml:space="preserve">, </w:t>
      </w:r>
      <w:r>
        <w:br/>
        <w:t xml:space="preserve">Eileen Donahoe, director of global affairs at Human Rights Watch. Donahoe previously served as the first US Ambassador to the United Nations Human Rights Council, "Human Rights in the Digital Age",  Just Security, 12-23-2014, </w:t>
      </w:r>
      <w:hyperlink r:id="rId9" w:history="1">
        <w:r w:rsidRPr="00A674C7">
          <w:rPr>
            <w:rStyle w:val="Hyperlink"/>
          </w:rPr>
          <w:t>http://justsecurity.org/18651/human-rights-digital-age/</w:t>
        </w:r>
      </w:hyperlink>
    </w:p>
    <w:p w:rsidR="005C05F7" w:rsidRDefault="005C05F7" w:rsidP="005C05F7"/>
    <w:p w:rsidR="005C05F7" w:rsidRPr="00A5320A" w:rsidRDefault="005C05F7" w:rsidP="005C05F7">
      <w:pPr>
        <w:rPr>
          <w:rStyle w:val="StyleUnderline"/>
        </w:rPr>
      </w:pPr>
      <w:r w:rsidRPr="005C05F7">
        <w:rPr>
          <w:sz w:val="16"/>
        </w:rPr>
        <w:t xml:space="preserve">Finally, </w:t>
      </w:r>
      <w:r w:rsidRPr="00457855">
        <w:rPr>
          <w:rStyle w:val="StyleUnderline"/>
        </w:rPr>
        <w:t>we need to solidify the international understanding that protection of human rights and adherence to the rule of law in the digital realm are essential to the protection of national and global security, rather than antithetical to it.</w:t>
      </w:r>
      <w:r w:rsidRPr="005C05F7">
        <w:rPr>
          <w:sz w:val="16"/>
        </w:rPr>
        <w:t xml:space="preserve">   </w:t>
      </w:r>
      <w:r w:rsidRPr="00457855">
        <w:rPr>
          <w:rStyle w:val="StyleUnderline"/>
        </w:rPr>
        <w:t>All too often</w:t>
      </w:r>
      <w:r w:rsidRPr="005C05F7">
        <w:rPr>
          <w:sz w:val="16"/>
        </w:rPr>
        <w:t xml:space="preserve"> in the post-Snowden context, </w:t>
      </w:r>
      <w:r w:rsidRPr="00457855">
        <w:rPr>
          <w:rStyle w:val="StyleUnderline"/>
        </w:rPr>
        <w:t>national security interests are presented in binary opposition to freedom and privacy consideration, as though there is only a zero-sum relationship between human rights and national security.</w:t>
      </w:r>
      <w:r w:rsidRPr="005C05F7">
        <w:rPr>
          <w:sz w:val="16"/>
        </w:rPr>
        <w:t xml:space="preserve"> In reality, </w:t>
      </w:r>
      <w:r w:rsidRPr="00457855">
        <w:rPr>
          <w:rStyle w:val="StyleUnderline"/>
        </w:rPr>
        <w:t xml:space="preserve">human rights protection has been an essential pillar of the global security architecture since </w:t>
      </w:r>
      <w:r w:rsidRPr="005C05F7">
        <w:rPr>
          <w:sz w:val="16"/>
        </w:rPr>
        <w:t>the founding of the United Nations immediately after</w:t>
      </w:r>
      <w:r w:rsidRPr="00457855">
        <w:rPr>
          <w:rStyle w:val="StyleUnderline"/>
        </w:rPr>
        <w:t xml:space="preserve"> World War II</w:t>
      </w:r>
      <w:r w:rsidRPr="005C05F7">
        <w:rPr>
          <w:sz w:val="16"/>
        </w:rPr>
        <w:t xml:space="preserve">. Recent failures to adequately protect human rights and adhere to the rule of law in the digital realm has been deeply undermining of some crucial aspects of long-term national and global security. </w:t>
      </w:r>
      <w:r w:rsidRPr="00457855">
        <w:rPr>
          <w:rStyle w:val="StyleUnderline"/>
        </w:rPr>
        <w:t xml:space="preserve">One of the most troubling aspects </w:t>
      </w:r>
      <w:r w:rsidRPr="007D3BA5">
        <w:rPr>
          <w:rStyle w:val="StyleUnderline"/>
        </w:rPr>
        <w:t>of the mass surveillance</w:t>
      </w:r>
      <w:r w:rsidRPr="005C05F7">
        <w:rPr>
          <w:sz w:val="16"/>
        </w:rPr>
        <w:t xml:space="preserve"> programs disclosed by Edward Snowden </w:t>
      </w:r>
      <w:r w:rsidRPr="00457855">
        <w:rPr>
          <w:rStyle w:val="StyleUnderline"/>
        </w:rPr>
        <w:t xml:space="preserve">was the extent to which digital security for individual users, </w:t>
      </w:r>
      <w:r w:rsidRPr="005C05F7">
        <w:rPr>
          <w:sz w:val="16"/>
        </w:rPr>
        <w:t>for data, and for networks</w:t>
      </w:r>
      <w:r w:rsidRPr="00457855">
        <w:rPr>
          <w:rStyle w:val="StyleUnderline"/>
        </w:rPr>
        <w:t>, has been undermined in the name of protecting of national security</w:t>
      </w:r>
      <w:r w:rsidRPr="005C05F7">
        <w:rPr>
          <w:sz w:val="16"/>
        </w:rPr>
        <w:t xml:space="preserve">. This is both ironic and tragic, given that digital security is now at the heart of national security — whether protecting critical infrastructure, confidential information, or sensitive data. </w:t>
      </w:r>
      <w:r w:rsidRPr="00A5320A">
        <w:rPr>
          <w:rStyle w:val="StyleUnderline"/>
        </w:rPr>
        <w:t xml:space="preserve">Practices, such as </w:t>
      </w:r>
      <w:r w:rsidRPr="005C05F7">
        <w:rPr>
          <w:sz w:val="16"/>
        </w:rPr>
        <w:t xml:space="preserve">surreptitiously tapping into networks, </w:t>
      </w:r>
      <w:r w:rsidRPr="00A5320A">
        <w:rPr>
          <w:rStyle w:val="StyleUnderline"/>
        </w:rPr>
        <w:t>requiring back doors to encrypted services and weakening global encryption standards</w:t>
      </w:r>
      <w:r w:rsidRPr="00A5320A">
        <w:rPr>
          <w:rStyle w:val="Emphasis"/>
        </w:rPr>
        <w:t xml:space="preserve"> will directly undermine national and global security, as well as human rights.</w:t>
      </w:r>
      <w:r>
        <w:rPr>
          <w:rStyle w:val="Emphasis"/>
        </w:rPr>
        <w:t xml:space="preserve"> </w:t>
      </w:r>
      <w:r w:rsidRPr="005C05F7">
        <w:rPr>
          <w:sz w:val="16"/>
        </w:rPr>
        <w:t xml:space="preserve">Meanwhile </w:t>
      </w:r>
      <w:r w:rsidRPr="00A5320A">
        <w:rPr>
          <w:rStyle w:val="StyleUnderline"/>
        </w:rPr>
        <w:t xml:space="preserve">targeted malware and crafted digital attacks on human rights activists have become the modus operandi of repressive governments motivated to undermine human rights </w:t>
      </w:r>
      <w:r w:rsidRPr="007D3BA5">
        <w:rPr>
          <w:rStyle w:val="StyleUnderline"/>
        </w:rPr>
        <w:t>work.</w:t>
      </w:r>
      <w:r w:rsidRPr="005C05F7">
        <w:rPr>
          <w:sz w:val="16"/>
        </w:rPr>
        <w:t xml:space="preserve"> Civil society actors increasingly face an onslaught of persistent computer espionage attacks from governments and other political actors like cyber militias, just as businesses and governments do. So while our notions of privacy are evolving along with social media and data-capturing technology, we also need to recognize that it’s not “just privacy” that is affected by the digitization of everything</w:t>
      </w:r>
      <w:r w:rsidRPr="00A5320A">
        <w:rPr>
          <w:rStyle w:val="StyleUnderline"/>
        </w:rPr>
        <w:t>.</w:t>
      </w:r>
      <w:r w:rsidRPr="005C05F7">
        <w:rPr>
          <w:sz w:val="16"/>
        </w:rPr>
        <w:t xml:space="preserve"> The exercise of all fundamental freedoms is undermined when governments utilize new capacities that flow from digitization without regard for human rights. Furthermore, </w:t>
      </w:r>
      <w:r w:rsidRPr="00A5320A">
        <w:rPr>
          <w:rStyle w:val="StyleUnderline"/>
        </w:rPr>
        <w:t>by engaging in tactics that undermine digital security for individuals, for networks and for data,</w:t>
      </w:r>
      <w:r w:rsidRPr="005C05F7">
        <w:rPr>
          <w:sz w:val="16"/>
        </w:rPr>
        <w:t xml:space="preserve"> </w:t>
      </w:r>
      <w:r w:rsidRPr="00A5320A">
        <w:rPr>
          <w:rStyle w:val="Emphasis"/>
        </w:rPr>
        <w:t>governments trigger and further inspire a hackers race to the bottom</w:t>
      </w:r>
      <w:r w:rsidRPr="005C05F7">
        <w:rPr>
          <w:sz w:val="16"/>
        </w:rPr>
        <w:t xml:space="preserve">. </w:t>
      </w:r>
      <w:r w:rsidRPr="00E70B2B">
        <w:rPr>
          <w:rStyle w:val="Emphasis"/>
        </w:rPr>
        <w:t>Practices that undermine digital security will be learned and followed by other governments and non-state actors, and ultimately undermine security for critical infrastructure</w:t>
      </w:r>
      <w:r w:rsidRPr="00A5320A">
        <w:rPr>
          <w:rStyle w:val="StyleUnderline"/>
        </w:rPr>
        <w:t>,</w:t>
      </w:r>
      <w:r w:rsidRPr="005C05F7">
        <w:rPr>
          <w:sz w:val="16"/>
        </w:rPr>
        <w:t xml:space="preserve"> </w:t>
      </w:r>
      <w:r w:rsidRPr="00A5320A">
        <w:rPr>
          <w:rStyle w:val="StyleUnderline"/>
        </w:rPr>
        <w:t>as well as individuals users everywhere</w:t>
      </w:r>
      <w:r w:rsidRPr="005C05F7">
        <w:rPr>
          <w:sz w:val="16"/>
        </w:rPr>
        <w:t xml:space="preserve">. Strengthening digital security for individual users, for data, for networks, and for critical infrastructure must be seen as the national and global security priority that it is. Conclusion </w:t>
      </w:r>
      <w:r w:rsidRPr="00A5320A">
        <w:rPr>
          <w:rStyle w:val="StyleUnderline"/>
        </w:rPr>
        <w:t>We are at a critical moment for protection of human rights in the digital context.</w:t>
      </w:r>
      <w:r>
        <w:rPr>
          <w:rStyle w:val="StyleUnderline"/>
        </w:rPr>
        <w:t xml:space="preserve"> </w:t>
      </w:r>
      <w:r w:rsidRPr="00A5320A">
        <w:rPr>
          <w:rStyle w:val="StyleUnderline"/>
        </w:rPr>
        <w:t xml:space="preserve">All global players whose actions impact the enjoyment of human rights, </w:t>
      </w:r>
      <w:r w:rsidRPr="00A5320A">
        <w:rPr>
          <w:rStyle w:val="Emphasis"/>
        </w:rPr>
        <w:t>especially governments who claim to be champions of human rights, must lead</w:t>
      </w:r>
      <w:r w:rsidRPr="00A5320A">
        <w:rPr>
          <w:rStyle w:val="StyleUnderline"/>
        </w:rPr>
        <w:t xml:space="preserve"> in the reaffirmation of the international human rights framework as a central pillar for security, development and freedom in the 21st century digital environment.</w:t>
      </w:r>
    </w:p>
    <w:p w:rsidR="005C05F7" w:rsidRDefault="005C05F7" w:rsidP="005C05F7"/>
    <w:p w:rsidR="002F71D0" w:rsidRDefault="002F71D0" w:rsidP="002F71D0">
      <w:pPr>
        <w:pStyle w:val="Heading4"/>
      </w:pPr>
      <w:r>
        <w:t>Support for Encryption is integral to internet freedom and democracy promotion worldwide.</w:t>
      </w:r>
    </w:p>
    <w:p w:rsidR="002F71D0" w:rsidRDefault="002F71D0" w:rsidP="002F71D0">
      <w:r w:rsidRPr="00614C8A">
        <w:rPr>
          <w:rStyle w:val="Style13ptBold"/>
        </w:rPr>
        <w:t>Kehl, 2015</w:t>
      </w:r>
      <w: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rsidR="002F71D0" w:rsidRDefault="002F71D0" w:rsidP="002F71D0"/>
    <w:p w:rsidR="002F71D0" w:rsidRPr="0027171B" w:rsidRDefault="002F71D0" w:rsidP="002F71D0">
      <w:pPr>
        <w:rPr>
          <w:sz w:val="16"/>
        </w:rPr>
      </w:pPr>
      <w:r w:rsidRPr="0038254E">
        <w:rPr>
          <w:rStyle w:val="StyleUnderline"/>
        </w:rPr>
        <w:t>Strong encryption has become an integral tool in the protection of privacy and the promotion of free expression online</w:t>
      </w:r>
      <w:r w:rsidRPr="0027171B">
        <w:rPr>
          <w:sz w:val="16"/>
        </w:rPr>
        <w:t xml:space="preserve"> The end of the Crypto Wars ushered in an age where the security and privacy protections afforded by the use of strong encryption also help promote free expression. As the American Civil Liberties Union recently explained in a submission to the UN Human Rights Council</w:t>
      </w:r>
      <w:r w:rsidRPr="0038254E">
        <w:rPr>
          <w:rStyle w:val="StyleUnderline"/>
        </w:rPr>
        <w:t>, “encryption and anonymity are the modern safeguards for free expression. Without them, online communications are effectively unprotected as they traverse the Internet, vulnerable to interception and review in bulk. Encryption makes mass surveillance significantly more costly</w:t>
      </w:r>
      <w:r w:rsidRPr="0027171B">
        <w:rPr>
          <w:sz w:val="16"/>
        </w:rPr>
        <w:t xml:space="preserve">.”187 The human rights benefits of strong encryption have undoubtedly become more evident since the end of the Crypto Wars. </w:t>
      </w:r>
      <w:r w:rsidRPr="001817F9">
        <w:rPr>
          <w:rStyle w:val="StyleUnderline"/>
        </w:rPr>
        <w:t>Support for strong encryption has become an integral part of American foreign policy related to Internet freedom, and since 2010, the U.S. government has built up a successful policy and programming agenda based on promoting an open and free Internet</w:t>
      </w:r>
      <w:r w:rsidRPr="0027171B">
        <w:rPr>
          <w:sz w:val="16"/>
        </w:rPr>
        <w:t xml:space="preserve">.188 These efforts include providing over $120 million in funding for “groups working to advance Internet freedom,” much of which specifically funds circumvention tools that rely on strong encryption — which makes Internet censorship significantly harder — as part of the underlying technology.189 Similarly, </w:t>
      </w:r>
      <w:r w:rsidRPr="001817F9">
        <w:rPr>
          <w:rStyle w:val="StyleUnderline"/>
        </w:rPr>
        <w:t>a June 2015 report by David Kaye, the UN Special Rapporteur for Freedom of Expression and Opinion found that, “Encryption and anonymity provide individuals and groups with a zone of privacy online to hold opinions and exercise freedom of expression without arbitrary and unlawful interference or attacks</w:t>
      </w:r>
      <w:r w:rsidRPr="0027171B">
        <w:rPr>
          <w:sz w:val="16"/>
        </w:rPr>
        <w:t xml:space="preserve">.”190 The report goes on to urge all states to protect and promote the use of strong encryption, and not to restrict it in any way. </w:t>
      </w:r>
      <w:r w:rsidRPr="001817F9">
        <w:rPr>
          <w:rStyle w:val="StyleUnderline"/>
        </w:rPr>
        <w:t>Over the past fifteen years, a virtuous cycle between strong encryption, economic growth, and support for free expression online has evolved. Some experts have dubbed this phenomenon “collateral freedom,” which refers to the fact that, “When crucial business activity is inseparable from Internet freedom, the prospects for Internet freedom improve.”</w:t>
      </w:r>
      <w:r w:rsidRPr="0027171B">
        <w:rPr>
          <w:sz w:val="16"/>
        </w:rPr>
        <w:t xml:space="preserve">191 </w:t>
      </w:r>
      <w:r w:rsidRPr="001817F9">
        <w:rPr>
          <w:rStyle w:val="StyleUnderline"/>
        </w:rPr>
        <w:t>Free expression and support for human rights have certainly benefited from the rapid expansion of encryption in the past two decades</w:t>
      </w:r>
      <w:r w:rsidRPr="0027171B">
        <w:rPr>
          <w:sz w:val="16"/>
        </w:rPr>
        <w:t>.</w:t>
      </w:r>
    </w:p>
    <w:p w:rsidR="002F71D0" w:rsidRDefault="002F71D0" w:rsidP="002F71D0"/>
    <w:p w:rsidR="005C05F7" w:rsidRDefault="002F71D0" w:rsidP="0043229A">
      <w:pPr>
        <w:pStyle w:val="Heading4"/>
      </w:pPr>
      <w:r>
        <w:t xml:space="preserve">Additionally, </w:t>
      </w:r>
      <w:r w:rsidR="0043229A">
        <w:t xml:space="preserve">Encryption is critical to </w:t>
      </w:r>
      <w:r w:rsidR="006E2FC6">
        <w:t xml:space="preserve">global human rights. </w:t>
      </w:r>
    </w:p>
    <w:p w:rsidR="0043229A" w:rsidRPr="003B04B5" w:rsidRDefault="0043229A" w:rsidP="0043229A">
      <w:r w:rsidRPr="003B04B5">
        <w:t xml:space="preserve">David </w:t>
      </w:r>
      <w:r w:rsidRPr="003B04B5">
        <w:rPr>
          <w:rStyle w:val="Style13ptBold"/>
        </w:rPr>
        <w:t>Kaye</w:t>
      </w:r>
      <w:r w:rsidRPr="003B04B5">
        <w:t>, Human Rights Council, 5-22-</w:t>
      </w:r>
      <w:r w:rsidRPr="003B04B5">
        <w:rPr>
          <w:rStyle w:val="Style13ptBold"/>
        </w:rPr>
        <w:t>15</w:t>
      </w:r>
      <w:r w:rsidRPr="003B04B5">
        <w:t>, Report of the Special Rapporteur on the promotion and protection of the right to freedom of opinion and expression, Encryption, anonymity and the rights to freedom of opinion and expression and privacy, A/HRC/29/32</w:t>
      </w:r>
    </w:p>
    <w:p w:rsidR="0043229A" w:rsidRDefault="0043229A" w:rsidP="0043229A">
      <w:pPr>
        <w:rPr>
          <w:sz w:val="16"/>
        </w:rPr>
      </w:pPr>
      <w:r w:rsidRPr="003B04B5">
        <w:rPr>
          <w:sz w:val="16"/>
        </w:rPr>
        <w:t xml:space="preserve">14. The </w:t>
      </w:r>
      <w:r w:rsidRPr="00D7767D">
        <w:rPr>
          <w:rStyle w:val="StyleUnderline"/>
        </w:rPr>
        <w:t>human rights legal framework for encryption and anonymity requires</w:t>
      </w:r>
      <w:r w:rsidRPr="003B04B5">
        <w:rPr>
          <w:sz w:val="16"/>
        </w:rPr>
        <w:t xml:space="preserve">, first, </w:t>
      </w:r>
      <w:r w:rsidRPr="00D7767D">
        <w:rPr>
          <w:rStyle w:val="StyleUnderline"/>
        </w:rPr>
        <w:t xml:space="preserve">evaluating the scope of the rights at </w:t>
      </w:r>
      <w:r w:rsidRPr="003150DF">
        <w:rPr>
          <w:rStyle w:val="StyleUnderline"/>
        </w:rPr>
        <w:t>issue and</w:t>
      </w:r>
      <w:r w:rsidRPr="003B04B5">
        <w:rPr>
          <w:sz w:val="16"/>
        </w:rPr>
        <w:t xml:space="preserve"> </w:t>
      </w:r>
      <w:r w:rsidRPr="00D7767D">
        <w:rPr>
          <w:rStyle w:val="StyleUnderline"/>
        </w:rPr>
        <w:t>their application to encryption and anonymity</w:t>
      </w:r>
      <w:r w:rsidRPr="003B04B5">
        <w:rPr>
          <w:sz w:val="16"/>
        </w:rPr>
        <w:t xml:space="preserve">; and, second, assessing whether, and if so to what extent, restrictions may lawfully be placed on the use of technologies that promote and protect the rights to privacy and freedom of opinion and expression. 15.The </w:t>
      </w:r>
      <w:r w:rsidRPr="00D7767D">
        <w:rPr>
          <w:rStyle w:val="StyleUnderline"/>
        </w:rPr>
        <w:t>rights to privacy and freedom of opinion and expression have been codified in universal</w:t>
      </w:r>
      <w:r w:rsidRPr="003B04B5">
        <w:rPr>
          <w:sz w:val="16"/>
        </w:rPr>
        <w:t xml:space="preserve"> and regional </w:t>
      </w:r>
      <w:r w:rsidRPr="00D7767D">
        <w:rPr>
          <w:rStyle w:val="StyleUnderline"/>
        </w:rPr>
        <w:t>human rights instruments</w:t>
      </w:r>
      <w:r w:rsidRPr="003B04B5">
        <w:rPr>
          <w:sz w:val="16"/>
        </w:rPr>
        <w:t xml:space="preserve">, interpreted by treaty bodies and regional courts, and evaluated by special procedures of the Human Rights Council and during universal periodic review. The </w:t>
      </w:r>
      <w:r w:rsidRPr="003150DF">
        <w:rPr>
          <w:rStyle w:val="StyleUnderline"/>
        </w:rPr>
        <w:t xml:space="preserve">universal standards for privacy, opinion and expression are found in the </w:t>
      </w:r>
      <w:r w:rsidRPr="003150DF">
        <w:rPr>
          <w:rStyle w:val="Emphasis"/>
        </w:rPr>
        <w:t>I</w:t>
      </w:r>
      <w:r w:rsidRPr="003B04B5">
        <w:rPr>
          <w:sz w:val="16"/>
        </w:rPr>
        <w:t xml:space="preserve">nternational </w:t>
      </w:r>
      <w:r w:rsidRPr="003150DF">
        <w:rPr>
          <w:rStyle w:val="Emphasis"/>
        </w:rPr>
        <w:t>C</w:t>
      </w:r>
      <w:r w:rsidRPr="003B04B5">
        <w:rPr>
          <w:sz w:val="16"/>
        </w:rPr>
        <w:t xml:space="preserve">ovenant on </w:t>
      </w:r>
      <w:r w:rsidRPr="003150DF">
        <w:rPr>
          <w:rStyle w:val="Emphasis"/>
        </w:rPr>
        <w:t>C</w:t>
      </w:r>
      <w:r w:rsidRPr="003B04B5">
        <w:rPr>
          <w:sz w:val="16"/>
        </w:rPr>
        <w:t xml:space="preserve">ivil and </w:t>
      </w:r>
      <w:r w:rsidRPr="003150DF">
        <w:rPr>
          <w:rStyle w:val="Emphasis"/>
        </w:rPr>
        <w:t>P</w:t>
      </w:r>
      <w:r w:rsidRPr="003B04B5">
        <w:rPr>
          <w:sz w:val="16"/>
        </w:rPr>
        <w:t xml:space="preserve">olitical </w:t>
      </w:r>
      <w:r w:rsidRPr="003150DF">
        <w:rPr>
          <w:rStyle w:val="Emphasis"/>
        </w:rPr>
        <w:t>R</w:t>
      </w:r>
      <w:r w:rsidRPr="003B04B5">
        <w:rPr>
          <w:sz w:val="16"/>
        </w:rPr>
        <w:t>ights, to which 168 States are party. Even for those remaining States that are not bound by it</w:t>
      </w:r>
      <w:r w:rsidRPr="003150DF">
        <w:rPr>
          <w:rStyle w:val="StyleUnderline"/>
        </w:rPr>
        <w:t>, the</w:t>
      </w:r>
      <w:r w:rsidRPr="003B04B5">
        <w:rPr>
          <w:sz w:val="16"/>
        </w:rPr>
        <w:t xml:space="preserve"> </w:t>
      </w:r>
      <w:r w:rsidRPr="00D7767D">
        <w:rPr>
          <w:rStyle w:val="StyleUnderline"/>
        </w:rPr>
        <w:t>Covenant presents</w:t>
      </w:r>
      <w:r w:rsidRPr="003B04B5">
        <w:rPr>
          <w:sz w:val="16"/>
        </w:rPr>
        <w:t xml:space="preserve"> at the very least </w:t>
      </w:r>
      <w:r w:rsidRPr="003150DF">
        <w:rPr>
          <w:rStyle w:val="StyleUnderline"/>
        </w:rPr>
        <w:t>a standard</w:t>
      </w:r>
      <w:r w:rsidRPr="00D7767D">
        <w:rPr>
          <w:rStyle w:val="StyleUnderline"/>
        </w:rPr>
        <w:t xml:space="preserve"> for achievement</w:t>
      </w:r>
      <w:r w:rsidRPr="003B04B5">
        <w:rPr>
          <w:sz w:val="16"/>
        </w:rPr>
        <w:t xml:space="preserve"> and often reflects a customary legal norm; those that have signed but not ratified the Covenant are bound to respect its object and purpose under article 18 of the Vienna Convention on the Law of Treaties. National legal systems also protect privacy, opinion and expression, sometimes with constitutional or basic law or interpretations thereof. Several global civil society projects have also provided compelling demonstrations of the law that should apply in the context of the digital age, such as the International Principles on the Application of Human Rights to Communications Surveillance and the Global Principles on National Security and the Right to Information. Although specific standards may vary from right to right, or instrument to instrument, </w:t>
      </w:r>
      <w:r w:rsidRPr="003150DF">
        <w:rPr>
          <w:rStyle w:val="StyleUnderline"/>
        </w:rPr>
        <w:t>a common thread in the law is that, because the</w:t>
      </w:r>
      <w:r w:rsidRPr="00D7767D">
        <w:rPr>
          <w:u w:val="single"/>
        </w:rPr>
        <w:t xml:space="preserve"> rights to privacy and to freedom of expression are so foundational to human dignity and democratic governance, limitations must </w:t>
      </w:r>
      <w:r w:rsidRPr="003150DF">
        <w:rPr>
          <w:rStyle w:val="StyleUnderline"/>
        </w:rPr>
        <w:t>be narrowly drawn</w:t>
      </w:r>
      <w:r w:rsidRPr="003B04B5">
        <w:rPr>
          <w:sz w:val="16"/>
        </w:rPr>
        <w:t>, established by law and applied strictly and only in exceptional circumstances</w:t>
      </w:r>
      <w:r w:rsidRPr="00D7767D">
        <w:rPr>
          <w:u w:val="single"/>
        </w:rPr>
        <w:t xml:space="preserve">. </w:t>
      </w:r>
      <w:r w:rsidRPr="003150DF">
        <w:rPr>
          <w:rStyle w:val="Emphasis"/>
        </w:rPr>
        <w:t>In a digital age, protecting such rights demands exceptional vigilance.</w:t>
      </w:r>
      <w:r>
        <w:rPr>
          <w:rStyle w:val="Emphasis"/>
        </w:rPr>
        <w:t xml:space="preserve"> </w:t>
      </w:r>
      <w:r w:rsidRPr="003B04B5">
        <w:rPr>
          <w:sz w:val="16"/>
        </w:rPr>
        <w:t xml:space="preserve">A. Privacy as a gateway for freedom of opinion and expression 16. </w:t>
      </w:r>
      <w:r w:rsidRPr="003B04B5">
        <w:rPr>
          <w:rStyle w:val="StyleUnderline"/>
        </w:rPr>
        <w:t>Encryption</w:t>
      </w:r>
      <w:r w:rsidRPr="003B04B5">
        <w:rPr>
          <w:sz w:val="16"/>
        </w:rPr>
        <w:t xml:space="preserve"> and anonymity </w:t>
      </w:r>
      <w:r w:rsidRPr="003B04B5">
        <w:rPr>
          <w:rStyle w:val="StyleUnderline"/>
        </w:rPr>
        <w:t>provide individuals and groups with a zone of privacy online to hold opinions and exercise freedom of expression without arbitrary and unlawful interference or attacks</w:t>
      </w:r>
      <w:r w:rsidRPr="003B04B5">
        <w:rPr>
          <w:sz w:val="16"/>
        </w:rPr>
        <w:t xml:space="preserve">. The previous mandate holder noted that the rights to “privacy and freedom of expression are interlinked” and found that encryption and anonymity are protected because of the critical role they can play in securing those rights (A/HRC/23/40 and Corr.1). Echoing article 12 of the Universal Declaration of Human Rights, article 17 of the International Covenant on Civil and Political Rights specifically protects the individual against “arbitrary or unlawful interference with his or her privacy, family, home or correspondence” and “unlawful attacks on his or her honour and reputation”, and provides that “everyone has the right to the protection of the law against such interference or attacks”. </w:t>
      </w:r>
      <w:r w:rsidRPr="003B04B5">
        <w:rPr>
          <w:rStyle w:val="StyleUnderline"/>
        </w:rPr>
        <w:t xml:space="preserve">The General Assembly, the United Nations High Commissioner for Human Rights and special procedure mandate holders have recognized that privacy is a gateway to the enjoyment of other rights, particularly the freedom of opinion and expression </w:t>
      </w:r>
      <w:r w:rsidRPr="003B04B5">
        <w:rPr>
          <w:sz w:val="16"/>
        </w:rPr>
        <w:t xml:space="preserve">(see General Assembly resolution 68/167, A/HRC/13/37 and Human Rights Council resolution 20/8). 17. </w:t>
      </w:r>
      <w:r w:rsidRPr="003B04B5">
        <w:rPr>
          <w:rStyle w:val="StyleUnderline"/>
        </w:rPr>
        <w:t>Encryption and anonymity are especially useful for the development and sharing of opinions</w:t>
      </w:r>
      <w:r w:rsidRPr="003B04B5">
        <w:rPr>
          <w:sz w:val="16"/>
        </w:rPr>
        <w:t xml:space="preserve">, which often occur through online correspondence such as e-mail, text messaging, and other online interactions. </w:t>
      </w:r>
      <w:r w:rsidRPr="003B04B5">
        <w:rPr>
          <w:rStyle w:val="StyleUnderline"/>
        </w:rPr>
        <w:t>Encryption provides security so that individuals are able</w:t>
      </w:r>
      <w:r w:rsidRPr="003B04B5">
        <w:rPr>
          <w:sz w:val="16"/>
        </w:rPr>
        <w:t xml:space="preserve"> “</w:t>
      </w:r>
      <w:r w:rsidRPr="003B04B5">
        <w:rPr>
          <w:rStyle w:val="StyleUnderline"/>
        </w:rPr>
        <w:t>to verify that their communications</w:t>
      </w:r>
      <w:r w:rsidRPr="003B04B5">
        <w:rPr>
          <w:sz w:val="16"/>
        </w:rPr>
        <w:t xml:space="preserve"> are received only by their intended recipients, </w:t>
      </w:r>
      <w:r w:rsidRPr="003B04B5">
        <w:rPr>
          <w:rStyle w:val="StyleUnderline"/>
        </w:rPr>
        <w:t>without interference or alteration,</w:t>
      </w:r>
      <w:r w:rsidRPr="003B04B5">
        <w:rPr>
          <w:sz w:val="16"/>
        </w:rPr>
        <w:t xml:space="preserve"> and that the communications they receive are equally free from intrusion” (see A/HRC/23/40 and Corr.1, para. 23). Given the power of metadata analysis to specify “an individual’s behaviour, social relationships, private preferences and identity” (see A/HRC/27/37, para. 19), anonymity may play a critical role in securing correspondence. Besides correspondence, international and regional mechanisms have interpreted privacy to involve a range of other circumstances as well. 18. Individu</w:t>
      </w:r>
      <w:r w:rsidRPr="003B04B5">
        <w:rPr>
          <w:rStyle w:val="StyleUnderline"/>
        </w:rPr>
        <w:t>als and civil society are subjected to interference and attack by State and non-State actors, against which encryption and anonymity may provide protection</w:t>
      </w:r>
      <w:r w:rsidRPr="003B04B5">
        <w:rPr>
          <w:sz w:val="16"/>
        </w:rPr>
        <w:t>. In article 17 (2) of the International Covenant on Civil and Political Rights, States are obliged to protect privacy against unlawful and arbitrary interference and attacks</w:t>
      </w:r>
      <w:r w:rsidRPr="003B04B5">
        <w:rPr>
          <w:rStyle w:val="StyleUnderline"/>
        </w:rPr>
        <w:t>. Under such an affirmative obligation, States should ensure the existence of domestic legislation that prohibits unlawful and arbitrary interference and attacks on privacy</w:t>
      </w:r>
      <w:r w:rsidRPr="003B04B5">
        <w:rPr>
          <w:sz w:val="16"/>
        </w:rPr>
        <w:t xml:space="preserve">, whether committed by government or non-governmental actors. Such protection must include the right to a remedy for a violation. </w:t>
      </w:r>
      <w:r w:rsidRPr="003B04B5">
        <w:rPr>
          <w:rStyle w:val="StyleUnderline"/>
        </w:rPr>
        <w:t>In order for the right to a remedy to be meaningful</w:t>
      </w:r>
      <w:r w:rsidRPr="003B04B5">
        <w:rPr>
          <w:sz w:val="16"/>
        </w:rPr>
        <w:t xml:space="preserve">, </w:t>
      </w:r>
      <w:r w:rsidRPr="003B04B5">
        <w:rPr>
          <w:rStyle w:val="StyleUnderline"/>
        </w:rPr>
        <w:t>individuals must be given notice of any compromise</w:t>
      </w:r>
      <w:r w:rsidRPr="003B04B5">
        <w:rPr>
          <w:sz w:val="16"/>
        </w:rPr>
        <w:t xml:space="preserve"> of their privacy through, </w:t>
      </w:r>
      <w:r w:rsidRPr="003B04B5">
        <w:rPr>
          <w:rStyle w:val="StyleUnderline"/>
        </w:rPr>
        <w:t xml:space="preserve">for instance, weakened encryption </w:t>
      </w:r>
      <w:r w:rsidRPr="003B04B5">
        <w:rPr>
          <w:sz w:val="16"/>
        </w:rPr>
        <w:t>or compelled disclosure of user data.</w:t>
      </w:r>
    </w:p>
    <w:p w:rsidR="00E3427E" w:rsidRDefault="00E3427E" w:rsidP="0043229A">
      <w:pPr>
        <w:rPr>
          <w:sz w:val="16"/>
        </w:rPr>
      </w:pPr>
    </w:p>
    <w:p w:rsidR="00E3427E" w:rsidRDefault="00E3427E" w:rsidP="0043229A">
      <w:pPr>
        <w:rPr>
          <w:sz w:val="16"/>
        </w:rPr>
      </w:pPr>
    </w:p>
    <w:p w:rsidR="00E3427E" w:rsidRPr="00D44F16" w:rsidRDefault="00E3427E" w:rsidP="00E3427E">
      <w:pPr>
        <w:pStyle w:val="Heading4"/>
        <w:rPr>
          <w:rFonts w:cs="Arial"/>
        </w:rPr>
      </w:pPr>
      <w:r w:rsidRPr="00D44F16">
        <w:rPr>
          <w:rFonts w:cs="Arial"/>
        </w:rPr>
        <w:t xml:space="preserve">Further, </w:t>
      </w:r>
      <w:r>
        <w:rPr>
          <w:rFonts w:cs="Arial"/>
        </w:rPr>
        <w:t>American</w:t>
      </w:r>
      <w:r w:rsidRPr="00D44F16">
        <w:rPr>
          <w:rFonts w:cs="Arial"/>
        </w:rPr>
        <w:t xml:space="preserve"> hypocrisy</w:t>
      </w:r>
      <w:r>
        <w:rPr>
          <w:rFonts w:cs="Arial"/>
        </w:rPr>
        <w:t xml:space="preserve"> on internet freedom</w:t>
      </w:r>
      <w:r w:rsidRPr="00D44F16">
        <w:rPr>
          <w:rFonts w:cs="Arial"/>
        </w:rPr>
        <w:t xml:space="preserve"> has created the conditions that will accelerate the global rise of authoritarianism.</w:t>
      </w:r>
    </w:p>
    <w:p w:rsidR="00E3427E" w:rsidRPr="00D44F16" w:rsidRDefault="00E3427E" w:rsidP="00E3427E">
      <w:pPr>
        <w:rPr>
          <w:rStyle w:val="Style13ptBold"/>
        </w:rPr>
      </w:pPr>
      <w:r w:rsidRPr="00D44F16">
        <w:rPr>
          <w:rStyle w:val="Style13ptBold"/>
        </w:rPr>
        <w:t>Chenoweth &amp; Stephan 2015</w:t>
      </w:r>
      <w:r w:rsidRPr="00D44F16">
        <w:br/>
        <w:t xml:space="preserve">Erica Chenoweth, political scientist at the University of Denver.&amp;  Maria J. Stephan, Senior Policy Fellow at the U.S. Institute of Peace, Senior Fellow at the Atlantic Council.7-7-2015, "How Can States and Non-State Actors Respond to Authoritarian Resurgence?," Political Violence @ a Glance, </w:t>
      </w:r>
      <w:hyperlink r:id="rId10" w:history="1">
        <w:r w:rsidRPr="00D44F16">
          <w:rPr>
            <w:rStyle w:val="Hyperlink"/>
          </w:rPr>
          <w:t>http://politicalviolenceataglance.org/2015/07/07/how-can-states-and-non-state-actors-respond-to-authoritarian-resurgence/</w:t>
        </w:r>
      </w:hyperlink>
    </w:p>
    <w:p w:rsidR="00E3427E" w:rsidRPr="00D44F16" w:rsidRDefault="00E3427E" w:rsidP="00E3427E"/>
    <w:p w:rsidR="00E3427E" w:rsidRPr="00D44F16" w:rsidRDefault="00E3427E" w:rsidP="00E3427E">
      <w:pPr>
        <w:rPr>
          <w:rStyle w:val="StyleUnderline"/>
        </w:rPr>
      </w:pPr>
      <w:r w:rsidRPr="00D44F16">
        <w:rPr>
          <w:rStyle w:val="StyleUnderline"/>
        </w:rPr>
        <w:t>Chenoweth: Why is authoritarianism making a comeback?</w:t>
      </w:r>
      <w:r>
        <w:rPr>
          <w:rStyle w:val="StyleUnderline"/>
        </w:rPr>
        <w:t xml:space="preserve"> </w:t>
      </w:r>
      <w:r w:rsidRPr="00096405">
        <w:rPr>
          <w:sz w:val="16"/>
        </w:rPr>
        <w:t xml:space="preserve">Stephan: There’s obviously no single answer to this. But part of the answer is that </w:t>
      </w:r>
      <w:r w:rsidRPr="00D44F16">
        <w:rPr>
          <w:rStyle w:val="StyleUnderline"/>
        </w:rPr>
        <w:t>democracy is losing its allure in parts of the world.</w:t>
      </w:r>
      <w:r w:rsidRPr="00096405">
        <w:rPr>
          <w:sz w:val="16"/>
        </w:rPr>
        <w:t xml:space="preserve"> When people don’t see the economic and governance benefits of democratic transitions, they lose hope. Then there’s the compelling “stability first” argument. </w:t>
      </w:r>
      <w:r w:rsidRPr="00D44F16">
        <w:rPr>
          <w:rStyle w:val="StyleUnderline"/>
        </w:rPr>
        <w:t>Regimes around the world, including China and Russia, have readily cited the “chaos” of the Arab Spring to justify heavy-handed policies and consolidating their grip on power</w:t>
      </w:r>
      <w:r w:rsidRPr="00096405">
        <w:rPr>
          <w:sz w:val="16"/>
        </w:rPr>
        <w:t xml:space="preserve">. The “color revolutions” that toppled autocratic regimes in Serbia, Georgia, and Ukraine inspired similar dictatorial retrenchment. </w:t>
      </w:r>
      <w:r w:rsidRPr="00D44F16">
        <w:rPr>
          <w:rStyle w:val="StyleUnderline"/>
        </w:rPr>
        <w:t xml:space="preserve">There is nothing new about authoritarian regimes adapting to changing circumstances. Their resilience is reinforced by a combination of violent and non-coercive measures. </w:t>
      </w:r>
      <w:r w:rsidRPr="00096405">
        <w:rPr>
          <w:sz w:val="16"/>
        </w:rPr>
        <w:t xml:space="preserve">But </w:t>
      </w:r>
      <w:r w:rsidRPr="00D44F16">
        <w:rPr>
          <w:rStyle w:val="StyleUnderline"/>
        </w:rPr>
        <w:t>authoritarian paranoia seems to have grown more piqued over the past decade</w:t>
      </w:r>
      <w:r w:rsidRPr="00096405">
        <w:rPr>
          <w:sz w:val="16"/>
        </w:rPr>
        <w:t>. Regimes have figured out that “people power” endangers their grip on power and they are cracking down</w:t>
      </w:r>
      <w:r w:rsidRPr="00D44F16">
        <w:rPr>
          <w:rStyle w:val="StyleUnderline"/>
        </w:rPr>
        <w:t>. There’s no better evidence of the effectiveness of civil resistance than the measures that governments take to suppress it</w:t>
      </w:r>
      <w:r w:rsidRPr="00096405">
        <w:rPr>
          <w:sz w:val="16"/>
        </w:rPr>
        <w:t xml:space="preserve">—something you detail in your chapter from my new book. </w:t>
      </w:r>
      <w:r w:rsidRPr="00D44F16">
        <w:rPr>
          <w:rStyle w:val="StyleUnderline"/>
        </w:rPr>
        <w:t>Finally, and importantly, democracy in this country</w:t>
      </w:r>
      <w:r w:rsidRPr="00096405">
        <w:rPr>
          <w:sz w:val="16"/>
        </w:rPr>
        <w:t xml:space="preserve"> and elsewhere </w:t>
      </w:r>
      <w:r w:rsidRPr="00D44F16">
        <w:rPr>
          <w:rStyle w:val="StyleUnderline"/>
        </w:rPr>
        <w:t>has taken a hit lately. Authoritarian regimes mockingly cite</w:t>
      </w:r>
      <w:r w:rsidRPr="00096405">
        <w:rPr>
          <w:sz w:val="16"/>
        </w:rPr>
        <w:t xml:space="preserve"> images of torture</w:t>
      </w:r>
      <w:r w:rsidRPr="00D44F16">
        <w:rPr>
          <w:rStyle w:val="StyleUnderline"/>
        </w:rPr>
        <w:t>, mass surveillance,</w:t>
      </w:r>
      <w:r w:rsidRPr="00096405">
        <w:rPr>
          <w:sz w:val="16"/>
        </w:rPr>
        <w:t xml:space="preserve"> and the catering to the radical fringes happening </w:t>
      </w:r>
      <w:r w:rsidRPr="00D44F16">
        <w:rPr>
          <w:rStyle w:val="StyleUnderline"/>
        </w:rPr>
        <w:t>in the US political system to refute pressures to democratize themselves</w:t>
      </w:r>
      <w:r w:rsidRPr="00096405">
        <w:rPr>
          <w:sz w:val="16"/>
        </w:rPr>
        <w:t xml:space="preserve">. The financial crisis here and in Europe did not inspire much confidence in democracy and we are seeing political extremism on the rise in places like Greece and Hungary. </w:t>
      </w:r>
      <w:r w:rsidRPr="00D44F16">
        <w:rPr>
          <w:rStyle w:val="StyleUnderline"/>
        </w:rPr>
        <w:t>Here in the US we need to get our own house in order if we hope to inspire confidence in democracy abroad.</w:t>
      </w:r>
    </w:p>
    <w:p w:rsidR="00E3427E" w:rsidRPr="00D44F16" w:rsidRDefault="00E3427E" w:rsidP="00E3427E"/>
    <w:p w:rsidR="00E3427E" w:rsidRPr="00D44F16" w:rsidRDefault="00E3427E" w:rsidP="00E3427E"/>
    <w:p w:rsidR="00E3427E" w:rsidRPr="00D44F16" w:rsidRDefault="00E3427E" w:rsidP="00E3427E">
      <w:pPr>
        <w:pStyle w:val="Heading4"/>
        <w:rPr>
          <w:rFonts w:cs="Arial"/>
        </w:rPr>
      </w:pPr>
      <w:r w:rsidRPr="00D44F16">
        <w:rPr>
          <w:rFonts w:cs="Arial"/>
        </w:rPr>
        <w:t>The impact – the failure of global democratic consolidation causes extinction.</w:t>
      </w:r>
    </w:p>
    <w:p w:rsidR="00E3427E" w:rsidRPr="00D44F16" w:rsidRDefault="00E3427E" w:rsidP="00E3427E">
      <w:pPr>
        <w:pStyle w:val="Small"/>
        <w:rPr>
          <w:sz w:val="24"/>
          <w:szCs w:val="24"/>
        </w:rPr>
      </w:pPr>
      <w:r w:rsidRPr="00D44F16">
        <w:rPr>
          <w:rStyle w:val="Style13ptBold"/>
        </w:rPr>
        <w:t>Diamond, 1995</w:t>
      </w:r>
      <w:r w:rsidRPr="00D44F16">
        <w:rPr>
          <w:rStyle w:val="Style13ptBold"/>
          <w:sz w:val="24"/>
          <w:szCs w:val="24"/>
        </w:rPr>
        <w:t xml:space="preserve"> </w:t>
      </w:r>
      <w:r w:rsidRPr="00D44F16">
        <w:rPr>
          <w:rStyle w:val="Style13ptBold"/>
          <w:sz w:val="24"/>
          <w:szCs w:val="24"/>
        </w:rPr>
        <w:br/>
      </w:r>
      <w:r w:rsidRPr="00D44F16">
        <w:rPr>
          <w:sz w:val="24"/>
          <w:szCs w:val="24"/>
        </w:rPr>
        <w:t xml:space="preserve">Larry, Senior Fellow at the Hoover Institution, Promoting Democracy in the 1990s, December, </w:t>
      </w:r>
      <w:hyperlink r:id="rId11" w:history="1">
        <w:r w:rsidRPr="00D44F16">
          <w:rPr>
            <w:sz w:val="24"/>
            <w:szCs w:val="24"/>
          </w:rPr>
          <w:t>http://www.wilsoncenter.org/subsites/ccpdc/pubs/di/fr.htm</w:t>
        </w:r>
      </w:hyperlink>
    </w:p>
    <w:p w:rsidR="00E3427E" w:rsidRPr="00D44F16" w:rsidRDefault="00E3427E" w:rsidP="00E3427E">
      <w:pPr>
        <w:pStyle w:val="Small"/>
        <w:rPr>
          <w:sz w:val="24"/>
          <w:szCs w:val="24"/>
        </w:rPr>
      </w:pPr>
    </w:p>
    <w:p w:rsidR="00E3427E" w:rsidRPr="00096405" w:rsidRDefault="00E3427E" w:rsidP="00E3427E">
      <w:pPr>
        <w:pStyle w:val="Small"/>
        <w:rPr>
          <w:sz w:val="16"/>
          <w:szCs w:val="24"/>
        </w:rPr>
      </w:pPr>
      <w:r w:rsidRPr="00096405">
        <w:rPr>
          <w:sz w:val="16"/>
          <w:szCs w:val="2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44F16">
        <w:rPr>
          <w:rStyle w:val="StyleUnderline"/>
          <w:szCs w:val="24"/>
        </w:rPr>
        <w:t>Nuclear, chemical, and biological weapons continue to proliferate. The very source of life on Earth, the global ecosystem, appears increasingly endangered</w:t>
      </w:r>
      <w:r w:rsidRPr="00096405">
        <w:rPr>
          <w:sz w:val="16"/>
          <w:szCs w:val="24"/>
        </w:rPr>
        <w:t xml:space="preserve">. Most of </w:t>
      </w:r>
      <w:r w:rsidRPr="00D44F16">
        <w:rPr>
          <w:rStyle w:val="StyleUnderline"/>
          <w:szCs w:val="24"/>
        </w:rPr>
        <w:t>these</w:t>
      </w:r>
      <w:r w:rsidRPr="00096405">
        <w:rPr>
          <w:sz w:val="16"/>
          <w:szCs w:val="24"/>
        </w:rPr>
        <w:t xml:space="preserve"> new and unconventional </w:t>
      </w:r>
      <w:r w:rsidRPr="00D44F16">
        <w:rPr>
          <w:rStyle w:val="StyleUnderline"/>
          <w:szCs w:val="24"/>
        </w:rPr>
        <w:t>threats</w:t>
      </w:r>
      <w:r w:rsidRPr="00096405">
        <w:rPr>
          <w:sz w:val="16"/>
          <w:szCs w:val="24"/>
        </w:rPr>
        <w:t xml:space="preserve"> to security </w:t>
      </w:r>
      <w:r w:rsidRPr="00D44F16">
        <w:rPr>
          <w:rStyle w:val="StyleUnderline"/>
          <w:szCs w:val="24"/>
        </w:rPr>
        <w:t xml:space="preserve">are associated with or aggravated by </w:t>
      </w:r>
      <w:r w:rsidRPr="00096405">
        <w:rPr>
          <w:sz w:val="16"/>
          <w:szCs w:val="24"/>
        </w:rPr>
        <w:t xml:space="preserve">the weakness or </w:t>
      </w:r>
      <w:r w:rsidRPr="00D44F16">
        <w:rPr>
          <w:rStyle w:val="StyleUnderline"/>
          <w:szCs w:val="24"/>
        </w:rPr>
        <w:t>absence of democracy</w:t>
      </w:r>
      <w:r w:rsidRPr="00096405">
        <w:rPr>
          <w:sz w:val="16"/>
          <w:szCs w:val="24"/>
        </w:rPr>
        <w:t xml:space="preserve">, with its provisions for legality, accountability, popular sovereignty, and openness. LESSONS OF THE TWENTIETH CENTURY The experience of this century offers important lessons. </w:t>
      </w:r>
      <w:r w:rsidRPr="00D44F16">
        <w:rPr>
          <w:rStyle w:val="StyleUnderline"/>
          <w:szCs w:val="24"/>
        </w:rPr>
        <w:t>Countries that govern themselves in a</w:t>
      </w:r>
      <w:r w:rsidRPr="00096405">
        <w:rPr>
          <w:sz w:val="16"/>
          <w:szCs w:val="24"/>
        </w:rPr>
        <w:t xml:space="preserve"> truly </w:t>
      </w:r>
      <w:r w:rsidRPr="00D44F16">
        <w:rPr>
          <w:rStyle w:val="StyleUnderline"/>
          <w:szCs w:val="24"/>
        </w:rPr>
        <w:t>democratic fashion do not go to war with one another. They do not aggress against their neighbors</w:t>
      </w:r>
      <w:r w:rsidRPr="00096405">
        <w:rPr>
          <w:sz w:val="16"/>
          <w:szCs w:val="24"/>
        </w:rPr>
        <w:t xml:space="preserve"> to aggrandize themselves or glorify their leaders. </w:t>
      </w:r>
      <w:r w:rsidRPr="00D44F16">
        <w:rPr>
          <w:rStyle w:val="StyleUnderline"/>
          <w:szCs w:val="24"/>
        </w:rPr>
        <w:t>Democratic governments do not ethnically "cleanse" their own populations, and they are much less likely to face ethnic insurgency. Democracies do not sponsor terrorism against one another. They do not build weapons of mass destruction</w:t>
      </w:r>
      <w:r w:rsidRPr="00096405">
        <w:rPr>
          <w:sz w:val="16"/>
          <w:szCs w:val="24"/>
        </w:rPr>
        <w:t xml:space="preserve"> to use on or to threaten one another. </w:t>
      </w:r>
      <w:r w:rsidRPr="00D44F16">
        <w:rPr>
          <w:rStyle w:val="StyleUnderline"/>
          <w:szCs w:val="24"/>
        </w:rPr>
        <w:t xml:space="preserve">Democratic countries </w:t>
      </w:r>
      <w:r w:rsidRPr="00096405">
        <w:rPr>
          <w:sz w:val="16"/>
          <w:szCs w:val="24"/>
        </w:rPr>
        <w:t>form more reliable, open, and enduring trading partnerships. In the long run they offer better and more stable climates for investment. They</w:t>
      </w:r>
      <w:r w:rsidRPr="00D44F16">
        <w:rPr>
          <w:rStyle w:val="StyleUnderline"/>
          <w:szCs w:val="24"/>
        </w:rPr>
        <w:t xml:space="preserve"> are more environmentally responsible</w:t>
      </w:r>
      <w:r w:rsidRPr="00096405">
        <w:rPr>
          <w:sz w:val="16"/>
          <w:szCs w:val="24"/>
        </w:rPr>
        <w:t xml:space="preserve"> because they must answer to their own citizens, who organize to protest the destruction of their environments. </w:t>
      </w:r>
      <w:r w:rsidRPr="00D44F16">
        <w:rPr>
          <w:rStyle w:val="StyleUnderline"/>
          <w:szCs w:val="24"/>
        </w:rPr>
        <w:t xml:space="preserve">They are better bets </w:t>
      </w:r>
      <w:r w:rsidRPr="00096405">
        <w:rPr>
          <w:sz w:val="16"/>
          <w:szCs w:val="2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D44F16">
        <w:rPr>
          <w:rStyle w:val="StyleUnderline"/>
          <w:szCs w:val="24"/>
        </w:rPr>
        <w:t xml:space="preserve">and </w:t>
      </w:r>
      <w:r w:rsidRPr="00096405">
        <w:rPr>
          <w:sz w:val="16"/>
          <w:szCs w:val="24"/>
        </w:rPr>
        <w:t xml:space="preserve">the rule of law, democracies are </w:t>
      </w:r>
      <w:r w:rsidRPr="00D44F16">
        <w:rPr>
          <w:rStyle w:val="StyleUnderline"/>
          <w:szCs w:val="24"/>
        </w:rPr>
        <w:t>the only reliable foundation on which a new world order of international security</w:t>
      </w:r>
      <w:r w:rsidRPr="00096405">
        <w:rPr>
          <w:sz w:val="16"/>
          <w:szCs w:val="24"/>
        </w:rPr>
        <w:t xml:space="preserve"> and</w:t>
      </w:r>
      <w:r w:rsidRPr="00D44F16">
        <w:rPr>
          <w:sz w:val="24"/>
          <w:szCs w:val="24"/>
          <w:u w:val="single"/>
        </w:rPr>
        <w:t xml:space="preserve"> prosperity</w:t>
      </w:r>
      <w:r w:rsidRPr="00096405">
        <w:rPr>
          <w:sz w:val="16"/>
          <w:szCs w:val="24"/>
        </w:rPr>
        <w:t xml:space="preserve"> </w:t>
      </w:r>
      <w:r w:rsidRPr="00D44F16">
        <w:rPr>
          <w:rStyle w:val="StyleUnderline"/>
          <w:szCs w:val="24"/>
        </w:rPr>
        <w:t>can be built.</w:t>
      </w:r>
    </w:p>
    <w:p w:rsidR="00E3427E" w:rsidRPr="00D44F16" w:rsidRDefault="00E3427E" w:rsidP="00E3427E">
      <w:pPr>
        <w:rPr>
          <w:rStyle w:val="StyleUnderline"/>
        </w:rPr>
      </w:pPr>
    </w:p>
    <w:p w:rsidR="00E3427E" w:rsidRPr="00D44F16" w:rsidRDefault="00E3427E" w:rsidP="00E3427E">
      <w:pPr>
        <w:rPr>
          <w:rStyle w:val="StyleUnderline"/>
        </w:rPr>
      </w:pPr>
    </w:p>
    <w:p w:rsidR="00E3427E" w:rsidRPr="003B04B5" w:rsidRDefault="00E3427E" w:rsidP="00E3427E">
      <w:pPr>
        <w:rPr>
          <w:sz w:val="16"/>
        </w:rPr>
      </w:pPr>
      <w:r>
        <w:br w:type="page"/>
      </w:r>
    </w:p>
    <w:p w:rsidR="006737E6" w:rsidRDefault="004B6BB6" w:rsidP="002F25FD">
      <w:pPr>
        <w:pStyle w:val="Heading3"/>
      </w:pPr>
      <w:r>
        <w:t xml:space="preserve">Advantage ___ – </w:t>
      </w:r>
      <w:r w:rsidR="006737E6">
        <w:t xml:space="preserve"> </w:t>
      </w:r>
      <w:r>
        <w:t>Critical Infrastructure (Zero Days)</w:t>
      </w:r>
    </w:p>
    <w:p w:rsidR="002F25FD" w:rsidRDefault="002F25FD" w:rsidP="002F25FD"/>
    <w:p w:rsidR="002F25FD" w:rsidRDefault="002F25FD" w:rsidP="002F25FD">
      <w:pPr>
        <w:pStyle w:val="Heading4"/>
      </w:pPr>
      <w:r>
        <w:t>Zero-day vulnerabilities make critical infrastructure most vulnerable – nuclear power at risk.</w:t>
      </w:r>
    </w:p>
    <w:p w:rsidR="002F25FD" w:rsidRPr="00552B7A" w:rsidRDefault="002F25FD" w:rsidP="002F25FD">
      <w:pPr>
        <w:rPr>
          <w:rStyle w:val="Style13ptBold"/>
        </w:rPr>
      </w:pPr>
      <w:r w:rsidRPr="00552B7A">
        <w:rPr>
          <w:rStyle w:val="Style13ptBold"/>
        </w:rPr>
        <w:t>Harris, 2014</w:t>
      </w:r>
    </w:p>
    <w:p w:rsidR="002F25FD" w:rsidRDefault="002F25FD" w:rsidP="002F25FD">
      <w:r>
        <w:t>Shane, American journalist and author at Foreign Policy magazine.   @WAR : the rise of the military-Internet complex / Houghton Mifflin Harcourt. P.98-100</w:t>
      </w:r>
    </w:p>
    <w:p w:rsidR="002F25FD" w:rsidRPr="00A53E0B" w:rsidRDefault="002F25FD" w:rsidP="002F25FD">
      <w:pPr>
        <w:rPr>
          <w:sz w:val="16"/>
        </w:rPr>
      </w:pPr>
      <w:r w:rsidRPr="00436904">
        <w:rPr>
          <w:rStyle w:val="StyleUnderline"/>
        </w:rPr>
        <w:t>The targets that are most vulnerable to a devastating zero day attack are the same ones that the NSA is trying to protect: electrical power plants, nuclear facilities, natural gas pipelines, and other critical infrastructures, including banks and financial services companies</w:t>
      </w:r>
      <w:r w:rsidRPr="00A53E0B">
        <w:rPr>
          <w:sz w:val="16"/>
        </w:rPr>
        <w:t>. Not all of these companies have a system for easily sharing information about vulnerabilities and exploits that have been discovered and publicly disclosed, often by more defensive-minded hackers who see their job as warning technology manufacturers about problems with their products, rather than trying to profit from them</w:t>
      </w:r>
      <w:r w:rsidRPr="00436904">
        <w:rPr>
          <w:rStyle w:val="StyleUnderline"/>
        </w:rPr>
        <w:t>. When companies find out about a risk in their system, it's up to them to apply patches and defensive fixes, and their technological fluency varies</w:t>
      </w:r>
      <w:r w:rsidRPr="00A53E0B">
        <w:rPr>
          <w:sz w:val="16"/>
        </w:rPr>
        <w:t xml:space="preserve">. Some may be prepared to patch systems quickly, others may not even realize they're using a vulnerable piece of software. They, quite literally, may not have received the memo from the vendor warning that they need to install an update or change the security settings on a product in order to make it safer. Even if a company is using software that receives regular updates over the Internet, the company's systems administrators have to consistently download those fixes, make sure they're applied across the company, and stay on watch for more updates. Some find doing that for hundreds or thousands of computers in a single facility a daunting task. </w:t>
      </w:r>
      <w:r w:rsidRPr="00436904">
        <w:rPr>
          <w:rStyle w:val="StyleUnderline"/>
        </w:rPr>
        <w:t xml:space="preserve">By buying so many zero day exploits, </w:t>
      </w:r>
      <w:r w:rsidRPr="00436904">
        <w:rPr>
          <w:rStyle w:val="Emphasis"/>
        </w:rPr>
        <w:t>the NSA is helping to prop up a cyber arms market that puts American businesses and critical facilities at risk.</w:t>
      </w:r>
      <w:r w:rsidRPr="00436904">
        <w:rPr>
          <w:rStyle w:val="StyleUnderline"/>
        </w:rPr>
        <w:t xml:space="preserve"> The chances are good that if another country or a terrorist group knocks out the lights in a US city, it will use an exploit purchased from a company that also sells them to the NSA.</w:t>
      </w:r>
      <w:r w:rsidRPr="00A53E0B">
        <w:rPr>
          <w:sz w:val="16"/>
        </w:rPr>
        <w:t xml:space="preserve"> The sellers of zero day exploits also bear at least some notional responsibility for making the Internet less safe. But they tend to blame software manufacturers for building programs that can be penetrated in the first place. "We don't sell weapons, we sell information;' the founders of exploit seller ReVuln told a reporter for Reuters, when he asked whether the company would be troubled if some of their programs were used in attacks that destroyed systems or caused people to die. "This question would be worth asking to vendors leaving security holes in their products.” This line of defense is a bit like blaming a locksmith for a burglary. Yes, the locksmith is supposed to make a product that keeps intruders from getting into someone's home. But if a burglar manages to break in and steal a television or, worse, attack the homeowners, we don't prosecute the locksmith. Companies such as ReVuln aren't burglars, but they are selling the equivalent of lock picks. Surely they bear some measure of responsibility, as well, for crimes that are committed- if not a legal responsibility, then a moral one. And what about the NSA? In the world of burglary, there's no equivalent for what the agency is doing. No one is out there buying up lock picks. But </w:t>
      </w:r>
      <w:r w:rsidRPr="00A53E0B">
        <w:rPr>
          <w:rStyle w:val="StyleUnderline"/>
        </w:rPr>
        <w:t xml:space="preserve">the NSA also wants to be a kind of security guard for the Internet. What would happen if the guard hired to watch over a neighborhood discovered an open window but didn't tell the owner? </w:t>
      </w:r>
      <w:r w:rsidRPr="00A53E0B">
        <w:rPr>
          <w:sz w:val="16"/>
        </w:rPr>
        <w:t>More to the point, what if he discovered a design flaw in the brand of window that everyone in the neighborhood used that allowed an intruder to open the window from the outside</w:t>
      </w:r>
      <w:r w:rsidRPr="00A53E0B">
        <w:rPr>
          <w:rStyle w:val="StyleUnderline"/>
        </w:rPr>
        <w:t>? If the security guard didn't alert the homeowners, they'd fire him - and probably try to have him arrested</w:t>
      </w:r>
      <w:r w:rsidRPr="00A53E0B">
        <w:rPr>
          <w:sz w:val="16"/>
        </w:rPr>
        <w:t>. They wouldn't accept as a defense that the security guard was keeping the windows' flaw a secret in order to protect the homeowners. And the police surely wouldn’t accept that he’d kept that information to himself so that he could go out and rob houses. The analogy isn't perfect</w:t>
      </w:r>
      <w:r w:rsidRPr="00A53E0B">
        <w:rPr>
          <w:rStyle w:val="StyleUnderline"/>
        </w:rPr>
        <w:t>. The NSA isn't a law enforcement agency, it’s a military and intelligence organization. It operates by a different set of laws and with a different mission. But as the agency drums up talk of cyber war and positions itself as the best equipped to help defend the nation from intruders and attacks, it should act more like a security guard than a burglar</w:t>
      </w:r>
      <w:r w:rsidRPr="00A53E0B">
        <w:rPr>
          <w:sz w:val="16"/>
        </w:rPr>
        <w:t>.</w:t>
      </w:r>
    </w:p>
    <w:p w:rsidR="002F25FD" w:rsidRDefault="002F25FD" w:rsidP="002F25FD"/>
    <w:p w:rsidR="006737E6" w:rsidRDefault="006737E6" w:rsidP="006737E6">
      <w:pPr>
        <w:pStyle w:val="Heading4"/>
      </w:pPr>
      <w:r>
        <w:t xml:space="preserve">Nuclear Reactors are vulnerable to cyber attacks – </w:t>
      </w:r>
      <w:r w:rsidR="00E74CBB">
        <w:t>causes meltdown.</w:t>
      </w:r>
    </w:p>
    <w:p w:rsidR="006737E6" w:rsidRDefault="006737E6" w:rsidP="006737E6">
      <w:r w:rsidRPr="006D3C6E">
        <w:t xml:space="preserve">Talitha </w:t>
      </w:r>
      <w:r w:rsidRPr="006D3C6E">
        <w:rPr>
          <w:rStyle w:val="Style13ptBold"/>
        </w:rPr>
        <w:t>Dowds</w:t>
      </w:r>
      <w:r w:rsidRPr="006D3C6E">
        <w:t>, 3-25-20</w:t>
      </w:r>
      <w:r w:rsidRPr="006D3C6E">
        <w:rPr>
          <w:rStyle w:val="Style13ptBold"/>
        </w:rPr>
        <w:t>11</w:t>
      </w:r>
      <w:r w:rsidRPr="006D3C6E">
        <w:t xml:space="preserve">, "A New Phase of Nuclear Terrorism – Cyber Warfare," </w:t>
      </w:r>
      <w:r>
        <w:t>CSIS</w:t>
      </w:r>
      <w:r w:rsidRPr="006D3C6E">
        <w:t>, http://csis.org/blog/new-phase-nuclear-terrorism-cyber-warfare</w:t>
      </w:r>
    </w:p>
    <w:p w:rsidR="006737E6" w:rsidRPr="00703FEA" w:rsidRDefault="006737E6" w:rsidP="006737E6">
      <w:pPr>
        <w:rPr>
          <w:sz w:val="16"/>
        </w:rPr>
      </w:pPr>
      <w:r w:rsidRPr="00703FEA">
        <w:rPr>
          <w:sz w:val="16"/>
        </w:rPr>
        <w:t xml:space="preserve">An article by Global Security Newswire highlighted how, in light of the unfolding nuclear power plant disaster in Japan, a nuclear terrorist attack could be carried out. It states that, </w:t>
      </w:r>
      <w:r w:rsidRPr="00703FEA">
        <w:rPr>
          <w:i/>
          <w:iCs/>
          <w:sz w:val="16"/>
        </w:rPr>
        <w:t>“</w:t>
      </w:r>
      <w:r w:rsidRPr="00C92137">
        <w:rPr>
          <w:rStyle w:val="StyleUnderline"/>
        </w:rPr>
        <w:t>Nuclear reactors across the US are encased in enough concrete to withstand a direct hit from an airliner and can be shut down remotely in case of a terrorist strike or natural disaster. But that is true in Japan as well and something entirely different caused the disaster there: the failure of the cooling systems that prevent nuclear reactors from overheating</w:t>
      </w:r>
      <w:r w:rsidRPr="00703FEA">
        <w:rPr>
          <w:i/>
          <w:iCs/>
          <w:sz w:val="16"/>
        </w:rPr>
        <w:t xml:space="preserve">. </w:t>
      </w:r>
      <w:r w:rsidRPr="00C92137">
        <w:rPr>
          <w:rStyle w:val="StyleUnderline"/>
        </w:rPr>
        <w:t>The cooling systems</w:t>
      </w:r>
      <w:r w:rsidRPr="00703FEA">
        <w:rPr>
          <w:i/>
          <w:iCs/>
          <w:sz w:val="16"/>
        </w:rPr>
        <w:t xml:space="preserve"> aren’t encased in concrete, and key components – from pumps to water-intake pipes – sit outside the reactor complexes and </w:t>
      </w:r>
      <w:r w:rsidRPr="00C92137">
        <w:rPr>
          <w:rStyle w:val="StyleUnderline"/>
        </w:rPr>
        <w:t>are far less protected, leaving them vulnerable to a well-planned terrorist strike or a natural disaster. As the dire situation in Japan shows, disabling or destroying the cooling equipment</w:t>
      </w:r>
      <w:r w:rsidRPr="00703FEA">
        <w:rPr>
          <w:i/>
          <w:iCs/>
          <w:sz w:val="16"/>
        </w:rPr>
        <w:t xml:space="preserve"> – regardless of how it happens – </w:t>
      </w:r>
      <w:r w:rsidRPr="00C92137">
        <w:rPr>
          <w:rStyle w:val="StyleUnderline"/>
        </w:rPr>
        <w:t>can trigger a full-scale nuclear emergency.”</w:t>
      </w:r>
      <w:r w:rsidRPr="00703FEA">
        <w:rPr>
          <w:sz w:val="16"/>
        </w:rPr>
        <w:t xml:space="preserve"> Charles Faddis, a retired CIA operations officer and former head of the agency’s unit on countering terrorism supported this view. He stated, </w:t>
      </w:r>
      <w:r w:rsidRPr="00703FEA">
        <w:rPr>
          <w:i/>
          <w:iCs/>
          <w:sz w:val="16"/>
        </w:rPr>
        <w:t>“</w:t>
      </w:r>
      <w:r w:rsidRPr="00C92137">
        <w:rPr>
          <w:rStyle w:val="StyleUnderline"/>
        </w:rPr>
        <w:t>Even if you shut a reactor down, you still need to cool it off. That’s just physics. If terrorists have disabled the cooling system, the reactor heat will eventually lead to a complete meltdown.</w:t>
      </w:r>
      <w:r w:rsidRPr="00703FEA">
        <w:rPr>
          <w:i/>
          <w:iCs/>
          <w:sz w:val="16"/>
        </w:rPr>
        <w:t xml:space="preserve"> They won’t produce mushroom clouds, but </w:t>
      </w:r>
      <w:r w:rsidRPr="00C92137">
        <w:rPr>
          <w:rStyle w:val="StyleUnderline"/>
        </w:rPr>
        <w:t>the results – clouds of radioactive materials drifting over vast areas</w:t>
      </w:r>
      <w:r w:rsidRPr="00703FEA">
        <w:rPr>
          <w:i/>
          <w:iCs/>
          <w:sz w:val="16"/>
        </w:rPr>
        <w:t xml:space="preserve"> – would be just as horrific.”</w:t>
      </w:r>
      <w:r w:rsidRPr="00703FEA">
        <w:rPr>
          <w:sz w:val="16"/>
        </w:rPr>
        <w:t xml:space="preserve"> The idea that terrorists will one day strike a US nuclear power plant resulting in a “full-scale meltdown, </w:t>
      </w:r>
      <w:r w:rsidRPr="00C92137">
        <w:rPr>
          <w:rStyle w:val="StyleUnderline"/>
        </w:rPr>
        <w:t>killing tens of thousands of people and rendering nearby cities uninhabitable for decades</w:t>
      </w:r>
      <w:r w:rsidRPr="00703FEA">
        <w:rPr>
          <w:sz w:val="16"/>
        </w:rPr>
        <w:t xml:space="preserve">,” according to the article, has “long been the stuff of nightmares for America’s top homeland-security officials. However, it is interesting to note that not all states share this fear. As Scott Sagan pointed out recently, there is a lack of consensus among non-nuclear states regarding the potential threat of nuclear terrorism. Many of the non-nuclear states think that the US exaggerates the threat of nuclear terrorism, and are therefore unwilling to spend money to protect their nuclear assets in the manner in which the US wants. For obvious reasons, the lack of investment into protecting against nuclear terrorism for non-nuclear states is understandable when they don’t see it as a direct threat to their national security. However, regional attacks whether they are carried out by terrorists or states have a worldwide effect. </w:t>
      </w:r>
      <w:r w:rsidRPr="00C92137">
        <w:rPr>
          <w:rStyle w:val="StyleUnderline"/>
        </w:rPr>
        <w:t xml:space="preserve">Nuclear terrorism, coupled with cyber warfare could be the next greatest threat facing states. </w:t>
      </w:r>
      <w:r w:rsidRPr="00703FEA">
        <w:rPr>
          <w:sz w:val="16"/>
        </w:rPr>
        <w:t xml:space="preserve">An article in Foreign Policy states that </w:t>
      </w:r>
      <w:r w:rsidRPr="00C92137">
        <w:rPr>
          <w:rStyle w:val="Emphasis"/>
        </w:rPr>
        <w:t>the crisis at the Fukushima power plant facility coupled with the Stuxnet attacks on the Iranian nuclear facility at Natanz, paints a picture of the “before and after of what cyber conflict may look like.”</w:t>
      </w:r>
      <w:r w:rsidRPr="00703FEA">
        <w:rPr>
          <w:sz w:val="16"/>
        </w:rPr>
        <w:t xml:space="preserve"> The article highlights that </w:t>
      </w:r>
      <w:r w:rsidRPr="00C92137">
        <w:rPr>
          <w:rStyle w:val="StyleUnderline"/>
        </w:rPr>
        <w:t>enemies will be able to target critical infrastructure, like nuclear power plants - “as was done by the U.S. and Israeli team targeting the Iranian program and burrowing into their operating systems” – which would be “akin to what we are seeing in Japan.”</w:t>
      </w:r>
      <w:r w:rsidRPr="00703FEA">
        <w:rPr>
          <w:sz w:val="16"/>
        </w:rPr>
        <w:t xml:space="preserve"> It further points out that what makes the cyber threat so unsettling is its invisibility. “Not only are they invisible but it is hard to detect who has launched them.” </w:t>
      </w:r>
      <w:r w:rsidRPr="00C92137">
        <w:rPr>
          <w:rStyle w:val="StyleUnderline"/>
        </w:rPr>
        <w:t>This form of warfare may be very attractive to terrorists who are unable to physically enter a nuclear facility but can infiltrate the facilities infrastructure to cause a meltdown.</w:t>
      </w:r>
    </w:p>
    <w:p w:rsidR="006737E6" w:rsidRPr="006737E6" w:rsidRDefault="006737E6" w:rsidP="006737E6"/>
    <w:p w:rsidR="00AC1A96" w:rsidRDefault="00AC1A96" w:rsidP="00AE2E31"/>
    <w:p w:rsidR="00AC1A96" w:rsidRPr="00E70DFC" w:rsidRDefault="00AC1A96" w:rsidP="00AC1A96">
      <w:pPr>
        <w:pStyle w:val="Heading4"/>
        <w:rPr>
          <w:rFonts w:asciiTheme="minorHAnsi" w:hAnsiTheme="minorHAnsi"/>
        </w:rPr>
      </w:pPr>
      <w:r w:rsidRPr="00E70DFC">
        <w:rPr>
          <w:rFonts w:asciiTheme="minorHAnsi" w:hAnsiTheme="minorHAnsi"/>
        </w:rPr>
        <w:t>Nuclear meltdowns cause extinction</w:t>
      </w:r>
    </w:p>
    <w:p w:rsidR="00AC1A96" w:rsidRPr="00E70DFC" w:rsidRDefault="00AC1A96" w:rsidP="00AC1A96">
      <w:pPr>
        <w:rPr>
          <w:rFonts w:asciiTheme="minorHAnsi" w:hAnsiTheme="minorHAnsi"/>
        </w:rPr>
      </w:pPr>
      <w:r w:rsidRPr="00E70DFC">
        <w:rPr>
          <w:rStyle w:val="Style13ptBold"/>
          <w:rFonts w:asciiTheme="minorHAnsi" w:hAnsiTheme="minorHAnsi"/>
        </w:rPr>
        <w:t>Lendman</w:t>
      </w:r>
      <w:r w:rsidRPr="00E70DFC">
        <w:rPr>
          <w:rFonts w:asciiTheme="minorHAnsi" w:hAnsiTheme="minorHAnsi"/>
        </w:rPr>
        <w:t xml:space="preserve"> 3/13/</w:t>
      </w:r>
      <w:r w:rsidRPr="00E70DFC">
        <w:rPr>
          <w:rStyle w:val="Style13ptBold"/>
          <w:rFonts w:asciiTheme="minorHAnsi" w:hAnsiTheme="minorHAnsi"/>
        </w:rPr>
        <w:t xml:space="preserve">11 </w:t>
      </w:r>
      <w:r w:rsidRPr="00E70DFC">
        <w:rPr>
          <w:rFonts w:asciiTheme="minorHAnsi" w:hAnsiTheme="minorHAnsi"/>
        </w:rPr>
        <w:t xml:space="preserve">– BA from Harvard University and MBA from Wharton School at the University of Pennsylvania (Stephen, “Nuclear Meltdown in Japan” Rense, </w:t>
      </w:r>
      <w:r w:rsidRPr="00351378">
        <w:rPr>
          <w:rFonts w:asciiTheme="minorHAnsi" w:hAnsiTheme="minorHAnsi"/>
        </w:rPr>
        <w:t>http://rense.com/general93/nucmelt.htm</w:t>
      </w:r>
      <w:r w:rsidRPr="00E70DFC">
        <w:rPr>
          <w:rFonts w:asciiTheme="minorHAnsi" w:hAnsiTheme="minorHAnsi"/>
        </w:rPr>
        <w:t>)</w:t>
      </w:r>
    </w:p>
    <w:p w:rsidR="00AC1A96" w:rsidRPr="00AC1A96" w:rsidRDefault="00AC1A96" w:rsidP="00AC1A96">
      <w:pPr>
        <w:rPr>
          <w:rFonts w:asciiTheme="minorHAnsi" w:hAnsiTheme="minorHAnsi"/>
          <w:sz w:val="16"/>
          <w:szCs w:val="20"/>
        </w:rPr>
      </w:pPr>
      <w:r w:rsidRPr="00AC1A96">
        <w:rPr>
          <w:rFonts w:asciiTheme="minorHAnsi" w:hAnsiTheme="minorHAnsi"/>
          <w:sz w:val="16"/>
          <w:szCs w:val="20"/>
        </w:rPr>
        <w:t xml:space="preserve">For years, Helen Caldicott warned it's coming. In her 1978 book, "Nuclear Madness," she said: "As a physician, I contend that </w:t>
      </w:r>
      <w:r w:rsidRPr="00351378">
        <w:rPr>
          <w:rStyle w:val="Emphasis"/>
          <w:highlight w:val="yellow"/>
        </w:rPr>
        <w:t>nuclear technology threatens life on our planet with extinction</w:t>
      </w:r>
      <w:r w:rsidRPr="00754D07">
        <w:rPr>
          <w:rStyle w:val="StyleUnderline"/>
          <w:rFonts w:asciiTheme="minorHAnsi" w:hAnsiTheme="minorHAnsi"/>
          <w:szCs w:val="20"/>
        </w:rPr>
        <w:t>. If present trends continue, theair we breathe, the food we eat, and the water we drink will soon becontaminated with enough radioactive pollutants to pose a potential health hazard far greater than any plague humanity has ever experienced."</w:t>
      </w:r>
      <w:r w:rsidRPr="00AC1A96">
        <w:rPr>
          <w:rFonts w:asciiTheme="minorHAnsi" w:hAnsiTheme="minorHAnsi"/>
          <w:sz w:val="16"/>
          <w:szCs w:val="20"/>
        </w:rPr>
        <w:t xml:space="preserve"> More below on the inevitable dangers from commercial nuclear power proliferation, besides added military ones. On March 11, New York Times writer Martin Fackler headlined, "Powerful Quake and Tsunami Devastate Northern Japan," saying: "</w:t>
      </w:r>
      <w:r w:rsidRPr="00754D07">
        <w:rPr>
          <w:rStyle w:val="StyleUnderline"/>
          <w:rFonts w:asciiTheme="minorHAnsi" w:hAnsiTheme="minorHAnsi"/>
          <w:szCs w:val="20"/>
        </w:rPr>
        <w:t>The 8.9-magnitude earthquake</w:t>
      </w:r>
      <w:r w:rsidRPr="00AC1A96">
        <w:rPr>
          <w:rFonts w:asciiTheme="minorHAnsi" w:hAnsiTheme="minorHAnsi"/>
          <w:sz w:val="16"/>
          <w:szCs w:val="20"/>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754D07">
        <w:rPr>
          <w:rStyle w:val="StyleUnderline"/>
          <w:rFonts w:asciiTheme="minorHAnsi" w:hAnsiTheme="minorHAnsi"/>
          <w:szCs w:val="20"/>
        </w:rPr>
        <w:t>Striking</w:t>
      </w:r>
      <w:r w:rsidRPr="00AC1A96">
        <w:rPr>
          <w:rFonts w:asciiTheme="minorHAnsi" w:hAnsiTheme="minorHAnsi"/>
          <w:sz w:val="16"/>
          <w:szCs w:val="20"/>
        </w:rPr>
        <w:t xml:space="preserve"> at 2:46PM </w:t>
      </w:r>
      <w:r w:rsidRPr="00754D07">
        <w:rPr>
          <w:rStyle w:val="StyleUnderline"/>
          <w:rFonts w:asciiTheme="minorHAnsi" w:hAnsiTheme="minorHAnsi"/>
          <w:szCs w:val="20"/>
        </w:rPr>
        <w:t>Tokyo</w:t>
      </w:r>
      <w:r w:rsidRPr="00AC1A96">
        <w:rPr>
          <w:rFonts w:asciiTheme="minorHAnsi" w:hAnsiTheme="minorHAnsi"/>
          <w:sz w:val="16"/>
          <w:szCs w:val="20"/>
        </w:rPr>
        <w:t xml:space="preserve"> time, it </w:t>
      </w:r>
      <w:r w:rsidRPr="00754D07">
        <w:rPr>
          <w:rStyle w:val="StyleUnderline"/>
          <w:rFonts w:asciiTheme="minorHAnsi" w:hAnsiTheme="minorHAnsi"/>
          <w:szCs w:val="20"/>
        </w:rPr>
        <w:t>caused vast destruction, shook city skyscrapers, buckled highways, ignited fires, terrified millions,</w:t>
      </w:r>
      <w:r w:rsidRPr="00AC1A96">
        <w:rPr>
          <w:rFonts w:asciiTheme="minorHAnsi" w:hAnsiTheme="minorHAnsi"/>
          <w:sz w:val="16"/>
          <w:szCs w:val="20"/>
        </w:rPr>
        <w:t xml:space="preserve"> annihilated areas near Sendai, possibly killed thousands, </w:t>
      </w:r>
      <w:r w:rsidRPr="00754D07">
        <w:rPr>
          <w:rStyle w:val="StyleUnderline"/>
          <w:rFonts w:asciiTheme="minorHAnsi" w:hAnsiTheme="minorHAnsi"/>
          <w:szCs w:val="20"/>
        </w:rPr>
        <w:t xml:space="preserve">and caused a nuclear meltdown, its potential catastrophic effects far exceeding quake and tsunami devastation, almost minor by comparison under a worst case scenario. </w:t>
      </w:r>
      <w:r w:rsidRPr="00AC1A96">
        <w:rPr>
          <w:rFonts w:asciiTheme="minorHAnsi" w:hAnsiTheme="minorHAnsi"/>
          <w:sz w:val="16"/>
          <w:szCs w:val="20"/>
        </w:rPr>
        <w:t>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Jiji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w:t>
      </w:r>
      <w:r w:rsidRPr="00754D07">
        <w:rPr>
          <w:rStyle w:val="StyleUnderline"/>
          <w:rFonts w:asciiTheme="minorHAnsi" w:hAnsiTheme="minorHAnsi"/>
          <w:szCs w:val="20"/>
        </w:rPr>
        <w:t xml:space="preserve">, </w:t>
      </w:r>
      <w:r w:rsidRPr="00351378">
        <w:rPr>
          <w:rStyle w:val="StyleUnderline"/>
          <w:rFonts w:asciiTheme="minorHAnsi" w:hAnsiTheme="minorHAnsi"/>
          <w:szCs w:val="20"/>
          <w:highlight w:val="yellow"/>
        </w:rPr>
        <w:t>under a worst case core meltdown, all bets are off as the entire region and beyond will be threatened with permanent contamination, making the most affected areas unsafe to live in</w:t>
      </w:r>
      <w:r w:rsidRPr="00754D07">
        <w:rPr>
          <w:rStyle w:val="StyleUnderline"/>
          <w:rFonts w:asciiTheme="minorHAnsi" w:hAnsiTheme="minorHAnsi"/>
          <w:szCs w:val="20"/>
        </w:rPr>
        <w:t xml:space="preserve">. </w:t>
      </w:r>
      <w:r w:rsidRPr="00AC1A96">
        <w:rPr>
          <w:rFonts w:asciiTheme="minorHAnsi" w:hAnsiTheme="minorHAnsi"/>
          <w:sz w:val="16"/>
          <w:szCs w:val="20"/>
        </w:rPr>
        <w:t xml:space="preserve">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351378">
        <w:rPr>
          <w:rStyle w:val="StyleUnderline"/>
          <w:rFonts w:asciiTheme="minorHAnsi" w:hAnsiTheme="minorHAnsi"/>
          <w:szCs w:val="20"/>
          <w:highlight w:val="yellow"/>
        </w:rPr>
        <w:t>Chernobyl</w:t>
      </w:r>
      <w:r w:rsidRPr="00AC1A96">
        <w:rPr>
          <w:rFonts w:asciiTheme="minorHAnsi" w:hAnsiTheme="minorHAnsi"/>
          <w:sz w:val="16"/>
          <w:szCs w:val="20"/>
          <w:highlight w:val="yellow"/>
        </w:rPr>
        <w:t xml:space="preserve"> </w:t>
      </w:r>
      <w:r w:rsidRPr="00AC1A96">
        <w:rPr>
          <w:rFonts w:asciiTheme="minorHAnsi" w:hAnsiTheme="minorHAnsi"/>
          <w:sz w:val="16"/>
          <w:szCs w:val="20"/>
        </w:rPr>
        <w:t xml:space="preserve">in 1986. In fact, that disaster </w:t>
      </w:r>
      <w:r w:rsidRPr="00351378">
        <w:rPr>
          <w:rStyle w:val="StyleUnderline"/>
          <w:rFonts w:asciiTheme="minorHAnsi" w:hAnsiTheme="minorHAnsi"/>
          <w:szCs w:val="20"/>
          <w:highlight w:val="yellow"/>
        </w:rPr>
        <w:t xml:space="preserve">killed </w:t>
      </w:r>
      <w:r w:rsidRPr="00754D07">
        <w:rPr>
          <w:rStyle w:val="StyleUnderline"/>
          <w:rFonts w:asciiTheme="minorHAnsi" w:hAnsiTheme="minorHAnsi"/>
          <w:szCs w:val="20"/>
        </w:rPr>
        <w:t xml:space="preserve">nearly </w:t>
      </w:r>
      <w:r w:rsidRPr="00351378">
        <w:rPr>
          <w:rStyle w:val="StyleUnderline"/>
          <w:rFonts w:asciiTheme="minorHAnsi" w:hAnsiTheme="minorHAnsi"/>
          <w:szCs w:val="20"/>
          <w:highlight w:val="yellow"/>
        </w:rPr>
        <w:t xml:space="preserve">one million </w:t>
      </w:r>
      <w:r w:rsidRPr="00754D07">
        <w:rPr>
          <w:rStyle w:val="StyleUnderline"/>
          <w:rFonts w:asciiTheme="minorHAnsi" w:hAnsiTheme="minorHAnsi"/>
          <w:szCs w:val="20"/>
        </w:rPr>
        <w:t>people worldwide from nuclear radiation exposure.</w:t>
      </w:r>
      <w:r w:rsidRPr="00AC1A96">
        <w:rPr>
          <w:rFonts w:asciiTheme="minorHAnsi" w:hAnsiTheme="minorHAnsi"/>
          <w:sz w:val="16"/>
          <w:szCs w:val="20"/>
        </w:rPr>
        <w:t xml:space="preserve"> In their book titled, "Chernobyl: Consequences of the Catastrophe for People and the Environment," Alexey Yablokov, Vassily Nesterenko and Alexey Nesterenko said: "</w:t>
      </w:r>
      <w:r w:rsidRPr="00754D07">
        <w:rPr>
          <w:rStyle w:val="StyleUnderline"/>
          <w:rFonts w:asciiTheme="minorHAnsi" w:hAnsiTheme="minorHAnsi"/>
          <w:szCs w:val="20"/>
        </w:rPr>
        <w:t xml:space="preserve">For the past 23 years, it has been clear that </w:t>
      </w:r>
      <w:r w:rsidRPr="00ED7F06">
        <w:rPr>
          <w:rStyle w:val="Emphasis"/>
          <w:highlight w:val="yellow"/>
        </w:rPr>
        <w:t>there is a danger greater than nuclear weapons concealed within nuclear power.</w:t>
      </w:r>
      <w:r w:rsidRPr="00754D07">
        <w:rPr>
          <w:rStyle w:val="StyleUnderline"/>
          <w:rFonts w:asciiTheme="minorHAnsi" w:hAnsiTheme="minorHAnsi"/>
          <w:szCs w:val="20"/>
        </w:rPr>
        <w:t xml:space="preserve"> </w:t>
      </w:r>
      <w:r w:rsidRPr="004E6A7E">
        <w:rPr>
          <w:rStyle w:val="StyleUnderline"/>
          <w:rFonts w:asciiTheme="minorHAnsi" w:hAnsiTheme="minorHAnsi"/>
          <w:szCs w:val="20"/>
          <w:highlight w:val="yellow"/>
        </w:rPr>
        <w:t xml:space="preserve">Emissions from this one reactor exceeded a hundred-fold the </w:t>
      </w:r>
      <w:r w:rsidRPr="00754D07">
        <w:rPr>
          <w:rStyle w:val="StyleUnderline"/>
          <w:rFonts w:asciiTheme="minorHAnsi" w:hAnsiTheme="minorHAnsi"/>
          <w:szCs w:val="20"/>
        </w:rPr>
        <w:t xml:space="preserve">radioactive </w:t>
      </w:r>
      <w:r w:rsidRPr="004E6A7E">
        <w:rPr>
          <w:rStyle w:val="StyleUnderline"/>
          <w:rFonts w:asciiTheme="minorHAnsi" w:hAnsiTheme="minorHAnsi"/>
          <w:szCs w:val="20"/>
          <w:highlight w:val="yellow"/>
        </w:rPr>
        <w:t xml:space="preserve">contamination of </w:t>
      </w:r>
      <w:r w:rsidRPr="00754D07">
        <w:rPr>
          <w:rStyle w:val="StyleUnderline"/>
          <w:rFonts w:asciiTheme="minorHAnsi" w:hAnsiTheme="minorHAnsi"/>
          <w:szCs w:val="20"/>
        </w:rPr>
        <w:t xml:space="preserve">the bombs dropped on </w:t>
      </w:r>
      <w:r w:rsidRPr="004E6A7E">
        <w:rPr>
          <w:rStyle w:val="StyleUnderline"/>
          <w:rFonts w:asciiTheme="minorHAnsi" w:hAnsiTheme="minorHAnsi"/>
          <w:szCs w:val="20"/>
          <w:highlight w:val="yellow"/>
        </w:rPr>
        <w:t>Hiroshima and Nagasaki</w:t>
      </w:r>
      <w:r w:rsidRPr="00754D07">
        <w:rPr>
          <w:rStyle w:val="StyleUnderline"/>
          <w:rFonts w:asciiTheme="minorHAnsi" w:hAnsiTheme="minorHAnsi"/>
          <w:szCs w:val="20"/>
        </w:rPr>
        <w:t>."</w:t>
      </w:r>
      <w:r w:rsidRPr="00AC1A96">
        <w:rPr>
          <w:rFonts w:asciiTheme="minorHAnsi" w:hAnsiTheme="minorHAnsi"/>
          <w:sz w:val="16"/>
          <w:szCs w:val="20"/>
        </w:rPr>
        <w:t xml:space="preserve"> "</w:t>
      </w:r>
      <w:r w:rsidRPr="00754D07">
        <w:rPr>
          <w:rStyle w:val="StyleUnderline"/>
          <w:rFonts w:asciiTheme="minorHAnsi" w:hAnsiTheme="minorHAnsi"/>
          <w:szCs w:val="20"/>
        </w:rPr>
        <w:t xml:space="preserve">No citizen of any country can be assured that he or she can be protected from radioactive contamination. </w:t>
      </w:r>
      <w:r w:rsidRPr="00765D15">
        <w:rPr>
          <w:rStyle w:val="StyleUnderline"/>
          <w:rFonts w:asciiTheme="minorHAnsi" w:hAnsiTheme="minorHAnsi"/>
          <w:szCs w:val="20"/>
          <w:highlight w:val="yellow"/>
        </w:rPr>
        <w:t>One nuclear reactor can pollute half the globe</w:t>
      </w:r>
      <w:r w:rsidRPr="00754D07">
        <w:rPr>
          <w:rStyle w:val="StyleUnderline"/>
          <w:rFonts w:asciiTheme="minorHAnsi" w:hAnsiTheme="minorHAnsi"/>
          <w:szCs w:val="20"/>
        </w:rPr>
        <w:t>. Chernobyl fallout covers the entire Northern Hemisphere</w:t>
      </w:r>
      <w:r w:rsidRPr="00AC1A96">
        <w:rPr>
          <w:rFonts w:asciiTheme="minorHAnsi" w:hAnsiTheme="minorHAnsi"/>
          <w:sz w:val="16"/>
          <w:szCs w:val="20"/>
        </w:rPr>
        <w:t xml:space="preserv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w:t>
      </w:r>
      <w:r w:rsidRPr="00791397">
        <w:rPr>
          <w:rStyle w:val="StyleUnderline"/>
          <w:rFonts w:asciiTheme="minorHAnsi" w:hAnsiTheme="minorHAnsi"/>
          <w:szCs w:val="20"/>
          <w:highlight w:val="yellow"/>
        </w:rPr>
        <w:t>The possibility of an extreme catastrophe can't be discounted</w:t>
      </w:r>
      <w:r w:rsidRPr="00754D07">
        <w:rPr>
          <w:rStyle w:val="StyleUnderline"/>
          <w:rFonts w:asciiTheme="minorHAnsi" w:hAnsiTheme="minorHAnsi"/>
          <w:szCs w:val="20"/>
        </w:rPr>
        <w:t xml:space="preserve">. </w:t>
      </w:r>
      <w:r w:rsidRPr="00AC1A96">
        <w:rPr>
          <w:rFonts w:asciiTheme="minorHAnsi" w:hAnsiTheme="minorHAnsi"/>
          <w:sz w:val="16"/>
          <w:szCs w:val="20"/>
        </w:rPr>
        <w:t xml:space="preserve">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3117EF">
        <w:rPr>
          <w:rStyle w:val="StyleUnderline"/>
          <w:rFonts w:asciiTheme="minorHAnsi" w:hAnsiTheme="minorHAnsi"/>
          <w:highlight w:val="yellow"/>
        </w:rPr>
        <w:t xml:space="preserve">If the cooling system fails </w:t>
      </w:r>
      <w:r w:rsidRPr="00754D07">
        <w:rPr>
          <w:rStyle w:val="StyleUnderline"/>
          <w:rFonts w:asciiTheme="minorHAnsi" w:hAnsiTheme="minorHAnsi"/>
        </w:rPr>
        <w:t xml:space="preserve">(apparently it has at two or more plants), </w:t>
      </w:r>
      <w:r w:rsidRPr="003117EF">
        <w:rPr>
          <w:rStyle w:val="StyleUnderline"/>
          <w:rFonts w:asciiTheme="minorHAnsi" w:hAnsiTheme="minorHAnsi"/>
          <w:highlight w:val="yellow"/>
        </w:rPr>
        <w:t xml:space="preserve">the super-heated radioactive fuel rods will melt, </w:t>
      </w:r>
      <w:r w:rsidRPr="00754D07">
        <w:rPr>
          <w:rStyle w:val="StyleUnderline"/>
          <w:rFonts w:asciiTheme="minorHAnsi" w:hAnsiTheme="minorHAnsi"/>
        </w:rPr>
        <w:t xml:space="preserve">and (if so) </w:t>
      </w:r>
      <w:r w:rsidRPr="00AA5295">
        <w:rPr>
          <w:rStyle w:val="Emphasis"/>
          <w:highlight w:val="yellow"/>
        </w:rPr>
        <w:t>you could conceivably have an explosion</w:t>
      </w:r>
      <w:r w:rsidRPr="00754D07">
        <w:rPr>
          <w:rStyle w:val="StyleUnderline"/>
          <w:rFonts w:asciiTheme="minorHAnsi" w:hAnsiTheme="minorHAnsi"/>
        </w:rPr>
        <w:t xml:space="preserve">," that, in fact, occurred. As a result, </w:t>
      </w:r>
      <w:r w:rsidRPr="000006EF">
        <w:rPr>
          <w:rStyle w:val="Emphasis"/>
          <w:highlight w:val="yellow"/>
        </w:rPr>
        <w:t>massive radiation releases may follow, impacting the entire region. "It could be, literally, an apocalyptic event</w:t>
      </w:r>
      <w:r w:rsidRPr="00754D07">
        <w:rPr>
          <w:rStyle w:val="StyleUnderline"/>
          <w:rFonts w:asciiTheme="minorHAnsi" w:hAnsiTheme="minorHAnsi"/>
          <w:szCs w:val="20"/>
        </w:rPr>
        <w:t xml:space="preserve">. </w:t>
      </w:r>
      <w:r w:rsidRPr="00AC1A96">
        <w:rPr>
          <w:rFonts w:asciiTheme="minorHAnsi" w:hAnsiTheme="minorHAnsi"/>
          <w:sz w:val="16"/>
          <w:szCs w:val="20"/>
        </w:rPr>
        <w:t xml:space="preserve">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"(t)hese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A1559B">
        <w:rPr>
          <w:rStyle w:val="StyleUnderline"/>
          <w:rFonts w:asciiTheme="minorHAnsi" w:hAnsiTheme="minorHAnsi"/>
          <w:szCs w:val="20"/>
        </w:rPr>
        <w:t>nuclear plants are</w:t>
      </w:r>
      <w:r w:rsidRPr="00A1559B">
        <w:rPr>
          <w:rStyle w:val="StyleUnderline"/>
          <w:rFonts w:asciiTheme="minorHAnsi" w:hAnsiTheme="minorHAnsi"/>
        </w:rPr>
        <w:t xml:space="preserve"> atom bomb factories. A 1000 megawatt reactor produces 500 pounds of plutonium annually</w:t>
      </w:r>
      <w:r w:rsidRPr="00754D07">
        <w:rPr>
          <w:rStyle w:val="StyleUnderline"/>
          <w:rFonts w:asciiTheme="minorHAnsi" w:hAnsiTheme="minorHAnsi"/>
        </w:rPr>
        <w:t>. Only 10 are needed for a bomb able to devastate a large city, besides causing permanent radiation contamination</w:t>
      </w:r>
      <w:r w:rsidRPr="00AC1A96">
        <w:rPr>
          <w:rFonts w:asciiTheme="minorHAnsi" w:hAnsiTheme="minorHAnsi"/>
          <w:sz w:val="16"/>
          <w:szCs w:val="20"/>
        </w:rPr>
        <w:t>.</w:t>
      </w:r>
    </w:p>
    <w:p w:rsidR="00AC1A96" w:rsidRPr="00AE2E31" w:rsidRDefault="00AC1A96" w:rsidP="00AE2E31"/>
    <w:p w:rsidR="003C03D4" w:rsidRPr="00765E4D" w:rsidRDefault="003C03D4" w:rsidP="003C03D4">
      <w:pPr>
        <w:pStyle w:val="Heading4"/>
      </w:pPr>
      <w:r>
        <w:t xml:space="preserve">Independently, Attacks on the civilian power grid cause </w:t>
      </w:r>
      <w:r w:rsidRPr="00765E4D">
        <w:t>retaliation and nuclear war</w:t>
      </w:r>
    </w:p>
    <w:p w:rsidR="003C03D4" w:rsidRPr="00765E4D" w:rsidRDefault="003C03D4" w:rsidP="003C03D4">
      <w:r w:rsidRPr="007F5638">
        <w:rPr>
          <w:rStyle w:val="Style13ptBold"/>
        </w:rPr>
        <w:t>Tilford 12</w:t>
      </w:r>
      <w:r w:rsidRPr="00765E4D">
        <w:rPr>
          <w:b/>
        </w:rPr>
        <w:t xml:space="preserve"> </w:t>
      </w:r>
      <w:r>
        <w:rPr>
          <w:b/>
        </w:rPr>
        <w:br/>
      </w:r>
      <w:r w:rsidRPr="00765E4D">
        <w:t xml:space="preserve">Robert, Graduate US Army Airborne School, Ft. Benning, Georgia, “Cyber attackers could shut down the electric grid for the entire east coast” 2012, </w:t>
      </w:r>
      <w:hyperlink r:id="rId12" w:history="1">
        <w:r w:rsidRPr="00765E4D">
          <w:t>http://www.examiner.com/article/cyber-attackers-could-easily-shut-down-the-electric-grid-for-the-entire-east-coa</w:t>
        </w:r>
      </w:hyperlink>
    </w:p>
    <w:p w:rsidR="003C03D4" w:rsidRPr="00765E4D" w:rsidRDefault="003C03D4" w:rsidP="003C03D4"/>
    <w:p w:rsidR="003C03D4" w:rsidRDefault="003C03D4" w:rsidP="003C03D4">
      <w:r w:rsidRPr="00765E4D">
        <w:rPr>
          <w:sz w:val="16"/>
        </w:rPr>
        <w:t xml:space="preserve">To make matters worse </w:t>
      </w:r>
      <w:r w:rsidRPr="00765E4D">
        <w:rPr>
          <w:bCs/>
          <w:u w:val="single"/>
        </w:rPr>
        <w:t>a cyber attack that can take out a civilian power grid, for example could also cripple the U.S. military.</w:t>
      </w:r>
      <w:r w:rsidRPr="00765E4D">
        <w:rPr>
          <w:sz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765E4D">
        <w:rPr>
          <w:bCs/>
          <w:u w:val="single"/>
        </w:rPr>
        <w:t>backup diesel generators, within hours, not days, fuel supplies would run out”</w:t>
      </w:r>
      <w:r w:rsidRPr="00765E4D">
        <w:rPr>
          <w:sz w:val="16"/>
        </w:rPr>
        <w:t xml:space="preserve">, he said. Which means military </w:t>
      </w:r>
      <w:r w:rsidRPr="00765E4D">
        <w:rPr>
          <w:rStyle w:val="Emphasis"/>
        </w:rPr>
        <w:t>command and control centers could go dark</w:t>
      </w:r>
      <w:r w:rsidRPr="00765E4D">
        <w:rPr>
          <w:sz w:val="16"/>
        </w:rPr>
        <w:t xml:space="preserve">. </w:t>
      </w:r>
      <w:r w:rsidRPr="00765E4D">
        <w:rPr>
          <w:bCs/>
          <w:u w:val="single"/>
        </w:rPr>
        <w:t>Radar systems that detect air threats</w:t>
      </w:r>
      <w:r w:rsidRPr="00765E4D">
        <w:rPr>
          <w:sz w:val="16"/>
        </w:rPr>
        <w:t xml:space="preserve"> to our country </w:t>
      </w:r>
      <w:r w:rsidRPr="00765E4D">
        <w:rPr>
          <w:rStyle w:val="Emphasis"/>
        </w:rPr>
        <w:t>would shut Down completely</w:t>
      </w:r>
      <w:r w:rsidRPr="00765E4D">
        <w:rPr>
          <w:sz w:val="16"/>
        </w:rPr>
        <w:t>. “</w:t>
      </w:r>
      <w:r w:rsidRPr="00765E4D">
        <w:rPr>
          <w:bCs/>
          <w:u w:val="single"/>
        </w:rPr>
        <w:t xml:space="preserve">Communication between commanders and their troops would also go silent. And many weapons systems would be left without either fuel or electric power”, </w:t>
      </w:r>
      <w:r w:rsidRPr="00765E4D">
        <w:rPr>
          <w:sz w:val="16"/>
        </w:rPr>
        <w:t>said Senator Grassley. “</w:t>
      </w:r>
      <w:r w:rsidRPr="00765E4D">
        <w:rPr>
          <w:bCs/>
          <w:u w:val="single"/>
        </w:rPr>
        <w:t>So in a few short hours or days, the mightiest military in the world would be left scrambling to maintain base functions</w:t>
      </w:r>
      <w:r w:rsidRPr="00765E4D">
        <w:rPr>
          <w:sz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765E4D">
        <w:rPr>
          <w:bCs/>
          <w:u w:val="single"/>
        </w:rPr>
        <w:t>the Secretary of Defense, and the CIA Director— have said, “preventing a cyber attack and improving the nation’s electric grids is among the most urgent priorities of our country”</w:t>
      </w:r>
      <w:r w:rsidRPr="00765E4D">
        <w:rPr>
          <w:sz w:val="16"/>
        </w:rPr>
        <w:t xml:space="preserve"> (source: Congressional Record). So how serious is the Pentagon taking all this? Enough to start, or end a war over it, for sure (see video: Pentagon declares war on cyber attacks http://www.youtube.com/watch?v=_kVQrp_D0kY&amp;feature=relmfu ). </w:t>
      </w:r>
      <w:r w:rsidRPr="00765E4D">
        <w:rPr>
          <w:bCs/>
          <w:u w:val="single"/>
        </w:rPr>
        <w:t>A cyber attack today against the US could very well be seen as an “Act of War” and could be met with a “full scale” US military response.</w:t>
      </w:r>
      <w:r w:rsidRPr="00765E4D">
        <w:rPr>
          <w:sz w:val="16"/>
        </w:rPr>
        <w:t xml:space="preserve"> That could include the use </w:t>
      </w:r>
      <w:r w:rsidRPr="00765E4D">
        <w:rPr>
          <w:rStyle w:val="Emphasis"/>
        </w:rPr>
        <w:t>of “nuclear weapons</w:t>
      </w:r>
      <w:r w:rsidRPr="00765E4D">
        <w:rPr>
          <w:sz w:val="16"/>
        </w:rPr>
        <w:t>”, if authorized by the President</w:t>
      </w:r>
    </w:p>
    <w:p w:rsidR="003C03D4" w:rsidRDefault="003C03D4" w:rsidP="003C03D4"/>
    <w:p w:rsidR="00343419" w:rsidRDefault="00343419" w:rsidP="00343419">
      <w:pPr>
        <w:pStyle w:val="Heading4"/>
      </w:pPr>
      <w:r>
        <w:t>Disclosing zero-days solves – the NSA drives the market.</w:t>
      </w:r>
    </w:p>
    <w:p w:rsidR="00343419" w:rsidRDefault="00343419" w:rsidP="00343419">
      <w:r w:rsidRPr="00351192">
        <w:rPr>
          <w:rStyle w:val="Style13ptBold"/>
        </w:rPr>
        <w:t>Harris, 2014</w:t>
      </w:r>
      <w:r>
        <w:rPr>
          <w:rStyle w:val="Style13ptBold"/>
        </w:rPr>
        <w:br/>
      </w:r>
      <w:r w:rsidRPr="00351192">
        <w:t xml:space="preserve">Shane, American journalist and author at Foreign Policy magazine.   @WAR : the rise of the military-Internet complex / Houghton Mifflin Harcourt. </w:t>
      </w:r>
      <w:r>
        <w:t>P.98</w:t>
      </w:r>
    </w:p>
    <w:p w:rsidR="00343419" w:rsidRDefault="00343419" w:rsidP="00343419"/>
    <w:p w:rsidR="00343419" w:rsidRPr="00436904" w:rsidRDefault="00343419" w:rsidP="00343419">
      <w:pPr>
        <w:rPr>
          <w:rStyle w:val="StyleUnderline"/>
        </w:rPr>
      </w:pPr>
      <w:r w:rsidRPr="00813E0B">
        <w:rPr>
          <w:rStyle w:val="StyleUnderline"/>
        </w:rPr>
        <w:t>In any market- gray or otherwise - the biggest buyers have an outsized ability to set terms and conditions.</w:t>
      </w:r>
      <w:r w:rsidRPr="00A53E0B">
        <w:rPr>
          <w:sz w:val="16"/>
        </w:rPr>
        <w:t xml:space="preserve"> As the reputedly single largest purchaser of zero day vulnerabilities and exploits, </w:t>
      </w:r>
      <w:r w:rsidRPr="00436904">
        <w:rPr>
          <w:rStyle w:val="Emphasis"/>
        </w:rPr>
        <w:t xml:space="preserve">the NSA could turn the market on its head if it bought up zero days for the express purpose of disclosing them. </w:t>
      </w:r>
      <w:r w:rsidRPr="00436904">
        <w:rPr>
          <w:rStyle w:val="StyleUnderline"/>
        </w:rPr>
        <w:t>The agency has billions of dollars to spend on cyber security. Why not devote some portion of that to alerting the world to the presence of fixable flaws?</w:t>
      </w:r>
      <w:r w:rsidRPr="00A53E0B">
        <w:rPr>
          <w:sz w:val="16"/>
        </w:rPr>
        <w:t xml:space="preserve"> </w:t>
      </w:r>
      <w:r w:rsidRPr="00436904">
        <w:rPr>
          <w:rStyle w:val="StyleUnderline"/>
        </w:rPr>
        <w:t>What responsibility does the agency have to warn the owners and operators of vulnerable technology that the capability of an attack against them exists</w:t>
      </w:r>
      <w:r w:rsidRPr="00A53E0B">
        <w:rPr>
          <w:sz w:val="16"/>
        </w:rPr>
        <w:t>? That's an ethical dilemma that the agency hasn't had to address</w:t>
      </w:r>
      <w:r w:rsidRPr="00436904">
        <w:rPr>
          <w:rStyle w:val="StyleUnderline"/>
        </w:rPr>
        <w:t xml:space="preserve">. But if there is ever a cyber attack on the United States that results in significant physical damage, or causes widespread panic - </w:t>
      </w:r>
      <w:r w:rsidRPr="00436904">
        <w:rPr>
          <w:rStyle w:val="Emphasis"/>
        </w:rPr>
        <w:t>or deaths</w:t>
      </w:r>
      <w:r w:rsidRPr="00436904">
        <w:rPr>
          <w:rStyle w:val="StyleUnderline"/>
        </w:rPr>
        <w:t xml:space="preserve"> -</w:t>
      </w:r>
      <w:r w:rsidRPr="00A53E0B">
        <w:rPr>
          <w:sz w:val="16"/>
        </w:rPr>
        <w:t xml:space="preserve"> the agency will be called to account for its failure to prevent that disaster. There's a good chance that </w:t>
      </w:r>
      <w:r w:rsidRPr="00436904">
        <w:rPr>
          <w:rStyle w:val="StyleUnderline"/>
        </w:rPr>
        <w:t>some future NSA director</w:t>
      </w:r>
      <w:r w:rsidRPr="00A53E0B">
        <w:rPr>
          <w:sz w:val="16"/>
        </w:rPr>
        <w:t xml:space="preserve">, sitting at a witness table before members of Congress and television cameras, </w:t>
      </w:r>
      <w:r w:rsidRPr="00436904">
        <w:rPr>
          <w:rStyle w:val="StyleUnderline"/>
        </w:rPr>
        <w:t>will have to explain having known about the vulnerability America's enemies had exploited, but deciding to keep quiet, because the NSA wanted to use it one day.</w:t>
      </w:r>
    </w:p>
    <w:p w:rsidR="003C03D4" w:rsidRPr="002F25FD" w:rsidRDefault="003C03D4" w:rsidP="003C03D4"/>
    <w:p w:rsidR="00FC2690" w:rsidRDefault="004B6BB6" w:rsidP="00FC2690">
      <w:pPr>
        <w:pStyle w:val="Heading3"/>
      </w:pPr>
      <w:r>
        <w:t xml:space="preserve">Advantage ___ – </w:t>
      </w:r>
      <w:r w:rsidR="00FC2690">
        <w:t>Cyber-Vulnerability</w:t>
      </w:r>
      <w:r w:rsidR="003C03D4">
        <w:t xml:space="preserve"> (criticalish)</w:t>
      </w:r>
    </w:p>
    <w:p w:rsidR="002D28CC" w:rsidRPr="00050902" w:rsidRDefault="002D28CC" w:rsidP="002D28CC">
      <w:pPr>
        <w:pStyle w:val="Heading4"/>
      </w:pPr>
      <w:r>
        <w:t>Backdoors and zero day vulnerabilities fundamentally undermine human security.</w:t>
      </w:r>
    </w:p>
    <w:p w:rsidR="002D28CC" w:rsidRDefault="002D28CC" w:rsidP="002D28CC">
      <w:r>
        <w:rPr>
          <w:rStyle w:val="Style13ptBold"/>
        </w:rPr>
        <w:t xml:space="preserve">Dunn </w:t>
      </w:r>
      <w:r w:rsidRPr="00850D8D">
        <w:rPr>
          <w:rStyle w:val="Style13ptBold"/>
        </w:rPr>
        <w:t>Cavelty, 2014</w:t>
      </w:r>
      <w: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2D28CC" w:rsidRDefault="002D28CC" w:rsidP="002D28CC"/>
    <w:p w:rsidR="002D28CC" w:rsidRDefault="002D28CC" w:rsidP="002D28CC">
      <w:pPr>
        <w:rPr>
          <w:rStyle w:val="StyleUnderline"/>
        </w:rPr>
      </w:pPr>
      <w:r w:rsidRPr="00726397">
        <w:rPr>
          <w:sz w:val="16"/>
        </w:rPr>
        <w:t xml:space="preserve">That said, </w:t>
      </w:r>
      <w:r w:rsidRPr="00E266DC">
        <w:rPr>
          <w:rStyle w:val="StyleUnderline"/>
          <w:highlight w:val="yellow"/>
        </w:rPr>
        <w:t>the security-implications of</w:t>
      </w:r>
      <w:r w:rsidRPr="00EE7AE3">
        <w:rPr>
          <w:rStyle w:val="StyleUnderline"/>
        </w:rPr>
        <w:t xml:space="preserve"> current </w:t>
      </w:r>
      <w:r w:rsidRPr="00E266DC">
        <w:rPr>
          <w:rStyle w:val="StyleUnderline"/>
          <w:highlight w:val="yellow"/>
        </w:rPr>
        <w:t>actions by state entities go</w:t>
      </w:r>
      <w:r w:rsidRPr="00EE7AE3">
        <w:rPr>
          <w:rStyle w:val="StyleUnderline"/>
        </w:rPr>
        <w:t xml:space="preserve"> even </w:t>
      </w:r>
      <w:r w:rsidRPr="00E266DC">
        <w:rPr>
          <w:rStyle w:val="StyleUnderline"/>
          <w:highlight w:val="yellow"/>
        </w:rPr>
        <w:t>further</w:t>
      </w:r>
      <w:r w:rsidRPr="00726397">
        <w:rPr>
          <w:sz w:val="16"/>
        </w:rPr>
        <w:t xml:space="preserve">. It has been suspected for a while and is now confirmed that the intelligence services of this world are making cyberspace more insecure directly; in order to be able to have more access to data, and in order to prepare for future conflict. </w:t>
      </w:r>
      <w:r w:rsidRPr="00EE7AE3">
        <w:rPr>
          <w:rStyle w:val="StyleUnderline"/>
        </w:rPr>
        <w:t xml:space="preserve">It has been revealed that </w:t>
      </w:r>
      <w:r w:rsidRPr="00E266DC">
        <w:rPr>
          <w:rStyle w:val="StyleUnderline"/>
          <w:highlight w:val="yellow"/>
        </w:rPr>
        <w:t>the NSA has</w:t>
      </w:r>
      <w:r w:rsidRPr="00EE7AE3">
        <w:rPr>
          <w:rStyle w:val="StyleUnderline"/>
        </w:rPr>
        <w:t xml:space="preserve"> bought and </w:t>
      </w:r>
      <w:r w:rsidRPr="00E266DC">
        <w:rPr>
          <w:rStyle w:val="StyleUnderline"/>
          <w:highlight w:val="yellow"/>
        </w:rPr>
        <w:t>exploited</w:t>
      </w:r>
      <w:r w:rsidRPr="00EE7AE3">
        <w:rPr>
          <w:rStyle w:val="StyleUnderline"/>
        </w:rPr>
        <w:t xml:space="preserve"> so-called </w:t>
      </w:r>
      <w:r w:rsidRPr="00E266DC">
        <w:rPr>
          <w:rStyle w:val="StyleUnderline"/>
          <w:highlight w:val="yellow"/>
        </w:rPr>
        <w:t>zero-day vulnerabilities</w:t>
      </w:r>
      <w:r w:rsidRPr="00EE7AE3">
        <w:rPr>
          <w:rStyle w:val="StyleUnderline"/>
        </w:rPr>
        <w:t xml:space="preserve"> in current operating systems and hardware to inject NSA malware into numerous strategically opportune points of the Internet infrastructure</w:t>
      </w:r>
      <w:r w:rsidRPr="00726397">
        <w:rPr>
          <w:sz w:val="16"/>
        </w:rPr>
        <w:t xml:space="preserve"> (Greenwald and MacAskill 2013</w:t>
      </w:r>
      <w:r w:rsidRPr="00EE7AE3">
        <w:rPr>
          <w:rStyle w:val="StyleUnderline"/>
        </w:rPr>
        <w:t>). As soon as military and intelligence agencies became buyers of so-called zero-day vulnerabilities, prizes have skyrocketed</w:t>
      </w:r>
      <w:r w:rsidRPr="00726397">
        <w:rPr>
          <w:sz w:val="16"/>
        </w:rPr>
        <w:t xml:space="preserve"> (Miller 2007; Perlroth and Sanger 2013), with several downsides to this: first, </w:t>
      </w:r>
      <w:r w:rsidRPr="00A743B5">
        <w:rPr>
          <w:rStyle w:val="StyleUnderline"/>
        </w:rPr>
        <w:t>exposing these vulnerabilities in order to patch them,</w:t>
      </w:r>
      <w:r w:rsidRPr="00726397">
        <w:rPr>
          <w:sz w:val="16"/>
        </w:rPr>
        <w:t xml:space="preserve"> as was the norm not so long ago, </w:t>
      </w:r>
      <w:r w:rsidRPr="00A743B5">
        <w:rPr>
          <w:rStyle w:val="StyleUnderline"/>
        </w:rPr>
        <w:t>is becoming less likely.</w:t>
      </w:r>
      <w:r w:rsidRPr="00726397">
        <w:rPr>
          <w:sz w:val="16"/>
        </w:rPr>
        <w:t xml:space="preserve"> Second, the competition for exclusive possession of such vulnerabilities might even give programmers incentives to deliberately create and then sell them</w:t>
      </w:r>
      <w:r w:rsidRPr="00A743B5">
        <w:rPr>
          <w:rStyle w:val="StyleUnderline"/>
        </w:rPr>
        <w:t xml:space="preserve"> </w:t>
      </w:r>
      <w:r w:rsidRPr="00726397">
        <w:rPr>
          <w:sz w:val="16"/>
        </w:rPr>
        <w:t xml:space="preserve">(Schneier 2012b). It is unknown which computer systems have been compromised—but it is known </w:t>
      </w:r>
      <w:r w:rsidRPr="00A743B5">
        <w:rPr>
          <w:rStyle w:val="StyleUnderline"/>
        </w:rPr>
        <w:t xml:space="preserve">that </w:t>
      </w:r>
      <w:r w:rsidRPr="00E266DC">
        <w:rPr>
          <w:rStyle w:val="StyleUnderline"/>
          <w:highlight w:val="yellow"/>
        </w:rPr>
        <w:t>these backdoors</w:t>
      </w:r>
      <w:r w:rsidRPr="00A743B5">
        <w:rPr>
          <w:rStyle w:val="StyleUnderline"/>
        </w:rPr>
        <w:t xml:space="preserve"> or sleeper programs </w:t>
      </w:r>
      <w:r w:rsidRPr="00E266DC">
        <w:rPr>
          <w:rStyle w:val="StyleUnderline"/>
          <w:highlight w:val="yellow"/>
        </w:rPr>
        <w:t>can be used for</w:t>
      </w:r>
      <w:r w:rsidRPr="00A743B5">
        <w:rPr>
          <w:rStyle w:val="StyleUnderline"/>
        </w:rPr>
        <w:t xml:space="preserve"> </w:t>
      </w:r>
      <w:r w:rsidRPr="009A05DF">
        <w:rPr>
          <w:sz w:val="16"/>
        </w:rPr>
        <w:t>different purposes (</w:t>
      </w:r>
      <w:r w:rsidRPr="00E266DC">
        <w:rPr>
          <w:rStyle w:val="StyleUnderline"/>
          <w:highlight w:val="yellow"/>
        </w:rPr>
        <w:t>surveillance</w:t>
      </w:r>
      <w:r w:rsidRPr="00726397">
        <w:rPr>
          <w:sz w:val="16"/>
        </w:rPr>
        <w:t xml:space="preserve">, espionage, disruption, etc.) </w:t>
      </w:r>
      <w:r w:rsidRPr="00A743B5">
        <w:rPr>
          <w:rStyle w:val="StyleUnderline"/>
        </w:rPr>
        <w:t xml:space="preserve">and activated at any time. It also has been revealed that </w:t>
      </w:r>
      <w:r w:rsidRPr="00E266DC">
        <w:rPr>
          <w:rStyle w:val="StyleUnderline"/>
          <w:highlight w:val="yellow"/>
        </w:rPr>
        <w:t>the US government spends</w:t>
      </w:r>
      <w:r w:rsidRPr="00A743B5">
        <w:rPr>
          <w:rStyle w:val="StyleUnderline"/>
        </w:rPr>
        <w:t xml:space="preserve"> large sums of </w:t>
      </w:r>
      <w:r w:rsidRPr="00E266DC">
        <w:rPr>
          <w:rStyle w:val="StyleUnderline"/>
          <w:highlight w:val="yellow"/>
        </w:rPr>
        <w:t>money to crack existing encryption standards</w:t>
      </w:r>
      <w:r w:rsidRPr="00A743B5">
        <w:rPr>
          <w:rStyle w:val="StyleUnderline"/>
        </w:rPr>
        <w:t>—</w:t>
      </w:r>
      <w:r w:rsidRPr="00E266DC">
        <w:rPr>
          <w:rStyle w:val="StyleUnderline"/>
          <w:highlight w:val="yellow"/>
        </w:rPr>
        <w:t>and</w:t>
      </w:r>
      <w:r w:rsidRPr="00A743B5">
        <w:rPr>
          <w:rStyle w:val="StyleUnderline"/>
        </w:rPr>
        <w:t xml:space="preserve"> apparently </w:t>
      </w:r>
      <w:r w:rsidRPr="00E266DC">
        <w:rPr>
          <w:rStyle w:val="StyleUnderline"/>
          <w:highlight w:val="yellow"/>
        </w:rPr>
        <w:t>has</w:t>
      </w:r>
      <w:r w:rsidRPr="00A743B5">
        <w:rPr>
          <w:rStyle w:val="StyleUnderline"/>
        </w:rPr>
        <w:t xml:space="preserve"> also </w:t>
      </w:r>
      <w:r w:rsidRPr="00E266DC">
        <w:rPr>
          <w:rStyle w:val="StyleUnderline"/>
          <w:highlight w:val="yellow"/>
        </w:rPr>
        <w:t>actively exploited</w:t>
      </w:r>
      <w:r w:rsidRPr="00A743B5">
        <w:rPr>
          <w:rStyle w:val="StyleUnderline"/>
        </w:rPr>
        <w:t xml:space="preserve"> and contributed to </w:t>
      </w:r>
      <w:r w:rsidRPr="00E266DC">
        <w:rPr>
          <w:rStyle w:val="StyleUnderline"/>
          <w:highlight w:val="yellow"/>
        </w:rPr>
        <w:t>vulnerabilities in widespread encryption systems</w:t>
      </w:r>
      <w:r w:rsidRPr="00726397">
        <w:rPr>
          <w:sz w:val="16"/>
        </w:rPr>
        <w:t xml:space="preserve"> (Simonite 2013; Fung 2013; Clarke et al. 2013). The crux of the matter is that </w:t>
      </w:r>
      <w:r w:rsidRPr="00E266DC">
        <w:rPr>
          <w:rStyle w:val="StyleUnderline"/>
          <w:highlight w:val="yellow"/>
        </w:rPr>
        <w:t>these backdoors reduce</w:t>
      </w:r>
      <w:r w:rsidRPr="00A743B5">
        <w:rPr>
          <w:rStyle w:val="StyleUnderline"/>
        </w:rPr>
        <w:t xml:space="preserve"> the </w:t>
      </w:r>
      <w:r w:rsidRPr="00E266DC">
        <w:rPr>
          <w:rStyle w:val="StyleUnderline"/>
          <w:highlight w:val="yellow"/>
        </w:rPr>
        <w:t>security</w:t>
      </w:r>
      <w:r w:rsidRPr="00A743B5">
        <w:rPr>
          <w:rStyle w:val="StyleUnderline"/>
        </w:rPr>
        <w:t xml:space="preserve"> of the entire system—</w:t>
      </w:r>
      <w:r w:rsidRPr="00E266DC">
        <w:rPr>
          <w:rStyle w:val="StyleUnderline"/>
          <w:highlight w:val="yellow"/>
        </w:rPr>
        <w:t>for everyone.</w:t>
      </w:r>
      <w:r w:rsidRPr="00A743B5">
        <w:rPr>
          <w:rStyle w:val="StyleUnderline"/>
        </w:rPr>
        <w:t xml:space="preserve"> The </w:t>
      </w:r>
      <w:r w:rsidRPr="00E266DC">
        <w:rPr>
          <w:rStyle w:val="StyleUnderline"/>
          <w:highlight w:val="yellow"/>
        </w:rPr>
        <w:t>exploitation of vulnerabilities</w:t>
      </w:r>
      <w:r w:rsidRPr="00A743B5">
        <w:rPr>
          <w:rStyle w:val="StyleUnderline"/>
        </w:rPr>
        <w:t xml:space="preserve"> in computer systems by intelligence agencies </w:t>
      </w:r>
      <w:r w:rsidRPr="00E266DC">
        <w:rPr>
          <w:rStyle w:val="StyleUnderline"/>
          <w:highlight w:val="yellow"/>
        </w:rPr>
        <w:t>and</w:t>
      </w:r>
      <w:r w:rsidRPr="00A743B5">
        <w:rPr>
          <w:rStyle w:val="StyleUnderline"/>
        </w:rPr>
        <w:t xml:space="preserve"> their </w:t>
      </w:r>
      <w:r w:rsidRPr="00E266DC">
        <w:rPr>
          <w:rStyle w:val="StyleUnderline"/>
          <w:highlight w:val="yellow"/>
        </w:rPr>
        <w:t>weakening of encryption</w:t>
      </w:r>
      <w:r w:rsidRPr="00A743B5">
        <w:rPr>
          <w:rStyle w:val="StyleUnderline"/>
        </w:rPr>
        <w:t xml:space="preserve"> standards </w:t>
      </w:r>
      <w:r w:rsidRPr="00E266DC">
        <w:rPr>
          <w:rStyle w:val="StyleUnderline"/>
          <w:highlight w:val="yellow"/>
        </w:rPr>
        <w:t>have the potential to destroy trust</w:t>
      </w:r>
      <w:r w:rsidRPr="00A743B5">
        <w:rPr>
          <w:rStyle w:val="StyleUnderline"/>
        </w:rPr>
        <w:t xml:space="preserve"> and confidence </w:t>
      </w:r>
      <w:r w:rsidRPr="00E266DC">
        <w:rPr>
          <w:rStyle w:val="StyleUnderline"/>
          <w:highlight w:val="yellow"/>
        </w:rPr>
        <w:t>in cyberspace overall</w:t>
      </w:r>
      <w:r w:rsidRPr="00726397">
        <w:rPr>
          <w:sz w:val="16"/>
        </w:rPr>
        <w:t xml:space="preserve">. Also, there is no guarantee that the backdoor-makers have full control over them and/or can keep them secret— in other words, they could be identified and exploited by criminal hackers or even ‘‘terrorists’’. Here, </w:t>
      </w:r>
      <w:r w:rsidRPr="00E266DC">
        <w:rPr>
          <w:rStyle w:val="StyleUnderline"/>
          <w:highlight w:val="yellow"/>
        </w:rPr>
        <w:t>state practices</w:t>
      </w:r>
      <w:r w:rsidRPr="00726397">
        <w:rPr>
          <w:rStyle w:val="StyleUnderline"/>
        </w:rPr>
        <w:t xml:space="preserve"> not only </w:t>
      </w:r>
      <w:r w:rsidRPr="00E266DC">
        <w:rPr>
          <w:rStyle w:val="StyleUnderline"/>
          <w:highlight w:val="yellow"/>
        </w:rPr>
        <w:t>become a threat for human security</w:t>
      </w:r>
      <w:r w:rsidRPr="00726397">
        <w:rPr>
          <w:rStyle w:val="StyleUnderline"/>
        </w:rPr>
        <w:t xml:space="preserve">: paradoxically, they also become a threat for themselves. </w:t>
      </w:r>
      <w:r>
        <w:rPr>
          <w:rStyle w:val="StyleUnderline"/>
        </w:rPr>
        <w:t xml:space="preserve"> </w:t>
      </w:r>
    </w:p>
    <w:p w:rsidR="002D28CC" w:rsidRDefault="002D28CC" w:rsidP="002D28CC"/>
    <w:p w:rsidR="002D28CC" w:rsidRDefault="002D28CC" w:rsidP="002D28CC"/>
    <w:p w:rsidR="00916F0A" w:rsidRPr="0094348E" w:rsidRDefault="00916F0A" w:rsidP="00916F0A">
      <w:pPr>
        <w:pStyle w:val="Heading4"/>
        <w:rPr>
          <w:rStyle w:val="Style13ptBold"/>
          <w:b/>
        </w:rPr>
      </w:pPr>
      <w:r>
        <w:rPr>
          <w:rStyle w:val="Style13ptBold"/>
          <w:b/>
        </w:rPr>
        <w:t>The universe believes in encryption – it is critical to counter dystopian state violence.</w:t>
      </w:r>
    </w:p>
    <w:p w:rsidR="00916F0A" w:rsidRDefault="00916F0A" w:rsidP="00916F0A">
      <w:r w:rsidRPr="00A77DE2">
        <w:rPr>
          <w:rStyle w:val="Style13ptBold"/>
        </w:rPr>
        <w:t xml:space="preserve">Assange, 2012 </w:t>
      </w:r>
      <w:r>
        <w:rPr>
          <w:rStyle w:val="Style13ptBold"/>
        </w:rPr>
        <w:br/>
      </w:r>
      <w:r w:rsidRPr="00320292">
        <w:rPr>
          <w:i/>
        </w:rPr>
        <w:t>Julian Assange</w:t>
      </w:r>
      <w:r>
        <w:t xml:space="preserve">, an Australian computer programmer, publisher and journalist. Editor-in-chief of the website WikiLeaks. </w:t>
      </w:r>
      <w:r w:rsidRPr="00320292">
        <w:rPr>
          <w:i/>
        </w:rPr>
        <w:t>Jacob Appelbaum</w:t>
      </w:r>
      <w:r>
        <w:t xml:space="preserve">, American independent journalist, computer security researcher and hacker. A core member of the Tor project; </w:t>
      </w:r>
      <w:r w:rsidRPr="00320292">
        <w:rPr>
          <w:i/>
        </w:rPr>
        <w:t>Andy Muller-Maguhn</w:t>
      </w:r>
      <w:r>
        <w:t xml:space="preserve">,  member of the German hacker association Chaos Computer Club; </w:t>
      </w:r>
      <w:r w:rsidRPr="00320292">
        <w:rPr>
          <w:i/>
        </w:rPr>
        <w:t>Jérémie Zimmermann,</w:t>
      </w:r>
      <w:r>
        <w:t xml:space="preserve">  French computer science engineer co-founder of the Paris-based La Quadrature du Net, a citizen advocacy group defending fundamental freedoms online</w:t>
      </w:r>
      <w:r w:rsidRPr="00320292">
        <w:rPr>
          <w:i/>
        </w:rPr>
        <w:t>. Cypherpunks: Freedom and the Future of the Internet</w:t>
      </w:r>
      <w:r>
        <w:t>. Singapore Books, 2012. P. 3-6</w:t>
      </w:r>
    </w:p>
    <w:p w:rsidR="00916F0A" w:rsidRDefault="00916F0A" w:rsidP="00916F0A"/>
    <w:p w:rsidR="00916F0A" w:rsidRDefault="00916F0A" w:rsidP="00916F0A">
      <w:pPr>
        <w:rPr>
          <w:rStyle w:val="Emphasis"/>
        </w:rPr>
      </w:pPr>
      <w:r w:rsidRPr="00174FEF">
        <w:rPr>
          <w:rStyle w:val="StyleUnderline"/>
        </w:rPr>
        <w:t>Most of the time we are not even aware of how close to violence we are, because we all grant concessions to avoid it.</w:t>
      </w:r>
      <w:r w:rsidRPr="00F5341C">
        <w:rPr>
          <w:sz w:val="16"/>
        </w:rPr>
        <w:t xml:space="preserve"> Like sailors smelling the breeze</w:t>
      </w:r>
      <w:r w:rsidRPr="00174FEF">
        <w:rPr>
          <w:rStyle w:val="StyleUnderline"/>
        </w:rPr>
        <w:t>, we rarely contemplate how our surface world is propped up from below by darkness.</w:t>
      </w:r>
      <w:r>
        <w:rPr>
          <w:rStyle w:val="StyleUnderline"/>
        </w:rPr>
        <w:t xml:space="preserve"> </w:t>
      </w:r>
      <w:r w:rsidRPr="00F5341C">
        <w:rPr>
          <w:sz w:val="16"/>
        </w:rPr>
        <w:t xml:space="preserve">In the new space of the internet what would be the mediator of coercive force? Does it even make sense to ask this question? In this otherworldly space, this seemingly platonic realm of ideas and information flow, could there be a notion of coercive force? A force that could modify historical records, tap phones, separate people, transform complexity into rubble, and erect walls, like an occupying army? The platonic nature of the internet, ideas and information flows, is debased by its physical origins. Its foundations are fiber optic cable lines stretching across the ocean floors, satellites spinning above our heads, computer servers housed in buildings in cities from New York to Nairobi. Like the soldier who slew Archimedes with a mere sword, so too could an armed militia take control of the peak development of Western civilization, our platonic realm. </w:t>
      </w:r>
      <w:r w:rsidRPr="00174FEF">
        <w:rPr>
          <w:rStyle w:val="StyleUnderline"/>
        </w:rPr>
        <w:t>The new world of the internet</w:t>
      </w:r>
      <w:r w:rsidRPr="00F5341C">
        <w:rPr>
          <w:sz w:val="16"/>
        </w:rPr>
        <w:t xml:space="preserve">, abstracted from the old world of brute atoms, </w:t>
      </w:r>
      <w:r w:rsidRPr="00174FEF">
        <w:rPr>
          <w:rStyle w:val="StyleUnderline"/>
        </w:rPr>
        <w:t>longed for independence. But states and their friends moved to control our new world—by controlling its physical underpinnings.</w:t>
      </w:r>
      <w:r>
        <w:rPr>
          <w:rStyle w:val="StyleUnderline"/>
        </w:rPr>
        <w:t xml:space="preserve"> </w:t>
      </w:r>
      <w:r w:rsidRPr="008A4019">
        <w:rPr>
          <w:rStyle w:val="StyleUnderline"/>
        </w:rPr>
        <w:t>The state, like an army around an oil well, or</w:t>
      </w:r>
      <w:r w:rsidRPr="00F5341C">
        <w:rPr>
          <w:sz w:val="16"/>
        </w:rPr>
        <w:t xml:space="preserve"> a customs agent extracting bribes at the border, </w:t>
      </w:r>
      <w:r w:rsidRPr="008A4019">
        <w:rPr>
          <w:rStyle w:val="StyleUnderline"/>
        </w:rPr>
        <w:t>would soon learn to leverage its control of physical space to gain control over our platonic realm</w:t>
      </w:r>
      <w:r w:rsidRPr="00F5341C">
        <w:rPr>
          <w:sz w:val="16"/>
        </w:rPr>
        <w:t xml:space="preserve">. It would prevent the independence we had dreamed of, and then, squatting on fiber optic lines and around satellite ground stations, </w:t>
      </w:r>
      <w:r w:rsidRPr="00174FEF">
        <w:rPr>
          <w:rStyle w:val="StyleUnderline"/>
        </w:rPr>
        <w:t>it would go on to mass intercept the information flow of our new world—its very essence— even as every human, economic, and political relationship embraced it</w:t>
      </w:r>
      <w:r w:rsidRPr="00F5341C">
        <w:rPr>
          <w:sz w:val="16"/>
        </w:rPr>
        <w:t>. The state would leech into the veins and arteries of our new societies, gobbling up every relationship expressed or communicated, every web page read, every message sent and every thought googled, and then store this knowledge, billions of interceptions a day, undreamed of power, in vast top secret warehouses, forever</w:t>
      </w:r>
      <w:r w:rsidRPr="00174FEF">
        <w:rPr>
          <w:rStyle w:val="StyleUnderline"/>
        </w:rPr>
        <w:t>. It would go on to mine and mine again this treasure, the collective private intellectual output of humanity,</w:t>
      </w:r>
      <w:r w:rsidRPr="00F5341C">
        <w:rPr>
          <w:sz w:val="16"/>
        </w:rPr>
        <w:t xml:space="preserve"> </w:t>
      </w:r>
      <w:r w:rsidRPr="00174FEF">
        <w:rPr>
          <w:rStyle w:val="StyleUnderline"/>
        </w:rPr>
        <w:t xml:space="preserve">with ever more sophisticated search and pattern finding algorithms, </w:t>
      </w:r>
      <w:r w:rsidRPr="00F5341C">
        <w:rPr>
          <w:sz w:val="16"/>
        </w:rPr>
        <w:t xml:space="preserve">enriching the treasure and maximizing the power imbalance between interceptors and the world of interceptees. And then the state would reflect what it had learned back into the physical world, to start wars, to target drones, to manipulate UN committees and trade deals, and to do favors for its vast connected network of industries, insiders and cronies. </w:t>
      </w:r>
      <w:r w:rsidRPr="008A4019">
        <w:rPr>
          <w:rStyle w:val="StyleUnderline"/>
        </w:rPr>
        <w:t>But we discovered something. Our one hope against total domination.</w:t>
      </w:r>
      <w:r>
        <w:rPr>
          <w:rStyle w:val="StyleUnderline"/>
        </w:rPr>
        <w:t xml:space="preserve"> </w:t>
      </w:r>
      <w:r w:rsidRPr="00F5341C">
        <w:rPr>
          <w:sz w:val="16"/>
        </w:rPr>
        <w:t xml:space="preserve">A hope that with courage, insight and solidarity we could use to resist. A strange property of the physical universe that we live in. </w:t>
      </w:r>
      <w:r w:rsidRPr="00E266DC">
        <w:rPr>
          <w:rStyle w:val="Emphasis"/>
          <w:highlight w:val="yellow"/>
        </w:rPr>
        <w:t>The universe believes in encryption.</w:t>
      </w:r>
      <w:r>
        <w:rPr>
          <w:rStyle w:val="Emphasis"/>
        </w:rPr>
        <w:t xml:space="preserve"> </w:t>
      </w:r>
      <w:r w:rsidRPr="00E266DC">
        <w:rPr>
          <w:rStyle w:val="Emphasis"/>
          <w:highlight w:val="yellow"/>
        </w:rPr>
        <w:t>It is easier to encrypt information than it is to decrypt it.</w:t>
      </w:r>
      <w:r>
        <w:rPr>
          <w:rStyle w:val="Emphasis"/>
        </w:rPr>
        <w:t xml:space="preserve"> </w:t>
      </w:r>
      <w:r w:rsidRPr="00F5341C">
        <w:rPr>
          <w:sz w:val="16"/>
        </w:rPr>
        <w:t xml:space="preserve">We saw we could use this strange property to create the laws of a new world. To abstract away our new platonic realm from its base underpinnings of satellites, undersea cables and their controllers. To fortify our space behind a cryptographic veil. To create new lands barred to those who control physical reality, because to follow us into them would require infinite resources. </w:t>
      </w:r>
      <w:r w:rsidRPr="0083795A">
        <w:rPr>
          <w:rStyle w:val="StyleUnderline"/>
        </w:rPr>
        <w:t>And in this manner to declare independence.</w:t>
      </w:r>
      <w:r>
        <w:rPr>
          <w:rStyle w:val="StyleUnderline"/>
        </w:rPr>
        <w:t xml:space="preserve"> </w:t>
      </w:r>
      <w:r w:rsidRPr="00F5341C">
        <w:rPr>
          <w:sz w:val="16"/>
        </w:rPr>
        <w:t xml:space="preserve">Scientists in the Manhattan Project discovered that the universe permitted the construction of a nuclear bomb. This was not an obvious conclusion. Perhaps nuclear weapons were not within the laws of physics. However, the universe believes in atomic bombs and nuclear reactors. They are a phenomenon the universe blesses, like salt, sea or stars. Similarly, the universe, our physical universe, has that property that makes it possible for an individual or a group of individuals to reliably, automatically, even without knowing, encipher something, so that all the resources and all the political will of the strongest superpower on earth may not decipher it. </w:t>
      </w:r>
      <w:r w:rsidRPr="0083795A">
        <w:rPr>
          <w:rStyle w:val="StyleUnderline"/>
        </w:rPr>
        <w:t>And the paths of encipherment between people can mesh together to create regions free from the coercive force of the outer state. Free from mass interception. Free from state control.</w:t>
      </w:r>
      <w:r>
        <w:rPr>
          <w:rStyle w:val="StyleUnderline"/>
        </w:rPr>
        <w:t xml:space="preserve"> </w:t>
      </w:r>
      <w:r w:rsidRPr="008A4019">
        <w:rPr>
          <w:rStyle w:val="Emphasis"/>
        </w:rPr>
        <w:t>In this way, people can oppose their will to that of a fully mobilized superpower and win</w:t>
      </w:r>
      <w:r w:rsidRPr="00F5341C">
        <w:rPr>
          <w:sz w:val="16"/>
        </w:rPr>
        <w:t xml:space="preserve">. </w:t>
      </w:r>
      <w:r w:rsidRPr="008A4019">
        <w:rPr>
          <w:rStyle w:val="StyleUnderline"/>
        </w:rPr>
        <w:t>Encryption is an embodiment of the laws of physics, and it does not listen to the bluster of states, even transnational surveillance dystopias.</w:t>
      </w:r>
      <w:r>
        <w:rPr>
          <w:rStyle w:val="StyleUnderline"/>
        </w:rPr>
        <w:t xml:space="preserve"> </w:t>
      </w:r>
      <w:r w:rsidRPr="00F5341C">
        <w:rPr>
          <w:sz w:val="16"/>
        </w:rPr>
        <w:t xml:space="preserve">It isn’t obvious that the world had to work this way. But somehow the universe smiles on encryption. </w:t>
      </w:r>
      <w:r w:rsidRPr="004728FC">
        <w:rPr>
          <w:rStyle w:val="Emphasis"/>
          <w:highlight w:val="yellow"/>
        </w:rPr>
        <w:t>Cryptography is the ultimate form of non-violent direct action</w:t>
      </w:r>
      <w:r w:rsidRPr="0083795A">
        <w:rPr>
          <w:rStyle w:val="Emphasis"/>
        </w:rPr>
        <w:t>.</w:t>
      </w:r>
      <w:r>
        <w:rPr>
          <w:rStyle w:val="Emphasis"/>
        </w:rPr>
        <w:t xml:space="preserve"> </w:t>
      </w:r>
      <w:r w:rsidRPr="0083795A">
        <w:rPr>
          <w:rStyle w:val="StyleUnderline"/>
        </w:rPr>
        <w:t>While nuclear weapons states can exert unlimited violence over even millions of individuals, strong cryptography means that a state, even by exercising unlimited violence, cannot violate the intent of individuals to keep secrets from them.</w:t>
      </w:r>
      <w:r>
        <w:rPr>
          <w:rStyle w:val="StyleUnderline"/>
        </w:rPr>
        <w:t xml:space="preserve"> </w:t>
      </w:r>
      <w:r w:rsidRPr="0083795A">
        <w:rPr>
          <w:rStyle w:val="Emphasis"/>
        </w:rPr>
        <w:t>Strong cryptography can resist an unlimited application of violence.</w:t>
      </w:r>
      <w:r>
        <w:rPr>
          <w:rStyle w:val="Emphasis"/>
        </w:rPr>
        <w:t xml:space="preserve"> </w:t>
      </w:r>
      <w:r w:rsidRPr="00F5341C">
        <w:rPr>
          <w:sz w:val="16"/>
        </w:rPr>
        <w:t xml:space="preserve">No amount of coercive force will ever solve a math problem. But could we take this strange fact about the world and build it up to be a basic emancipatory building block for the independence of </w:t>
      </w:r>
      <w:r w:rsidRPr="00F5341C">
        <w:rPr>
          <w:strike/>
          <w:sz w:val="16"/>
        </w:rPr>
        <w:t>mankind</w:t>
      </w:r>
      <w:r w:rsidRPr="00F5341C">
        <w:rPr>
          <w:sz w:val="16"/>
        </w:rPr>
        <w:t xml:space="preserve"> in the platonic realm of the internet? And as societies merged with the internet could that liberty then be reflected back into physical reality to redefine the state? Recall that states are the systems which determine where and how coercive force is consistently applied. The question of how much coercive force can seep into the platonic realm of the internet from the physical world is answered by cryptography and the cypherpunks’ ideals. </w:t>
      </w:r>
      <w:r w:rsidRPr="0083795A">
        <w:rPr>
          <w:rStyle w:val="StyleUnderline"/>
        </w:rPr>
        <w:t>As states merge with the internet and the future of our civilization becomes the future of the internet, we must redefine force relations.</w:t>
      </w:r>
      <w:r>
        <w:rPr>
          <w:rStyle w:val="StyleUnderline"/>
        </w:rPr>
        <w:t xml:space="preserve"> </w:t>
      </w:r>
      <w:r w:rsidRPr="0083795A">
        <w:rPr>
          <w:rStyle w:val="StyleUnderline"/>
        </w:rPr>
        <w:t>If we do not, the universality of the internet will merge global humanity into one giant grid of mass surveillance and mass control. We must raise an alarm</w:t>
      </w:r>
      <w:r w:rsidRPr="00F5341C">
        <w:rPr>
          <w:sz w:val="16"/>
        </w:rPr>
        <w:t xml:space="preserve">. This book is a </w:t>
      </w:r>
      <w:r w:rsidRPr="00F5341C">
        <w:rPr>
          <w:strike/>
          <w:sz w:val="16"/>
        </w:rPr>
        <w:t>watchman’s</w:t>
      </w:r>
      <w:r w:rsidRPr="00F5341C">
        <w:rPr>
          <w:sz w:val="16"/>
        </w:rPr>
        <w:t xml:space="preserve"> shout in the night. On March 20, 2012, while under house arrest in the United Kingdom awaiting extradition, I met with three friends and fellow watchmen on the principle that perhaps in unison our voices can wake up the town. We must communicate what we have learned while there is still a chance for you, the reader, to understand and act on what is happening. It is time to take up the arms of our new world, to fight for ourselves and for those we love. </w:t>
      </w:r>
      <w:r w:rsidRPr="0083795A">
        <w:rPr>
          <w:rStyle w:val="Emphasis"/>
        </w:rPr>
        <w:t>Our task is to secure self-determination where we can, to hold back the coming dystopia where we cannot, and if all else fails, to accelerate its self-destruction.</w:t>
      </w:r>
    </w:p>
    <w:p w:rsidR="00916F0A" w:rsidRDefault="00916F0A" w:rsidP="00916F0A">
      <w:pPr>
        <w:rPr>
          <w:rStyle w:val="Emphasis"/>
        </w:rPr>
      </w:pPr>
    </w:p>
    <w:p w:rsidR="00916F0A" w:rsidRDefault="00916F0A" w:rsidP="00916F0A">
      <w:pPr>
        <w:rPr>
          <w:rStyle w:val="Emphasis"/>
        </w:rPr>
      </w:pPr>
    </w:p>
    <w:p w:rsidR="00916F0A" w:rsidRDefault="00916F0A" w:rsidP="00916F0A">
      <w:pPr>
        <w:pStyle w:val="Heading4"/>
      </w:pPr>
      <w:r>
        <w:t>The state is key – only state action can resolve the fundamental security imbalance in cyber-security.</w:t>
      </w:r>
    </w:p>
    <w:p w:rsidR="00916F0A" w:rsidRDefault="00916F0A" w:rsidP="00916F0A"/>
    <w:p w:rsidR="00916F0A" w:rsidRDefault="00916F0A" w:rsidP="00916F0A">
      <w:r>
        <w:rPr>
          <w:rStyle w:val="Style13ptBold"/>
        </w:rPr>
        <w:t xml:space="preserve">Dunn </w:t>
      </w:r>
      <w:r w:rsidRPr="00850D8D">
        <w:rPr>
          <w:rStyle w:val="Style13ptBold"/>
        </w:rPr>
        <w:t>Cavelty, 2014</w:t>
      </w:r>
      <w: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916F0A" w:rsidRDefault="00916F0A" w:rsidP="00916F0A"/>
    <w:p w:rsidR="00916F0A" w:rsidRPr="001730D9" w:rsidRDefault="00916F0A" w:rsidP="00916F0A">
      <w:pPr>
        <w:rPr>
          <w:sz w:val="16"/>
        </w:rPr>
      </w:pPr>
      <w:r w:rsidRPr="00726397">
        <w:rPr>
          <w:sz w:val="16"/>
        </w:rPr>
        <w:t xml:space="preserve">From Problem to Solution: Human-Centric Information Ethics. This article has identified and discussed implications of cyber(-in)-security for human-security concerns, with a main focus on both the representation of the issue as a (security) political problem and the practices of (mainly state) actors based on such representations. </w:t>
      </w:r>
      <w:r w:rsidRPr="00E266DC">
        <w:rPr>
          <w:rStyle w:val="Emphasis"/>
          <w:highlight w:val="yellow"/>
        </w:rPr>
        <w:t>The problem with the current system is that security is underproduced, both</w:t>
      </w:r>
      <w:r w:rsidRPr="00726397">
        <w:rPr>
          <w:rStyle w:val="StyleUnderline"/>
        </w:rPr>
        <w:t xml:space="preserve"> </w:t>
      </w:r>
      <w:r w:rsidRPr="00E266DC">
        <w:rPr>
          <w:rStyle w:val="StyleUnderline"/>
          <w:highlight w:val="yellow"/>
        </w:rPr>
        <w:t>from</w:t>
      </w:r>
      <w:r w:rsidRPr="00726397">
        <w:rPr>
          <w:rStyle w:val="StyleUnderline"/>
        </w:rPr>
        <w:t xml:space="preserve"> a traditional </w:t>
      </w:r>
      <w:r w:rsidRPr="00E266DC">
        <w:rPr>
          <w:rStyle w:val="StyleUnderline"/>
          <w:highlight w:val="yellow"/>
        </w:rPr>
        <w:t>state-focused</w:t>
      </w:r>
      <w:r w:rsidRPr="00726397">
        <w:rPr>
          <w:rStyle w:val="StyleUnderline"/>
        </w:rPr>
        <w:t xml:space="preserve"> national </w:t>
      </w:r>
      <w:r w:rsidRPr="00E266DC">
        <w:rPr>
          <w:rStyle w:val="StyleUnderline"/>
          <w:highlight w:val="yellow"/>
        </w:rPr>
        <w:t>security</w:t>
      </w:r>
      <w:r w:rsidRPr="00726397">
        <w:rPr>
          <w:rStyle w:val="StyleUnderline"/>
        </w:rPr>
        <w:t xml:space="preserve"> </w:t>
      </w:r>
      <w:r w:rsidRPr="00E266DC">
        <w:rPr>
          <w:rStyle w:val="StyleUnderline"/>
          <w:highlight w:val="yellow"/>
        </w:rPr>
        <w:t>and also from a bottom-up, human security perspective</w:t>
      </w:r>
      <w:r w:rsidRPr="00726397">
        <w:rPr>
          <w:sz w:val="16"/>
        </w:rPr>
        <w:t xml:space="preserve">. The reason, so I have argued, is a multidimensional and multi-faceted security dilemma, produced by the following interlinked issues: First, </w:t>
      </w:r>
      <w:r w:rsidRPr="00726397">
        <w:rPr>
          <w:rStyle w:val="StyleUnderline"/>
        </w:rPr>
        <w:t>cyber-security is increasingly presented in terms of power-struggles, war- fighting, and military action</w:t>
      </w:r>
      <w:r w:rsidRPr="00726397">
        <w:rPr>
          <w:sz w:val="16"/>
        </w:rPr>
        <w:t xml:space="preserve">. This is not an inevitable or ‘‘natural’’ development; rather, it is a matter of choice, or at least a matter of (complicated) political processes that has produced this particular outcome. The result is not more security, however, but less: states spend more and more money on cyber-defense and likely also cyber-offense, which is not leading to more, but less security, as evident by the flood of official documents lamenting the security-deficit. Second, the type of cybersecurity that is produced is based on economic maxims, often without consideration for the particular security-needs of the population. Third, </w:t>
      </w:r>
      <w:r w:rsidRPr="00726397">
        <w:rPr>
          <w:rStyle w:val="StyleUnderline"/>
        </w:rPr>
        <w:t xml:space="preserve">extending a notion of national security based on border control to cyberspace will almost inevitably have an impact on civil liberties, especially on the right to privacy and the freedom of speech. </w:t>
      </w:r>
      <w:r w:rsidRPr="00726397">
        <w:rPr>
          <w:sz w:val="16"/>
        </w:rPr>
        <w:t>Fourth</w:t>
      </w:r>
      <w:r w:rsidRPr="00726397">
        <w:rPr>
          <w:rStyle w:val="StyleUnderline"/>
        </w:rPr>
        <w:t>, cyber-exploitation by intelligence agencies linked to the manipulation of vulnerabilities is directly making cyber-space more insecure.</w:t>
      </w:r>
      <w:r w:rsidRPr="00726397">
        <w:rPr>
          <w:sz w:val="16"/>
        </w:rPr>
        <w:t xml:space="preserve"> What becomes exceedingly clear from the developments and lessons of the last decade is that</w:t>
      </w:r>
      <w:r w:rsidRPr="00726397">
        <w:rPr>
          <w:rStyle w:val="StyleUnderline"/>
        </w:rPr>
        <w:t xml:space="preserve"> we cannot have both: a strategically exploitable cyberspace full of vulnerabilities—and a secure and resilient cyberspace that all the cyber-security policies call for</w:t>
      </w:r>
      <w:r w:rsidRPr="00E266DC">
        <w:rPr>
          <w:rStyle w:val="StyleUnderline"/>
          <w:highlight w:val="yellow"/>
        </w:rPr>
        <w:t xml:space="preserve">. </w:t>
      </w:r>
      <w:r w:rsidRPr="00E266DC">
        <w:rPr>
          <w:rStyle w:val="Emphasis"/>
          <w:highlight w:val="yellow"/>
        </w:rPr>
        <w:t>At the heart of this challenge is</w:t>
      </w:r>
      <w:r w:rsidRPr="00726397">
        <w:rPr>
          <w:rStyle w:val="Emphasis"/>
        </w:rPr>
        <w:t xml:space="preserve">, </w:t>
      </w:r>
      <w:r w:rsidRPr="00726397">
        <w:rPr>
          <w:sz w:val="16"/>
        </w:rPr>
        <w:t xml:space="preserve">as so often when human security is implicated, </w:t>
      </w:r>
      <w:r w:rsidRPr="00E266DC">
        <w:rPr>
          <w:rStyle w:val="Emphasis"/>
          <w:highlight w:val="yellow"/>
        </w:rPr>
        <w:t>the state</w:t>
      </w:r>
      <w:r w:rsidRPr="00726397">
        <w:rPr>
          <w:sz w:val="16"/>
        </w:rPr>
        <w:t xml:space="preserve"> (cf. Kerr 2007). On the one hand, </w:t>
      </w:r>
      <w:r w:rsidRPr="00E266DC">
        <w:rPr>
          <w:rStyle w:val="StyleUnderline"/>
          <w:highlight w:val="yellow"/>
        </w:rPr>
        <w:t>state practices are</w:t>
      </w:r>
      <w:r w:rsidRPr="00726397">
        <w:rPr>
          <w:rStyle w:val="StyleUnderline"/>
        </w:rPr>
        <w:t xml:space="preserve"> </w:t>
      </w:r>
      <w:r w:rsidRPr="00257B52">
        <w:t>emerging as</w:t>
      </w:r>
      <w:r w:rsidRPr="00726397">
        <w:rPr>
          <w:rStyle w:val="StyleUnderline"/>
        </w:rPr>
        <w:t xml:space="preserve"> </w:t>
      </w:r>
      <w:r w:rsidRPr="00E266DC">
        <w:rPr>
          <w:rStyle w:val="StyleUnderline"/>
          <w:highlight w:val="yellow"/>
        </w:rPr>
        <w:t>a major part of the problem, constantly creating more insecurity</w:t>
      </w:r>
      <w:r w:rsidRPr="00726397">
        <w:rPr>
          <w:rStyle w:val="StyleUnderline"/>
        </w:rPr>
        <w:t xml:space="preserve"> </w:t>
      </w:r>
      <w:r w:rsidRPr="00E266DC">
        <w:rPr>
          <w:rStyle w:val="StyleUnderline"/>
          <w:highlight w:val="yellow"/>
        </w:rPr>
        <w:t>and</w:t>
      </w:r>
      <w:r w:rsidRPr="00726397">
        <w:rPr>
          <w:rStyle w:val="StyleUnderline"/>
        </w:rPr>
        <w:t xml:space="preserve"> </w:t>
      </w:r>
      <w:r w:rsidRPr="00257B52">
        <w:t>in fact</w:t>
      </w:r>
      <w:r w:rsidRPr="00726397">
        <w:rPr>
          <w:rStyle w:val="StyleUnderline"/>
        </w:rPr>
        <w:t xml:space="preserve"> also </w:t>
      </w:r>
      <w:r w:rsidRPr="00E266DC">
        <w:rPr>
          <w:rStyle w:val="StyleUnderline"/>
          <w:highlight w:val="yellow"/>
        </w:rPr>
        <w:t>hindering the removal of known insecurities</w:t>
      </w:r>
      <w:r w:rsidRPr="00257B52">
        <w:rPr>
          <w:rStyle w:val="StyleUnderline"/>
        </w:rPr>
        <w:t>. At the same time</w:t>
      </w:r>
      <w:r w:rsidRPr="00E266DC">
        <w:rPr>
          <w:highlight w:val="yellow"/>
        </w:rPr>
        <w:t>,</w:t>
      </w:r>
      <w:r w:rsidRPr="00E266DC">
        <w:rPr>
          <w:rStyle w:val="Emphasis"/>
          <w:highlight w:val="yellow"/>
        </w:rPr>
        <w:t xml:space="preserve"> a secure, safe, and open cyberspace is not possible without involvement of the state.</w:t>
      </w:r>
      <w:r w:rsidRPr="00726397">
        <w:rPr>
          <w:sz w:val="16"/>
        </w:rPr>
        <w:t xml:space="preserve"> </w:t>
      </w:r>
      <w:r w:rsidRPr="00257B52">
        <w:rPr>
          <w:rStyle w:val="StyleUnderline"/>
        </w:rPr>
        <w:t>How, then, can this dilemma be overcome?</w:t>
      </w:r>
      <w:r w:rsidRPr="00726397">
        <w:rPr>
          <w:sz w:val="16"/>
        </w:rPr>
        <w:t xml:space="preserve"> Because it is a dilemma extending to more than the state, solutions are not to be found solely in the cooperation between states (cf. Booth and Wheeler 2008). Rather</w:t>
      </w:r>
      <w:r w:rsidRPr="00E266DC">
        <w:rPr>
          <w:rStyle w:val="Emphasis"/>
          <w:highlight w:val="yellow"/>
        </w:rPr>
        <w:t xml:space="preserve">, a focus on a common issue of interest for all the stakeholders that are interested in more security is needed. Such a common ground is held by vulnerabilities. </w:t>
      </w:r>
      <w:r w:rsidRPr="00E266DC">
        <w:rPr>
          <w:rStyle w:val="StyleUnderline"/>
          <w:highlight w:val="yellow"/>
        </w:rPr>
        <w:t>If we want a</w:t>
      </w:r>
      <w:r w:rsidRPr="00A743B5">
        <w:rPr>
          <w:rStyle w:val="StyleUnderline"/>
        </w:rPr>
        <w:t xml:space="preserve"> secure and </w:t>
      </w:r>
      <w:r w:rsidRPr="00E266DC">
        <w:rPr>
          <w:rStyle w:val="StyleUnderline"/>
          <w:highlight w:val="yellow"/>
        </w:rPr>
        <w:t>resilient cyberspace, then</w:t>
      </w:r>
      <w:r w:rsidRPr="00A743B5">
        <w:rPr>
          <w:rStyle w:val="StyleUnderline"/>
        </w:rPr>
        <w:t xml:space="preserve"> </w:t>
      </w:r>
      <w:r w:rsidRPr="00E266DC">
        <w:rPr>
          <w:rStyle w:val="StyleUnderline"/>
          <w:highlight w:val="yellow"/>
        </w:rPr>
        <w:t>a strategically exploitable cyberspace full of vulnerabilities has to be actively worked against</w:t>
      </w:r>
      <w:r w:rsidRPr="00A743B5">
        <w:rPr>
          <w:rStyle w:val="StyleUnderline"/>
        </w:rPr>
        <w:t>. This is a compromise that some state actors need to make if they want a type of national security that extends to cyberspace</w:t>
      </w:r>
      <w:r w:rsidRPr="00A743B5">
        <w:rPr>
          <w:rStyle w:val="Emphasis"/>
        </w:rPr>
        <w:t xml:space="preserve">. </w:t>
      </w:r>
      <w:r w:rsidRPr="008A6995">
        <w:rPr>
          <w:rStyle w:val="Emphasis"/>
          <w:highlight w:val="yellow"/>
        </w:rPr>
        <w:t>If such a compromise is not made, then the quest for more national security will always mean less cyber-security</w:t>
      </w:r>
      <w:r w:rsidRPr="001730D9">
        <w:rPr>
          <w:sz w:val="16"/>
        </w:rPr>
        <w:t xml:space="preserve">, which will always mean less national security because of vulnerabilities in critical infrastructures. The reason why vulnerabilities persist and even proliferate has already been identified above: </w:t>
      </w:r>
      <w:r w:rsidRPr="00A743B5">
        <w:rPr>
          <w:rStyle w:val="StyleUnderline"/>
        </w:rPr>
        <w:t xml:space="preserve">the current incentive structures in the market are skewed </w:t>
      </w:r>
      <w:r w:rsidRPr="001730D9">
        <w:rPr>
          <w:sz w:val="16"/>
        </w:rPr>
        <w:t xml:space="preserve">(Dynes et al. 2008). </w:t>
      </w:r>
      <w:r w:rsidRPr="00E266DC">
        <w:rPr>
          <w:rStyle w:val="StyleUnderline"/>
          <w:highlight w:val="yellow"/>
        </w:rPr>
        <w:t>This is where states are needed to help improve cyber-security through additional regulation</w:t>
      </w:r>
      <w:r w:rsidRPr="001730D9">
        <w:rPr>
          <w:sz w:val="16"/>
        </w:rPr>
        <w:t xml:space="preserve"> (and through further encouragement of voluntary arrangement for the increase of cyber-security in the corporate sector). Furthermore, there is no doubt </w:t>
      </w:r>
      <w:r w:rsidRPr="00E266DC">
        <w:rPr>
          <w:rStyle w:val="StyleUnderline"/>
          <w:highlight w:val="yellow"/>
        </w:rPr>
        <w:t>from a human security perspective that the zero-day exploit ‘‘</w:t>
      </w:r>
      <w:r w:rsidRPr="002D28CC">
        <w:rPr>
          <w:rStyle w:val="StyleUnderline"/>
          <w:highlight w:val="yellow"/>
        </w:rPr>
        <w:t>market’’</w:t>
      </w:r>
      <w:r w:rsidRPr="002D28CC">
        <w:rPr>
          <w:sz w:val="16"/>
          <w:highlight w:val="yellow"/>
        </w:rPr>
        <w:t xml:space="preserve"> </w:t>
      </w:r>
      <w:r w:rsidRPr="002D28CC">
        <w:rPr>
          <w:rStyle w:val="StyleUnderline"/>
          <w:highlight w:val="yellow"/>
        </w:rPr>
        <w:t>needs to be regulated</w:t>
      </w:r>
      <w:r w:rsidRPr="001730D9">
        <w:rPr>
          <w:sz w:val="16"/>
        </w:rPr>
        <w:t xml:space="preserve"> internationally for security reasons (Kuehn 2013). In addition, </w:t>
      </w:r>
      <w:r w:rsidRPr="00180D6F">
        <w:rPr>
          <w:rStyle w:val="StyleUnderline"/>
        </w:rPr>
        <w:t>prime human security concerns like the freedom of speech and the right to privacy should no longer be seen as anti-security, but as pro-security if linked to vulnerabilities</w:t>
      </w:r>
      <w:r w:rsidRPr="002D28CC">
        <w:rPr>
          <w:sz w:val="16"/>
          <w:highlight w:val="yellow"/>
        </w:rPr>
        <w:t xml:space="preserve">: </w:t>
      </w:r>
      <w:r w:rsidRPr="002D28CC">
        <w:rPr>
          <w:rStyle w:val="StyleUnderline"/>
          <w:highlight w:val="yellow"/>
        </w:rPr>
        <w:t>reducing the amount of data that is unencrypted will substantially reduce cybercrime</w:t>
      </w:r>
      <w:r w:rsidRPr="00180D6F">
        <w:rPr>
          <w:rStyle w:val="StyleUnderline"/>
        </w:rPr>
        <w:t xml:space="preserve"> and cyber-espionage</w:t>
      </w:r>
      <w:r w:rsidRPr="002D28CC">
        <w:rPr>
          <w:rStyle w:val="StyleUnderline"/>
          <w:highlight w:val="yellow"/>
        </w:rPr>
        <w:t>, with benefits for both human-centred and state-centred security</w:t>
      </w:r>
      <w:r w:rsidRPr="00180D6F">
        <w:rPr>
          <w:rStyle w:val="StyleUnderline"/>
        </w:rPr>
        <w:t>.</w:t>
      </w:r>
      <w:r>
        <w:rPr>
          <w:sz w:val="16"/>
        </w:rPr>
        <w:t xml:space="preserve"> </w:t>
      </w:r>
      <w:r w:rsidRPr="001730D9">
        <w:rPr>
          <w:sz w:val="16"/>
        </w:rPr>
        <w:t>In turn</w:t>
      </w:r>
      <w:r w:rsidRPr="00180D6F">
        <w:rPr>
          <w:rStyle w:val="StyleUnderline"/>
        </w:rPr>
        <w:t>, the ethics that should guide our future engagement with cyber-security have to take into account the special and all-embracing characteristics of cyberspace</w:t>
      </w:r>
      <w:r w:rsidRPr="001730D9">
        <w:rPr>
          <w:sz w:val="16"/>
        </w:rPr>
        <w:t xml:space="preserve">. So far, ethical considerations with bearing on cyber-security have mainly been made from a military perspective, following the tradition to address new forms of warfare and weapons systems under ethical viewpoints (cf. Rowe 2010; Dipert 2010; Barrett 2013). Cyber-security, as argued in the very beginning, is far more than this, however: </w:t>
      </w:r>
      <w:r w:rsidRPr="00E266DC">
        <w:rPr>
          <w:rStyle w:val="StyleUnderline"/>
          <w:highlight w:val="yellow"/>
        </w:rPr>
        <w:t>From both a state and a human security perspective, cyberspace has become more than just a technological realm</w:t>
      </w:r>
      <w:r w:rsidRPr="00180D6F">
        <w:rPr>
          <w:rStyle w:val="StyleUnderline"/>
        </w:rPr>
        <w:t xml:space="preserve"> in which we sometimes interact for social or economic reasons. </w:t>
      </w:r>
      <w:r w:rsidRPr="00E266DC">
        <w:rPr>
          <w:rStyle w:val="StyleUnderline"/>
          <w:highlight w:val="yellow"/>
        </w:rPr>
        <w:t>Cyberspace has become a fundamental part of life and is constitutive of new, complex subjectivities</w:t>
      </w:r>
      <w:r w:rsidRPr="00180D6F">
        <w:rPr>
          <w:rStyle w:val="StyleUnderline"/>
        </w:rPr>
        <w:t>.</w:t>
      </w:r>
      <w:r>
        <w:rPr>
          <w:rStyle w:val="StyleUnderline"/>
        </w:rPr>
        <w:t xml:space="preserve"> </w:t>
      </w:r>
      <w:r w:rsidRPr="001730D9">
        <w:rPr>
          <w:sz w:val="16"/>
        </w:rPr>
        <w:t xml:space="preserve">An ethics that fits such a broad understanding is Information Ethics. It constitutes an expansion of environmental ethics towards a less anthropocentric concept of agent, which includes non-human (artificial) and non-individual (distributed) entities and advances a less biologically-centred concept of ‘‘patient’’, which includes not only human life or simply life, but any form of existence. This ethics is concerned with the question of an ‘‘ethics in the infosphere’’ (Floridi 2001) and beyond that, an ‘‘ethics of the infosphere’’ (Capurro 2006). In information ethics, the lowest possible common set of attributes which characterises something as intrinsically valuable and an object of respect is its abstract nature as an informational entity (Floridi 1998). In this view, all informational objects are in principle worth of ethical consideration. However, to ensure that such an ethics does not involuntarily place the technical over the social, we must make sure that the protection of these data is not founded ‘‘on the dignity of the digital but on the human dimensions they refer to’’ (Capurro 2006). </w:t>
      </w:r>
      <w:r w:rsidRPr="001730D9">
        <w:rPr>
          <w:rStyle w:val="StyleUnderline"/>
        </w:rPr>
        <w:t>The duty of a moral agent is evaluated in terms of contribution to the growth and welfare of the entire infosphere</w:t>
      </w:r>
      <w:r w:rsidRPr="001730D9">
        <w:rPr>
          <w:sz w:val="16"/>
        </w:rPr>
        <w:t xml:space="preserve"> (Floridi 1999: 47), </w:t>
      </w:r>
      <w:r w:rsidRPr="001730D9">
        <w:rPr>
          <w:rStyle w:val="StyleUnderline"/>
        </w:rPr>
        <w:t>but always related to a bodily being in the world</w:t>
      </w:r>
      <w:r w:rsidRPr="00E266DC">
        <w:rPr>
          <w:rStyle w:val="StyleUnderline"/>
          <w:highlight w:val="yellow"/>
        </w:rPr>
        <w:t>.</w:t>
      </w:r>
      <w:r w:rsidRPr="00E266DC">
        <w:rPr>
          <w:sz w:val="16"/>
          <w:highlight w:val="yellow"/>
        </w:rPr>
        <w:t xml:space="preserve"> </w:t>
      </w:r>
      <w:r w:rsidRPr="00E266DC">
        <w:rPr>
          <w:rStyle w:val="StyleUnderline"/>
          <w:highlight w:val="yellow"/>
        </w:rPr>
        <w:t>Any process,</w:t>
      </w:r>
      <w:r w:rsidRPr="001730D9">
        <w:rPr>
          <w:rStyle w:val="StyleUnderline"/>
        </w:rPr>
        <w:t xml:space="preserve"> action or event </w:t>
      </w:r>
      <w:r w:rsidRPr="00E266DC">
        <w:rPr>
          <w:rStyle w:val="StyleUnderline"/>
          <w:highlight w:val="yellow"/>
        </w:rPr>
        <w:t>that negatively affects the infosphere</w:t>
      </w:r>
      <w:r w:rsidRPr="001730D9">
        <w:rPr>
          <w:rStyle w:val="StyleUnderline"/>
        </w:rPr>
        <w:t xml:space="preserve"> with relevance to human life </w:t>
      </w:r>
      <w:r w:rsidRPr="00E266DC">
        <w:rPr>
          <w:rStyle w:val="StyleUnderline"/>
          <w:highlight w:val="yellow"/>
        </w:rPr>
        <w:t>impoverishes it and is an ‘‘instance of evil’’</w:t>
      </w:r>
      <w:r w:rsidRPr="001730D9">
        <w:rPr>
          <w:sz w:val="16"/>
        </w:rPr>
        <w:t xml:space="preserve"> (Floridi and Sanders 1999, 2001). </w:t>
      </w:r>
      <w:r w:rsidRPr="00E266DC">
        <w:rPr>
          <w:rStyle w:val="StyleUnderline"/>
          <w:highlight w:val="yellow"/>
        </w:rPr>
        <w:t>Vulnerabilities are such an evil.</w:t>
      </w:r>
    </w:p>
    <w:p w:rsidR="00405CFB" w:rsidRPr="002D30A2" w:rsidRDefault="00405CFB" w:rsidP="00405CFB">
      <w:pPr>
        <w:pStyle w:val="Heading4"/>
      </w:pPr>
      <w:r>
        <w:t>The plan is critical to shift the focus from militarization of cyber policy towards eliminating vulnerabilities.</w:t>
      </w:r>
    </w:p>
    <w:p w:rsidR="00405CFB" w:rsidRDefault="00405CFB" w:rsidP="00405CFB">
      <w:r w:rsidRPr="00C764F4">
        <w:rPr>
          <w:rStyle w:val="Style13ptBold"/>
        </w:rPr>
        <w:t>Kroll 15</w:t>
      </w:r>
      <w:r>
        <w:t xml:space="preserve">, </w:t>
      </w:r>
      <w:r>
        <w:br/>
        <w:t>Joshua A.Kroll, Doctoral candidate in computer science at Princeton University, where he works on computer security and public policy issues at the university’s Center for Information Technology Policy. 6-3-2015, "The Cyber Conundrum: A Security Update," American Prospect, http://prospect.org/article/cyber-conundrum-security-update</w:t>
      </w:r>
    </w:p>
    <w:p w:rsidR="00405CFB" w:rsidRDefault="00405CFB" w:rsidP="00405CFB">
      <w:pPr>
        <w:rPr>
          <w:rStyle w:val="StyleUnderline"/>
        </w:rPr>
      </w:pPr>
    </w:p>
    <w:p w:rsidR="00405CFB" w:rsidRDefault="00405CFB" w:rsidP="00405CFB">
      <w:pPr>
        <w:rPr>
          <w:sz w:val="16"/>
        </w:rPr>
      </w:pPr>
      <w:r w:rsidRPr="00C764F4">
        <w:rPr>
          <w:rStyle w:val="StyleUnderline"/>
        </w:rPr>
        <w:t>In February</w:t>
      </w:r>
      <w:r w:rsidRPr="009C76FD">
        <w:rPr>
          <w:sz w:val="16"/>
        </w:rPr>
        <w:t xml:space="preserve"> President Barack </w:t>
      </w:r>
      <w:r w:rsidRPr="00C764F4">
        <w:rPr>
          <w:rStyle w:val="StyleUnderline"/>
        </w:rPr>
        <w:t>Obama called for “international protocols that … set some clear limits and guidelines</w:t>
      </w:r>
      <w:r w:rsidRPr="009C76FD">
        <w:rPr>
          <w:sz w:val="16"/>
        </w:rPr>
        <w:t xml:space="preserve">, understanding that everybody's vulnerable and everybody's better off if we abide by certain behaviors.” This arms-control solution, however, is ill suited to cyber weapons, which can be constructed quickly and hidden anywhere, making verification of compliance impossible. In U.S. cybersecurity, according to the president, there is “no clear line between offense and defense. Things are going back and forth all the time.” At first glance that statement might seem like an acknowledgement of the cyber conundrum: Actions that increase the government’s capability to undermine adversaries also limit our capability to protect ourselves. But the president also says that, “the same sophistication you need for defenses means that potentially you can engage in offense”—in other words, that we can use cyber attacks or their possibility as a deterrent against threats. </w:t>
      </w:r>
      <w:r w:rsidRPr="00C227B6">
        <w:rPr>
          <w:rStyle w:val="Emphasis"/>
        </w:rPr>
        <w:t>Rather than accepting that “everybody's vulnerable</w:t>
      </w:r>
      <w:r w:rsidRPr="009C76FD">
        <w:rPr>
          <w:sz w:val="16"/>
        </w:rPr>
        <w:t xml:space="preserve">,” however, </w:t>
      </w:r>
      <w:r w:rsidRPr="00C227B6">
        <w:rPr>
          <w:rStyle w:val="Emphasis"/>
        </w:rPr>
        <w:t xml:space="preserve">we should aim to make all systems more secure, protecting global infrastructure </w:t>
      </w:r>
      <w:r w:rsidRPr="00101AB6">
        <w:rPr>
          <w:rStyle w:val="StyleUnderline"/>
        </w:rPr>
        <w:t>and relying on the U.S. military's significant offensive capability when it is needed.</w:t>
      </w:r>
      <w:r>
        <w:rPr>
          <w:rStyle w:val="Emphasis"/>
        </w:rPr>
        <w:t xml:space="preserve"> </w:t>
      </w:r>
      <w:r w:rsidRPr="009C76FD">
        <w:rPr>
          <w:sz w:val="16"/>
        </w:rPr>
        <w:t xml:space="preserve">This military approach to cybersecurity allows broad industry sectors to be treated as collateral damage. In February 2015, the National Security Agency (NSA) and its United Kingdom counterpart, Government Communications Headquarters (GCHQ), were reported to have infiltrated several major mobile phone carriers and manufacturers of the Subscriber Identification Module (SIM) cards used to secure mobile phones. The NSA and GCHQ sought to capture the encryption keys used by the carriers to encrypt phone conversations and prevent installation of malicious software on phones. </w:t>
      </w:r>
      <w:r w:rsidRPr="00101AB6">
        <w:rPr>
          <w:rStyle w:val="StyleUnderline"/>
        </w:rPr>
        <w:t>Experts have long known that phone software can be modified to cause phones to record and transmit audio or location data even when they appear to be switched off.</w:t>
      </w:r>
      <w:r w:rsidRPr="009C76FD">
        <w:rPr>
          <w:sz w:val="16"/>
        </w:rPr>
        <w:t xml:space="preserve"> </w:t>
      </w:r>
      <w:r w:rsidRPr="00101AB6">
        <w:rPr>
          <w:rStyle w:val="StyleUnderline"/>
        </w:rPr>
        <w:t>Previously leaked documents showed that the NSA offered this capability to its analysts</w:t>
      </w:r>
      <w:r w:rsidRPr="009C76FD">
        <w:rPr>
          <w:sz w:val="16"/>
        </w:rPr>
        <w:t xml:space="preserve">. Poor policy in the past meant to preserve surveillance capabilities has resulted in weaknesses even years after that policy was changed. The “FREAK” and "Logjam" attacks on secure browsing technology, discovered respectively in March and May of this year, provide clear examples. Until 1992 (and in some cases even later), the U.S. government tried to maintain surveillance of foreigners by requiring American companies to register as arms dealers and to obtain export licenses if they wanted to sell secure web systems abroad. Instead, companies designed systems with highly secure modes for their domestic clients, but deliberately weaker cryptography for foreign users. This switching between security levels ultimately became part of the widely adopted standard for secure web browsing, which is still in use today even though the government has eased export restrictions on strong cryptography. Attackers discovered how to trick systems into using the weaker mode, which is now trivial to defeat thanks to advances in technology. </w:t>
      </w:r>
      <w:r w:rsidRPr="00101AB6">
        <w:rPr>
          <w:rStyle w:val="StyleUnderline"/>
        </w:rPr>
        <w:t>When the FREAK attack was discovered, nearly two in five web servers on the Internet were vulnerable to this trick. The</w:t>
      </w:r>
      <w:r w:rsidRPr="009C76FD">
        <w:rPr>
          <w:sz w:val="16"/>
        </w:rPr>
        <w:t xml:space="preserve"> broader </w:t>
      </w:r>
      <w:r w:rsidRPr="00101AB6">
        <w:rPr>
          <w:rStyle w:val="StyleUnderline"/>
        </w:rPr>
        <w:t>Logjam attack applied to up to two-thirds of v</w:t>
      </w:r>
      <w:r w:rsidRPr="009C76FD">
        <w:rPr>
          <w:sz w:val="16"/>
        </w:rPr>
        <w:t xml:space="preserve">irtual </w:t>
      </w:r>
      <w:r w:rsidRPr="00101AB6">
        <w:rPr>
          <w:rStyle w:val="StyleUnderline"/>
        </w:rPr>
        <w:t>p</w:t>
      </w:r>
      <w:r w:rsidRPr="009C76FD">
        <w:rPr>
          <w:sz w:val="16"/>
        </w:rPr>
        <w:t xml:space="preserve">rivate </w:t>
      </w:r>
      <w:r w:rsidRPr="00101AB6">
        <w:rPr>
          <w:rStyle w:val="StyleUnderline"/>
        </w:rPr>
        <w:t>n</w:t>
      </w:r>
      <w:r w:rsidRPr="009C76FD">
        <w:rPr>
          <w:sz w:val="16"/>
        </w:rPr>
        <w:t xml:space="preserve">etwork </w:t>
      </w:r>
      <w:r w:rsidRPr="00101AB6">
        <w:rPr>
          <w:rStyle w:val="StyleUnderline"/>
        </w:rPr>
        <w:t>connections</w:t>
      </w:r>
      <w:r w:rsidRPr="009C76FD">
        <w:rPr>
          <w:sz w:val="16"/>
        </w:rPr>
        <w:t xml:space="preserve">, both foreign and domestic, </w:t>
      </w:r>
      <w:r w:rsidRPr="00101AB6">
        <w:rPr>
          <w:rStyle w:val="StyleUnderline"/>
        </w:rPr>
        <w:t>making them vulnerable to surveillance</w:t>
      </w:r>
      <w:r w:rsidRPr="009C76FD">
        <w:rPr>
          <w:sz w:val="16"/>
        </w:rPr>
        <w:t xml:space="preserve"> by sophisticated attackers. </w:t>
      </w:r>
      <w:r w:rsidRPr="00101AB6">
        <w:rPr>
          <w:rStyle w:val="StyleUnderline"/>
        </w:rPr>
        <w:t>FREAK and Logjam present object lessons in why government policies encouraging insecure systems can lead to vulnerabilities even decades after the policy changes</w:t>
      </w:r>
      <w:r w:rsidRPr="009C76FD">
        <w:rPr>
          <w:sz w:val="16"/>
        </w:rPr>
        <w:t xml:space="preserve">. Secure systems are now easier to export. But a rule proposed by the Department of Commerce's Bureau of Industry and Security may broaden the export-licensing regime long applied to security software using cryptography to cover nearly all computer security technology. Onerous licensing requirements for cryptographic products have made U.S. companies less globally competitive. In fact, since it can be easier to import secure products than to get a license to export them, some companies have outsourced the development of these products to foreign subsidiaries or “inverted” their headquarters abroad. These controls stem from the Wasennaar Arrangement on Export Controls for Conventional Arms and Dual-Use Goods and Technologies, a multilateral organization of 41 countries that aims to promote global security by restricting trade in conventional arms and dual-use technologies (those with both a military and a civilian application). There certainly are security products that might reasonably be subject to export control. Today there is a thriving trade in undisclosed software vulnerabilities and in surveillance-enabling equipment sold to states with unsavory human rights records. But the proposed rules are written broadly and could apply to products that are purely defensive in nature, such as tools meant to assist programmers in avoiding common pitfalls by scanning for common patterns of vulnerability, or even generic tools for writing large software systems, such as source code editors that are not specific to security software. </w:t>
      </w:r>
      <w:r w:rsidRPr="009C76FD">
        <w:rPr>
          <w:rStyle w:val="StyleUnderline"/>
        </w:rPr>
        <w:t>Again, the government is viewing cybersecurity policy mostly as a military problem without considering the interests of ordinary citizens and businesses.</w:t>
      </w:r>
      <w:r>
        <w:rPr>
          <w:rStyle w:val="StyleUnderline"/>
        </w:rPr>
        <w:t xml:space="preserve"> </w:t>
      </w:r>
      <w:r w:rsidRPr="009C76FD">
        <w:rPr>
          <w:rStyle w:val="StyleUnderline"/>
        </w:rPr>
        <w:t>The policy landscape is not</w:t>
      </w:r>
      <w:r w:rsidRPr="009C76FD">
        <w:rPr>
          <w:sz w:val="16"/>
        </w:rPr>
        <w:t xml:space="preserve">, however, </w:t>
      </w:r>
      <w:r w:rsidRPr="009C76FD">
        <w:rPr>
          <w:rStyle w:val="StyleUnderline"/>
        </w:rPr>
        <w:t>without hope. Congress has now passed legislation to limit the scope of some NSA surveillance programs</w:t>
      </w:r>
      <w:r w:rsidRPr="009C76FD">
        <w:rPr>
          <w:sz w:val="16"/>
        </w:rPr>
        <w:t xml:space="preserve">, a clear signal that it sees little benefit to open-ended surveillance as a strategy for security, online or otherwise. And in a speech on May 20, Assistant Attorney General Leslie R. Caldwell spoke at length about the insufficiency and inadvisability of “hacking back” as a defensive tactic for U.S. companies. Current cybersecurity policy isn’t achieving its goals. </w:t>
      </w:r>
      <w:r w:rsidRPr="009C76FD">
        <w:rPr>
          <w:rStyle w:val="StyleUnderline"/>
        </w:rPr>
        <w:t>As revised policy emerges, it will be important to remember that increasing overall security for citizens and the private sector can be effectively balanced with national security, military, and intelligence goals</w:t>
      </w:r>
      <w:r w:rsidRPr="009C76FD">
        <w:rPr>
          <w:sz w:val="16"/>
        </w:rPr>
        <w:t>. We're a long way from complete cybersecurity, but we can move toward a system that’s significant more effective than the one we have now.</w:t>
      </w:r>
    </w:p>
    <w:p w:rsidR="00405CFB" w:rsidRDefault="00405CFB" w:rsidP="00405CFB">
      <w:pPr>
        <w:rPr>
          <w:sz w:val="16"/>
        </w:rPr>
      </w:pPr>
    </w:p>
    <w:p w:rsidR="00E74CBB" w:rsidRDefault="00E74CBB" w:rsidP="00E74CBB">
      <w:pPr>
        <w:pStyle w:val="Heading3"/>
      </w:pPr>
      <w:r>
        <w:t>Solvency</w:t>
      </w:r>
    </w:p>
    <w:p w:rsidR="0032421F" w:rsidRDefault="0032421F" w:rsidP="0032421F"/>
    <w:p w:rsidR="0032421F" w:rsidRPr="00FF1B1C" w:rsidRDefault="0032421F" w:rsidP="0032421F">
      <w:pPr>
        <w:pStyle w:val="Heading4"/>
      </w:pPr>
      <w:r>
        <w:t>The plan solves - strong encryption key to the internet.</w:t>
      </w:r>
    </w:p>
    <w:p w:rsidR="0032421F" w:rsidRDefault="0032421F" w:rsidP="0032421F">
      <w:r w:rsidRPr="00614C8A">
        <w:rPr>
          <w:rStyle w:val="Style13ptBold"/>
        </w:rPr>
        <w:t>Kehl, 2015</w:t>
      </w:r>
      <w: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rsidR="0032421F" w:rsidRPr="00614C8A" w:rsidRDefault="0032421F" w:rsidP="0032421F"/>
    <w:p w:rsidR="0032421F" w:rsidRPr="0027171B" w:rsidRDefault="0032421F" w:rsidP="0032421F">
      <w:pPr>
        <w:rPr>
          <w:sz w:val="16"/>
        </w:rPr>
      </w:pPr>
      <w:r w:rsidRPr="0027171B">
        <w:rPr>
          <w:rStyle w:val="StyleUnderline"/>
        </w:rPr>
        <w:t>Strong encryption has become a bedrock technology that protects the security of the internet</w:t>
      </w:r>
      <w:r>
        <w:rPr>
          <w:rStyle w:val="StyleUnderline"/>
        </w:rPr>
        <w:t xml:space="preserve"> </w:t>
      </w:r>
      <w:r w:rsidRPr="0027171B">
        <w:rPr>
          <w:sz w:val="16"/>
        </w:rPr>
        <w:t xml:space="preserve">The evolution of the ecosystem for encrypted communications has also enhanced the protection of individual communications and improved cybersecurity. Today, </w:t>
      </w:r>
      <w:r w:rsidRPr="0027171B">
        <w:rPr>
          <w:rStyle w:val="StyleUnderline"/>
        </w:rPr>
        <w:t>strong encryption is an essential ingredient in the overall security of the modern network,</w:t>
      </w:r>
      <w:r w:rsidRPr="0027171B">
        <w:rPr>
          <w:sz w:val="16"/>
        </w:rPr>
        <w:t xml:space="preserve"> and adopting technologies like HTTPS is increasingly considered an industry best-practice among major technology companies.177 Even the report of the President’s Review Group on Intelligence and Communications Technologies, the panel of experts appointed by President Barack Obama to review the NSA’s surveillance activities after the 2013 Snowden leaks, was unequivocal in its emphasis on the importance of strong encryption to protect data in transit and at rest. The Review Group wrote that: </w:t>
      </w:r>
      <w:r w:rsidRPr="0027171B">
        <w:rPr>
          <w:rStyle w:val="StyleUnderline"/>
        </w:rPr>
        <w:t>Encryption is an essential basis for trust on the Internet; without such trust, valuable communications would not be possible</w:t>
      </w:r>
      <w:r w:rsidRPr="0027171B">
        <w:rPr>
          <w:sz w:val="16"/>
        </w:rPr>
        <w:t xml:space="preserve">. </w:t>
      </w:r>
      <w:r w:rsidRPr="0027171B">
        <w:rPr>
          <w:rStyle w:val="StyleUnderline"/>
        </w:rPr>
        <w:t>For the entire system to work, encryption software itself must be trustworthy.</w:t>
      </w:r>
      <w:r w:rsidRPr="0027171B">
        <w:rPr>
          <w:sz w:val="16"/>
        </w:rPr>
        <w:t xml:space="preserve"> Users of encryption must be confident, and justifiably confident, that only those people they designate can decrypt their data…. Indeed, in light of the massive increase in cyber-crime and intellectual property theft on-line, the use of encryption should be greatly expanded to protect not only data in transit, but also data at rest on networks, in storage, and in the cloud.178 </w:t>
      </w:r>
      <w:r w:rsidRPr="001817F9">
        <w:rPr>
          <w:rStyle w:val="StyleUnderline"/>
        </w:rPr>
        <w:t>The report further recommended that the U.S. government should:</w:t>
      </w:r>
      <w:r>
        <w:rPr>
          <w:rStyle w:val="StyleUnderline"/>
        </w:rPr>
        <w:t xml:space="preserve"> </w:t>
      </w:r>
      <w:r w:rsidRPr="001817F9">
        <w:rPr>
          <w:rStyle w:val="StyleUnderline"/>
        </w:rPr>
        <w:t>Promote security[] by (1) fully supporting and not undermining efforts to create encryption standards; (2) making clear that it will not in any way subvert, undermine, weaken, or make vulnerable generally available commercial encryption; and (3) supporting efforts to encourage the greater use of encryption technology for data in transit, at rest, in the cloud, and in storage</w:t>
      </w:r>
      <w:r w:rsidRPr="0027171B">
        <w:rPr>
          <w:sz w:val="16"/>
        </w:rPr>
        <w:t xml:space="preserve">.179 Moreover, </w:t>
      </w:r>
      <w:r w:rsidRPr="0027171B">
        <w:rPr>
          <w:rStyle w:val="StyleUnderline"/>
        </w:rPr>
        <w:t>there is now a significant body of evidence that,</w:t>
      </w:r>
      <w:r w:rsidRPr="0027171B">
        <w:rPr>
          <w:sz w:val="16"/>
        </w:rPr>
        <w:t xml:space="preserve"> as Bob Goodlatte argued back in 1997, “</w:t>
      </w:r>
      <w:r w:rsidRPr="0027171B">
        <w:rPr>
          <w:rStyle w:val="StyleUnderline"/>
        </w:rPr>
        <w:t>Strong encryption prevents crime</w:t>
      </w:r>
      <w:r w:rsidRPr="0027171B">
        <w:rPr>
          <w:sz w:val="16"/>
        </w:rPr>
        <w:t xml:space="preserve">.”180 This has become particularly true as smartphones and other personal devices that store vast amount of user data have risen in popularity over the past decade. </w:t>
      </w:r>
      <w:r w:rsidRPr="0027171B">
        <w:rPr>
          <w:rStyle w:val="StyleUnderline"/>
        </w:rPr>
        <w:t>Encryption can stop or mitigate the damage from crimes like identity theft and fraud targeted at smartphone users</w:t>
      </w:r>
      <w:r w:rsidRPr="0027171B">
        <w:rPr>
          <w:sz w:val="16"/>
        </w:rPr>
        <w:t>.181</w:t>
      </w:r>
    </w:p>
    <w:p w:rsidR="0032421F" w:rsidRPr="0032421F" w:rsidRDefault="0032421F" w:rsidP="0032421F"/>
    <w:p w:rsidR="00BD7BAC" w:rsidRPr="001772B9" w:rsidRDefault="00916F0A" w:rsidP="00BD7BAC">
      <w:pPr>
        <w:pStyle w:val="Heading4"/>
      </w:pPr>
      <w:r>
        <w:t>Backdoors and other vulnerabilities</w:t>
      </w:r>
      <w:r w:rsidR="00BD7BAC">
        <w:t xml:space="preserve"> should be </w:t>
      </w:r>
      <w:r>
        <w:t>rejected</w:t>
      </w:r>
      <w:r w:rsidR="00BD7BAC">
        <w:t>, only the plan solves. The consensus of academic computer scientists agree.</w:t>
      </w:r>
    </w:p>
    <w:p w:rsidR="00BD7BAC" w:rsidRDefault="00BD7BAC" w:rsidP="00BD7BAC">
      <w:r w:rsidRPr="00E26BE3">
        <w:rPr>
          <w:rStyle w:val="Style13ptBold"/>
        </w:rPr>
        <w:t>Abadi</w:t>
      </w:r>
      <w:r>
        <w:t xml:space="preserve">, </w:t>
      </w:r>
      <w:r w:rsidRPr="00E26BE3">
        <w:rPr>
          <w:rStyle w:val="Style13ptBold"/>
        </w:rPr>
        <w:t>et al. 2014</w:t>
      </w:r>
      <w:r>
        <w:t xml:space="preserve"> </w:t>
      </w:r>
    </w:p>
    <w:p w:rsidR="00BD7BAC" w:rsidRPr="00767524" w:rsidRDefault="00BD7BAC" w:rsidP="00BD7BAC">
      <w:pPr>
        <w:rPr>
          <w:sz w:val="18"/>
          <w:szCs w:val="18"/>
        </w:rPr>
      </w:pPr>
      <w:r w:rsidRPr="00767524">
        <w:rPr>
          <w:sz w:val="16"/>
          <w:szCs w:val="18"/>
        </w:rPr>
        <w:t xml:space="preserve">Martín Abadi Professor Emeritus, University of California, Santa Cruz; Hal Abelson Professor, Massachusetts Institute of Technology; Alessandro Acquisti Associate Professor, Carnegie Mellon University; Boaz Barak Editorial-board member, Journal of the ACM; Mihir Bellare Professor, University of California, San Diego; Steven Bellovin Professor, Columbia University; Matt Blaze Associate Professor, University of Pennsylvania; L. Jean Camp Professor, Indiana University; Ran Canetti Professor, Boston University and Tel Aviv University; Lorrie Faith Cranor Associate Professor, Carnegie Mellon University; Cynthia Dwork Member, US National Academy of Engineering; Joan Feigenbaum Professor, Yale University; Edward Felten Professor, Princeton University; Niels Ferguson Author, Cryptography Engineering: Design Principles and Practical Applications; Michael Fischer Professor, Yale University; Bryan Ford Assistant Professor, Yale University; Matthew Franklin Professor, University of California, Davis; Juan Garay Program Committee Co-Chair, CRYPTO2 2014; Matthew Green Assistant Research Professor, Johns Hopkins University; Shai Halevi Director, International Association for Cryptologic Research; Somesh Jha Professor, University of Wisconsin – Madison; Ari Juels Program Committee Co-Chair, 2013 ACM Cloud-Computing Security Workshop; M. Frans Kaashoek Professor, Massachusetts Institute of Technology; Hugo Krawczyk Fellow, International Association for Cryptologic Research; Susan Landau Author, Surveillance or Security? The Risks Posed by New Wiretapping Technologies; Wenke Lee Professor, Georgia Institute of Technology; Anna Lysyanskaya Professor, Brown University; Tal Malkin Associate Professor, Columbia University; David Mazières Associate Professor, Stanford University; Kevin McCurley Fellow, International Association for Cryptologic Research; Patrick McDaniel Professor, The Pennsylvania State University; Daniele Micciancio Professor, University of California, San Diego; Andrew Myers Professor, Cornell University; Rafael Pass Associate Professor, Cornell University; Vern Paxson Professor, University of California, Berkeley; Jon Peha Professor, Carnegie Mellon University; Thomas Ristenpart Assistant Professor, University of Wisconsin – Madison; Ronald Rivest Professor, Massachusetts Institute of Technology; Phillip Rogaway Professor, University of California, Davis; Greg Rose Officer, International Association for Cryptologic Research; Amit Sahai Professor, University of California, Los Angeles; Bruce Schneier Fellow, Berkman Center for Internet and Society, Harvard Law School; Hovav Shacham Associate Professor, University of California, San Diego; Abhi Shelat Associate Professor, University of Virginia; Thomas Shrimpton Associate Professor, Portland State University; Avi Silberschatz Professor, Yale University; Adam Smith Associate Professor, The Pennsylvania State University; Dawn Song Associate Professor, University of California, Berkeley; Gene Tsudik Professor, University of California, Irvine; Salil Vadhan Professor, Harvard University; Rebecca Wright Professor, Rutgers University; Moti Yung Fellow, Association for Computing Machinery; Nickolai Zeldovich Associate Professor, Massachusetts Institute of Technology; </w:t>
      </w:r>
      <w:r w:rsidRPr="00767524">
        <w:rPr>
          <w:szCs w:val="18"/>
        </w:rPr>
        <w:t>"An open letter from US researchers in cryptography and information security." (2014)</w:t>
      </w:r>
      <w:r w:rsidRPr="00767524">
        <w:rPr>
          <w:sz w:val="18"/>
          <w:szCs w:val="18"/>
        </w:rPr>
        <w:t>. http://people.csail.mit.edu/rivest/pubs/Ax14.pdf</w:t>
      </w:r>
    </w:p>
    <w:p w:rsidR="00BD7BAC" w:rsidRDefault="00BD7BAC" w:rsidP="00BD7BAC"/>
    <w:p w:rsidR="00BD7BAC" w:rsidRPr="00BD7BAC" w:rsidRDefault="00BD7BAC" w:rsidP="00BD7BAC">
      <w:pPr>
        <w:rPr>
          <w:sz w:val="16"/>
        </w:rPr>
      </w:pPr>
      <w:r w:rsidRPr="00BF70B5">
        <w:rPr>
          <w:rStyle w:val="StyleUnderline"/>
        </w:rPr>
        <w:t xml:space="preserve">Media reports since last June have revealed that the US government conducts domestic </w:t>
      </w:r>
      <w:r w:rsidRPr="00BD7BAC">
        <w:rPr>
          <w:sz w:val="16"/>
        </w:rPr>
        <w:t>and international</w:t>
      </w:r>
      <w:r w:rsidRPr="00BF70B5">
        <w:rPr>
          <w:rStyle w:val="StyleUnderline"/>
        </w:rPr>
        <w:t xml:space="preserve"> surveillance on a massive scale, that it engages in deliberate and covert weakening of Internet security standards, and that it pressures US technology companies to deploy backdoors and other data-collection features.</w:t>
      </w:r>
      <w:r w:rsidRPr="00BD7BAC">
        <w:rPr>
          <w:sz w:val="16"/>
        </w:rPr>
        <w:t xml:space="preserve"> </w:t>
      </w:r>
      <w:r w:rsidRPr="00BF70B5">
        <w:rPr>
          <w:rStyle w:val="StyleUnderline"/>
        </w:rPr>
        <w:t>As leading members of the US cryptography and information-security research communities, we deplore these practices and urge that they be changed</w:t>
      </w:r>
      <w:r w:rsidRPr="00BD7BAC">
        <w:rPr>
          <w:sz w:val="16"/>
        </w:rPr>
        <w:t xml:space="preserve">. Indiscriminate collection, storage, and processing of unprecedented amounts of personal information chill free speech and invite many types of abuse, ranging from mission creep to identity theft. </w:t>
      </w:r>
      <w:r w:rsidRPr="00BF70B5">
        <w:rPr>
          <w:rStyle w:val="Emphasis"/>
        </w:rPr>
        <w:t>These are not hypothetical problems</w:t>
      </w:r>
      <w:r w:rsidRPr="00BD7BAC">
        <w:rPr>
          <w:sz w:val="16"/>
        </w:rPr>
        <w:t xml:space="preserve">; they have occurred many times in the past. </w:t>
      </w:r>
      <w:r w:rsidRPr="00BF70B5">
        <w:rPr>
          <w:rStyle w:val="StyleUnderline"/>
        </w:rPr>
        <w:t xml:space="preserve">Inserting backdoors, sabotaging standards, and tapping commercial data-center links provide bad actors, </w:t>
      </w:r>
      <w:r w:rsidRPr="00BD7BAC">
        <w:rPr>
          <w:sz w:val="16"/>
        </w:rPr>
        <w:t>foreign and domestic</w:t>
      </w:r>
      <w:r w:rsidRPr="00BF70B5">
        <w:rPr>
          <w:rStyle w:val="StyleUnderline"/>
        </w:rPr>
        <w:t>, opportunities to exploit the resulting vulnerabilities.</w:t>
      </w:r>
      <w:r>
        <w:rPr>
          <w:rStyle w:val="StyleUnderline"/>
        </w:rPr>
        <w:t xml:space="preserve"> </w:t>
      </w:r>
      <w:r w:rsidRPr="00BD7BAC">
        <w:rPr>
          <w:sz w:val="16"/>
        </w:rPr>
        <w:t xml:space="preserve">The value of society-wide surveillance in preventing terrorism is unclear, but </w:t>
      </w:r>
      <w:r w:rsidRPr="001772B9">
        <w:rPr>
          <w:rStyle w:val="StyleUnderline"/>
        </w:rPr>
        <w:t>the threat that such surveillance poses to privacy, democracy, and the US technology sector is readily apparent.</w:t>
      </w:r>
      <w:r w:rsidRPr="00BD7BAC">
        <w:rPr>
          <w:sz w:val="16"/>
        </w:rPr>
        <w:t xml:space="preserve"> Because transparency and public consent are at the core of our democracy, </w:t>
      </w:r>
      <w:r w:rsidRPr="001772B9">
        <w:rPr>
          <w:rStyle w:val="StyleUnderline"/>
        </w:rPr>
        <w:t>we call upon the US government to subject all mass-surveillance activities to public scrutiny and to resist the deployment of mass-surveillance programs in advance of sound technical and social controls.</w:t>
      </w:r>
      <w:r w:rsidRPr="00BD7BAC">
        <w:rPr>
          <w:sz w:val="16"/>
        </w:rPr>
        <w:t xml:space="preserve"> In finding a way forward, the five principles promulgated at http://reformgovernmentsurveillance.com/ provide a good starting point. The choice is not whether to allow the NSA to spy. </w:t>
      </w:r>
      <w:r w:rsidRPr="001772B9">
        <w:rPr>
          <w:rStyle w:val="Emphasis"/>
        </w:rPr>
        <w:t>The choice is between a communications infrastructure that is vulnerable to attack at its core and one that, by default, is intrinsically secure for its users.</w:t>
      </w:r>
      <w:r w:rsidRPr="00BD7BAC">
        <w:rPr>
          <w:sz w:val="16"/>
        </w:rPr>
        <w:t xml:space="preserve"> </w:t>
      </w:r>
      <w:r w:rsidRPr="001772B9">
        <w:rPr>
          <w:rStyle w:val="StyleUnderline"/>
        </w:rPr>
        <w:t>Every country</w:t>
      </w:r>
      <w:r w:rsidRPr="00BD7BAC">
        <w:rPr>
          <w:sz w:val="16"/>
        </w:rPr>
        <w:t xml:space="preserve">, including our own, </w:t>
      </w:r>
      <w:r w:rsidRPr="001772B9">
        <w:rPr>
          <w:rStyle w:val="StyleUnderline"/>
        </w:rPr>
        <w:t>must give intelligence and law-enforcement authorities the means to pursue terrorists and criminals, but we can do so without fundamentally undermining the security that enables commerce, entertainment, personal communication, and other aspects of 21st-century life.</w:t>
      </w:r>
      <w:r w:rsidRPr="00BD7BAC">
        <w:rPr>
          <w:sz w:val="16"/>
        </w:rPr>
        <w:t xml:space="preserve"> We urge the US government to reject society-wide surveillance and the subversion of security technology, to adopt state-of-the-art, privacy-preserving technology, and to ensure that new policies, guided by enunciated principles, support human rights, trustworthy commerce, and technical innovation.</w:t>
      </w:r>
    </w:p>
    <w:p w:rsidR="00BD7BAC" w:rsidRDefault="00BD7BAC" w:rsidP="00BD7BAC"/>
    <w:p w:rsidR="00916F0A" w:rsidRPr="00CD2057" w:rsidRDefault="00916F0A" w:rsidP="00916F0A">
      <w:pPr>
        <w:pStyle w:val="Heading4"/>
      </w:pPr>
      <w:r>
        <w:t>US should take the lead on encryption – other countries will follow.</w:t>
      </w:r>
    </w:p>
    <w:p w:rsidR="00916F0A" w:rsidRPr="00DC1DDF" w:rsidRDefault="00916F0A" w:rsidP="00916F0A">
      <w:r w:rsidRPr="00DC1DDF">
        <w:rPr>
          <w:rStyle w:val="Style13ptBold"/>
        </w:rPr>
        <w:t>Ranger, 2015</w:t>
      </w:r>
      <w:r w:rsidRPr="00DC1DDF">
        <w:br/>
        <w:t>Steve Ranger, UK editor of TechRepublic, 3-23-2015, "The undercover war on your internet secrets: How online surveillance cracked our trust in the web," TechRepublic, http://www.techrepublic.com/article/the-undercover-war-on-your-internet-secrets-how-online-surveillance-cracked-our-trust-in-the-web/</w:t>
      </w:r>
    </w:p>
    <w:p w:rsidR="00916F0A" w:rsidRDefault="00916F0A" w:rsidP="00916F0A"/>
    <w:p w:rsidR="00916F0A" w:rsidRDefault="00916F0A" w:rsidP="00916F0A">
      <w:pPr>
        <w:rPr>
          <w:rStyle w:val="StyleUnderline"/>
        </w:rPr>
      </w:pPr>
      <w:r w:rsidRPr="009A1B18">
        <w:rPr>
          <w:rStyle w:val="StyleUnderline"/>
        </w:rPr>
        <w:t>Back in the 1990s and 2000s, encryption was a complicated, minority interest. Now it is becoming easy and mainstream,</w:t>
      </w:r>
      <w:r w:rsidRPr="00774E0F">
        <w:rPr>
          <w:sz w:val="16"/>
        </w:rPr>
        <w:t xml:space="preserve"> not just for authenticating transactions but for encrypting data and communications. Back then, </w:t>
      </w:r>
      <w:r w:rsidRPr="009A1B18">
        <w:rPr>
          <w:rStyle w:val="StyleUnderline"/>
        </w:rPr>
        <w:t>it was also mostly a US debate because that was where most strong encryption was developed. But that's no longer the case: encryption software can be written anywhere and by anyone, which means no one country cannot dictate global policy anymore.</w:t>
      </w:r>
      <w:r>
        <w:rPr>
          <w:rStyle w:val="StyleUnderline"/>
        </w:rPr>
        <w:t xml:space="preserve"> </w:t>
      </w:r>
      <w:r w:rsidRPr="00774E0F">
        <w:rPr>
          <w:sz w:val="16"/>
        </w:rPr>
        <w:t xml:space="preserve">Consider this: the right to privacy has long been considered a qualified rather than an absolute right — one that can be infringed, for example, on the grounds of public safety, or to prevent a crime, or in the interests of national security. Few would agree that criminals or terrorists have the right to plot in secret. </w:t>
      </w:r>
      <w:r w:rsidRPr="009A1B18">
        <w:rPr>
          <w:rStyle w:val="Emphasis"/>
        </w:rPr>
        <w:t>What the widespread use of strong, well-implemented encryption does is promotes privacy to an absolute right</w:t>
      </w:r>
      <w:r w:rsidRPr="00774E0F">
        <w:rPr>
          <w:sz w:val="16"/>
        </w:rPr>
        <w:t xml:space="preserve">. If you have encrypted a hard drive or a smartphone correctly, it cannot be unscrambled (or at least not for a few hundred thousand years). </w:t>
      </w:r>
      <w:r w:rsidRPr="009A1B18">
        <w:rPr>
          <w:rStyle w:val="StyleUnderline"/>
        </w:rPr>
        <w:t>At a keystroke, it makes absolute privacy a reality, and thus rewrites one of the fundamental rules by which societies have been organised.</w:t>
      </w:r>
      <w:r w:rsidRPr="00774E0F">
        <w:rPr>
          <w:sz w:val="16"/>
        </w:rPr>
        <w:t xml:space="preserve"> No wonder the intelligence services have been scrambling to tackle our deliberately scrambled communications. And our fear of crime — terrorism in particular — has created another issue. We have demanded that the intelligence services and law enforcement try to reduce the risk of attack, and have accepted that they will gradually chip away at privacy in order to do that. However, what we haven't managed as a society is to decide what is an acceptable level of risk that such terrible acts might occur</w:t>
      </w:r>
      <w:r w:rsidRPr="009A1B18">
        <w:rPr>
          <w:rStyle w:val="StyleUnderline"/>
        </w:rPr>
        <w:t>. Without that understanding of what constitutes an acceptable level of risk, any reduction in our privacy or civil liberties — whether breaking encryption or mass surveillance — becomes palatable.</w:t>
      </w:r>
      <w:r>
        <w:rPr>
          <w:rStyle w:val="StyleUnderline"/>
        </w:rPr>
        <w:t xml:space="preserve"> </w:t>
      </w:r>
      <w:r w:rsidRPr="00774E0F">
        <w:rPr>
          <w:sz w:val="16"/>
        </w:rPr>
        <w:t xml:space="preserve">The point is often made that cars kill people and yet we still drive. We need to have a better discussion about what is an acceptable level of safety that we as a society require, and what is the impact on our privacy as a result. As the University of Surrey's Woodward notes: "Some of these things one might have to accept. Unfortunately there might not be any easy way around it, without the horrible unintended consequences. You make your enemies less safe but you also make your friends less safe by [attacking] encryption — and that is not a sensible thing to do." And </w:t>
      </w:r>
      <w:r w:rsidRPr="001817F9">
        <w:rPr>
          <w:rStyle w:val="Emphasis"/>
        </w:rPr>
        <w:t>while the US can no longer dictate policy on encryption, it could be the one to take a lead which others can follow.</w:t>
      </w:r>
      <w:r>
        <w:rPr>
          <w:rStyle w:val="Emphasis"/>
        </w:rPr>
        <w:t xml:space="preserve"> </w:t>
      </w:r>
      <w:r w:rsidRPr="00774E0F">
        <w:rPr>
          <w:sz w:val="16"/>
        </w:rPr>
        <w:t>White House cybersecurity coordinator Michael Daniel recently argued that, as governments and societies are still wrestling with the issue of encryption</w:t>
      </w:r>
      <w:r w:rsidRPr="009A1B18">
        <w:rPr>
          <w:rStyle w:val="StyleUnderline"/>
        </w:rPr>
        <w:t>, the US should come up with the policies and processes and "the philosophical underpinnings of what we want to do as a society with this so we can make the argument for that around the planet</w:t>
      </w:r>
      <w:r w:rsidRPr="00774E0F">
        <w:rPr>
          <w:sz w:val="16"/>
        </w:rPr>
        <w:t xml:space="preserve">... to say, this is how free societies should come at this." But he doesn't underestimate the scale of the problem, either. </w:t>
      </w:r>
    </w:p>
    <w:p w:rsidR="00E74CBB" w:rsidRDefault="00E74CBB" w:rsidP="00E74CBB">
      <w:pPr>
        <w:pStyle w:val="Heading4"/>
      </w:pPr>
      <w:r>
        <w:t xml:space="preserve">Shift in policy of protecting infrastructure is key to avert </w:t>
      </w:r>
      <w:r w:rsidR="004734EA">
        <w:t xml:space="preserve">solve the coming clash between </w:t>
      </w:r>
      <w:r w:rsidR="00FB4566">
        <w:t>security and intelligence.</w:t>
      </w:r>
    </w:p>
    <w:p w:rsidR="00E74CBB" w:rsidRDefault="00E74CBB" w:rsidP="00E74CBB">
      <w:r>
        <w:t xml:space="preserve">Joshua A. </w:t>
      </w:r>
      <w:r w:rsidRPr="00734904">
        <w:rPr>
          <w:rStyle w:val="Style13ptBold"/>
        </w:rPr>
        <w:t>Kroll 15</w:t>
      </w:r>
      <w:r>
        <w:t>, doctoral candidate in computer science at Princeton University, where he works on computer security and public policy issues at the university’s Center for Information Technology Policy, 6-1-2015, "The Cyber Conundrum," American Prospect, http://prospect.org/article/cyber-conundrum</w:t>
      </w:r>
    </w:p>
    <w:p w:rsidR="00AF674E" w:rsidRDefault="00E74CBB" w:rsidP="00E74CBB">
      <w:pPr>
        <w:rPr>
          <w:rStyle w:val="StyleUnderline"/>
        </w:rPr>
      </w:pPr>
      <w:r w:rsidRPr="00AF674E">
        <w:rPr>
          <w:rStyle w:val="Emphasis"/>
        </w:rPr>
        <w:t>Moving to Protect-First</w:t>
      </w:r>
      <w:r>
        <w:rPr>
          <w:rStyle w:val="StyleUnderline"/>
        </w:rPr>
        <w:t xml:space="preserve"> </w:t>
      </w:r>
      <w:r w:rsidRPr="00FB4566">
        <w:rPr>
          <w:sz w:val="12"/>
        </w:rPr>
        <w:t xml:space="preserve"> Three months after NIST withdrew the DRBG standard, a review initiated by President Barack Obama called for a shift in policy. </w:t>
      </w:r>
      <w:r w:rsidRPr="00B63A0F">
        <w:rPr>
          <w:rStyle w:val="StyleUnderline"/>
        </w:rPr>
        <w:t xml:space="preserve">Regarding encryption, the President’s Review Group on Intelligence and Communications Technologies recommended that “the U.S. Government should: (1) fully support and not undermine efforts to create encryption standards; (2) not in any way subvert, undermine, weaken, or make vulnerable generally available commercial software; and (3) increase the use of encryption and urge U.S. companies to do so.” </w:t>
      </w:r>
      <w:r w:rsidRPr="00FB4566">
        <w:rPr>
          <w:sz w:val="12"/>
        </w:rPr>
        <w:t xml:space="preserve">But there were few visible signals that policy had changed. “No foreign nation, no hacker,” Obama said in his 2015 State of the Union speech, “should be able to shut down our networks, steal our trade secrets, or invade the privacy of American families.” But </w:t>
      </w:r>
      <w:r w:rsidRPr="00B63A0F">
        <w:rPr>
          <w:rStyle w:val="StyleUnderline"/>
        </w:rPr>
        <w:t>the nearly $14 billion requested for cybersecurity in the president’s fiscal year 2016 budget proposal effectively supports and reinforces current undermine-first policy,</w:t>
      </w:r>
      <w:r w:rsidRPr="00FB4566">
        <w:rPr>
          <w:sz w:val="12"/>
        </w:rPr>
        <w:t xml:space="preserve"> a policy that has failed to stop the flood of attacks on American businesses and the government itself by foreign intelligence services, weekend hacktivists, and common criminals. </w:t>
      </w:r>
      <w:r w:rsidRPr="00B63A0F">
        <w:rPr>
          <w:rStyle w:val="StyleUnderline"/>
        </w:rPr>
        <w:t>A protect-first policy of bolstering security technologies would identify the most critical pieces of security infrastructure, invest in making those defenses secure, and support their universal deployment</w:t>
      </w:r>
      <w:r w:rsidRPr="00FB4566">
        <w:rPr>
          <w:sz w:val="12"/>
        </w:rPr>
        <w:t xml:space="preserve">. </w:t>
      </w:r>
      <w:r w:rsidRPr="00B63A0F">
        <w:rPr>
          <w:rStyle w:val="Emphasis"/>
        </w:rPr>
        <w:t xml:space="preserve">Such a policy would emphasize support for universal end-to-end encryption </w:t>
      </w:r>
      <w:r w:rsidRPr="00FB4566">
        <w:rPr>
          <w:rStyle w:val="StyleUnderline"/>
        </w:rPr>
        <w:t>tools such as secure web browsing</w:t>
      </w:r>
      <w:r w:rsidRPr="00B63A0F">
        <w:rPr>
          <w:rStyle w:val="Emphasis"/>
        </w:rPr>
        <w:t xml:space="preserve">. </w:t>
      </w:r>
      <w:r w:rsidRPr="00FB4566">
        <w:rPr>
          <w:sz w:val="12"/>
        </w:rPr>
        <w:t xml:space="preserve">A website is delivered securely when that site’s address starts with “https”—the ‘s’ stands for secure—and your browser puts a lock or key icon next to the address. Browsers can load and display secure pages, guaranteeing that while the pages are in transit from server to user, the pages remain confidential and are protected from tampering, and that the user’s browser verifies that the server is not an impostor. At present, secure browsing is underused and underfunded, leading to troubling security lapses. </w:t>
      </w:r>
      <w:r w:rsidRPr="00B63A0F">
        <w:rPr>
          <w:rStyle w:val="StyleUnderline"/>
        </w:rPr>
        <w:t>A notorious example is the Heartbleed bug, disclosed in April of 2014.</w:t>
      </w:r>
      <w:r w:rsidRPr="00FB4566">
        <w:rPr>
          <w:sz w:val="12"/>
        </w:rPr>
        <w:t xml:space="preserve"> </w:t>
      </w:r>
      <w:r w:rsidRPr="00B63A0F">
        <w:rPr>
          <w:rStyle w:val="StyleUnderline"/>
        </w:rPr>
        <w:t>Heartbleed allowed attackers to reach out across the Internet and extract the contents of a computer’s memory</w:t>
      </w:r>
      <w:r w:rsidRPr="00FB4566">
        <w:rPr>
          <w:sz w:val="12"/>
        </w:rPr>
        <w:t xml:space="preserve">, including encryption keys, passwords, and private information. Two-thirds of the websites on the Internet were vulnerable, along with countless computers embedded in cars, wireless routers, home appliances, and other equipment. Because exploitation via Heartbleed usually did not leave a record, the full consequences of Heartbleed will almost certainly never be known. </w:t>
      </w:r>
      <w:r w:rsidRPr="00B63A0F">
        <w:rPr>
          <w:rStyle w:val="StyleUnderline"/>
        </w:rPr>
        <w:t>All of this was due to a single programming error in a software package called OpenSSL</w:t>
      </w:r>
      <w:r w:rsidRPr="00FB4566">
        <w:rPr>
          <w:sz w:val="12"/>
        </w:rPr>
        <w:t xml:space="preserve">, which is used by the majority of websites that provide secure pages. By any measure, OpenSSL is a core piece of our cyber infrastructure. Yet it has been maintained by a very small team of developers—in the words of one journalist, “two guys named Steve”—and the foundation supporting it never had a budget reaching even $1 million per year. Despite its central role in web security, OpenSSL had never undergone a careful security audit. Matthew Green, a cryptographer at Johns Hopkins University and an outspoken critic of OpenSSL, said after Heartbleed that “the OpenSSL Foundation has some very devoted people, it just doesn’t have enough of them, and it can’t afford enough of them.” Since the Heartbleed attack, a consortium of companies, including some of the biggest names in the Internet business, pledged contributions of a few million dollars to start the Core Infrastructure Initiative (CII), a grant-making process for security audits of important infrastructure components like OpenSSL. CII’s budget of a few million dollars is nowhere near the few hundred million now devoted to the NSA’s SIGINT Enabling program, but it is a start. </w:t>
      </w:r>
      <w:r w:rsidRPr="00FB4566">
        <w:rPr>
          <w:rStyle w:val="Emphasis"/>
        </w:rPr>
        <w:t>A more proactive government policy would provide ample funding for security</w:t>
      </w:r>
      <w:r w:rsidRPr="00B63A0F">
        <w:rPr>
          <w:rStyle w:val="StyleUnderline"/>
        </w:rPr>
        <w:t xml:space="preserve"> audits. By leaving OpenSSL to its own devices, </w:t>
      </w:r>
      <w:r w:rsidRPr="00FB4566">
        <w:rPr>
          <w:rStyle w:val="Emphasis"/>
        </w:rPr>
        <w:t>government perpetuates the status quo and implicitly rejects a protect-first strategy</w:t>
      </w:r>
      <w:r w:rsidRPr="00B63A0F">
        <w:rPr>
          <w:rStyle w:val="StyleUnderline"/>
        </w:rPr>
        <w:t>.</w:t>
      </w:r>
      <w:r>
        <w:rPr>
          <w:rStyle w:val="StyleUnderline"/>
        </w:rPr>
        <w:t xml:space="preserve"> </w:t>
      </w:r>
      <w:r w:rsidRPr="00FB4566">
        <w:rPr>
          <w:sz w:val="12"/>
        </w:rPr>
        <w:t>A similar situation applies to encrypted email, the state of which is well conveyed by a recent ProPublica headline: “The World’s Email Encryption Software Relies on One Guy, Who is Going Broke.” Werner Koch, the author and maintainer of the software Gnu Privacy Guard—the most popular tool for encrypted email and a piece of critical security infrastructure used to verify the integrity of operating system updates on the most popular operating system for web servers—had been getting by on donations of $25,000 per year since 2001, and a new online fund drive was bringing only modest donations. The ProPublica piece brought attention to Koch’s plight, and a few hundred thousand dollars of donations poured in, enabling Koch to keep maintaining GPG. It was a success, of a sort. But passing the digital hat for donations is not a sustainable way to fund a critical security infrastructure. The Limitations of Surveillance Meanwhile, although precise numbers are hard to come by, one estimate is that 0.64 percent of U.S. gross domestic product is lost to cyber crime, an over–$400 billion global growth industry. Despite the fact that a cyberattack can decimate a company’s operations and pry loose its secrets, and despite billions of dollars in annual direct losses to foreign governments and criminals, the most popular systems for secure web page delivery and encrypted email get only crumbs from the $14 billion U.S. government cybersecurity budget. Instead</w:t>
      </w:r>
      <w:r w:rsidRPr="00A311AB">
        <w:rPr>
          <w:rStyle w:val="StyleUnderline"/>
        </w:rPr>
        <w:t xml:space="preserve">, the government usually treats cybersecurity as a military or intelligence problem and therefore tends to look first to the military and the intelligence community for a solution. </w:t>
      </w:r>
      <w:r w:rsidRPr="00990D56">
        <w:rPr>
          <w:rStyle w:val="Emphasis"/>
        </w:rPr>
        <w:t>The result is massive surveillance</w:t>
      </w:r>
      <w:r w:rsidRPr="00FB4566">
        <w:rPr>
          <w:sz w:val="12"/>
        </w:rPr>
        <w:t xml:space="preserve"> that gathers situational awareness, hoping to connect the dots to find and stop attacks. Some surveillance happens quietly, coming into the public eye only through leaks and investigative journalism. Some happens more openly, under the guise of “information sharing” between companies and government. Surveillance of adversaries, both overseas and domestically with an appropriate court order, is prudent and necessary to prevent attacks and inform diplomatic and military decisions</w:t>
      </w:r>
      <w:r w:rsidRPr="00A311AB">
        <w:rPr>
          <w:rStyle w:val="StyleUnderline"/>
        </w:rPr>
        <w:t>. Universal domestic surveillance is harder to justify on the merits</w:t>
      </w:r>
      <w:r w:rsidRPr="00FB4566">
        <w:rPr>
          <w:sz w:val="12"/>
        </w:rPr>
        <w:t xml:space="preserve">. Officials argue that they need all of the data if we want them to connect the dots. But the problem is not a lack of dots. More often, the problem is that the dots can be connected in too many ways. </w:t>
      </w:r>
      <w:r w:rsidRPr="00A311AB">
        <w:rPr>
          <w:rStyle w:val="StyleUnderline"/>
        </w:rPr>
        <w:t>There is no reliable way to tell in advance which pattern marks an impending attack and which simply reflects one of the endless permutations of human social behavior</w:t>
      </w:r>
      <w:r w:rsidRPr="00FB4566">
        <w:rPr>
          <w:sz w:val="12"/>
        </w:rPr>
        <w:t xml:space="preserve">. Surveillance data is more useful in hindsight. In the Sony Pictures hack, intelligence and investigation were critical in connecting the dots after the attack had happened, even though they did very little to prevent the attack or to discover it in the year or so that it was ongoing. </w:t>
      </w:r>
      <w:r w:rsidRPr="00A311AB">
        <w:rPr>
          <w:rStyle w:val="StyleUnderline"/>
        </w:rPr>
        <w:t>Aggressive surveillance has limited efficacy and imposes real costs on U.S. companies</w:t>
      </w:r>
      <w:r w:rsidRPr="00FB4566">
        <w:rPr>
          <w:sz w:val="12"/>
        </w:rPr>
        <w:t xml:space="preserve">. Users who are suspicious of the U.S. government—a group including most foreign users and more than a few Americans—want to steer clear of products and companies that might be complicit in surveillance. Foreign companies market themselves as more trustworthy because, unlike American companies, they can defy information demands from U.S. authorities. </w:t>
      </w:r>
      <w:r w:rsidRPr="00A311AB">
        <w:rPr>
          <w:rStyle w:val="StyleUnderline"/>
        </w:rPr>
        <w:t>Analysts estimate that U.S. companies will lose at least tens of billions of dollars of business due to users’ surveillance concerns.</w:t>
      </w:r>
      <w:r>
        <w:rPr>
          <w:rStyle w:val="StyleUnderline"/>
        </w:rPr>
        <w:t xml:space="preserve"> </w:t>
      </w:r>
      <w:r w:rsidRPr="00FB4566">
        <w:rPr>
          <w:sz w:val="12"/>
        </w:rPr>
        <w:t xml:space="preserve">At the same time, news of U.S. government demands for data emboldens demands for similar access by other governments—including countries with much weaker civil liberties records. Anything that facilitates U.S. government access will facilitate access by other governments. Industry worries, too, about direct government attacks on their infrastructures. That is exactly what happened when the NSA tapped into the private communications lines that Google, Yahoo, and other major Internet companies use to move data internally, enabling the NSA to capture information on the users of those systems without any request or notification. Consequently, the Internet companies are seen as either complicit or vulnerable—or both. The rift between government and industry was visible at the White House Summit on Cybersecurity and Consumer Protection, held at Stanford University on February 13. Obama called for “new legislation to promote greater information sharing between government and private sector, including liability protections for companies that share information about cyber threats,” and announced that “our new Cyber Threat Intelligence Integration Center [will be] a single entity that’s analyzing and integrating and quickly sharing intelligence about cyber threats across government so we can act on all those threats even faster.” After the speech, he signed an executive order implementing these proposals. </w:t>
      </w:r>
      <w:r w:rsidRPr="00A311AB">
        <w:rPr>
          <w:rStyle w:val="StyleUnderline"/>
        </w:rPr>
        <w:t>To the president, cyber defense means collecting more information and using it more aggressively—a policy of undermining and surveillance.</w:t>
      </w:r>
      <w:r w:rsidR="00FB4566">
        <w:rPr>
          <w:rStyle w:val="StyleUnderline"/>
        </w:rPr>
        <w:t xml:space="preserve"> </w:t>
      </w:r>
    </w:p>
    <w:p w:rsidR="00AF674E" w:rsidRDefault="00AF674E" w:rsidP="00E74CBB">
      <w:pPr>
        <w:rPr>
          <w:rStyle w:val="StyleUnderline"/>
        </w:rPr>
      </w:pPr>
    </w:p>
    <w:p w:rsidR="00427F74" w:rsidRPr="00427F74" w:rsidRDefault="00427F74" w:rsidP="00427F74">
      <w:pPr>
        <w:pStyle w:val="Heading1"/>
      </w:pPr>
      <w:r>
        <w:t>All Aff Cards</w:t>
      </w:r>
    </w:p>
    <w:p w:rsidR="001C5531" w:rsidRDefault="001C5531" w:rsidP="00D11C2D"/>
    <w:p w:rsidR="00430E22" w:rsidRDefault="00430E22" w:rsidP="00430E22">
      <w:pPr>
        <w:pStyle w:val="Heading2"/>
      </w:pPr>
      <w:r>
        <w:t>SQ</w:t>
      </w:r>
      <w:r w:rsidR="003F4D4C">
        <w:t xml:space="preserve"> – CrytpoWars </w:t>
      </w:r>
    </w:p>
    <w:p w:rsidR="00430E22" w:rsidRDefault="00430E22" w:rsidP="00430E22">
      <w:pPr>
        <w:pStyle w:val="Heading3"/>
      </w:pPr>
      <w:r>
        <w:t>SQ - Encryption</w:t>
      </w:r>
    </w:p>
    <w:p w:rsidR="00430E22" w:rsidRDefault="00430E22" w:rsidP="00430E22">
      <w:pPr>
        <w:pStyle w:val="Heading4"/>
      </w:pPr>
      <w:r>
        <w:t>The NSA weakened encryption and created vulnerabilities in commercial software – compromising the security of the entire internet.</w:t>
      </w:r>
    </w:p>
    <w:p w:rsidR="00430E22" w:rsidRPr="00351192" w:rsidRDefault="00430E22" w:rsidP="00430E22">
      <w:r w:rsidRPr="00351192">
        <w:rPr>
          <w:rStyle w:val="Style13ptBold"/>
        </w:rPr>
        <w:t>Harris, 2014</w:t>
      </w:r>
      <w:r>
        <w:rPr>
          <w:rStyle w:val="Style13ptBold"/>
        </w:rPr>
        <w:br/>
      </w:r>
      <w:r w:rsidRPr="00351192">
        <w:t xml:space="preserve">Shane, American journalist and author at Foreign Policy magazine.   @WAR : the rise of the military-Internet complex / Houghton Mifflin Harcourt. </w:t>
      </w:r>
      <w:r>
        <w:t>P.88-93</w:t>
      </w:r>
    </w:p>
    <w:p w:rsidR="00430E22" w:rsidRPr="00351192" w:rsidRDefault="00430E22" w:rsidP="00430E22"/>
    <w:p w:rsidR="00430E22" w:rsidRPr="009A05DF" w:rsidRDefault="00430E22" w:rsidP="00430E22">
      <w:pPr>
        <w:rPr>
          <w:sz w:val="12"/>
        </w:rPr>
      </w:pPr>
      <w:r w:rsidRPr="00A906D3">
        <w:rPr>
          <w:rStyle w:val="StyleUnderline"/>
        </w:rPr>
        <w:t xml:space="preserve">For the past ten years the NSA has led an effort </w:t>
      </w:r>
      <w:r w:rsidRPr="009A05DF">
        <w:rPr>
          <w:sz w:val="12"/>
        </w:rPr>
        <w:t xml:space="preserve">in conjunction with its British counterpart, the Government Communications Headquarters, </w:t>
      </w:r>
      <w:r w:rsidRPr="00A906D3">
        <w:rPr>
          <w:rStyle w:val="StyleUnderline"/>
        </w:rPr>
        <w:t>to defeat the widespread use of encryption technology by inserting hidden vulnerabilities into widely used encryption standards</w:t>
      </w:r>
      <w:r w:rsidRPr="009A05DF">
        <w:rPr>
          <w:sz w:val="12"/>
        </w:rPr>
        <w:t>. Encryption is simply the process of turning a communication - say, an e-mail - into a jumble of meaningless numbers and digits, which can only be deciphered using a key possessed by the e-mail's recipient. The NSA once fought a public battle to gain access to encryption keys, so that it could decipher messages at will, but it lost that fight.</w:t>
      </w:r>
      <w:r w:rsidRPr="00A906D3">
        <w:rPr>
          <w:rStyle w:val="StyleUnderline"/>
        </w:rPr>
        <w:t xml:space="preserve"> The agency then turned its attention toward weakening the encryption algorithms that are used to encode communications in the first place. The NSA is home to the world's best code makers, who are regularly consulted by public organizations</w:t>
      </w:r>
      <w:r w:rsidRPr="009A05DF">
        <w:rPr>
          <w:sz w:val="12"/>
        </w:rPr>
        <w:t xml:space="preserve">, including government agencies, </w:t>
      </w:r>
      <w:r w:rsidRPr="00A906D3">
        <w:rPr>
          <w:rStyle w:val="StyleUnderline"/>
        </w:rPr>
        <w:t>on how to make encryption algorithms stronger. That's what happened in 2006</w:t>
      </w:r>
      <w:r w:rsidRPr="009A05DF">
        <w:rPr>
          <w:sz w:val="12"/>
        </w:rPr>
        <w:t xml:space="preserve"> - a year after Alexander arrived - </w:t>
      </w:r>
      <w:r w:rsidRPr="00A906D3">
        <w:rPr>
          <w:rStyle w:val="StyleUnderline"/>
        </w:rPr>
        <w:t xml:space="preserve">when the NSA helped developed an encryption standard that was eventually adopted by the </w:t>
      </w:r>
      <w:r w:rsidRPr="00A906D3">
        <w:rPr>
          <w:rStyle w:val="Emphasis"/>
        </w:rPr>
        <w:t>N</w:t>
      </w:r>
      <w:r w:rsidRPr="009A05DF">
        <w:rPr>
          <w:sz w:val="12"/>
        </w:rPr>
        <w:t xml:space="preserve">ational </w:t>
      </w:r>
      <w:r w:rsidRPr="00A906D3">
        <w:rPr>
          <w:rStyle w:val="Emphasis"/>
        </w:rPr>
        <w:t>I</w:t>
      </w:r>
      <w:r w:rsidRPr="009A05DF">
        <w:rPr>
          <w:sz w:val="12"/>
        </w:rPr>
        <w:t xml:space="preserve">nstitute of </w:t>
      </w:r>
      <w:r w:rsidRPr="00A906D3">
        <w:rPr>
          <w:rStyle w:val="Emphasis"/>
        </w:rPr>
        <w:t>S</w:t>
      </w:r>
      <w:r w:rsidRPr="009A05DF">
        <w:rPr>
          <w:sz w:val="12"/>
        </w:rPr>
        <w:t xml:space="preserve">tandards and </w:t>
      </w:r>
      <w:r w:rsidRPr="00A906D3">
        <w:rPr>
          <w:rStyle w:val="Emphasis"/>
        </w:rPr>
        <w:t>T</w:t>
      </w:r>
      <w:r w:rsidRPr="009A05DF">
        <w:rPr>
          <w:sz w:val="12"/>
        </w:rPr>
        <w:t xml:space="preserve">echnology, the US government agency that has the last word on weights and measures used for calibrating all manner of tools, industrial equipment, and scientific instruments. </w:t>
      </w:r>
      <w:r w:rsidRPr="00A906D3">
        <w:rPr>
          <w:rStyle w:val="StyleUnderline"/>
        </w:rPr>
        <w:t xml:space="preserve">NIST's endorsement of an encryption standard is a kind of Good Housekeeping Seal of approval. </w:t>
      </w:r>
      <w:r w:rsidRPr="009A05DF">
        <w:rPr>
          <w:sz w:val="12"/>
        </w:rPr>
        <w:t xml:space="preserve">It encourages companies, advocacy groups, individuals, and government agencies around the world to use the standard. NIST works through an open, transparent process, which allows experts to review the standard and submit comments. That's one reason its endorsement carries such weight. </w:t>
      </w:r>
      <w:r w:rsidRPr="00A906D3">
        <w:rPr>
          <w:rStyle w:val="StyleUnderline"/>
        </w:rPr>
        <w:t>NIST is so trusted that it must approve any encryption algorithms that are used in commercial products sold to the US government.</w:t>
      </w:r>
      <w:r>
        <w:rPr>
          <w:rStyle w:val="StyleUnderline"/>
        </w:rPr>
        <w:t xml:space="preserve"> </w:t>
      </w:r>
      <w:r w:rsidRPr="009A05DF">
        <w:rPr>
          <w:sz w:val="12"/>
        </w:rPr>
        <w:t xml:space="preserve">But behind the scenes of this otherwise open process, </w:t>
      </w:r>
      <w:r w:rsidRPr="006231BC">
        <w:rPr>
          <w:rStyle w:val="StyleUnderline"/>
        </w:rPr>
        <w:t>the NSA was strong-arming the development of an algorithm called a randomnumber generator, a key component of all encryption</w:t>
      </w:r>
      <w:r w:rsidRPr="009A05DF">
        <w:rPr>
          <w:sz w:val="12"/>
        </w:rPr>
        <w:t>. Classified documents show that the NSA claimed it merely wanted to "finesse" some points in the algorithm's design, but in reality it became the "sole editor" of it and took over the process in secret</w:t>
      </w:r>
      <w:r w:rsidRPr="006231BC">
        <w:rPr>
          <w:rStyle w:val="StyleUnderline"/>
        </w:rPr>
        <w:t xml:space="preserve">. </w:t>
      </w:r>
      <w:r w:rsidRPr="006231BC">
        <w:rPr>
          <w:rStyle w:val="Emphasis"/>
        </w:rPr>
        <w:t>Compromising the number generator</w:t>
      </w:r>
      <w:r w:rsidRPr="006231BC">
        <w:rPr>
          <w:rStyle w:val="StyleUnderline"/>
        </w:rPr>
        <w:t xml:space="preserve">, in a way that only the NSA knew, </w:t>
      </w:r>
      <w:r w:rsidRPr="006231BC">
        <w:rPr>
          <w:rStyle w:val="Emphasis"/>
        </w:rPr>
        <w:t>would undermine the entire encryption standard.</w:t>
      </w:r>
      <w:r w:rsidRPr="006231BC">
        <w:rPr>
          <w:rStyle w:val="StyleUnderline"/>
        </w:rPr>
        <w:t xml:space="preserve"> It gave the NSA a backdoor that it could use to decode information or gain access to sensitive computer systems.</w:t>
      </w:r>
      <w:r>
        <w:rPr>
          <w:rStyle w:val="StyleUnderline"/>
        </w:rPr>
        <w:t xml:space="preserve"> </w:t>
      </w:r>
      <w:r w:rsidRPr="009A05DF">
        <w:rPr>
          <w:sz w:val="12"/>
        </w:rPr>
        <w:t xml:space="preserve">The NSA's collaboration on the algorithm was not a secret. Indeed, the agency's involvement lent some credibility to the process. But less than a year after the standard was adopted, security researchers discovered an apparent weakness in the algorithm and speculated publicly that it could have been put there by the spy agency. The noted computer security expert Bruce Schneier zeroed in on one of four techniques for randomly generating numbers that NIST had approved. One of them, he wrote in 2007, "is not like the others:' For starters, it worked three times more slowly than the others, Schneier observed. It was also "championed by the NSA, which first proposed it years ago in a related standardization project at the American National Standards Institute.” Schneier was alarmed that NIST would encourage people to use an inferior algorithm that had been enthusiastically embraced by an agency whose mission is to break codes. But there was no proof that the NSA was up to no good. And the flaw in the number generator didn't render it useless. As Schneier noted, there was a workaround, though it was unlikely anyone would bother to use it. Still, the flaw set cryptologists on edge. The NSA was surely aware of their unease, as well as the growing body of work that pointed to its secret intervention, because it leaned on an international standards body that represents 163 countries to adopt the new algorithm. The NSA wanted it out in the world, and so widely used that people would find it hard to abandon. Schneier, for one, was confused as to why the NSA would choose as a backdoor such an obvious and now public flaw. (The weakness had first been pointed out a year earlier by employees at Microsoft.) Part of the answer may lie in a deal </w:t>
      </w:r>
      <w:r w:rsidRPr="00053F42">
        <w:rPr>
          <w:rStyle w:val="StyleUnderline"/>
        </w:rPr>
        <w:t>that the NSA reportedly struck with one of the world's leading computer security vendors, RSA, a pioneer in the industry.</w:t>
      </w:r>
      <w:r w:rsidRPr="009A05DF">
        <w:rPr>
          <w:sz w:val="12"/>
        </w:rPr>
        <w:t xml:space="preserve"> According to a 2013 report by Reuters, </w:t>
      </w:r>
      <w:r w:rsidRPr="00053F42">
        <w:rPr>
          <w:rStyle w:val="StyleUnderline"/>
        </w:rPr>
        <w:t>the company adopted the NSA-built algorithm "even before NIST approved it. The NSA then cited the early use ... inside the government to argue successfully for NIST approval</w:t>
      </w:r>
      <w:r w:rsidRPr="009A05DF">
        <w:rPr>
          <w:sz w:val="12"/>
        </w:rPr>
        <w:t>:' The algorithm became "the default option for producing random numbers” in an RSA security product called the bSafe toolkit, Reuters reported. "No alarms were raised, former employees said, because the deal was handled by business leaders rather than pure technologists</w:t>
      </w:r>
      <w:r w:rsidRPr="00053F42">
        <w:rPr>
          <w:rStyle w:val="StyleUnderline"/>
        </w:rPr>
        <w:t>.” For its compliance and willingness to adopt the flawed algorithm, RSA was paid $10 million</w:t>
      </w:r>
      <w:r w:rsidRPr="009A05DF">
        <w:rPr>
          <w:sz w:val="12"/>
        </w:rPr>
        <w:t xml:space="preserve">, Reuters reported. It didn't matter that the NSA had built an obvious backdoor. The algorithm was being sold by one of the world's top security companies, and it had been adopted by an international standards body as well as NIST. </w:t>
      </w:r>
      <w:r w:rsidRPr="00053F42">
        <w:rPr>
          <w:rStyle w:val="StyleUnderline"/>
        </w:rPr>
        <w:t>The NSA's campaign to weaken global security for its own advantage was working perfectly.</w:t>
      </w:r>
      <w:r>
        <w:rPr>
          <w:rStyle w:val="StyleUnderline"/>
        </w:rPr>
        <w:t xml:space="preserve"> </w:t>
      </w:r>
      <w:r w:rsidRPr="009A05DF">
        <w:rPr>
          <w:sz w:val="12"/>
        </w:rPr>
        <w:t xml:space="preserve">When news of the NSA's efforts broke in 2013, in documents released by Edward Snowden, RSA and NIST both distanced themselves from the spy agency- but neither claimed that the backdoor hadn't been installed. In a statement following the Reuters report, RSA denied that it had entered into a "secret contract" with the NSA, and asserted that "we have never entered into any contract or engaged in any project with the intention of weakening RS.A's products, or introducing potential 'backdoors' into our products for anyone's use." But it didn't deny that the backdoor existed, or may have existed. Indeed, RSA said that years earlier, when it decided to start using the flawed number-generator algorithm, the NSA had a trusted role in the community-wide effort to strenghten, not weaken, encryption.” Not so much anymore. When documents leaked by Snowden confirmed the NSA’s work, RSA encouraged people to stop using the number generator – as did the NIST. The standards body issued its own statement following the Snowden revelations. It was a model of carefully calibrated language. "NIST would not deliberately weaken a cryptographic standard," the organization said in a public statement, clearly leaving open the possibility- without confirming it - that the NSA had secretly installed the vulnerability or done so against NIST's wishes. "NIST has a long history of extensive collaboration with the world's cryptography experts to support robust encryption. The [NSA] participates in the NIST cryptography development process because of its recognized expertise. NIST is also required by statute to consult with the NSA.” The standards body was effectively telling the world that it had no way to stop the NSA. Even if it wanted to shut the agency out of the standards process, by law it couldn't. A senior NSA official later seemed to support that contention. In an interview with the national security blog Lawfare in December 2013, Anne Neuberger, who manages the NSAs relationships with technology companies, was asked about reports that the agency had secretly handicapped the algorithm during the development process. She neither confirmed nor denied the accusation. Neuberger called NIST “an incredibly respected close partner on many things” But, she noted, it “is not a member of the intelligence community. “All the work they do is ... pure white hat” Neuberger continued, meaning not malicious and intended solely to def end encryption and promote security. "Their only responsibility is to set standards" and "to make them as strong as they can possibly be.” That is not the NSA’s job. Neuberger seemed to be giving the NIST a get-out-of-jail-free card, exempting it from any responsibility for inserting the flaw.The 2006 effort to weaken the number generator wasn't an isolated incident. </w:t>
      </w:r>
      <w:r w:rsidRPr="00053F42">
        <w:rPr>
          <w:rStyle w:val="StyleUnderline"/>
        </w:rPr>
        <w:t>It was part of a broader, longer campaign by the NSA to weaken the basic standards that people and organizations around the world use to protect their information</w:t>
      </w:r>
      <w:r w:rsidRPr="009A05DF">
        <w:rPr>
          <w:sz w:val="12"/>
        </w:rPr>
        <w:t xml:space="preserve">. </w:t>
      </w:r>
      <w:r w:rsidRPr="00053F42">
        <w:rPr>
          <w:rStyle w:val="StyleUnderline"/>
        </w:rPr>
        <w:t>Documents suggest that the NSA has been working with NIST since the early 1990s to hobble encryption standards before they're adopted</w:t>
      </w:r>
      <w:r w:rsidRPr="009A05DF">
        <w:rPr>
          <w:sz w:val="12"/>
        </w:rPr>
        <w:t xml:space="preserve">. The NSA dominated the process of developing the Digital Signature Standard, a method of verifying the identity of the sender of an electronic communication and the authenticity of the information in it. “NIST publicly proposed the [standard] in August 1991 and initially made no mention of any NSA role in developing the standard, which was intended for use in unclassified, civilian communications systems” according to the Electronic Privacy Infonnation Center, which obtained documents about the development process under the Freedom of Information Act. Following a lawsuit by a group of computer security experts, NIST conceded that the NSA had developed the standard, which “was widely criticized within the computer industry for its perceived weak security and inferiority to an existing authentication technology,” the privacy center reported "Many observers have speculated that the [existing] technique was disfavored by NSA because it was, in fact, more secure than the NSA-proposed algorithm.” From NSA's perspective, its efforts to defeat encryption are hardly controversial. It is, after all, a code-breaking agency. This is precisely the kind of work it is authorized, and expected, to do. If the agency developed flaws in encryption algorithms that only it knew about, what would be the harm? </w:t>
      </w:r>
      <w:r w:rsidRPr="00053F42">
        <w:rPr>
          <w:rStyle w:val="StyleUnderline"/>
        </w:rPr>
        <w:t>But the flaws weren't secret</w:t>
      </w:r>
      <w:r w:rsidRPr="009A05DF">
        <w:rPr>
          <w:sz w:val="12"/>
        </w:rPr>
        <w:t xml:space="preserve">. By 2007, the backdoor in the number generator was being written about on prominent websites and by leading security experts. </w:t>
      </w:r>
      <w:r w:rsidRPr="00053F42">
        <w:rPr>
          <w:rStyle w:val="StyleUnderline"/>
        </w:rPr>
        <w:t>It would be difficult to exploit the weakness - that is, to figure out the key that opened NSA's backdoor. But this wasn't impossible</w:t>
      </w:r>
      <w:r w:rsidRPr="009A05DF">
        <w:rPr>
          <w:sz w:val="12"/>
        </w:rPr>
        <w:t xml:space="preserve">. A foreign government could figure out how to break the encryption and then use it to spy on its own citizens, or on American companies and agencies using the algorithm. </w:t>
      </w:r>
      <w:r w:rsidRPr="00053F42">
        <w:rPr>
          <w:rStyle w:val="StyleUnderline"/>
        </w:rPr>
        <w:t>Criminals could exploit the weakness to steal personal and financial information. Anywhere the algorithm was used - including in the products of one of the world's leading security companies – it was vulnerable</w:t>
      </w:r>
      <w:r w:rsidRPr="009A05DF">
        <w:rPr>
          <w:sz w:val="12"/>
        </w:rPr>
        <w:t xml:space="preserve">. The NSA might comfort itself by reasoning that code-breaking agencies in other countries were surely trying to undermine encryption, including the algorithms the NSA was manipulating. And surely they were. But that didn’t answer the question, why knowingly undermine not just an algorithm but the entire process by which encryption standards are created? </w:t>
      </w:r>
      <w:r w:rsidRPr="00351192">
        <w:rPr>
          <w:rStyle w:val="StyleUnderline"/>
        </w:rPr>
        <w:t>The NSA’s clandestine efforts damaged the credibility of NIST and shredded the NSA's long-held reputation as a trusted, valued participant in creating some of the most fundamental technologies on the lnternet, the very devices by which people keep their data, and by extension themselves, safe</w:t>
      </w:r>
      <w:r w:rsidRPr="009A05DF">
        <w:rPr>
          <w:sz w:val="12"/>
        </w:rPr>
        <w:t xml:space="preserve">. </w:t>
      </w:r>
      <w:r w:rsidRPr="00351192">
        <w:rPr>
          <w:rStyle w:val="StyleUnderline"/>
        </w:rPr>
        <w:t>Imagine if the NSA had been in the business of building door locks, and encouraged every homebuilder in America to install its preferred, and secretly flawed, model. No one would stand for it. At the very least, consumer groups would file lawsuits and calls would go up for the organization's leaders to resign.</w:t>
      </w:r>
    </w:p>
    <w:p w:rsidR="00430E22" w:rsidRDefault="00430E22" w:rsidP="00430E22"/>
    <w:p w:rsidR="00430E22" w:rsidRPr="009A05DF" w:rsidRDefault="00430E22" w:rsidP="00430E22"/>
    <w:p w:rsidR="00430E22" w:rsidRPr="006C7AE6" w:rsidRDefault="00430E22" w:rsidP="00430E22"/>
    <w:p w:rsidR="00430E22" w:rsidRDefault="00430E22" w:rsidP="00430E22">
      <w:pPr>
        <w:pStyle w:val="Heading3"/>
      </w:pPr>
      <w:r>
        <w:t xml:space="preserve">Backdoors </w:t>
      </w:r>
      <w:r w:rsidR="003F4D4C">
        <w:t>FYI</w:t>
      </w:r>
    </w:p>
    <w:p w:rsidR="00430E22" w:rsidRDefault="00430E22" w:rsidP="00430E22">
      <w:pPr>
        <w:pStyle w:val="Heading4"/>
      </w:pPr>
      <w:r>
        <w:t>What is a backdoor?</w:t>
      </w:r>
    </w:p>
    <w:p w:rsidR="00430E22" w:rsidRDefault="00430E22" w:rsidP="00430E22">
      <w:r w:rsidRPr="00BA744A">
        <w:rPr>
          <w:rStyle w:val="Style13ptBold"/>
        </w:rPr>
        <w:t>Zetter, 2014</w:t>
      </w:r>
      <w:r>
        <w:br/>
      </w:r>
      <w:r w:rsidRPr="00BA744A">
        <w:t>Kim Zetter, ward-winning, senior staff reporter at Wired covering cybercrime, privacy, and security.  12-11-2014, "Hacker Lexicon: What Is a Backdoor?," WIRED, http://www.wired.com/2014/12</w:t>
      </w:r>
      <w:r>
        <w:t>/hacker-lexicon-backdoor/</w:t>
      </w:r>
    </w:p>
    <w:p w:rsidR="00430E22" w:rsidRDefault="00430E22" w:rsidP="00430E22"/>
    <w:p w:rsidR="00430E22" w:rsidRPr="006C7AE6" w:rsidRDefault="00430E22" w:rsidP="00430E22">
      <w:pPr>
        <w:rPr>
          <w:sz w:val="16"/>
        </w:rPr>
      </w:pPr>
      <w:r w:rsidRPr="006C7AE6">
        <w:rPr>
          <w:sz w:val="16"/>
        </w:rPr>
        <w:t xml:space="preserve">A backdoor has multiple meanings. It can refer to a legitimate point of access embedded in a system or software program for remote administration. Generally this kind of backdoor is undocumented and is used for the maintenance and upkeep of software or a system. </w:t>
      </w:r>
      <w:r w:rsidRPr="006C7AE6">
        <w:rPr>
          <w:rStyle w:val="StyleUnderline"/>
        </w:rPr>
        <w:t>Some administrative backdoors are protected with a hardcoded username and password that cannot be changed</w:t>
      </w:r>
      <w:r w:rsidRPr="006C7AE6">
        <w:rPr>
          <w:sz w:val="16"/>
        </w:rPr>
        <w:t xml:space="preserve">; though some use credentials that can be altered. </w:t>
      </w:r>
      <w:r w:rsidRPr="006C7AE6">
        <w:rPr>
          <w:rStyle w:val="StyleUnderline"/>
        </w:rPr>
        <w:t>Often, the backdoor’s existence is unknown to the system owner and is known only to the software maker</w:t>
      </w:r>
      <w:r w:rsidRPr="006C7AE6">
        <w:rPr>
          <w:sz w:val="16"/>
        </w:rPr>
        <w:t xml:space="preserve">. </w:t>
      </w:r>
      <w:r w:rsidRPr="006C7AE6">
        <w:rPr>
          <w:rStyle w:val="StyleUnderline"/>
        </w:rPr>
        <w:t>Built-in administrative backdoors create a vulnerability in the software or system that intruders can use to gain access to a system or data.</w:t>
      </w:r>
      <w:r>
        <w:rPr>
          <w:rStyle w:val="StyleUnderline"/>
        </w:rPr>
        <w:t xml:space="preserve"> </w:t>
      </w:r>
      <w:r w:rsidRPr="006C7AE6">
        <w:rPr>
          <w:rStyle w:val="StyleUnderline"/>
        </w:rPr>
        <w:t>Attackers also can install their own backdoor on a targeted system.</w:t>
      </w:r>
      <w:r w:rsidRPr="006C7AE6">
        <w:rPr>
          <w:sz w:val="16"/>
        </w:rPr>
        <w:t xml:space="preserve"> Doing so allows them to come and go as they please and gives them remote access to the system. Malware installed on systems for this purpose is often called a remote access Trojan, or a RAT, and can be used to install other malware on the system or exfiltrate data. </w:t>
      </w:r>
      <w:r w:rsidRPr="006C7AE6">
        <w:rPr>
          <w:rStyle w:val="StyleUnderline"/>
        </w:rPr>
        <w:t>Backdoors</w:t>
      </w:r>
      <w:r w:rsidRPr="006C7AE6">
        <w:rPr>
          <w:sz w:val="16"/>
        </w:rPr>
        <w:t xml:space="preserve"> of another sort </w:t>
      </w:r>
      <w:r w:rsidRPr="006C7AE6">
        <w:rPr>
          <w:rStyle w:val="StyleUnderline"/>
        </w:rPr>
        <w:t xml:space="preserve">gained notoriety in 2013 when NSA documents </w:t>
      </w:r>
      <w:r w:rsidRPr="006C7AE6">
        <w:rPr>
          <w:sz w:val="16"/>
        </w:rPr>
        <w:t xml:space="preserve">leaked to the media by whistleblower Edward Snowden </w:t>
      </w:r>
      <w:r w:rsidRPr="006C7AE6">
        <w:rPr>
          <w:rStyle w:val="StyleUnderline"/>
        </w:rPr>
        <w:t>revealed a decades-long effort by the spy agency</w:t>
      </w:r>
      <w:r w:rsidRPr="006C7AE6">
        <w:rPr>
          <w:sz w:val="16"/>
        </w:rPr>
        <w:t>, in partnership with Britain’s GCHQ</w:t>
      </w:r>
      <w:r w:rsidRPr="006C7AE6">
        <w:rPr>
          <w:rStyle w:val="StyleUnderline"/>
        </w:rPr>
        <w:t>, to pressure companies into installing backdoors in their products</w:t>
      </w:r>
      <w:r w:rsidRPr="006C7AE6">
        <w:rPr>
          <w:sz w:val="16"/>
        </w:rPr>
        <w:t xml:space="preserve">. </w:t>
      </w:r>
      <w:r w:rsidRPr="006C7AE6">
        <w:rPr>
          <w:rStyle w:val="StyleUnderline"/>
        </w:rPr>
        <w:t>They particularly focused pressure on the makers of encryption systems. These secret backdoors allow the intelligence agencies to circumvent or undermine security protections and surreptitiously access systems and data.</w:t>
      </w:r>
      <w:r>
        <w:rPr>
          <w:rStyle w:val="StyleUnderline"/>
        </w:rPr>
        <w:t xml:space="preserve"> </w:t>
      </w:r>
      <w:r w:rsidRPr="006C7AE6">
        <w:rPr>
          <w:rStyle w:val="StyleUnderline"/>
        </w:rPr>
        <w:t>One of the most controversial backdoor cases involved the NSA’s reported efforts to intentionally weaken an encryption algorithm known as the NIST SP800-90 Dual Ec Prng so that any data encrypted with the algorithm would be susceptible to cracking by the NSA</w:t>
      </w:r>
      <w:r w:rsidRPr="006C7AE6">
        <w:rPr>
          <w:sz w:val="16"/>
        </w:rPr>
        <w:t>.</w:t>
      </w:r>
    </w:p>
    <w:p w:rsidR="00430E22" w:rsidRDefault="00430E22" w:rsidP="00B46DA5"/>
    <w:p w:rsidR="00FC2690" w:rsidRPr="002E0FA2" w:rsidRDefault="00FC2690" w:rsidP="00FC2690">
      <w:pPr>
        <w:pStyle w:val="Heading3"/>
      </w:pPr>
      <w:r>
        <w:t>Cryptowar Brink</w:t>
      </w:r>
    </w:p>
    <w:p w:rsidR="00FC2690" w:rsidRDefault="00FC2690" w:rsidP="00FC2690">
      <w:pPr>
        <w:pStyle w:val="Heading4"/>
      </w:pPr>
      <w:r>
        <w:t>New Crypto Wars coming now.</w:t>
      </w:r>
    </w:p>
    <w:p w:rsidR="00FC2690" w:rsidRDefault="00FC2690" w:rsidP="00FC2690">
      <w:r w:rsidRPr="00614C8A">
        <w:rPr>
          <w:rStyle w:val="Style13ptBold"/>
        </w:rPr>
        <w:t>Kehl, 2015</w:t>
      </w:r>
      <w: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rsidR="00FC2690" w:rsidRDefault="00FC2690" w:rsidP="00FC2690"/>
    <w:p w:rsidR="00FC2690" w:rsidRPr="001817F9" w:rsidRDefault="00FC2690" w:rsidP="00FC2690">
      <w:pPr>
        <w:rPr>
          <w:rStyle w:val="StyleUnderline"/>
        </w:rPr>
      </w:pPr>
      <w:r w:rsidRPr="00274AAD">
        <w:rPr>
          <w:sz w:val="16"/>
        </w:rPr>
        <w:t>Unfortunately</w:t>
      </w:r>
      <w:r w:rsidRPr="0027171B">
        <w:rPr>
          <w:rStyle w:val="StyleUnderline"/>
        </w:rPr>
        <w:t>, in the past few years the consensus that strong encryption is good for security, liberty, and economic growth has come under threat</w:t>
      </w:r>
      <w:r w:rsidRPr="00274AAD">
        <w:rPr>
          <w:sz w:val="16"/>
        </w:rPr>
        <w:t xml:space="preserve">. The June </w:t>
      </w:r>
      <w:r w:rsidRPr="0027171B">
        <w:rPr>
          <w:rStyle w:val="StyleUnderline"/>
        </w:rPr>
        <w:t>2013 revelations about the U.S. National Security Agency’s pervasive surveillance programs — not to mention the NSA’s direct attempts to thwart Internet security to facilitate its own spying — dramatically shifted the national conversation, highlighting the vulnerabilities in many of the tools and networks on which we now rely for both everyday and sensitive communications</w:t>
      </w:r>
      <w:r w:rsidRPr="00274AAD">
        <w:rPr>
          <w:sz w:val="16"/>
        </w:rPr>
        <w:t xml:space="preserve">. While ordinary individuals, civil liberties advocates, and major technology companies have since embraced greater use of encryption as a necessary step to address a wide range of modern threats from both government and nongovernment actors, intelligence agencies and law enforcement officials have also become increasingly outspoken against measures to strengthen these systems through encryption. To make their case, they have revived many of the arguments they made about encryption in the 1990s, seeming to have forgotten the lessons of the past. In response, encryption proponents have countered with many of the same arguments that they made in the 1990s, along with a few new ones.195 </w:t>
      </w:r>
      <w:r w:rsidRPr="001817F9">
        <w:rPr>
          <w:rStyle w:val="StyleUnderline"/>
        </w:rPr>
        <w:t>It seems like we may once again be on the verge of another war: a Crypto War 2.0. But it would be far wiser to maintain the peace than to begin a new and unnecessary conflict. We already had a robust public debate that resolved this dispute, and nothing has changed since the 1990s that would cast doubt on the policy conclusions we reached then; indeed</w:t>
      </w:r>
      <w:r>
        <w:rPr>
          <w:rStyle w:val="StyleUnderline"/>
        </w:rPr>
        <w:t xml:space="preserve"> </w:t>
      </w:r>
      <w:r w:rsidRPr="001817F9">
        <w:rPr>
          <w:rStyle w:val="StyleUnderline"/>
        </w:rPr>
        <w:t>, the post-war period has only reinforced those conclusions. Although there are numerous individual lessons from the Crypto Wars, the overarching takeaway is that weakening or otherwise undermining encryption is bad for our economy, our economic security, and our civil liberties — and there is no reason to repeat our previous mistakes.</w:t>
      </w:r>
    </w:p>
    <w:p w:rsidR="00FC2690" w:rsidRDefault="00FC2690" w:rsidP="00FC2690">
      <w:pPr>
        <w:pStyle w:val="Heading4"/>
      </w:pPr>
      <w:r>
        <w:t>Crypto Wars coming now.</w:t>
      </w:r>
    </w:p>
    <w:p w:rsidR="00FC2690" w:rsidRDefault="00FC2690" w:rsidP="00FC2690">
      <w:r w:rsidRPr="00B71E11">
        <w:rPr>
          <w:rStyle w:val="Style13ptBold"/>
        </w:rPr>
        <w:t>Tokmetzi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FC2690" w:rsidRPr="00E55960" w:rsidRDefault="00FC2690" w:rsidP="00FC2690"/>
    <w:p w:rsidR="00FC2690" w:rsidRPr="00BF67B9" w:rsidRDefault="00FC2690" w:rsidP="00FC2690">
      <w:pPr>
        <w:rPr>
          <w:sz w:val="14"/>
        </w:rPr>
      </w:pPr>
      <w:r w:rsidRPr="005E244B">
        <w:rPr>
          <w:rStyle w:val="StyleUnderline"/>
        </w:rPr>
        <w:t>We thought that the Crypto Wars of the nineties were over</w:t>
      </w:r>
      <w:r w:rsidRPr="00BF67B9">
        <w:rPr>
          <w:sz w:val="14"/>
        </w:rPr>
        <w:t xml:space="preserve">, but renewed fighting has erupted since the Snowden revelations. On one side, law enforcement and intelligence agencies are afraid that broader use of encryption on the Internet will make their work harder or even impossible. On the other, security experts and activists argue that installing backdoors will make everyone unsafe. Is it possible to find some middle ground between these two positions? ‘This is the story of how a handful of cryptographers “hacked” the NSA. </w:t>
      </w:r>
      <w:r w:rsidRPr="00A83A1D">
        <w:rPr>
          <w:rStyle w:val="StyleUnderline"/>
        </w:rPr>
        <w:t>It’s also a story of encryption backdoors, and why they never quite work out the way you want them to.’</w:t>
      </w:r>
      <w:r w:rsidRPr="00BF67B9">
        <w:rPr>
          <w:sz w:val="14"/>
        </w:rPr>
        <w:t xml:space="preserve"> So began the blog post on the FREAK attack, one of the most ironic hacks of recent years. Matthew Green, assistant professor at John Hopkins university, and a couple of international colleagues exploited a nasty bug on the servers that host the NSA website. By forcing the servers to use an old, almost forgotten and weak type of encryption which they were able to crack within a few hours, they managed to gain access to the backend of the NSA website, making it possible for them to alter its content. Worse still, the cryptographers found that the same weak encryption was used on a third of the 14 million other websites they scanned. For instance, if they had wanted to, they could have gained access to whitehouse.gov or tips.fbi.gov. Many smartphone apps turned out to be vulnerable as well. The irony is this: </w:t>
      </w:r>
      <w:r w:rsidRPr="00A83A1D">
        <w:rPr>
          <w:rStyle w:val="StyleUnderline"/>
        </w:rPr>
        <w:t>this weak encryption was deliberately designed for software products exported from the US in the nineties. The NSA wanted to snoop on foreign governments and companies if necessary and pushed for a weakening of encryption</w:t>
      </w:r>
      <w:r w:rsidRPr="00BF67B9">
        <w:rPr>
          <w:sz w:val="14"/>
        </w:rPr>
        <w:t xml:space="preserve">. This weakened encryption somehow found its way back onto the servers of US companies and government agencies. ‘Since the NSA was the organization that demanded export-grade crypto, it’s only fitting that they should be the first site affected by this vulnerability’, Green gleefully wrote. The FREAK attack wasn’t only a show of technological prowess, but also a political statement. </w:t>
      </w:r>
      <w:r w:rsidRPr="00A83A1D">
        <w:rPr>
          <w:rStyle w:val="StyleUnderline"/>
        </w:rPr>
        <w:t>Ever since Edward Snowden released the NSA files in June 2013, a new battle has been raging between computer security experts and civil liberties activists on one side and law enforcement and intelligence agencies on the other.</w:t>
      </w:r>
      <w:r w:rsidRPr="00BF67B9">
        <w:rPr>
          <w:sz w:val="14"/>
        </w:rPr>
        <w:t xml:space="preserve"> There was one set of revelations that particularly enraged the security community. In September 2013 the New York Times, ProPublica and the Guardian published a story on the thorough and persistent efforts of the NSA and its British counterpart GCHQ to decrypt Internet traffic and databases. </w:t>
      </w:r>
      <w:r w:rsidRPr="00A83A1D">
        <w:rPr>
          <w:rStyle w:val="StyleUnderline"/>
        </w:rPr>
        <w:t>In a prolonged, multi-billion operation dubbed ‘BULLRUN’, the intelligence agencies used supercomputers to crack encryption, asked, persuaded or cajoled telecom and web companies to build backdoors into their equipment and software, used their influence to plant weaknesses in cryptographic standards and simply stole encryption keys from individuals and companies.</w:t>
      </w:r>
      <w:r>
        <w:rPr>
          <w:rStyle w:val="StyleUnderline"/>
        </w:rPr>
        <w:t xml:space="preserve"> </w:t>
      </w:r>
      <w:r w:rsidRPr="00BF67B9">
        <w:rPr>
          <w:sz w:val="14"/>
        </w:rPr>
        <w:t xml:space="preserve">A war is looming </w:t>
      </w:r>
      <w:r w:rsidRPr="00A83A1D">
        <w:rPr>
          <w:rStyle w:val="StyleUnderline"/>
        </w:rPr>
        <w:t xml:space="preserve">But security specialists argue that by attacking the encryption infrastructure of the Internet, the intelligence agencies have made us all less safe. </w:t>
      </w:r>
      <w:r w:rsidRPr="00BF67B9">
        <w:rPr>
          <w:sz w:val="14"/>
        </w:rPr>
        <w:t xml:space="preserve">Terrorists and paedophiles may use encryption to protect themselves when planning and committing terrible crimes, but </w:t>
      </w:r>
      <w:r w:rsidRPr="00A83A1D">
        <w:rPr>
          <w:rStyle w:val="StyleUnderline"/>
        </w:rPr>
        <w:t xml:space="preserve">the Internet as a whole cannot function without proper encryption. </w:t>
      </w:r>
      <w:r w:rsidRPr="00BF67B9">
        <w:rPr>
          <w:sz w:val="14"/>
        </w:rPr>
        <w:t xml:space="preserve">Governments cannot provide digital services to their citizens if they cannot use safe networks. Banks and financial institutions must be able to communicate data over secure channels. Online shops need to be able to process payments safely. And all companies and institutions have to keep criminals and hackers out of their systems. </w:t>
      </w:r>
      <w:r w:rsidRPr="00A83A1D">
        <w:rPr>
          <w:rStyle w:val="Emphasis"/>
        </w:rPr>
        <w:t>Without strong encryption, trust cannot exist online.</w:t>
      </w:r>
      <w:r>
        <w:rPr>
          <w:rStyle w:val="Emphasis"/>
        </w:rPr>
        <w:t xml:space="preserve"> </w:t>
      </w:r>
      <w:r w:rsidRPr="00A83A1D">
        <w:rPr>
          <w:rStyle w:val="Emphasis"/>
        </w:rPr>
        <w:t xml:space="preserve">Cryptographers have vowed to fight back. </w:t>
      </w:r>
      <w:r w:rsidRPr="00BF67B9">
        <w:rPr>
          <w:sz w:val="14"/>
        </w:rPr>
        <w:t xml:space="preserve">Major web companies like Google and Yahoo! promised their clients strong end-to-end encryption for email and vowed to improve the security of their networks and databases. Apple developed a new operating system that encrypted all content on the new iPhone by default. And hackers started developing web applications and hardware with strong, more user-friendly encryption. In the past few years we have seen the launch of encrypted social media (Twister), smartphones (Blackphone), chat software (Cryptocat), cloud storage (Boxcryptor), file sharing tools (Peerio) and secure phone and SMS apps (TextSecure and Signal). This worries governments. In the wake of the attack on Charlie Hebdo in Paris, UK Prime Minister David Cameron implied that encryption on certain types of communication services should be banned. In the US, FBI director James Comey recently warned that the intelligence agencies are ‘going dark’ because of the emergence of default encryption settings on devices and in web applications. </w:t>
      </w:r>
      <w:r w:rsidRPr="00A83A1D">
        <w:rPr>
          <w:rStyle w:val="StyleUnderline"/>
        </w:rPr>
        <w:t xml:space="preserve">In </w:t>
      </w:r>
      <w:r w:rsidRPr="00BF67B9">
        <w:rPr>
          <w:sz w:val="14"/>
        </w:rPr>
        <w:t xml:space="preserve">Europe, </w:t>
      </w:r>
      <w:r w:rsidRPr="00A83A1D">
        <w:rPr>
          <w:rStyle w:val="StyleUnderline"/>
        </w:rPr>
        <w:t xml:space="preserve">the US </w:t>
      </w:r>
      <w:r w:rsidRPr="00BF67B9">
        <w:rPr>
          <w:sz w:val="14"/>
        </w:rPr>
        <w:t>and elsewhere</w:t>
      </w:r>
      <w:r w:rsidRPr="00A83A1D">
        <w:rPr>
          <w:rStyle w:val="StyleUnderline"/>
        </w:rPr>
        <w:t xml:space="preserve"> politicians are proposing that mandatory backdoors be incorporated in hardware and software. Some even want governments to hold ‘golden keys’ that can decrypt all Internet traffic.</w:t>
      </w:r>
      <w:r>
        <w:rPr>
          <w:rStyle w:val="StyleUnderline"/>
        </w:rPr>
        <w:t xml:space="preserve"> </w:t>
      </w:r>
      <w:r w:rsidRPr="00BF67B9">
        <w:rPr>
          <w:sz w:val="14"/>
        </w:rPr>
        <w:t>The obvious question is how we can meet the needs of all concerned? One the one hand, how can we ensure that intelligence and law enforcement agencies have access to communications and data when they have a legal mandate to do so? Their needs are often legitimate. One the other, how can we ensure strong data protection for all, not only a techsavvy few? As we shall see, this crypto conflict isn’t new, nor is the obvious question the right question to ask at this moment.</w:t>
      </w:r>
    </w:p>
    <w:p w:rsidR="00FC2690" w:rsidRDefault="00FC2690" w:rsidP="00FC2690">
      <w:pPr>
        <w:rPr>
          <w:sz w:val="16"/>
        </w:rPr>
      </w:pPr>
    </w:p>
    <w:p w:rsidR="00FC2690" w:rsidRDefault="00FC2690" w:rsidP="00FC2690">
      <w:r w:rsidRPr="00B71E11">
        <w:rPr>
          <w:rStyle w:val="Style13ptBold"/>
        </w:rPr>
        <w:t>Tokmetzi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FC2690" w:rsidRDefault="00FC2690" w:rsidP="00FC2690">
      <w:pPr>
        <w:rPr>
          <w:sz w:val="16"/>
        </w:rPr>
      </w:pPr>
    </w:p>
    <w:p w:rsidR="00FC2690" w:rsidRPr="005C05F7" w:rsidRDefault="00FC2690" w:rsidP="00FC2690">
      <w:pPr>
        <w:rPr>
          <w:sz w:val="16"/>
        </w:rPr>
      </w:pPr>
      <w:r w:rsidRPr="005C05F7">
        <w:rPr>
          <w:sz w:val="16"/>
        </w:rPr>
        <w:t xml:space="preserve"> Crypto to the people </w:t>
      </w:r>
      <w:r w:rsidRPr="00BB1DA2">
        <w:rPr>
          <w:rStyle w:val="StyleUnderline"/>
        </w:rPr>
        <w:t>Up until the seventies, the use of cryptography was limited to governments, big corporations and some math enthusiasts. With the rise of electronic networks like the Internet, the demand for encryption grew.</w:t>
      </w:r>
      <w:r w:rsidRPr="005C05F7">
        <w:rPr>
          <w:sz w:val="16"/>
        </w:rPr>
        <w:t xml:space="preserve"> Academics started to develop new cryptography methods, but were warned by intelligence agencies to refrain from publishing about them, according to Bart Preneel, a long-time professor of cryptography at the Belgian University of Leuven. The first encryption products were built into hardware and exporting them was prohibited by most countries. ‘These export controls were outdated the moment encryption became available in software products in the late eighties,’ Preneel says. Phil Zimmermann developed his encryption product Pretty Good Privacy (PGP) that made it fairly simple to encrypt email traffic. ‘Once uploaded onto the Internet, there was no stopping it,’ according to Preneel. The US authorities tried to stop Zimmermann from exporting his code, but PGP had already found its way onto the nascent network. Zimmermann also published the raw code in a book, making the export of his work a free speech issue. </w:t>
      </w:r>
      <w:r w:rsidRPr="00BB1DA2">
        <w:rPr>
          <w:rStyle w:val="StyleUnderline"/>
        </w:rPr>
        <w:t>The Clinton administration still tried to force a backdoor to be incorporated in USmanufactured hardware, but this ‘Clipper Chip’ proved to be unsafe and too contentious</w:t>
      </w:r>
      <w:r w:rsidRPr="005C05F7">
        <w:rPr>
          <w:sz w:val="16"/>
        </w:rPr>
        <w:t xml:space="preserve">. Export controls were subsequently relaxed. The same happened on the other side of the Atlantic. In 1995 the Wassenaar Arrangement was signed, restricting the export of cryptography and many other products. In 2000 these restrictions were lifted. Strong democratised encryption was unstoppable. Preneel said: ‘We thought we had won the war. We turned out to be wrong.’ The Crypto War was lost If anything, </w:t>
      </w:r>
      <w:r w:rsidRPr="00BB1DA2">
        <w:rPr>
          <w:rStyle w:val="StyleUnderline"/>
        </w:rPr>
        <w:t>the proponents of strong encryption had probably lost the war</w:t>
      </w:r>
      <w:r w:rsidRPr="005C05F7">
        <w:rPr>
          <w:sz w:val="16"/>
        </w:rPr>
        <w:t xml:space="preserve">. However, the war is certainly not over as far as FBI director James Comey is concerned. In a speech at the Brooking Institution in October 2014 he told the audience that ‘perhaps it’s time to suggest that the post-Snowden pendulum has swung too far in one direction—in a direction of fear and mistrust.’ Comey thinks that tech companies overreacted to the Snowden revelations. ‘Encryption isn’t just a technical feature; it’s a marketing pitch.’ He objected to the term ‘backdoor’. ‘We want to use the front door, with clarity and transparency, and with clear guidance provided by law. We are completely comfortable with court orders and legal process – front doors that provide the evidence and information we need to investigate crimes and prevent terrorists attacks.’ These comments by the FBI Director sound legitimate and certainly seem reasonable. But there are at least three objections to installing decryption technology in infrastructure and software. </w:t>
      </w:r>
      <w:r w:rsidRPr="00BB1DA2">
        <w:rPr>
          <w:rStyle w:val="StyleUnderline"/>
        </w:rPr>
        <w:t>Making everyone less secure</w:t>
      </w:r>
      <w:r>
        <w:rPr>
          <w:rStyle w:val="StyleUnderline"/>
        </w:rPr>
        <w:t xml:space="preserve"> </w:t>
      </w:r>
      <w:r w:rsidRPr="00BB1DA2">
        <w:rPr>
          <w:rStyle w:val="StyleUnderline"/>
        </w:rPr>
        <w:t>The first objection is: who gets to decide who uses a backdoor?</w:t>
      </w:r>
      <w:r w:rsidRPr="005C05F7">
        <w:rPr>
          <w:sz w:val="16"/>
        </w:rPr>
        <w:t xml:space="preserve"> The famous cryptographer Bruce </w:t>
      </w:r>
      <w:r w:rsidRPr="00BB1DA2">
        <w:rPr>
          <w:rStyle w:val="StyleUnderline"/>
        </w:rPr>
        <w:t>Schneier has often warned that modern computer technology is fundamentally democratising. ‘Today's NSA secret techniques are tomorrow's PhD theses and the following day's cybercrime attack tools</w:t>
      </w:r>
      <w:r w:rsidRPr="005C05F7">
        <w:rPr>
          <w:sz w:val="16"/>
        </w:rPr>
        <w:t xml:space="preserve">.’ In other words, </w:t>
      </w:r>
      <w:r w:rsidRPr="00BB1DA2">
        <w:rPr>
          <w:rStyle w:val="StyleUnderline"/>
        </w:rPr>
        <w:t>if you install a backdoor, you can never be sure whether or not someone else will find it and use it for nefarious purposes</w:t>
      </w:r>
      <w:r w:rsidRPr="005C05F7">
        <w:rPr>
          <w:sz w:val="16"/>
        </w:rPr>
        <w:t xml:space="preserve">. A strong case in point is the so-called Vodafone hack that was discovered in Athens, Greece in late 2005. A lawful wiretapping device, used by the country’s law enforcement agencies, was compromised and more than a hundred people were spied on, possibly for two years prior to the discovery. The culprits remain unknown until this day. The targets were journalists, Arab individuals, senior government and secret service officials and an American embassy worker. Similar major security breaches were discovered in other countries too. Theoretically it might be feasible, as current NSA director Michael Rogers argues, to build a backdoor that only his agency can use. The NSA actually came close to building a very secure backdoor with DUAL_EC_DRBG, the Dual Elliptic Curve Deterministic Random Bit Generator. This piece of software is one of the few international standards used to generate encryption keys. </w:t>
      </w:r>
      <w:r w:rsidRPr="00BB1DA2">
        <w:rPr>
          <w:rStyle w:val="StyleUnderline"/>
        </w:rPr>
        <w:t>The Snowden files showed that in the early 2000s the NSA exploited a weakness in the code, through which only they could guess the outcome of the generator, and with that knowledge were able to break the widely-used encryption keys.</w:t>
      </w:r>
      <w:r>
        <w:rPr>
          <w:rStyle w:val="StyleUnderline"/>
        </w:rPr>
        <w:t xml:space="preserve"> </w:t>
      </w:r>
      <w:r w:rsidRPr="00E95D81">
        <w:rPr>
          <w:rStyle w:val="StyleUnderline"/>
        </w:rPr>
        <w:t xml:space="preserve">The only problem is that even years before Snowden blew the whistle, cryptographers knew that there was something wrong with the code, but couldn’t find definite proof. And </w:t>
      </w:r>
      <w:r w:rsidRPr="00E95D81">
        <w:rPr>
          <w:rStyle w:val="Emphasis"/>
        </w:rPr>
        <w:t>the leak shows that even the single most advanced intelligence agency cannot keep its secrets</w:t>
      </w:r>
      <w:r w:rsidRPr="005C05F7">
        <w:rPr>
          <w:sz w:val="16"/>
        </w:rPr>
        <w:t>. The real world keeps disproving the theory.</w:t>
      </w:r>
    </w:p>
    <w:p w:rsidR="00E2411B" w:rsidRDefault="00E2411B" w:rsidP="00E2411B">
      <w:pPr>
        <w:pStyle w:val="Heading3"/>
      </w:pPr>
      <w:r>
        <w:t>Exception Access Bad</w:t>
      </w:r>
    </w:p>
    <w:p w:rsidR="00E2411B" w:rsidRPr="00452069" w:rsidRDefault="00E2411B" w:rsidP="00E2411B">
      <w:pPr>
        <w:pStyle w:val="Heading4"/>
      </w:pPr>
      <w:r>
        <w:t>Too many risks.</w:t>
      </w:r>
    </w:p>
    <w:p w:rsidR="00E2411B" w:rsidRDefault="00E2411B" w:rsidP="00E2411B">
      <w:r w:rsidRPr="008C7543">
        <w:rPr>
          <w:rStyle w:val="Style13ptBold"/>
        </w:rPr>
        <w:t>Weitzner et al, 2015</w:t>
      </w:r>
      <w:r>
        <w:br/>
        <w:t xml:space="preserve">Daniel J. Weitzner is Principal Research Scientist at the MIT Computer Science and Artificial Intelligence Lab and Founding Director, MIT Cybersecurity and Internet Policy Research Initiative. From 2011–2012, he was United States Deputy Chief Technology Officer in the White House Abelson, Harold; Anderson, Ross; Bellovin, Steven M.; Benaloh, Josh; Blaze, Matt; Diffie, Whitfield; Gilmore, John; Green, Matthew; Landau, Susan; Neumann, Peter G.; Rivest, Ronald L.; Schiller, Jeffrey I.; Schneier, Bruce; Specter, Michael; Weitzner, Daniel J. “Keys Under Doormats: Mandating insecurity by requiring government access to all data and communications” 2015-07-06 </w:t>
      </w:r>
      <w:hyperlink r:id="rId13" w:history="1">
        <w:r w:rsidRPr="0030645B">
          <w:rPr>
            <w:rStyle w:val="Hyperlink"/>
          </w:rPr>
          <w:t>http://hdl.handle.net/1721.1/97690</w:t>
        </w:r>
      </w:hyperlink>
    </w:p>
    <w:p w:rsidR="00E2411B" w:rsidRDefault="00E2411B" w:rsidP="00E2411B"/>
    <w:p w:rsidR="00E2411B" w:rsidRPr="00452069" w:rsidRDefault="00E2411B" w:rsidP="00E2411B">
      <w:pPr>
        <w:rPr>
          <w:rStyle w:val="StyleUnderline"/>
        </w:rPr>
      </w:pPr>
      <w:r w:rsidRPr="00452069">
        <w:rPr>
          <w:sz w:val="16"/>
        </w:rPr>
        <w:t xml:space="preserve">With people’s lives and liberties increasingly online, </w:t>
      </w:r>
      <w:r w:rsidRPr="00452069">
        <w:rPr>
          <w:rStyle w:val="StyleUnderline"/>
        </w:rPr>
        <w:t>the question of whether to support law enforcement demands for guaranteed access to private information has a special urgency, and must be evaluated with clarity.</w:t>
      </w:r>
      <w:r w:rsidRPr="00452069">
        <w:rPr>
          <w:sz w:val="16"/>
        </w:rPr>
        <w:t xml:space="preserve"> From a public policy perspective, there is an argument for giving law enforcement the best possible tools to investigate crime, subject to due process and the rule of law. But a careful scientific analysis of the likely impact of such demands must distinguish what might be desirable from what is technically possible. In this regard, </w:t>
      </w:r>
      <w:r w:rsidRPr="00452069">
        <w:rPr>
          <w:rStyle w:val="StyleUnderline"/>
        </w:rPr>
        <w:t>a proposal to regulate encryption and guarantee law enforcement access centrally feels rather like a proposal to require that all airplanes can be controlled from the ground. While this might be desirable in the case of a hijacking or a suicidal pilot, a clear-eyed assessment of how one could design such a capability reveals enormous technical and operational complexity, international scope, large costs, and massive risks</w:t>
      </w:r>
      <w:r w:rsidRPr="00452069">
        <w:rPr>
          <w:sz w:val="16"/>
        </w:rPr>
        <w:t xml:space="preserve"> — so much so that such proposals, though occasionally made, are not really taken seriously. We have shown that current law enforcement demands for exceptional access would likely entail very substantial security risks, engineering costs, and collateral damage. </w:t>
      </w:r>
      <w:r w:rsidRPr="00452069">
        <w:rPr>
          <w:rStyle w:val="StyleUnderline"/>
        </w:rPr>
        <w:t>If policy-makers believe it is still necessary to consider exceptional access mandates, there are technical, operational, and legal questions that must be answered in detail before legislation is drafted. From our analysis of the two scenarios and general law enforcement access requirements presented earlier in the paper, we offer this set of questions.</w:t>
      </w:r>
    </w:p>
    <w:p w:rsidR="00E2411B" w:rsidRDefault="00E2411B" w:rsidP="00E2411B"/>
    <w:p w:rsidR="00E2411B" w:rsidRPr="00C764F4" w:rsidRDefault="00E2411B" w:rsidP="00E2411B"/>
    <w:p w:rsidR="003F4D4C" w:rsidRDefault="003F4D4C" w:rsidP="003F4D4C">
      <w:pPr>
        <w:pStyle w:val="Heading3"/>
      </w:pPr>
      <w:r>
        <w:t>Fed insecure</w:t>
      </w:r>
    </w:p>
    <w:p w:rsidR="003F4D4C" w:rsidRPr="002628BA" w:rsidRDefault="003F4D4C" w:rsidP="003F4D4C">
      <w:pPr>
        <w:pStyle w:val="Heading4"/>
      </w:pPr>
      <w:r>
        <w:t>Feds shouldn’t hold our data, they get hacked all the time.</w:t>
      </w:r>
    </w:p>
    <w:p w:rsidR="003F4D4C" w:rsidRDefault="003F4D4C" w:rsidP="003F4D4C">
      <w:r>
        <w:t xml:space="preserve">Andrea </w:t>
      </w:r>
      <w:r w:rsidRPr="00AF063D">
        <w:rPr>
          <w:rStyle w:val="Style13ptBold"/>
        </w:rPr>
        <w:t>Castillo</w:t>
      </w:r>
      <w:r>
        <w:t xml:space="preserve">, </w:t>
      </w:r>
      <w:r w:rsidRPr="00AF063D">
        <w:rPr>
          <w:rStyle w:val="Style13ptBold"/>
        </w:rPr>
        <w:t>5-20</w:t>
      </w:r>
      <w:r>
        <w:t>-2015, "America’s schizophrenic anti-encryption cybersecurity strategy," Medium, https://readplaintext.com/america-s-schizophrenic-anti-encryption-cybersecurity-strategy-2d10375a982</w:t>
      </w:r>
    </w:p>
    <w:p w:rsidR="003F4D4C" w:rsidRPr="005E244B" w:rsidRDefault="003F4D4C" w:rsidP="003F4D4C">
      <w:pPr>
        <w:rPr>
          <w:rStyle w:val="StyleUnderline"/>
        </w:rPr>
      </w:pPr>
      <w:r w:rsidRPr="005E244B">
        <w:rPr>
          <w:rStyle w:val="StyleUnderline"/>
        </w:rPr>
        <w:t>The back doors for which encryption antagonists pine are more the stuff of dream than reality.</w:t>
      </w:r>
      <w:r w:rsidRPr="005E244B">
        <w:rPr>
          <w:sz w:val="16"/>
        </w:rPr>
        <w:t xml:space="preserve"> Even the mightiest microchip Merlin will be hard-pressed to bend the rules of mathematics to suit the G men’s whimsies. </w:t>
      </w:r>
      <w:r w:rsidRPr="005E244B">
        <w:rPr>
          <w:rStyle w:val="StyleUnderline"/>
        </w:rPr>
        <w:t>But the move to weaken encryption does not just fail technically, it would fail strategically.</w:t>
      </w:r>
      <w:r>
        <w:rPr>
          <w:rStyle w:val="StyleUnderline"/>
        </w:rPr>
        <w:t xml:space="preserve"> </w:t>
      </w:r>
      <w:r w:rsidRPr="005E244B">
        <w:rPr>
          <w:rStyle w:val="StyleUnderline"/>
        </w:rPr>
        <w:t>Bad guys could use back doors, too</w:t>
      </w:r>
      <w:r w:rsidRPr="005E244B">
        <w:rPr>
          <w:rStyle w:val="Emphasis"/>
        </w:rPr>
        <w:t>. The federal government would perhaps be one of the worst entities to secure the keys to our digital kingdom</w:t>
      </w:r>
      <w:r w:rsidRPr="005E244B">
        <w:rPr>
          <w:sz w:val="16"/>
        </w:rPr>
        <w:t xml:space="preserve">. </w:t>
      </w:r>
      <w:r w:rsidRPr="005E244B">
        <w:rPr>
          <w:rStyle w:val="StyleUnderline"/>
        </w:rPr>
        <w:t xml:space="preserve">Over the past 9 years, the rate of reported federal information security failures increased by </w:t>
      </w:r>
      <w:r w:rsidRPr="005E244B">
        <w:rPr>
          <w:rStyle w:val="Emphasis"/>
        </w:rPr>
        <w:t>1,169%.</w:t>
      </w:r>
      <w:r w:rsidRPr="005E244B">
        <w:rPr>
          <w:sz w:val="16"/>
        </w:rPr>
        <w:t xml:space="preserve"> </w:t>
      </w:r>
      <w:r w:rsidRPr="005E244B">
        <w:rPr>
          <w:rStyle w:val="StyleUnderline"/>
        </w:rPr>
        <w:t>Federal employees routinely download malware onto network computers</w:t>
      </w:r>
      <w:r w:rsidRPr="005E244B">
        <w:rPr>
          <w:sz w:val="16"/>
        </w:rPr>
        <w:t xml:space="preserve">, lose track of office equipment and computers, </w:t>
      </w:r>
      <w:r w:rsidRPr="005E244B">
        <w:rPr>
          <w:rStyle w:val="StyleUnderline"/>
        </w:rPr>
        <w:t>and expose critical information</w:t>
      </w:r>
      <w:r w:rsidRPr="005E244B">
        <w:rPr>
          <w:sz w:val="16"/>
        </w:rPr>
        <w:t xml:space="preserve"> to outside groups for months at a time without notice. Even agencies ostensibly dedicated to cybersecurity preparedness, like DHS and DOD, report thousands of such failures each year. </w:t>
      </w:r>
      <w:r w:rsidRPr="005E244B">
        <w:rPr>
          <w:rStyle w:val="StyleUnderline"/>
        </w:rPr>
        <w:t>It is entirely possible that skilled hackers could wrest a golden key from federal agents’ sleepy grasp and earn a golden ticket into all encrypted US data.</w:t>
      </w:r>
    </w:p>
    <w:p w:rsidR="003F4D4C" w:rsidRPr="00AF063D" w:rsidRDefault="003F4D4C" w:rsidP="003F4D4C"/>
    <w:p w:rsidR="003F4D4C" w:rsidRDefault="003F4D4C" w:rsidP="003F4D4C">
      <w:pPr>
        <w:pStyle w:val="Heading2"/>
      </w:pPr>
      <w:r>
        <w:t>Encryption Good</w:t>
      </w:r>
    </w:p>
    <w:p w:rsidR="003F4D4C" w:rsidRDefault="003F4D4C" w:rsidP="003F4D4C">
      <w:pPr>
        <w:pStyle w:val="Heading3"/>
      </w:pPr>
      <w:r>
        <w:t>NSA Backdoors Now</w:t>
      </w:r>
    </w:p>
    <w:p w:rsidR="003F4D4C" w:rsidRPr="00B523BA" w:rsidRDefault="003F4D4C" w:rsidP="003F4D4C">
      <w:pPr>
        <w:pStyle w:val="Heading4"/>
      </w:pPr>
      <w:r>
        <w:t>NSA is putting back doors in systems- Kaspersky proves</w:t>
      </w:r>
    </w:p>
    <w:p w:rsidR="003F4D4C" w:rsidRPr="00B523BA" w:rsidRDefault="003F4D4C" w:rsidP="003F4D4C">
      <w:r w:rsidRPr="00854D45">
        <w:rPr>
          <w:rStyle w:val="Style13ptBold"/>
          <w:sz w:val="28"/>
        </w:rPr>
        <w:t>Fishman and Marquis-Boire 6-22</w:t>
      </w:r>
      <w:r w:rsidRPr="00B523BA">
        <w:t xml:space="preserve"> (Andrew Fishman and Morgan Marquis-Boire, “POPULAR SECURITY SOFTWARE CAME UNDER RELENTLESS NSA AND GCHQ ATTACKS”, The Intercept, 6/22/15, Andrew Fishman is a journalist and researcher. Before joining The Intercept, he was a freelance journalist and multimedia producer. His work has appeared on NPR, Al Jazeera English, Bloomberg TV, and other outlets. Morgan Marquis-Boire is a journalist and researcher. In addition to being a contributing writer to The Intercept, he acts as the director of security for First Look Media. He is also a senior researcher and technical advisor at the Citizen Lab at the University of Toronto’s Munk School of Global Affairs. Additionally, he serves as a Special Advisor to the Electronic Frontier Foundation and as a member of the Free Press Foundation’s security advisory board. His research on surveillance, censorship, and the targeting of activists and journalists has been featured in numerous print and online publications. </w:t>
      </w:r>
      <w:hyperlink r:id="rId14" w:history="1">
        <w:r w:rsidRPr="00B523BA">
          <w:rPr>
            <w:rStyle w:val="Hyperlink"/>
          </w:rPr>
          <w:t>https://firstlook.org/theintercept/2015/06/22/nsa-gchq-targeted-kaspersky/</w:t>
        </w:r>
      </w:hyperlink>
      <w:r w:rsidRPr="00B523BA">
        <w:t>, 7/14/15 AV)</w:t>
      </w:r>
    </w:p>
    <w:p w:rsidR="003F4D4C" w:rsidRPr="00867E0B" w:rsidRDefault="003F4D4C" w:rsidP="003F4D4C">
      <w:pPr>
        <w:rPr>
          <w:sz w:val="16"/>
        </w:rPr>
      </w:pPr>
      <w:r w:rsidRPr="00B523BA">
        <w:rPr>
          <w:u w:val="single"/>
        </w:rPr>
        <w:t>The National Security Agency and its British counterpart, Government Communications Headquarters, have worked to subvert anti-virus and other security software in order to track users and infiltrate networks</w:t>
      </w:r>
      <w:r w:rsidRPr="00867E0B">
        <w:rPr>
          <w:sz w:val="16"/>
        </w:rPr>
        <w:t xml:space="preserve">, according to documents from NSA whistleblower Edward Snowden. </w:t>
      </w:r>
      <w:r w:rsidRPr="00B523BA">
        <w:rPr>
          <w:u w:val="single"/>
        </w:rPr>
        <w:t>The spy agencies have reverse engineered software products, sometimes under questionable legal authority, and monitored web and email traffic in order to discreetly thwart anti-virus software and obtain intelligence from companies about security software and users of such software.</w:t>
      </w:r>
      <w:r w:rsidRPr="00867E0B">
        <w:rPr>
          <w:sz w:val="16"/>
        </w:rPr>
        <w:t xml:space="preserve"> One security software maker repeatedly singled out in the documents is Moscow-based Kaspersky Lab, which has a holding registered in the U.K., claims more than 270,000 corporate clients, and says it protects more than 400 million people with its products. </w:t>
      </w:r>
      <w:r w:rsidRPr="00B523BA">
        <w:rPr>
          <w:u w:val="single"/>
        </w:rPr>
        <w:t>British spies aimed to thwart Kaspersky software in part through a technique known as software reverse engineering, or SRE</w:t>
      </w:r>
      <w:r w:rsidRPr="00867E0B">
        <w:rPr>
          <w:sz w:val="16"/>
        </w:rPr>
        <w:t xml:space="preserve">, according to a top-secret warrant renewal request. </w:t>
      </w:r>
      <w:r w:rsidRPr="00B523BA">
        <w:rPr>
          <w:u w:val="single"/>
        </w:rPr>
        <w:t>The NSA has also studied Kaspersky Lab’s software for weaknesses, obtaining sensitive customer information by monitoring communications between the software and Kaspersky servers</w:t>
      </w:r>
      <w:r w:rsidRPr="00867E0B">
        <w:rPr>
          <w:sz w:val="16"/>
        </w:rPr>
        <w:t xml:space="preserve">, according to a draft top-secret report. </w:t>
      </w:r>
      <w:r w:rsidRPr="00B523BA">
        <w:rPr>
          <w:u w:val="single"/>
        </w:rPr>
        <w:t>The U.S. spy agency also appears to have examined emails inbound to security software companies flagging new viruses and vulnerabilities.</w:t>
      </w:r>
      <w:r w:rsidRPr="00867E0B">
        <w:rPr>
          <w:sz w:val="16"/>
        </w:rPr>
        <w:t xml:space="preserve"> </w:t>
      </w:r>
      <w:r w:rsidRPr="00B523BA">
        <w:rPr>
          <w:u w:val="single"/>
        </w:rPr>
        <w:t>The efforts to compromise security software were of particular importance because such software is relied upon to defend against an array of digital threats and is typically more trusted by the operating system than other applications, running with elevated privileges that allow more vectors for surveillance and attack. Spy agencies seem to be engaged in a digital game of cat and mouse with anti-virus software companies; the U.S. and U.K. have aggressively probed for weaknesses in software deployed by the companies, which have themselves exposed sophisticated state-sponsored malware.</w:t>
      </w:r>
      <w:r>
        <w:rPr>
          <w:u w:val="single"/>
        </w:rPr>
        <w:t xml:space="preserve"> </w:t>
      </w:r>
      <w:r w:rsidRPr="00B523BA">
        <w:rPr>
          <w:u w:val="single"/>
        </w:rPr>
        <w:t>Anti-virus software is an ideal target for a would-be attacker</w:t>
      </w:r>
      <w:r w:rsidRPr="00867E0B">
        <w:rPr>
          <w:sz w:val="16"/>
        </w:rPr>
        <w:t>, according to Joxean Koret, a researcher with Coseinc, a Singapore-based information security consultancy. “If you write an exploit for an anti-virus product you’re likely going to get the highest privileges (root, system or even kernel) with just one shot,” Koret told The Intercept in an email. “</w:t>
      </w:r>
      <w:r w:rsidRPr="00B523BA">
        <w:rPr>
          <w:u w:val="single"/>
        </w:rPr>
        <w:t>Anti-virus products, with only a few exceptions, are years behind security-conscious client-side applications like browsers or document readers.</w:t>
      </w:r>
      <w:r w:rsidRPr="00867E0B">
        <w:rPr>
          <w:sz w:val="16"/>
        </w:rPr>
        <w:t xml:space="preserve"> It means that Acrobat Reader, Microsoft Word or Google Chrome are harder to exploit than 90 percent of the anti-virus products out there. Reverse engineering Kaspersky software According to a top-secret GCHQ warrant renewal request written in 2008 and published today by The Intercept, </w:t>
      </w:r>
      <w:r w:rsidRPr="00B523BA">
        <w:rPr>
          <w:u w:val="single"/>
        </w:rPr>
        <w:t>the British spy agency viewed Kaspersky software as an obstruction to its hacking operations and needed to reverse engineer it to find ways to neutralize the problem.</w:t>
      </w:r>
      <w:r w:rsidRPr="00867E0B">
        <w:rPr>
          <w:sz w:val="16"/>
        </w:rPr>
        <w:t xml:space="preserve"> Doing so required obtaining a warrant. “Personal security products such as the Russian anti-virus software Kaspersky continue to pose a challenge to GCHQ’s CNE [Computer Network Exploitation] capability and SRE is essential in order to be able to exploit such software and to prevent detection of our activities,” the warrant renewal request said. “Examination of Kaspersky and other such products continues.” The warrant renewal request also states that GCHQ reverse engineers anti-virus programs to assess their fitness for use by government agencies. The requested warrant, provided under Section 5 of the U.K.’s 1994 Intelligence Services Act, must be renewed by a government minister every six months. The document published today is a renewal request for a warrant valid from July 7, 2008 until January 7, 2009. The request seeks authorization for GCHQ activities that “involve modifying commercially available software to enable interception, decryption and other related tasks, or ‘reverse engineering’ software.” Software reverse engineering, or “reversing,” is a collection of techniques for deciphering and analyzing how a program operates. The process can be as simple as observing the flow of data into and out of the program, or as complex as analyzing the machine code — 1s and 0s — to look into the software’s inner workings, including portions of the code that are not explained in the manual or other program documentation. Put simply, it often means taking thousands of commands that instruct the computer exactly what to do and working backwards to translate them into a format that’s more intelligible to a human being. Reversing is a common, often benign practice among software developers that can be used to enable software from different companies to interoperate or to identify security vulnerabilities before they can be exploited by third parties. Software makers, fearing piracy, hacking and intellectual property theft, often forbid the practice in licensing agreements and sometimes protect the most sensitive inner workings of their software with encryption. Governments have passed laws, with digital media in mind, that strictly circumscribe tampering with this encryption. Software companies have also sued to block reverse engineering as copyright infringement, arguing that it is illegal to make a copy of a program in violation of their restrictions on such copying. GCHQ felt it needed legal cover to conduct reverse engineering, writing in the warrant renewal application that the practice could otherwise be “unlawful” and amount to “a copyright infringement or breach of contract.” As we explore in a related story today, the warrant is legally questionable on several grounds, in that it applies ISA section 5 to intellectual property for the first time, and GCHQ may be applying ISA section 5 to certain categories of domestic policing. </w:t>
      </w:r>
      <w:r w:rsidRPr="00B523BA">
        <w:rPr>
          <w:u w:val="single"/>
        </w:rPr>
        <w:t>It is unclear what GCHQ accomplished in its analysis of Kaspersky software, but GCHQ has repeatedly reverse engineered software to discover vulnerabilities. Rather than report the vulnerabilities to the companies, spy agencies have quietly stockpiled numerous exploits for a wide range of commercial hardware and software, using them to hack adversaries.</w:t>
      </w:r>
      <w:r>
        <w:rPr>
          <w:u w:val="single"/>
        </w:rPr>
        <w:t xml:space="preserve"> </w:t>
      </w:r>
      <w:r w:rsidRPr="00867E0B">
        <w:rPr>
          <w:sz w:val="16"/>
        </w:rPr>
        <w:t xml:space="preserve">Collecting leaky data </w:t>
      </w:r>
      <w:r w:rsidRPr="00B523BA">
        <w:rPr>
          <w:u w:val="single"/>
        </w:rPr>
        <w:t>The NSA, like GCHQ, has studied Kaspersky Lab’s software for weaknesses. In 2008, an NSA research team discovered that Kaspersky software was transmitting sensitive user information back to the company’s servers, which could easily be intercepted and employed to track users</w:t>
      </w:r>
      <w:r w:rsidRPr="00867E0B">
        <w:rPr>
          <w:sz w:val="16"/>
        </w:rPr>
        <w:t xml:space="preserve">, according to a draft of a top-secret report. The information was embedded in “User-Agent” strings included in the headers of Hypertext Transfer Protocol, or HTTP, requests. Such headers are typically sent at the beginning of a web request to identify the type of software and computer issuing the request. According to the draft report, NSA researchers found that the strings could be used to uniquely identify the computing devices belonging to Kaspersky customers. They determined that “Kaspersky User-Agent strings contain encoded versions of the Kaspersky serial numbers and that part of the User-Agent string can be used as a machine identifier.” They also noted that the “User-Agent” strings may contain “information about services contracted for or configurations.” </w:t>
      </w:r>
      <w:r w:rsidRPr="00B523BA">
        <w:rPr>
          <w:u w:val="single"/>
        </w:rPr>
        <w:t>Such data could be used to passively track a computer to determine if a target is running Kaspersky software and thus potentially susceptible to a particular attack without risking detection.</w:t>
      </w:r>
      <w:r w:rsidRPr="00867E0B">
        <w:rPr>
          <w:sz w:val="16"/>
        </w:rPr>
        <w:t xml:space="preserve"> In a statement emailed to The Intercept, Kaspersky Lab denied that its “User-Agent” strings could be used against its customers. “The information is depersonalized and cannot be attributed to a specific user or company,” the statement read. “We take all possible measures to protect this data from being compromised, for example through strong encryption.” But Kaspersky’s measures sometimes appear to fall short. In 2012, Twitter user @cryptoOCDrob posted a screenshot of Kaspersky software leaking unencrypted data while checking website reputation. Two years later, another Twitter user, Christopher Lowson, claimed that his email address, license key and other details were being sent by Kaspersky without encryption. Testing performed by The Intercept last month on a trial copy of “Kaspersky Small Business Security 4” determined that, while some traffic was indeed encrypted, a detailed report of the host’s hardware configuration and installed software was relayed back to Kaspersky entirely unencrypted. By the time of publication, Kaspersky told The Intercept via email, it was unable to reproduce these results. Email surveillance </w:t>
      </w:r>
      <w:r w:rsidRPr="00B523BA">
        <w:rPr>
          <w:u w:val="single"/>
        </w:rPr>
        <w:t>Another way the NSA targets foreign anti-virus companies appears to be to monitor their email traffic for reports of new vulnerabilities and malware.</w:t>
      </w:r>
      <w:r w:rsidRPr="00867E0B">
        <w:rPr>
          <w:sz w:val="16"/>
        </w:rPr>
        <w:t xml:space="preserve"> A 2010 presentation on “Project CAMBERDADA” shows the content of an email flagging a malware file, which was sent to various anti-virus companies by François Picard of the Montréal-based consulting and web hosting company NewRoma. The presentation of the email suggests that the NSA is reading such messages to discover new flaws in anti-virus software. Picard, contacted by The Intercept, was unaware his email had fallen into the hands of the NSA. He said that he regularly sends out notification of new viruses and malware to anti-virus companies, and that he likely sent the email in question to at least two dozen such outfits. He also said he never sends such notifications to government agencies. “It is strange the NSA would show an email like mine in a presentation,” he added. The NSA presentation goes on to state that its signals intelligence yields about 10 new “potentially malicious files per day for malware triage.” This is a tiny fraction of the hostile software that is processed. Kaspersky says it detects 325,000 new malicious files every day, and an internal GCHQ document indicates that its own system “collect[s] around 100,000,000 malware events per day.” After obtaining the files, the </w:t>
      </w:r>
      <w:r w:rsidRPr="00B523BA">
        <w:rPr>
          <w:u w:val="single"/>
        </w:rPr>
        <w:t>NSA analysts “[c]heck Kaspersky AV to see if they continue to let any of these virus files through their Anti-Virus product.” The NSA’s Tailored Access Operations unit “can repurpose the malware,” presumably before the anti-virus software has been updated to defend against the threat.</w:t>
      </w:r>
      <w:r>
        <w:rPr>
          <w:u w:val="single"/>
        </w:rPr>
        <w:t xml:space="preserve"> </w:t>
      </w:r>
      <w:r w:rsidRPr="00867E0B">
        <w:rPr>
          <w:sz w:val="16"/>
        </w:rPr>
        <w:t xml:space="preserve">The Project CAMBERDADA presentation lists 23 additional AV companies from all over the world under “More Targets!” Those companies include Check Point software, a pioneering maker of corporate firewalls based Israel, whose government is a U.S. ally. Notably omitted are the American anti-virus brands McAfee and Symantec and the British company Sophos. There is a certain logic to monitoring reports flowing into anti-virus companies. Such reports include new malware, which can potentially be re-purposed, and intelligence about hostile actors. What’s more, information about security vulnerabilities in the AV software itself can be harvested. Anti-virus companies commonly, though not always, respond slowly to such reports, leaving a window in which spy agencies can potentially exploit these flaws. A 2012 report from Google security engineer Tavis Ormandy documented how, after alerting Sophos to multiple security vulnerabilities in its anti-virus software, the firm estimated it would require six months to patch all of the bugs. That estimate was later revised down 60 days for the entire set of fixes, according to Ormandy. It’s not clear exactly how many reports like Ormandy’s have been piling up at anti-virus companies. But Koret, the security researcher, suggests that most AV companies have serious problems in this area. “During a period of ~1 year I researched more or less 17 AV engines,” he wrote in an email. “I found vulnerabilities in 14 AV engines.” Anti-virus firms vs. intelligence agencies </w:t>
      </w:r>
      <w:r w:rsidRPr="00B523BA">
        <w:rPr>
          <w:u w:val="single"/>
        </w:rPr>
        <w:t>As government spies have sought to evade anti-virus software, the anti-virus firms themselves have exposed malware created by government spies. Among them, Kaspersky appears to be the sharpest thorn in the side of government hackers. In the past few years, the company has proven to be a prolific hunter of state-sponsored malware, playing a role in the discovery and/or analysis of various pieces of malware reportedly linked to government hackers, including the superviruses Flame, which Kaspersky flagged in 2012; Gauss, also detected in 2012; Stuxnet, discovered by another company in 2010; and Regin, revealed by Symantec. In February, the Russian firm announced its biggest find yet: the “Equation Group,” an organization that has deployed espionage tools widely believed to have been created by the NSA and hidden on hard drives from leading brands, according to Kaspersky. In a report, the company called it “the most advanced threat actor we have seen” and “probably one of the most sophisticated cyber attack groups in the world.”</w:t>
      </w:r>
      <w:r>
        <w:rPr>
          <w:u w:val="single"/>
        </w:rPr>
        <w:t xml:space="preserve"> </w:t>
      </w:r>
      <w:r w:rsidRPr="00867E0B">
        <w:rPr>
          <w:sz w:val="16"/>
        </w:rPr>
        <w:t xml:space="preserve">Hacks deployed by the Equation Group operated undetected for as long as 14 to 19 years, burrowing into the hard drive firmware of sensitive computer systems around the world, according to Kaspersky. Governments, militaries, technology companies, nuclear research centers, media outlets and financial institutions in 30 countries were among those reportedly infected. Kaspersky estimates that the Equation Group could have implants in tens of thousands of computers, but documents published last year by The Intercept suggest the NSA was scaling up their implant capabilities to potentially infect millions of computers with malware. Kaspersky’s adversarial relationship with Western intelligence services is sometimes framed in more sinister terms; the firm has been accused of working too closely with the Russian intelligence service FSB. That accusation is partly due to the company’s apparent success in uncovering NSA malware, and partly due to the fact that its founder, Eugene Kaspersky, was educated by a KGB-backed school in the 1980s before working for the Russian military. Kaspersky has repeatedly denied the insinuations and accusations. In a recent blog post, responding to a Bloomberg article, he complained that his company was being subjected to “sensationalist … conspiracy theories,” sarcastically noting that “for some reason they forgot our reports” on an array of malware that trace back to Russian developers. He continued, “It’s very hard for a company with Russian roots to become successful in the U.S., European and other markets. Nobody trusts us — by default.” Kaspersky Lab openly cooperates with multiple international law enforcement agencies on cybercrime cases, but no inappropriate links to the FSB have ever been proven. Meanwhile, cozy relationships with intelligence agencies are not uncommon among Western technology companies. The CIA-backed venture capital firm In-Q-Tel has helped build over 200 tech start-ups, including cybersecurity firms FireEye and ReversingLabs and big data intelligence firms Palantir and Recorded Future. Previous reporting from the Snowden archive has shown that Microsoft, Google, Yahoo, Facebook, Apple, AOL and PalTalk all actively participated in the NSA’s PRISM surveillance program. </w:t>
      </w:r>
      <w:r w:rsidRPr="00B523BA">
        <w:rPr>
          <w:u w:val="single"/>
        </w:rPr>
        <w:t>No stranger to targeted cyberattacks, Kaspersky Lab announced earlier this month that it had been the victim of a sophisticated intrusion. In an email, Kaspersky Lab told The Intercept,”It is extremely worrying that government organizations would be targeting us instead of focusing resources against legitimate adversaries, and working to subvert security software that is designed to keep us all safe. However, this doesn’t come as a surprise. We have worked hard to protect our end users from all types of adversaries. This includes both common cyber-criminals or nation state-sponsored cyber-espionage operations.”</w:t>
      </w:r>
      <w:r>
        <w:rPr>
          <w:u w:val="single"/>
        </w:rPr>
        <w:t xml:space="preserve"> </w:t>
      </w:r>
      <w:r w:rsidRPr="00867E0B">
        <w:rPr>
          <w:sz w:val="16"/>
        </w:rPr>
        <w:t xml:space="preserve">When asked for comment, the NSA and GCHQ declined to respond on the record to the specifics of this story. </w:t>
      </w:r>
    </w:p>
    <w:p w:rsidR="003F4D4C" w:rsidRDefault="003F4D4C" w:rsidP="003F4D4C"/>
    <w:p w:rsidR="003F4D4C" w:rsidRDefault="003F4D4C" w:rsidP="003F4D4C">
      <w:pPr>
        <w:pStyle w:val="Heading3"/>
      </w:pPr>
      <w:r>
        <w:t>Security Weak Now</w:t>
      </w:r>
    </w:p>
    <w:p w:rsidR="003F4D4C" w:rsidRPr="00A061B7" w:rsidRDefault="003F4D4C" w:rsidP="003F4D4C">
      <w:pPr>
        <w:pStyle w:val="Heading4"/>
      </w:pPr>
      <w:r>
        <w:t>Cyberattacks cause devastating damage to infrastructure</w:t>
      </w:r>
      <w:r w:rsidRPr="00A061B7">
        <w:t>: Only Congress can solve</w:t>
      </w:r>
    </w:p>
    <w:p w:rsidR="003F4D4C" w:rsidRPr="00A061B7" w:rsidRDefault="003F4D4C" w:rsidP="003F4D4C">
      <w:pPr>
        <w:rPr>
          <w:b/>
          <w:bCs/>
        </w:rPr>
      </w:pPr>
      <w:r w:rsidRPr="00A061B7">
        <w:rPr>
          <w:b/>
          <w:bCs/>
        </w:rPr>
        <w:t>Weekly Analysis</w:t>
      </w:r>
      <w:r w:rsidRPr="00A061B7">
        <w:t>, 7-15-20</w:t>
      </w:r>
      <w:r w:rsidRPr="00A061B7">
        <w:rPr>
          <w:b/>
          <w:bCs/>
        </w:rPr>
        <w:t>15</w:t>
      </w:r>
      <w:r w:rsidRPr="00A061B7">
        <w:t>, "Official: Greatest cyber risks to national security involve handful of sectors," Inside Cybersecurity, http://insidecybersecurity.com/Cyber-General/Cyber-Public-Content/official-greatest-cyber-risks-to-national-security-involve-handful-of-sectors/menu-id-1089.html</w:t>
      </w:r>
    </w:p>
    <w:p w:rsidR="003F4D4C" w:rsidRPr="004312B3" w:rsidRDefault="003F4D4C" w:rsidP="003F4D4C">
      <w:pPr>
        <w:rPr>
          <w:sz w:val="16"/>
        </w:rPr>
      </w:pPr>
      <w:r w:rsidRPr="00A061B7">
        <w:rPr>
          <w:u w:val="single"/>
        </w:rPr>
        <w:t>The greatest cyber risks to</w:t>
      </w:r>
      <w:r w:rsidRPr="004312B3">
        <w:rPr>
          <w:sz w:val="16"/>
        </w:rPr>
        <w:t xml:space="preserve"> U.S. </w:t>
      </w:r>
      <w:r w:rsidRPr="00A061B7">
        <w:rPr>
          <w:u w:val="single"/>
        </w:rPr>
        <w:t>national security involve about a third of the country's</w:t>
      </w:r>
      <w:r w:rsidRPr="004312B3">
        <w:rPr>
          <w:sz w:val="16"/>
        </w:rPr>
        <w:t xml:space="preserve"> 16 critical </w:t>
      </w:r>
      <w:r w:rsidRPr="00A061B7">
        <w:rPr>
          <w:u w:val="single"/>
        </w:rPr>
        <w:t>infrastructure sectors,</w:t>
      </w:r>
      <w:r w:rsidRPr="004312B3">
        <w:rPr>
          <w:sz w:val="16"/>
        </w:rPr>
        <w:t xml:space="preserve"> according to an FBI official. The bureau's cybersecurity outreach program for critical infrastructure is </w:t>
      </w:r>
      <w:r w:rsidRPr="00A061B7">
        <w:rPr>
          <w:u w:val="single"/>
        </w:rPr>
        <w:t>focused on six sectors – banking and finance, energy, transportation, information technology, communications and public health</w:t>
      </w:r>
      <w:r w:rsidRPr="004312B3">
        <w:rPr>
          <w:sz w:val="16"/>
        </w:rPr>
        <w:t xml:space="preserve"> – the program's leader, Stacy Stevens, said during a June 9 </w:t>
      </w:r>
      <w:hyperlink r:id="rId15" w:history="1">
        <w:r w:rsidRPr="004312B3">
          <w:rPr>
            <w:rStyle w:val="Hyperlink"/>
            <w:sz w:val="16"/>
          </w:rPr>
          <w:t>public meeting</w:t>
        </w:r>
      </w:hyperlink>
      <w:r w:rsidRPr="004312B3">
        <w:rPr>
          <w:sz w:val="16"/>
        </w:rPr>
        <w:t> of cybersecurity professionals organized by the Department of Homeland Security in Cambridge, MA. The FBI official's comments, as well as documents obtained by </w:t>
      </w:r>
      <w:r w:rsidRPr="004312B3">
        <w:rPr>
          <w:i/>
          <w:iCs/>
          <w:sz w:val="16"/>
        </w:rPr>
        <w:t>Inside Cybersecurity</w:t>
      </w:r>
      <w:r w:rsidRPr="004312B3">
        <w:rPr>
          <w:sz w:val="16"/>
        </w:rPr>
        <w:t> under the Freedom of Information Act, shed new light on how U.S. authorities view cyber risks in industry, a subject shrouded in secrecy that some argue is excessive. An Obama administration adviser, Richard Danzig, last year urged greater disclosure of cyber risks facing various sectors in the interest of enabling better policymaking. Stevens told </w:t>
      </w:r>
      <w:r w:rsidRPr="004312B3">
        <w:rPr>
          <w:i/>
          <w:iCs/>
          <w:sz w:val="16"/>
        </w:rPr>
        <w:t>Inside Cybersecurity</w:t>
      </w:r>
      <w:r w:rsidRPr="004312B3">
        <w:rPr>
          <w:sz w:val="16"/>
        </w:rPr>
        <w:t> that the FBI and DHS have a shared understanding of which sectors are associated with the greatest cyber-related national security risks. This hierarchy enables the FBI cybersecurity outreach unit to prioritize its resources. The unit has focused on banking and finance, energy, transportation, information technology and communications since it was established in 2013 and added public health to the list more recently, she said. President Obama has repeatedly urged improvements in cybersecurity for critical infrastructure, including in an executive order issued in 2013. Obama's speech at the White House cybersecurity summit in February mentioned most of the sectors cited by Stevens. "</w:t>
      </w:r>
      <w:r w:rsidRPr="00A061B7">
        <w:rPr>
          <w:u w:val="single"/>
        </w:rPr>
        <w:t>Much of our critical infrastructure</w:t>
      </w:r>
      <w:r w:rsidRPr="004312B3">
        <w:rPr>
          <w:sz w:val="16"/>
        </w:rPr>
        <w:t xml:space="preserve"> -- our financial systems, our power grid, health systems -- </w:t>
      </w:r>
      <w:r w:rsidRPr="00A061B7">
        <w:rPr>
          <w:u w:val="single"/>
        </w:rPr>
        <w:t>run on networks connected to the Internet, which is hugely empowering but also dangerous, and creates new points of vulnerability that we didn't have before</w:t>
      </w:r>
      <w:r w:rsidRPr="004312B3">
        <w:rPr>
          <w:sz w:val="16"/>
        </w:rPr>
        <w:t>," Obama said. "</w:t>
      </w:r>
      <w:r w:rsidRPr="00A061B7">
        <w:rPr>
          <w:u w:val="single"/>
        </w:rPr>
        <w:t>Foreign governments and criminals are probing these systems every single day. We only have to think of real-life examples -- an air traffic control system going down and disrupting flights, or blackouts that plunge cities into darkness -- to imagine what a set of systematic cyber attacks might do.</w:t>
      </w:r>
      <w:r w:rsidRPr="004312B3">
        <w:rPr>
          <w:sz w:val="16"/>
        </w:rPr>
        <w:t xml:space="preserve">" But DHS has been tight-lipped about which infrastructure sectors and assets face the most significant cyber risks. In response to Obama's 2013 executive order, the agency produced an unclassified "for official use only" report in July 2013 to identify critical infrastructure where a cybersecurity incident could cause "catastrophic" regional or national damage to public health or safety, economic security or national security. </w:t>
      </w:r>
      <w:r w:rsidRPr="004312B3">
        <w:rPr>
          <w:i/>
          <w:iCs/>
          <w:sz w:val="16"/>
        </w:rPr>
        <w:t>Inside Cybersecurity</w:t>
      </w:r>
      <w:r w:rsidRPr="004312B3">
        <w:rPr>
          <w:sz w:val="16"/>
        </w:rPr>
        <w:t xml:space="preserve"> obtained a redacted version of the report through the Freedom of Information Act. It omits the names of the specific sectors and infrastructure deemed most vulnerable, but reveals that </w:t>
      </w:r>
      <w:r w:rsidRPr="00A061B7">
        <w:rPr>
          <w:u w:val="single"/>
        </w:rPr>
        <w:t>a DHS working group identified "61 entities in five critical infrastructure sectors where a cybersecurity incident could reasonably result in catastrophic regional or national effects on public health or safety, economic security, or national security."</w:t>
      </w:r>
      <w:r w:rsidRPr="004312B3">
        <w:rPr>
          <w:sz w:val="16"/>
        </w:rPr>
        <w:t xml:space="preserve"> The DHS study also identified "13 sectors, subsectors, or modes, where a cybersecurity incident on a single entity would not be expected to result in catastrophic regional or national effects." "</w:t>
      </w:r>
      <w:r w:rsidRPr="00A061B7">
        <w:rPr>
          <w:u w:val="single"/>
        </w:rPr>
        <w:t>A cybersecurity incident is possible in all sectors</w:t>
      </w:r>
      <w:r w:rsidRPr="004312B3">
        <w:rPr>
          <w:sz w:val="16"/>
        </w:rPr>
        <w:t>," DHS wrote in its 2013 report, "but not all cybersecurity incidents would generate the catastrophic consequences required for consideration under [Obama's February 2013 executive order]." "As technology and business practices change, greater cyber dependence will likely increase the impact of potential consequences of cybersecurity incidents," the report states, noting the agency would annually re-evaluate the list of infrastructure at greatest risk from a cybersecurity incident. Non-catastrophic risks can still be significant. The electrical grid, finance sector, water supply, and telecommunications systems are the "big four targets" of cyber attacks intended to have a distinct and immediate impact, Richard Bejtlich, chief security strategist for FireEye, recently testified before Congress. But the water sector was not on the catastrophic list in the 2013 report, </w:t>
      </w:r>
      <w:hyperlink r:id="rId16" w:history="1">
        <w:r w:rsidRPr="004312B3">
          <w:rPr>
            <w:rStyle w:val="Hyperlink"/>
            <w:sz w:val="16"/>
          </w:rPr>
          <w:t>according to the Environmental Protection Agency</w:t>
        </w:r>
      </w:hyperlink>
      <w:r w:rsidRPr="004312B3">
        <w:rPr>
          <w:sz w:val="16"/>
        </w:rPr>
        <w:t>. Increased frankness about cyber risks could enable better policymaking, according to Danzig, an adviser to the White House and a former Navy secretary from the Clinton administration. Last year, </w:t>
      </w:r>
      <w:hyperlink r:id="rId17" w:history="1">
        <w:r w:rsidRPr="004312B3">
          <w:rPr>
            <w:rStyle w:val="Hyperlink"/>
            <w:sz w:val="16"/>
          </w:rPr>
          <w:t>he urged DHS to publicly release</w:t>
        </w:r>
      </w:hyperlink>
      <w:r w:rsidRPr="004312B3">
        <w:rPr>
          <w:sz w:val="16"/>
        </w:rPr>
        <w:t> more details from the July 2013 assessment of catastrophic cyber risks. "Because industries greatly vary in their incentives and disincentives, degrees of concentration, resiliency, cyber budgets and cyber sophistication, action plans need to vary industry by industry," </w:t>
      </w:r>
      <w:hyperlink r:id="rId18" w:history="1">
        <w:r w:rsidRPr="004312B3">
          <w:rPr>
            <w:rStyle w:val="Hyperlink"/>
            <w:sz w:val="16"/>
          </w:rPr>
          <w:t>he wrote in a report</w:t>
        </w:r>
      </w:hyperlink>
      <w:r w:rsidRPr="004312B3">
        <w:rPr>
          <w:sz w:val="16"/>
        </w:rPr>
        <w:t xml:space="preserve"> published by the Center for a New American Security. "They also need to be accepted, indeed championed, by relevant oversight agencies, and </w:t>
      </w:r>
      <w:r w:rsidRPr="00A061B7">
        <w:rPr>
          <w:u w:val="single"/>
        </w:rPr>
        <w:t>this oversight needs to be supported by Congress</w:t>
      </w:r>
      <w:r w:rsidRPr="004312B3">
        <w:rPr>
          <w:sz w:val="16"/>
        </w:rPr>
        <w:t xml:space="preserve">. </w:t>
      </w:r>
    </w:p>
    <w:p w:rsidR="003F4D4C" w:rsidRPr="00457855" w:rsidRDefault="003F4D4C" w:rsidP="003F4D4C"/>
    <w:p w:rsidR="003F4D4C" w:rsidRDefault="003F4D4C" w:rsidP="003F4D4C">
      <w:pPr>
        <w:pStyle w:val="Heading3"/>
      </w:pPr>
      <w:r>
        <w:t>Encryption good - Cybersecurity</w:t>
      </w:r>
    </w:p>
    <w:p w:rsidR="003F4D4C" w:rsidRPr="007455BE" w:rsidRDefault="003F4D4C" w:rsidP="003F4D4C">
      <w:pPr>
        <w:pStyle w:val="Heading4"/>
      </w:pPr>
      <w:r>
        <w:t>Encryption is critical to cybersecurity.</w:t>
      </w:r>
    </w:p>
    <w:p w:rsidR="003F4D4C" w:rsidRDefault="003F4D4C" w:rsidP="003F4D4C">
      <w:r w:rsidRPr="002C04B7">
        <w:rPr>
          <w:rStyle w:val="Style13ptBold"/>
        </w:rPr>
        <w:t>Swire and Ahmad 2012</w:t>
      </w:r>
      <w:r>
        <w:br/>
        <w:t>Peter C. Swire William O’Neill Professor of Law at the Moritz College of Law of the Ohio State University. and Ahmad, Kenesa, J.D. from the Moritz College of Law of the Ohio State University, editor of the Ohio State Law Journal, LL.M. from Northwestern University Law School, Legal and Policy Fellow with the Future of Privacy Forum. Encryption and Globalization Columbia Science and Technology Law Review, Vol. 23, 2012; Ohio State Public Law Working Paper No. 157. Available at SSRN: http://ssrn.com/abstract=1960602 or http://dx.doi.org/10.2139/ssrn.1960602</w:t>
      </w:r>
    </w:p>
    <w:p w:rsidR="003F4D4C" w:rsidRDefault="003F4D4C" w:rsidP="003F4D4C"/>
    <w:p w:rsidR="003F4D4C" w:rsidRPr="007455BE" w:rsidRDefault="003F4D4C" w:rsidP="003F4D4C">
      <w:pPr>
        <w:rPr>
          <w:rStyle w:val="StyleUnderline"/>
        </w:rPr>
      </w:pPr>
      <w:r>
        <w:t xml:space="preserve">The crypto wars of the 1990s led to widespread awareness of the importance of encryption to computing and communications, especially for an insecure channel such as the Internet. This Part examines how </w:t>
      </w:r>
      <w:r w:rsidRPr="007455BE">
        <w:rPr>
          <w:rStyle w:val="StyleUnderline"/>
        </w:rPr>
        <w:t>the passage of time and the continued process of globalization further strengthen the case for strong encryption for two main reasons</w:t>
      </w:r>
      <w:r>
        <w:t xml:space="preserve">. First, encryption plays a central role in cybersecurity today. </w:t>
      </w:r>
      <w:r w:rsidRPr="007455BE">
        <w:rPr>
          <w:rStyle w:val="StyleUnderline"/>
        </w:rPr>
        <w:t>Encryption is now integral to the routine functioning of modern computing, far more so than when U.S. policy shifted in 1999</w:t>
      </w:r>
      <w:r>
        <w:t xml:space="preserve">. In cybersecurity today, attackers possess major advantages over defenders. </w:t>
      </w:r>
      <w:r w:rsidRPr="007455BE">
        <w:rPr>
          <w:rStyle w:val="Emphasis"/>
        </w:rPr>
        <w:t>Encryption is quite possibly the single most important tool for defenders, and it is thus vital to cybersecurity</w:t>
      </w:r>
      <w:r>
        <w:t>. Second is what we call “</w:t>
      </w:r>
      <w:r w:rsidRPr="007455BE">
        <w:rPr>
          <w:rStyle w:val="StyleUnderline"/>
        </w:rPr>
        <w:t xml:space="preserve">the least trusted country problem.” If there are backdoors or limits on effective encryption, then the security of the global system is only as strong as the security in the least trusted country. Use of strong encryption is a uniquely effective mechanism for addressing this lack of trust. </w:t>
      </w:r>
    </w:p>
    <w:p w:rsidR="003F4D4C" w:rsidRDefault="003F4D4C" w:rsidP="003F4D4C">
      <w:pPr>
        <w:pStyle w:val="Heading3"/>
      </w:pPr>
      <w:r>
        <w:t>Backdoors Bad – Cybersecurity</w:t>
      </w:r>
    </w:p>
    <w:p w:rsidR="003F4D4C" w:rsidRPr="007D3581" w:rsidRDefault="003F4D4C" w:rsidP="003F4D4C"/>
    <w:p w:rsidR="003F4D4C" w:rsidRDefault="003F4D4C" w:rsidP="003F4D4C">
      <w:pPr>
        <w:pStyle w:val="Heading4"/>
      </w:pPr>
      <w:r>
        <w:t>Backdoors bad – create insecurity</w:t>
      </w:r>
    </w:p>
    <w:p w:rsidR="003F4D4C" w:rsidRDefault="003F4D4C" w:rsidP="003F4D4C">
      <w:r w:rsidRPr="00BD6FC8">
        <w:rPr>
          <w:rStyle w:val="Style13ptBold"/>
        </w:rPr>
        <w:t>Schneier 15</w:t>
      </w:r>
      <w:r>
        <w:t xml:space="preserve"> </w:t>
      </w:r>
      <w:r>
        <w:br/>
        <w:t xml:space="preserve">Bruce Schneier is an internationally renowned security technologist, called a "security guru" by The Economist.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BD6FC8">
        <w:rPr>
          <w:u w:val="single"/>
        </w:rPr>
        <w:t>Data and Goliath: The Hidden Battles to Collect Your Data and Control Your World</w:t>
      </w:r>
      <w:r>
        <w:t>.</w:t>
      </w:r>
    </w:p>
    <w:p w:rsidR="003F4D4C" w:rsidRDefault="003F4D4C" w:rsidP="003F4D4C"/>
    <w:p w:rsidR="003F4D4C" w:rsidRPr="00050902" w:rsidRDefault="003F4D4C" w:rsidP="003F4D4C">
      <w:pPr>
        <w:rPr>
          <w:sz w:val="16"/>
        </w:rPr>
      </w:pPr>
      <w:r w:rsidRPr="002F043D">
        <w:rPr>
          <w:rStyle w:val="StyleUnderline"/>
        </w:rPr>
        <w:t>Inserting backdoors into widely used computer hardware and software products</w:t>
      </w:r>
      <w:r w:rsidRPr="00050902">
        <w:rPr>
          <w:sz w:val="16"/>
        </w:rPr>
        <w:t xml:space="preserve">. Backdoors aren't new. The security industry has long worried about backdoors left in software by hackers, and has spent considerable effort trying to find and fix them. </w:t>
      </w:r>
      <w:r w:rsidRPr="002F043D">
        <w:rPr>
          <w:rStyle w:val="StyleUnderline"/>
        </w:rPr>
        <w:t>But now we know that the US government is deliberately inserting them into hardware and software products.</w:t>
      </w:r>
      <w:r>
        <w:rPr>
          <w:rStyle w:val="StyleUnderline"/>
        </w:rPr>
        <w:t xml:space="preserve"> </w:t>
      </w:r>
      <w:r w:rsidRPr="00050902">
        <w:rPr>
          <w:sz w:val="16"/>
        </w:rPr>
        <w:t xml:space="preserve">One of the NSA documents disclosed by Snowden describes the "SIGINT Enabling Project," </w:t>
      </w:r>
      <w:r w:rsidRPr="00090FBF">
        <w:rPr>
          <w:rStyle w:val="StyleUnderline"/>
        </w:rPr>
        <w:t>one tactic</w:t>
      </w:r>
      <w:r w:rsidRPr="00050902">
        <w:rPr>
          <w:sz w:val="16"/>
        </w:rPr>
        <w:t xml:space="preserve"> of which </w:t>
      </w:r>
      <w:r w:rsidRPr="00090FBF">
        <w:rPr>
          <w:rStyle w:val="StyleUnderline"/>
        </w:rPr>
        <w:t>is to "insert vulnerabilities into commercial encryption systems, IT systems, networks, and endpoint communications devices</w:t>
      </w:r>
      <w:r w:rsidRPr="00050902">
        <w:rPr>
          <w:sz w:val="16"/>
        </w:rPr>
        <w:t xml:space="preserve"> used by targets." We don't know much about this project: how much of it is done with the knowledge and consent of the manufacturers involved, and how much is done surreptitiously by either employees secretly working for the government or clandestine manipulation of the company's master source code files. We also don't know how well it has succeeded—the documents don't give us a lot of details—but we know it was funded at $250 million per year. We also don't know which other countries do the same things to systems designed by companies under their political control. We know of a few examples. In Chapter 6, I talked about Microsoft weakening Skype for the NSA. </w:t>
      </w:r>
      <w:r w:rsidRPr="00090FBF">
        <w:rPr>
          <w:rStyle w:val="StyleUnderline"/>
        </w:rPr>
        <w:t>The NSA also pressured Microsoft to put a backdoor in its BitLocker hard drive encryption software, although the company seems to have resisted</w:t>
      </w:r>
      <w:r w:rsidRPr="00050902">
        <w:rPr>
          <w:sz w:val="16"/>
        </w:rPr>
        <w:t xml:space="preserve">. Presumably there have been other efforts involving other products; I've heard about several unsuccessful attempts privately. </w:t>
      </w:r>
      <w:r w:rsidRPr="00090FBF">
        <w:rPr>
          <w:rStyle w:val="StyleUnderline"/>
        </w:rPr>
        <w:t>Deliberately created vulnerabilities are very risky, because there is no way to implement backdoor access to any system that will ensure that only the government can take advantage of it</w:t>
      </w:r>
      <w:r w:rsidRPr="00050902">
        <w:rPr>
          <w:sz w:val="16"/>
        </w:rPr>
        <w:t xml:space="preserve">. </w:t>
      </w:r>
      <w:r w:rsidRPr="00090FBF">
        <w:rPr>
          <w:rStyle w:val="StyleUnderline"/>
        </w:rPr>
        <w:t>Government-mandated access forces companies to make their products and services less secure for everyone.</w:t>
      </w:r>
      <w:r>
        <w:rPr>
          <w:rStyle w:val="StyleUnderline"/>
        </w:rPr>
        <w:t xml:space="preserve"> </w:t>
      </w:r>
      <w:r w:rsidRPr="00050902">
        <w:rPr>
          <w:sz w:val="16"/>
        </w:rPr>
        <w:t xml:space="preserve">For example, between June 2004 and March 2005 someone wiretapped more than 100 cell phones belonging to members of the Greek government—the prime minister and the ministers of defense, foreign affairs, and justice—and other prominent Greek citizens. Swedish telecommunications provider Ericsson built this wiretapping capability into Vodafone products, but enabled it only for governments that requested it. Greece wasn't one of those governments, but some still-unknown party—a rival political group? organized crime?—figured out how to surreptitiously turn the feature on. This wasn't an isolated incident. Something similar occurred in Italy in 2006. In 2010, Chinese hackers exploited an intercept system Google had put into Gmail to comply with US government surveillance requests. And in 2012, we learned that every phone switch sold to the Department of Defense had security vulnerabilities in its surveillance system; we don't know whether they were inadvertent or deliberately inserted. </w:t>
      </w:r>
      <w:r w:rsidRPr="00B4616D">
        <w:rPr>
          <w:rStyle w:val="StyleUnderline"/>
        </w:rPr>
        <w:t xml:space="preserve">The </w:t>
      </w:r>
      <w:r w:rsidRPr="009E307C">
        <w:rPr>
          <w:rStyle w:val="StyleUnderline"/>
        </w:rPr>
        <w:t>NSA regularly exploits backdoors built into systems by other countries for other purposes</w:t>
      </w:r>
      <w:r w:rsidRPr="00050902">
        <w:rPr>
          <w:sz w:val="16"/>
        </w:rPr>
        <w:t xml:space="preserve">. For example, it used the wiretap capabilities built in to the Bermuda phone system to secretly intercept all the country’s phone calls. Why does it believe the same thing won't be done to us? </w:t>
      </w:r>
    </w:p>
    <w:p w:rsidR="003F4D4C" w:rsidRDefault="003F4D4C" w:rsidP="003F4D4C"/>
    <w:p w:rsidR="003F4D4C" w:rsidRDefault="003F4D4C" w:rsidP="003F4D4C">
      <w:pPr>
        <w:pStyle w:val="Heading4"/>
      </w:pPr>
      <w:r>
        <w:t>Maintain insecure internet.</w:t>
      </w:r>
    </w:p>
    <w:p w:rsidR="003F4D4C" w:rsidRDefault="003F4D4C" w:rsidP="003F4D4C">
      <w:r w:rsidRPr="00BD6FC8">
        <w:rPr>
          <w:rStyle w:val="Style13ptBold"/>
        </w:rPr>
        <w:t>Schneier 15</w:t>
      </w:r>
      <w:r>
        <w:t xml:space="preserve"> </w:t>
      </w:r>
      <w:r>
        <w:br/>
        <w:t xml:space="preserve">Bruce Schneier is an internationally renowned security technologist, called a "security guru" by The Economist.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BD6FC8">
        <w:rPr>
          <w:u w:val="single"/>
        </w:rPr>
        <w:t>Data and Goliath: The Hidden Battles to Collect Your Data and Control Your World</w:t>
      </w:r>
      <w:r>
        <w:t>.</w:t>
      </w:r>
    </w:p>
    <w:p w:rsidR="003F4D4C" w:rsidRDefault="003F4D4C" w:rsidP="003F4D4C"/>
    <w:p w:rsidR="003F4D4C" w:rsidRPr="00090FBF" w:rsidRDefault="003F4D4C" w:rsidP="003F4D4C">
      <w:pPr>
        <w:rPr>
          <w:rStyle w:val="Emphasis"/>
        </w:rPr>
      </w:pPr>
      <w:r w:rsidRPr="00050902">
        <w:rPr>
          <w:sz w:val="16"/>
        </w:rPr>
        <w:t xml:space="preserve">Hacking the Internet. In Chapter 5, I talked about the NSA's TAO group and its hacking mission. </w:t>
      </w:r>
      <w:r w:rsidRPr="00090FBF">
        <w:rPr>
          <w:rStyle w:val="StyleUnderline"/>
        </w:rPr>
        <w:t xml:space="preserve">Aside from directly breaking into computers and networking equipment, the NSA masquerades as Facebook and Linkedln </w:t>
      </w:r>
      <w:r w:rsidRPr="00050902">
        <w:rPr>
          <w:sz w:val="16"/>
        </w:rPr>
        <w:t xml:space="preserve">(and presumably other websites as well) </w:t>
      </w:r>
      <w:r w:rsidRPr="00090FBF">
        <w:rPr>
          <w:rStyle w:val="StyleUnderline"/>
        </w:rPr>
        <w:t xml:space="preserve">to infiltrate target computers and redirect Internet traffic to its own dummy sites for eavesdropping purposes. </w:t>
      </w:r>
      <w:r w:rsidRPr="00050902">
        <w:rPr>
          <w:sz w:val="16"/>
        </w:rPr>
        <w:t xml:space="preserve">The UK's GCHQ can find your private photos on Facebook, artificially increase traffic to a website, disrupt video from a website, delete computer accounts, hack online polls, and much more. </w:t>
      </w:r>
      <w:r>
        <w:rPr>
          <w:sz w:val="16"/>
        </w:rPr>
        <w:t xml:space="preserve"> </w:t>
      </w:r>
      <w:r w:rsidRPr="00090FBF">
        <w:rPr>
          <w:rStyle w:val="StyleUnderline"/>
        </w:rPr>
        <w:t>In addition to the extreme distrust that all these tactics engender amongst Internet users, they require the NSA to ensure that surveillance takes precedence over security</w:t>
      </w:r>
      <w:r w:rsidRPr="00050902">
        <w:rPr>
          <w:sz w:val="16"/>
        </w:rPr>
        <w:t xml:space="preserve">. </w:t>
      </w:r>
      <w:r w:rsidRPr="00090FBF">
        <w:rPr>
          <w:rStyle w:val="Emphasis"/>
        </w:rPr>
        <w:t>Instead of improving the security of the Internet for everyone's benefit, the NSA is ensuring that the Internet remains insecure for the agency s own convenience.</w:t>
      </w:r>
      <w:r>
        <w:rPr>
          <w:rStyle w:val="Emphasis"/>
        </w:rPr>
        <w:t xml:space="preserve"> </w:t>
      </w:r>
      <w:r w:rsidRPr="00090FBF">
        <w:rPr>
          <w:rStyle w:val="StyleUnderline"/>
        </w:rPr>
        <w:t>This hurts us all, because the NSA isn't the only actor out there that thrives on insecurity</w:t>
      </w:r>
      <w:r w:rsidRPr="00050902">
        <w:rPr>
          <w:sz w:val="16"/>
        </w:rPr>
        <w:t xml:space="preserve">. </w:t>
      </w:r>
      <w:r w:rsidRPr="00090FBF">
        <w:rPr>
          <w:rStyle w:val="StyleUnderline"/>
        </w:rPr>
        <w:t>Other governments and criminals benefit from the subversion of security.</w:t>
      </w:r>
      <w:r w:rsidRPr="00050902">
        <w:rPr>
          <w:sz w:val="16"/>
        </w:rPr>
        <w:t xml:space="preserve"> And a surprising number of the secret surveillance technologies revealed by Snowden aren't exclusive to the NSA, or even to other national intelligence organizations. They're just better-funded hacker tools. Academics have discussed ways to recreate much of the NSA's collection and analysis tools with open-source and commercial systems. For example, when I was working with the Guardian on the Snowden documents, the one top-secret program the NSA desperately did not want us to expose was QUANTUM. This is the NSA's program for what is called packet injection—basically, a technology that allows the agency to hack into computers. Turns out, though, that the NSA was not alone in its use of this technology. The Chinese government uses packet injection to attack computers. The cyberweapons manufacturer Hacking Team sells packet injection technology to any government willing to pay for it. Criminals use it. And there are hacker tools that give the capability to individuals as well. All of these existed before I wrote about QUANTUM. By using its knowledge to attack others rather than to build up the Internet's defenses, the NSA has worked to ensure that anyone can use packet injection to hack into computers. </w:t>
      </w:r>
      <w:r w:rsidRPr="00090FBF">
        <w:rPr>
          <w:rStyle w:val="StyleUnderline"/>
        </w:rPr>
        <w:t xml:space="preserve">Even when technologies are developed inside the NSA, they don't remain exclusive for long. Today’s top-secret programs become tomorrow's PhD theses and the next day's hacker tools. </w:t>
      </w:r>
      <w:r w:rsidRPr="00050902">
        <w:rPr>
          <w:sz w:val="16"/>
        </w:rPr>
        <w:t xml:space="preserve">Techniques first developed for the military cyberweapon Stuxnet have ended up in criminal malware. The same password-cracking software that Elcomsoft sells to governments was used by hackers to hack celebrity photos from iCloud accounts. And once-secret techniques to monitor people's cell phones are now in common use. </w:t>
      </w:r>
      <w:r w:rsidRPr="00090FBF">
        <w:rPr>
          <w:rStyle w:val="StyleUnderline"/>
        </w:rPr>
        <w:t xml:space="preserve">The US government's desire for unfettered surveillance has already affected how the Internet works. When surveillance becomes multinational and cooperative, those needs will increasingly take precedence over others. And the architecture choices network engineers make to comply with government surveillance demands are likely to be around for decades, </w:t>
      </w:r>
      <w:r w:rsidRPr="00050902">
        <w:rPr>
          <w:sz w:val="16"/>
        </w:rPr>
        <w:t xml:space="preserve">simply because it's easier to keep doing the same things than to change. </w:t>
      </w:r>
      <w:r w:rsidRPr="00090FBF">
        <w:rPr>
          <w:rStyle w:val="Emphasis"/>
        </w:rPr>
        <w:t xml:space="preserve">By putting surveillance ahead of security, the NSA ensures the insecurity of us all. </w:t>
      </w:r>
    </w:p>
    <w:p w:rsidR="003F4D4C" w:rsidRDefault="003F4D4C" w:rsidP="003F4D4C"/>
    <w:p w:rsidR="003F4D4C" w:rsidRDefault="003F4D4C" w:rsidP="003F4D4C">
      <w:pPr>
        <w:pStyle w:val="Heading4"/>
      </w:pPr>
      <w:r>
        <w:t>Proposed Backdoors promise devastated impacts for Cybersecurity</w:t>
      </w:r>
    </w:p>
    <w:p w:rsidR="003F4D4C" w:rsidRDefault="003F4D4C" w:rsidP="003F4D4C">
      <w:r w:rsidRPr="005316BF">
        <w:t xml:space="preserve">Jai </w:t>
      </w:r>
      <w:r w:rsidRPr="005316BF">
        <w:rPr>
          <w:rStyle w:val="Style13ptBold"/>
        </w:rPr>
        <w:t>Vijayan</w:t>
      </w:r>
      <w:r w:rsidRPr="005316BF">
        <w:t>, 7-9-20</w:t>
      </w:r>
      <w:r w:rsidRPr="005316BF">
        <w:rPr>
          <w:rStyle w:val="Style13ptBold"/>
        </w:rPr>
        <w:t>15</w:t>
      </w:r>
      <w:r w:rsidRPr="005316BF">
        <w:t>, "3 Reasons Why Giving Government A Backdoor Is A Bad Idea," Dark Reading, http://www.darkreading.com/endpoint/3-reasons-why-giving-government-a-backdoor-is-a-bad-idea/d/d-id/1321248</w:t>
      </w:r>
    </w:p>
    <w:p w:rsidR="003F4D4C" w:rsidRPr="004312B3" w:rsidRDefault="003F4D4C" w:rsidP="003F4D4C">
      <w:pPr>
        <w:rPr>
          <w:sz w:val="16"/>
        </w:rPr>
      </w:pPr>
      <w:r w:rsidRPr="005316BF">
        <w:rPr>
          <w:u w:val="single"/>
        </w:rPr>
        <w:t>Exceptional access of the kind being demanded by the FBI and others is unworkable and impractical</w:t>
      </w:r>
      <w:r w:rsidRPr="004312B3">
        <w:rPr>
          <w:sz w:val="16"/>
        </w:rPr>
        <w:t xml:space="preserve">, security researchers say. </w:t>
      </w:r>
      <w:r w:rsidRPr="005316BF">
        <w:rPr>
          <w:u w:val="single"/>
        </w:rPr>
        <w:t>Any attempt by government to weaken encryption technology so as to enable easier law enforcement access to cryptographically protected content would seriously weaken Internet security</w:t>
      </w:r>
      <w:r w:rsidRPr="004312B3">
        <w:rPr>
          <w:sz w:val="16"/>
        </w:rPr>
        <w:t>, a group of noted cryptographers and security researchers warned in a new report this week. The report, from the Massachusetts Institute of Technology’s Computer Science and Artificial Intelligence Lab, incorporates the views of more than a dozen top security researchers, including noted cryptologists like Bruce Schneier, Whitfield Diffie, and Ronald Rivest. It expresses alarm over growing efforts by the FBI and other U.S. law enforcement agencies to get data and communication services companies to engineer backdoors in their systems so law enforcement can have access to encrypted data when needed. Government officials have claimed they need such access in order to be able to pursue criminals conducting transactions online under the cover of encryption and anonymizing services like Tor. In testimony before Congress only earlier this week, FBI director James Comey warned about the “ongoing” and “significant” impact that such technologies were having on the government’s ability to track, pursue, and prosecute criminals. But according to the researcher, enabling “exceptional access” to systems of the sort being demanded by the government will have devastating security consequences for the rest of the Internet. “</w:t>
      </w:r>
      <w:r w:rsidRPr="005316BF">
        <w:rPr>
          <w:u w:val="single"/>
        </w:rPr>
        <w:t>These proposals are unworkable in practice, raise enormous legal and ethical questions, and would undo progress on security at a time when Internet vulnerabilities are causing extreme economic harm</w:t>
      </w:r>
      <w:r w:rsidRPr="004312B3">
        <w:rPr>
          <w:sz w:val="16"/>
        </w:rPr>
        <w:t xml:space="preserve">.” </w:t>
      </w:r>
      <w:r w:rsidRPr="005316BF">
        <w:rPr>
          <w:u w:val="single"/>
        </w:rPr>
        <w:t>Here,</w:t>
      </w:r>
      <w:r w:rsidRPr="004312B3">
        <w:rPr>
          <w:sz w:val="16"/>
        </w:rPr>
        <w:t xml:space="preserve"> according to the security researchers </w:t>
      </w:r>
      <w:r w:rsidRPr="005316BF">
        <w:rPr>
          <w:u w:val="single"/>
        </w:rPr>
        <w:t xml:space="preserve">are three reasons why: </w:t>
      </w:r>
      <w:r w:rsidRPr="004312B3">
        <w:rPr>
          <w:sz w:val="16"/>
        </w:rPr>
        <w:t>The first reason is that</w:t>
      </w:r>
      <w:r w:rsidRPr="005316BF">
        <w:rPr>
          <w:u w:val="single"/>
        </w:rPr>
        <w:t xml:space="preserve"> providing exceptional access means abandoning many of the best practices that have been deployed or are being deployed to make the Internet safer</w:t>
      </w:r>
      <w:r w:rsidRPr="004312B3">
        <w:rPr>
          <w:sz w:val="16"/>
        </w:rPr>
        <w:t xml:space="preserve">. As one example, the researchers pointed to technologies </w:t>
      </w:r>
      <w:r w:rsidRPr="005316BF">
        <w:rPr>
          <w:u w:val="single"/>
        </w:rPr>
        <w:t>like perfect forward secrecy, a practice where decryption keys are destroyed immediately upon use, so as not to compromise the integrity of data that was encrypted earlier or later.</w:t>
      </w:r>
      <w:r w:rsidRPr="004312B3">
        <w:rPr>
          <w:sz w:val="16"/>
        </w:rPr>
        <w:t xml:space="preserve"> “A related technique, authenticated encryption, uses the same temporary key to guarantee confidentiality and to verify that the message has not been forged or tampered with.” </w:t>
      </w:r>
      <w:r w:rsidRPr="005316BF">
        <w:rPr>
          <w:u w:val="single"/>
        </w:rPr>
        <w:t>In order to enable the kind of backdoor access the government is seeking, it would require industry to abandon such best practices</w:t>
      </w:r>
      <w:r w:rsidRPr="004312B3">
        <w:rPr>
          <w:sz w:val="16"/>
        </w:rPr>
        <w:t xml:space="preserve">, the group said. </w:t>
      </w:r>
      <w:r w:rsidRPr="005316BF">
        <w:rPr>
          <w:u w:val="single"/>
        </w:rPr>
        <w:t>Implementing an exceptional access requirement would also greatly increase system complexity</w:t>
      </w:r>
      <w:r w:rsidRPr="004312B3">
        <w:rPr>
          <w:sz w:val="16"/>
        </w:rPr>
        <w:t xml:space="preserve">, the report noted. </w:t>
      </w:r>
      <w:r w:rsidRPr="005316BF">
        <w:rPr>
          <w:u w:val="single"/>
        </w:rPr>
        <w:t>New technology would need to be developed, deployed, and tested with potentially hundreds of thousands of developers around the world.</w:t>
      </w:r>
      <w:r w:rsidRPr="004312B3">
        <w:rPr>
          <w:sz w:val="16"/>
        </w:rPr>
        <w:t xml:space="preserve"> Because the typical use of such technologies would be surreptitious in nature, security testing would become far more difficult and less effective as well. “This is a far more complex environment than the electronic surveillance now deployed in telecommunications and Internet access services,” the researchers said. </w:t>
      </w:r>
      <w:r w:rsidRPr="005316BF">
        <w:rPr>
          <w:u w:val="single"/>
        </w:rPr>
        <w:t>Exceptional access would also require platform providers, law enforcement agencies, or some other trusted third party to hold the credentials needed to unlock encrypted data. Because law enforcement would need rapid access to data it would be impractical to split the keys or store them offline as best practices would typically dictate</w:t>
      </w:r>
      <w:r w:rsidRPr="004312B3">
        <w:rPr>
          <w:sz w:val="16"/>
        </w:rPr>
        <w:t>. They pointed to the recent breach at the U.S. Office of Personnel Management as one example of what can happen when a single organization is entrusted with a lot of data. Enabling exceptional access would create a similar set of concentrated targets for bad actors to go after, the security researchers said.  “If law enforcement’s keys guaranteed access to everything, an attacker who gained access to these keys would enjoy the same privilege.” Richard Blech, CEO of Secure Channels, said the government finds itself between a rock and a hard place on the encryption issue. “</w:t>
      </w:r>
      <w:r w:rsidRPr="005316BF">
        <w:rPr>
          <w:u w:val="single"/>
        </w:rPr>
        <w:t>You cannot have a backdoor that only the 'good guys' can use; it will be exploited by the bad guys</w:t>
      </w:r>
      <w:r w:rsidRPr="004312B3">
        <w:rPr>
          <w:sz w:val="16"/>
        </w:rPr>
        <w:t>,” he said in an email statement. “Unfortunately, sensitive data is vulnerable if the agencies are left a backdoor.” As a result, due process may continue to be the only way forward, he said. “If there are concerns, go to court and get a warrant.”</w:t>
      </w:r>
    </w:p>
    <w:p w:rsidR="003F4D4C" w:rsidRDefault="003F4D4C" w:rsidP="003F4D4C"/>
    <w:p w:rsidR="003F4D4C" w:rsidRDefault="003F4D4C" w:rsidP="003F4D4C"/>
    <w:p w:rsidR="003F4D4C" w:rsidRDefault="003F4D4C" w:rsidP="003F4D4C">
      <w:pPr>
        <w:pStyle w:val="Heading3"/>
      </w:pPr>
      <w:r>
        <w:t>Encryption – US Leadership</w:t>
      </w:r>
    </w:p>
    <w:p w:rsidR="003F4D4C" w:rsidRPr="00CD2057" w:rsidRDefault="003F4D4C" w:rsidP="003F4D4C">
      <w:pPr>
        <w:pStyle w:val="Heading4"/>
      </w:pPr>
      <w:r>
        <w:t>US should take the lead on encryption.</w:t>
      </w:r>
    </w:p>
    <w:p w:rsidR="003F4D4C" w:rsidRPr="00DC1DDF" w:rsidRDefault="003F4D4C" w:rsidP="003F4D4C">
      <w:r w:rsidRPr="00DC1DDF">
        <w:rPr>
          <w:rStyle w:val="Style13ptBold"/>
        </w:rPr>
        <w:t>Ranger, 2015</w:t>
      </w:r>
      <w:r w:rsidRPr="00DC1DDF">
        <w:br/>
        <w:t>Steve Ranger, UK editor of TechRepublic, 3-23-2015, "The undercover war on your internet secrets: How online surveillance cracked our trust in the web," TechRepublic, http://www.techrepublic.com/article/the-undercover-war-on-your-internet-secrets-how-online-surveillance-cracked-our-trust-in-the-web/</w:t>
      </w:r>
    </w:p>
    <w:p w:rsidR="003F4D4C" w:rsidRDefault="003F4D4C" w:rsidP="003F4D4C"/>
    <w:p w:rsidR="003F4D4C" w:rsidRDefault="003F4D4C" w:rsidP="003F4D4C">
      <w:pPr>
        <w:rPr>
          <w:rStyle w:val="StyleUnderline"/>
        </w:rPr>
      </w:pPr>
      <w:r w:rsidRPr="009A1B18">
        <w:rPr>
          <w:rStyle w:val="StyleUnderline"/>
        </w:rPr>
        <w:t>Back in the 1990s and 2000s, encryption was a complicated, minority interest. Now it is becoming easy and mainstream,</w:t>
      </w:r>
      <w:r w:rsidRPr="00774E0F">
        <w:rPr>
          <w:sz w:val="16"/>
        </w:rPr>
        <w:t xml:space="preserve"> not just for authenticating transactions but for encrypting data and communications. Back then, </w:t>
      </w:r>
      <w:r w:rsidRPr="009A1B18">
        <w:rPr>
          <w:rStyle w:val="StyleUnderline"/>
        </w:rPr>
        <w:t>it was also mostly a US debate because that was where most strong encryption was developed. But that's no longer the case: encryption software can be written anywhere and by anyone, which means no one country cannot dictate global policy anymore.</w:t>
      </w:r>
      <w:r>
        <w:rPr>
          <w:rStyle w:val="StyleUnderline"/>
        </w:rPr>
        <w:t xml:space="preserve"> </w:t>
      </w:r>
      <w:r w:rsidRPr="00774E0F">
        <w:rPr>
          <w:sz w:val="16"/>
        </w:rPr>
        <w:t xml:space="preserve">Consider this: the right to privacy has long been considered a qualified rather than an absolute right — one that can be infringed, for example, on the grounds of public safety, or to prevent a crime, or in the interests of national security. Few would agree that criminals or terrorists have the right to plot in secret. </w:t>
      </w:r>
      <w:r w:rsidRPr="009A1B18">
        <w:rPr>
          <w:rStyle w:val="Emphasis"/>
        </w:rPr>
        <w:t>What the widespread use of strong, well-implemented encryption does is promotes privacy to an absolute right</w:t>
      </w:r>
      <w:r w:rsidRPr="00774E0F">
        <w:rPr>
          <w:sz w:val="16"/>
        </w:rPr>
        <w:t xml:space="preserve">. If you have encrypted a hard drive or a smartphone correctly, it cannot be unscrambled (or at least not for a few hundred thousand years). </w:t>
      </w:r>
      <w:r w:rsidRPr="009A1B18">
        <w:rPr>
          <w:rStyle w:val="StyleUnderline"/>
        </w:rPr>
        <w:t>At a keystroke, it makes absolute privacy a reality, and thus rewrites one of the fundamental rules by which societies have been organised.</w:t>
      </w:r>
      <w:r w:rsidRPr="00774E0F">
        <w:rPr>
          <w:sz w:val="16"/>
        </w:rPr>
        <w:t xml:space="preserve"> No wonder the intelligence services have been scrambling to tackle our deliberately scrambled communications. And our fear of crime — terrorism in particular — has created another issue. We have demanded that the intelligence services and law enforcement try to reduce the risk of attack, and have accepted that they will gradually chip away at privacy in order to do that. However, what we haven't managed as a society is to decide what is an acceptable level of risk that such terrible acts might occur</w:t>
      </w:r>
      <w:r w:rsidRPr="009A1B18">
        <w:rPr>
          <w:rStyle w:val="StyleUnderline"/>
        </w:rPr>
        <w:t>. Without that understanding of what constitutes an acceptable level of risk, any reduction in our privacy or civil liberties — whether breaking encryption or mass surveillance — becomes palatable.</w:t>
      </w:r>
      <w:r>
        <w:rPr>
          <w:rStyle w:val="StyleUnderline"/>
        </w:rPr>
        <w:t xml:space="preserve"> </w:t>
      </w:r>
      <w:r w:rsidRPr="00774E0F">
        <w:rPr>
          <w:sz w:val="16"/>
        </w:rPr>
        <w:t xml:space="preserve">The point is often made that cars kill people and yet we still drive. We need to have a better discussion about what is an acceptable level of safety that we as a society require, and what is the impact on our privacy as a result. As the University of Surrey's Woodward notes: "Some of these things one might have to accept. Unfortunately there might not be any easy way around it, without the horrible unintended consequences. You make your enemies less safe but you also make your friends less safe by [attacking] encryption — and that is not a sensible thing to do." And </w:t>
      </w:r>
      <w:r w:rsidRPr="001817F9">
        <w:rPr>
          <w:rStyle w:val="Emphasis"/>
        </w:rPr>
        <w:t>while the US can no longer dictate policy on encryption, it could be the one to take a lead which others can follow.</w:t>
      </w:r>
      <w:r>
        <w:rPr>
          <w:rStyle w:val="Emphasis"/>
        </w:rPr>
        <w:t xml:space="preserve"> </w:t>
      </w:r>
      <w:r w:rsidRPr="00774E0F">
        <w:rPr>
          <w:sz w:val="16"/>
        </w:rPr>
        <w:t>White House cybersecurity coordinator Michael Daniel recently argued that, as governments and societies are still wrestling with the issue of encryption</w:t>
      </w:r>
      <w:r w:rsidRPr="009A1B18">
        <w:rPr>
          <w:rStyle w:val="StyleUnderline"/>
        </w:rPr>
        <w:t>, the US should come up with the policies and processes and "the philosophical underpinnings of what we want to do as a society with this so we can make the argument for that around the planet</w:t>
      </w:r>
      <w:r w:rsidRPr="00774E0F">
        <w:rPr>
          <w:sz w:val="16"/>
        </w:rPr>
        <w:t xml:space="preserve">... to say, this is how free societies should come at this." But he doesn't underestimate the scale of the problem, either. Speaking at an event organised by the Information Technology and Innovation Foundation, he said: "Working at the White House, we don't get easy problems, easy problems get solved someplace else, they don't come to us. This is one of the hardest problems I know about, certainly that's anywhere close to my job. And I think it's clearly not one that's going to be resolved easily, simply or quickly." Which brings us back to </w:t>
      </w:r>
      <w:r w:rsidRPr="009A1B18">
        <w:rPr>
          <w:rStyle w:val="StyleUnderline"/>
        </w:rPr>
        <w:t>those civil war codenames, Bullrun and Edgehill, which may serve as an inadvertent, gloomy prophecy about the future effectiveness of the intelligence agencies</w:t>
      </w:r>
      <w:r w:rsidRPr="00774E0F">
        <w:rPr>
          <w:sz w:val="16"/>
        </w:rPr>
        <w:t xml:space="preserve">, </w:t>
      </w:r>
      <w:r w:rsidRPr="00774E0F">
        <w:rPr>
          <w:rStyle w:val="StyleUnderline"/>
        </w:rPr>
        <w:t xml:space="preserve">unless we have a better discussion about how security and privacy can work together online. </w:t>
      </w:r>
      <w:r w:rsidRPr="00774E0F">
        <w:rPr>
          <w:sz w:val="16"/>
        </w:rPr>
        <w:t xml:space="preserve">If not, it's worth remembering the Cavaliers and the Confederates both won the first battles of the English and American civil wars, just as both would finally lose their bloody and divisive civil war. </w:t>
      </w:r>
      <w:r w:rsidRPr="009A1B18">
        <w:rPr>
          <w:rStyle w:val="StyleUnderline"/>
        </w:rPr>
        <w:t>Perhaps, after a few early victories in the new crypto war, the intelligence agencies may face a similar defeat, outpaced by encryption in the long term.</w:t>
      </w:r>
      <w:r>
        <w:rPr>
          <w:rStyle w:val="StyleUnderline"/>
        </w:rPr>
        <w:t xml:space="preserve"> </w:t>
      </w:r>
      <w:r w:rsidRPr="009A1B18">
        <w:rPr>
          <w:rStyle w:val="StyleUnderline"/>
        </w:rPr>
        <w:t>It may be that in a few decades, the spies look back at the tribulations of the first and second crypto wars with something approaching nostalgia.</w:t>
      </w:r>
    </w:p>
    <w:p w:rsidR="003F4D4C" w:rsidRDefault="003F4D4C" w:rsidP="003F4D4C">
      <w:pPr>
        <w:rPr>
          <w:rStyle w:val="StyleUnderline"/>
        </w:rPr>
      </w:pPr>
    </w:p>
    <w:p w:rsidR="003F4D4C" w:rsidRDefault="003F4D4C" w:rsidP="003F4D4C">
      <w:pPr>
        <w:pStyle w:val="Heading3"/>
      </w:pPr>
      <w:r>
        <w:t>US Standards Key</w:t>
      </w:r>
    </w:p>
    <w:p w:rsidR="003F4D4C" w:rsidRDefault="003F4D4C" w:rsidP="003F4D4C"/>
    <w:p w:rsidR="003F4D4C" w:rsidRDefault="003F4D4C" w:rsidP="003F4D4C">
      <w:pPr>
        <w:pStyle w:val="Heading4"/>
      </w:pPr>
      <w:r>
        <w:t>The USFG has a history of cryptographic expertise, it understands the importance of creating new encryption standards.</w:t>
      </w:r>
    </w:p>
    <w:p w:rsidR="003F4D4C" w:rsidRPr="00257D19" w:rsidRDefault="003F4D4C" w:rsidP="003F4D4C">
      <w:pPr>
        <w:rPr>
          <w:rStyle w:val="Style13ptBold"/>
          <w:b w:val="0"/>
          <w:bCs w:val="0"/>
          <w:sz w:val="22"/>
        </w:rPr>
      </w:pPr>
      <w:r w:rsidRPr="00257D19">
        <w:rPr>
          <w:rStyle w:val="Style13ptBold"/>
        </w:rPr>
        <w:t xml:space="preserve">Davis et al 2014 </w:t>
      </w:r>
      <w:r w:rsidRPr="00E11E7F">
        <w:t xml:space="preserve">(“Risking it All: Unlocking the Backdoor to the Nation's Cybersecurity” </w:t>
      </w:r>
      <w:hyperlink r:id="rId19" w:tgtFrame="_blank" w:tooltip="View other papers by this author" w:history="1">
        <w:r w:rsidRPr="00E11E7F">
          <w:rPr>
            <w:rStyle w:val="Hyperlink"/>
          </w:rPr>
          <w:t>Terry Davis</w:t>
        </w:r>
      </w:hyperlink>
      <w:r w:rsidRPr="00E11E7F">
        <w:t xml:space="preserve"> is with MicroSystems Automation Group.</w:t>
      </w:r>
      <w:hyperlink r:id="rId20" w:tgtFrame="_blank" w:tooltip="View other papers by this author" w:history="1">
        <w:r w:rsidRPr="00E11E7F">
          <w:rPr>
            <w:rStyle w:val="Hyperlink"/>
          </w:rPr>
          <w:t xml:space="preserve">  Jon M. Peha</w:t>
        </w:r>
      </w:hyperlink>
      <w:r w:rsidRPr="00E11E7F">
        <w:t xml:space="preserve"> is a professor at Carnegie Mellon University.</w:t>
      </w:r>
      <w:hyperlink r:id="rId21" w:tgtFrame="_blank" w:tooltip="View other papers by this author" w:history="1">
        <w:r w:rsidRPr="00E11E7F">
          <w:rPr>
            <w:rStyle w:val="Hyperlink"/>
          </w:rPr>
          <w:t xml:space="preserve">  Eric Burger is a professor at</w:t>
        </w:r>
      </w:hyperlink>
      <w:r w:rsidRPr="00E11E7F">
        <w:t xml:space="preserve"> Georgetown University.</w:t>
      </w:r>
      <w:hyperlink r:id="rId22" w:tgtFrame="_blank" w:tooltip="View other papers by this author" w:history="1">
        <w:r w:rsidRPr="00E11E7F">
          <w:rPr>
            <w:rStyle w:val="Hyperlink"/>
          </w:rPr>
          <w:t xml:space="preserve">  L. Jean Camp </w:t>
        </w:r>
      </w:hyperlink>
      <w:r w:rsidRPr="00E11E7F">
        <w:t>is a professor at Indiana University Bloomington - School of Informatics and Computing</w:t>
      </w:r>
      <w:hyperlink r:id="rId23" w:tgtFrame="_blank" w:tooltip="View other papers by this author" w:history="1">
        <w:r w:rsidRPr="00E11E7F">
          <w:rPr>
            <w:rStyle w:val="Hyperlink"/>
          </w:rPr>
          <w:t>.  Dan Lubar is with </w:t>
        </w:r>
      </w:hyperlink>
      <w:r w:rsidRPr="00E11E7F">
        <w:t>RelayServices.  Social Science Electronic Publishing, Inc, (http://papers.ssrn.com/sol3/papers.cfm?abstract_id=2468604)</w:t>
      </w:r>
    </w:p>
    <w:p w:rsidR="003F4D4C" w:rsidRPr="00030162" w:rsidRDefault="003F4D4C" w:rsidP="003F4D4C">
      <w:pPr>
        <w:rPr>
          <w:rStyle w:val="StyleUnderline"/>
          <w:sz w:val="16"/>
          <w:u w:val="none"/>
        </w:rPr>
      </w:pPr>
      <w:r w:rsidRPr="006745CE">
        <w:rPr>
          <w:sz w:val="16"/>
        </w:rPr>
        <w:t xml:space="preserve">An indirect way to undermine the security of products and services is to influence national or international standards bodies since many developers build systems that comply with the resulting standards, even when the standards are voluntary. </w:t>
      </w:r>
      <w:r w:rsidRPr="00180A5B">
        <w:rPr>
          <w:rStyle w:val="StyleUnderline"/>
        </w:rPr>
        <w:t>The core of the Internet is not wires or machines</w:t>
      </w:r>
      <w:r w:rsidRPr="00180A5B">
        <w:rPr>
          <w:u w:val="single"/>
        </w:rPr>
        <w:t xml:space="preserve">; it is standards. Standards make the Internet work </w:t>
      </w:r>
      <w:r w:rsidRPr="006745CE">
        <w:rPr>
          <w:sz w:val="16"/>
        </w:rPr>
        <w:t xml:space="preserve">globally across media types (wired, wireless, satellite, etc.), languages, and nations. Standards are required for hardware and software to communicate with other hardware and software across domestic and global Internet systems. </w:t>
      </w:r>
      <w:r w:rsidRPr="00180A5B">
        <w:rPr>
          <w:u w:val="single"/>
        </w:rPr>
        <w:t xml:space="preserve">American standards compete with global standards. America’s standards-making leadership is a critical advantage, even as more research and production moves offshore. The United States has a history of improving standards and of being global leaders in cryptographic expertise. Consider DES, the standard that allowed electronic funds transfer, the SWIFT network, and first generation data exchanges in the seventies. When the United States strengthened that standard, the standard became resilient to attacks that had not been published and were not widely known. </w:t>
      </w:r>
      <w:r w:rsidRPr="006745CE">
        <w:rPr>
          <w:sz w:val="16"/>
        </w:rPr>
        <w:t>However, entities within the United States could use the precedent of U.S. leadership to deliberately weaken standards. The impact of weakening a standard may be even greater than weakening a specific product or service because that one standard may be used in so many different products and services.</w:t>
      </w:r>
    </w:p>
    <w:p w:rsidR="003F4D4C" w:rsidRPr="00E91B61" w:rsidRDefault="003F4D4C" w:rsidP="003F4D4C"/>
    <w:p w:rsidR="00DA60DD" w:rsidRDefault="00DA60DD" w:rsidP="00DA60DD">
      <w:pPr>
        <w:pStyle w:val="Heading2"/>
      </w:pPr>
      <w:r>
        <w:t>Economy/Innovation</w:t>
      </w:r>
    </w:p>
    <w:p w:rsidR="00DA60DD" w:rsidRDefault="00DA60DD" w:rsidP="00DA60DD"/>
    <w:p w:rsidR="00E2411B" w:rsidRDefault="00E2411B" w:rsidP="00E2411B">
      <w:pPr>
        <w:pStyle w:val="Heading3"/>
      </w:pPr>
      <w:r>
        <w:t>Cybersecurity - Economy</w:t>
      </w:r>
    </w:p>
    <w:p w:rsidR="00E2411B" w:rsidRPr="00F62FC0" w:rsidRDefault="00E2411B" w:rsidP="00E2411B">
      <w:pPr>
        <w:pStyle w:val="Heading4"/>
      </w:pPr>
      <w:r>
        <w:t>Undermining the security of the digital economy will unravel the global economy.</w:t>
      </w:r>
    </w:p>
    <w:p w:rsidR="00E2411B" w:rsidRDefault="00E2411B" w:rsidP="00E2411B">
      <w:r w:rsidRPr="008948F8">
        <w:rPr>
          <w:rStyle w:val="Style13ptBold"/>
        </w:rPr>
        <w:t>Bankston,</w:t>
      </w:r>
      <w:r>
        <w:rPr>
          <w:rStyle w:val="Style13ptBold"/>
        </w:rPr>
        <w:t xml:space="preserve"> </w:t>
      </w:r>
      <w:r w:rsidRPr="008948F8">
        <w:rPr>
          <w:rStyle w:val="Style13ptBold"/>
        </w:rPr>
        <w:t>2015</w:t>
      </w:r>
      <w:r>
        <w:t xml:space="preserve"> </w:t>
      </w:r>
      <w:r>
        <w:br/>
        <w:t xml:space="preserve">Hearing on “Encryption Technology and Possible U.S. Policy Responses” Statement of Kevin S. Bankston Policy Director of New America’s Open Technology Institute &amp; Co-Director of New America’s Cybersecurity Initiative Before the U.S. House of Representatives Subcommittee on Information Technology of the Committee on Oversight and Government Reform April 29, 2015 </w:t>
      </w:r>
      <w:hyperlink r:id="rId24" w:history="1">
        <w:r w:rsidRPr="00C22ECA">
          <w:rPr>
            <w:rStyle w:val="Hyperlink"/>
          </w:rPr>
          <w:t>https://static.newamerica.org/attachments/2982-at-crypto-hearing-best-arguments-against-backdoor-mandates-come-from-members-of-congress-themselves/Bankston_Written_Testimony.5876d326c5fc4e0cbd17b59e8d53384f.pdf</w:t>
        </w:r>
      </w:hyperlink>
    </w:p>
    <w:p w:rsidR="00E2411B" w:rsidRDefault="00E2411B" w:rsidP="00E2411B"/>
    <w:p w:rsidR="00E2411B" w:rsidRPr="00E31711" w:rsidRDefault="00E2411B" w:rsidP="00E2411B">
      <w:pPr>
        <w:rPr>
          <w:sz w:val="16"/>
        </w:rPr>
      </w:pPr>
      <w:r w:rsidRPr="00E31711">
        <w:rPr>
          <w:sz w:val="16"/>
        </w:rPr>
        <w:t>3</w:t>
      </w:r>
      <w:r w:rsidRPr="00FF5224">
        <w:rPr>
          <w:rStyle w:val="StyleUnderline"/>
        </w:rPr>
        <w:t>. It would cost the American economy untold billions of dollars</w:t>
      </w:r>
      <w:r w:rsidRPr="00E31711">
        <w:rPr>
          <w:rStyle w:val="StyleUnderline"/>
        </w:rPr>
        <w:t>. Experts estimated during the original Crypto Wars that building</w:t>
      </w:r>
      <w:r w:rsidRPr="00E31711">
        <w:rPr>
          <w:sz w:val="16"/>
        </w:rPr>
        <w:t xml:space="preserve"> and operating </w:t>
      </w:r>
      <w:r w:rsidRPr="00E31711">
        <w:rPr>
          <w:rStyle w:val="StyleUnderline"/>
        </w:rPr>
        <w:t>the kind of key escrow infrastructure desired by the government would have cost the government and industry many billions of dollars</w:t>
      </w:r>
      <w:r w:rsidRPr="00E31711">
        <w:rPr>
          <w:sz w:val="16"/>
        </w:rPr>
        <w:t xml:space="preserve">.21 </w:t>
      </w:r>
      <w:r w:rsidRPr="00E31711">
        <w:rPr>
          <w:rStyle w:val="StyleUnderline"/>
        </w:rPr>
        <w:t>Since then, the number of computer and Internet users, and computer and Internet devices, has grown exponentially;</w:t>
      </w:r>
      <w:r w:rsidRPr="00E31711">
        <w:rPr>
          <w:sz w:val="16"/>
        </w:rPr>
        <w:t xml:space="preserve"> so too has the complexity and cost of such a scheme to give the government the universal decryption capability it apparently desires.22 </w:t>
      </w:r>
      <w:r w:rsidRPr="00E31711">
        <w:rPr>
          <w:rStyle w:val="StyleUnderline"/>
        </w:rPr>
        <w:t>That’s not even counting the many more billions of dollars that would be lost as consumers worldwide lost confidence in the security of American computing products and online services.</w:t>
      </w:r>
      <w:r w:rsidRPr="00E31711">
        <w:rPr>
          <w:sz w:val="16"/>
        </w:rPr>
        <w:t xml:space="preserve"> </w:t>
      </w:r>
      <w:r w:rsidRPr="00E31711">
        <w:rPr>
          <w:rStyle w:val="StyleUnderline"/>
        </w:rPr>
        <w:t>American technology companies, which currently dominate the global market, have already been wrestling with diminished consumer trust in the wake of revelations about the scope of the N</w:t>
      </w:r>
      <w:r w:rsidRPr="00E31711">
        <w:rPr>
          <w:sz w:val="16"/>
        </w:rPr>
        <w:t xml:space="preserve">ational </w:t>
      </w:r>
      <w:r w:rsidRPr="00E31711">
        <w:rPr>
          <w:rStyle w:val="StyleUnderline"/>
        </w:rPr>
        <w:t>S</w:t>
      </w:r>
      <w:r w:rsidRPr="00E31711">
        <w:rPr>
          <w:sz w:val="16"/>
        </w:rPr>
        <w:t xml:space="preserve">ecurity </w:t>
      </w:r>
      <w:r w:rsidRPr="00E31711">
        <w:rPr>
          <w:rStyle w:val="StyleUnderline"/>
        </w:rPr>
        <w:t>A</w:t>
      </w:r>
      <w:r w:rsidRPr="00E31711">
        <w:rPr>
          <w:sz w:val="16"/>
        </w:rPr>
        <w:t>gency</w:t>
      </w:r>
      <w:r w:rsidRPr="00E31711">
        <w:rPr>
          <w:rStyle w:val="StyleUnderline"/>
        </w:rPr>
        <w:t>’s programs,</w:t>
      </w:r>
      <w:r w:rsidRPr="00E31711">
        <w:rPr>
          <w:sz w:val="16"/>
        </w:rPr>
        <w:t xml:space="preserve"> </w:t>
      </w:r>
      <w:r w:rsidRPr="00E31711">
        <w:rPr>
          <w:rStyle w:val="StyleUnderline"/>
        </w:rPr>
        <w:t>a loss of trust already predicted to cost our economy billions of dollars</w:t>
      </w:r>
      <w:r w:rsidRPr="00E31711">
        <w:rPr>
          <w:sz w:val="16"/>
        </w:rPr>
        <w:t xml:space="preserve">.23 </w:t>
      </w:r>
      <w:r w:rsidRPr="00E31711">
        <w:rPr>
          <w:rStyle w:val="StyleUnderline"/>
        </w:rPr>
        <w:t>Any new requirement that those companies guarantee that the U.S. government have the technical capability to decrypt their users’ data would give foreign users</w:t>
      </w:r>
      <w:r w:rsidRPr="00E31711">
        <w:rPr>
          <w:sz w:val="16"/>
        </w:rPr>
        <w:t xml:space="preserve">— </w:t>
      </w:r>
      <w:r w:rsidRPr="00E31711">
        <w:rPr>
          <w:rStyle w:val="StyleUnderline"/>
        </w:rPr>
        <w:t>including major institutional clients</w:t>
      </w:r>
      <w:r w:rsidRPr="00E31711">
        <w:rPr>
          <w:sz w:val="16"/>
        </w:rPr>
        <w:t xml:space="preserve"> such as foreign corporations and governments that especially rely on the security of those products and services—</w:t>
      </w:r>
      <w:r w:rsidRPr="00E31711">
        <w:rPr>
          <w:rStyle w:val="StyleUnderline"/>
        </w:rPr>
        <w:t>even more incentive to avoid American products and turn to foreign competitors. It would also likely diminish trust in the security of</w:t>
      </w:r>
      <w:r w:rsidRPr="00E31711">
        <w:rPr>
          <w:sz w:val="16"/>
        </w:rPr>
        <w:t xml:space="preserve"> digital technology and </w:t>
      </w:r>
      <w:r w:rsidRPr="00E31711">
        <w:rPr>
          <w:rStyle w:val="StyleUnderline"/>
        </w:rPr>
        <w:t>the Internet overall, which would slow future growth of the Internet and</w:t>
      </w:r>
      <w:r w:rsidRPr="00E31711">
        <w:rPr>
          <w:sz w:val="16"/>
        </w:rPr>
        <w:t xml:space="preserve"> Internet-enabled commerce and </w:t>
      </w:r>
      <w:r w:rsidRPr="00E31711">
        <w:rPr>
          <w:rStyle w:val="Emphasis"/>
        </w:rPr>
        <w:t>threaten the primary economic engine of the 21st century</w:t>
      </w:r>
      <w:r w:rsidRPr="00E31711">
        <w:rPr>
          <w:sz w:val="16"/>
        </w:rPr>
        <w:t>. To put it bluntly, foreign customers will not want to buy or use online services, hardware products, software products or any other information systems that have been explicitly designed to facilitate backdoor access for the FBI or the NSA.24 Nor will many American users, for that matter. Instead, they will turn to more secure products that are available for purchase or for free download from sources outside of the United States, which is a major reason why…</w:t>
      </w:r>
    </w:p>
    <w:p w:rsidR="00E2411B" w:rsidRDefault="00E2411B" w:rsidP="00E2411B">
      <w:pPr>
        <w:pStyle w:val="Heading4"/>
      </w:pPr>
      <w:r>
        <w:t>Weak cybersecurity crushes the economy.</w:t>
      </w:r>
    </w:p>
    <w:p w:rsidR="00E2411B" w:rsidRDefault="00E2411B" w:rsidP="00E2411B">
      <w:r w:rsidRPr="00DB2EA0">
        <w:rPr>
          <w:rStyle w:val="Style13ptBold"/>
        </w:rPr>
        <w:t>Peha, 2013</w:t>
      </w:r>
      <w:r>
        <w:t xml:space="preserve"> </w:t>
      </w:r>
      <w:r>
        <w:br/>
        <w:t>Jon M. Peha is a professor at Carnegie Mellon, Dept. of Electrical &amp; Computer Engineering and the Dept. of Engineering &amp; Public Policy, Served as Chief Technologist of the Federal Communications Commission, Assistant Director of the White House’s Office of Science and Technology Policy. "The dangerous policy of weakening security to facilitate surveillance." Available at SSRN 2350929 (2013).</w:t>
      </w:r>
    </w:p>
    <w:p w:rsidR="00E2411B" w:rsidRDefault="00E2411B" w:rsidP="00E2411B"/>
    <w:p w:rsidR="00E2411B" w:rsidRDefault="00E2411B" w:rsidP="00E2411B">
      <w:pPr>
        <w:rPr>
          <w:rStyle w:val="Emphasis"/>
        </w:rPr>
      </w:pPr>
      <w:r w:rsidRPr="00FF5224">
        <w:rPr>
          <w:sz w:val="16"/>
        </w:rPr>
        <w:t>Weak Security is Dangerous Giving law enforcement and intelligence agencies the ability to conduct electronic surveillance is part of a strategy to limit threats from criminals, foreign powers, and terrorists, but so is strengthening the cybersecurity used by all Americans</w:t>
      </w:r>
      <w:r w:rsidRPr="00FB18C3">
        <w:rPr>
          <w:rStyle w:val="StyleUnderline"/>
        </w:rPr>
        <w:t>. Weak cybersecurity creates opportunities for sophisticated criminal organizations. Well-funded criminal organizations will turn to cybsercrime for the same reason they turn to illegal drugs; there is money to be made.</w:t>
      </w:r>
      <w:r w:rsidRPr="00FF5224">
        <w:rPr>
          <w:sz w:val="16"/>
        </w:rPr>
        <w:t xml:space="preserve"> </w:t>
      </w:r>
      <w:r w:rsidRPr="00FB18C3">
        <w:rPr>
          <w:rStyle w:val="StyleUnderline"/>
        </w:rPr>
        <w:t>This imposes costs on the rest of us.</w:t>
      </w:r>
      <w:r w:rsidRPr="00FF5224">
        <w:rPr>
          <w:sz w:val="16"/>
        </w:rPr>
        <w:t xml:space="preserve"> </w:t>
      </w:r>
      <w:r w:rsidRPr="00FB18C3">
        <w:rPr>
          <w:rStyle w:val="StyleUnderline"/>
        </w:rPr>
        <w:t>The costs of malicious cyberactivities take many forms, including direct financial losses</w:t>
      </w:r>
      <w:r w:rsidRPr="00FF5224">
        <w:rPr>
          <w:sz w:val="16"/>
        </w:rPr>
        <w:t xml:space="preserve"> (e.g. fraudulent use of credit cards), theft of intellectual property, theft of sensitive business information, opportunity costs such as the lost productivity when a computer system is taken down, and the damage to a company’s reputation when others learn its systems have been breached. </w:t>
      </w:r>
      <w:r w:rsidRPr="00FB18C3">
        <w:rPr>
          <w:rStyle w:val="StyleUnderline"/>
        </w:rPr>
        <w:t>One recent study says that estimates of these costs range from $24 billion to $120 billion per year</w:t>
      </w:r>
      <w:r w:rsidRPr="00FF5224">
        <w:rPr>
          <w:sz w:val="16"/>
        </w:rPr>
        <w:t xml:space="preserve"> in the U.S.3 </w:t>
      </w:r>
      <w:r w:rsidRPr="00FB18C3">
        <w:rPr>
          <w:rStyle w:val="Emphasis"/>
        </w:rPr>
        <w:t>Weakened security can only increase the high cost of cybercrime.</w:t>
      </w:r>
      <w:r>
        <w:rPr>
          <w:rStyle w:val="Emphasis"/>
        </w:rPr>
        <w:t xml:space="preserve"> </w:t>
      </w:r>
      <w:r w:rsidRPr="00FF5224">
        <w:rPr>
          <w:sz w:val="16"/>
        </w:rPr>
        <w:t xml:space="preserve">Of course, some technically sophisticated organizations are challenging the security of American computer and communications systems for reasons other than mere financial gain. Finding and exploiting security vulnerabilities is part of how international espionage is conducted in the 21st century, as is clearly demonstrated by recent revelations about the activities of the Chinese government. In addition to economic advantage, foreign governments that compromise the security of contractors to the U.S. Defense Department may use what they learn to improve their offensive and defensive military capabilities. Moreover, as we saw from cyberattacks in Estonia and Georgia, cyberattacks on civilian systems can be highly disruptive to nations, and possibly a force multiplier for military action. The more foreign powers can learn about security vulnerabilities in critical systems in the U.S., the more vulnerable we are. Worse yet, this is no longer just the domain of nation states. Terrorist organizations could also launch cyberattacks against critical systems. Perhaps they will time a cyberattack with a bombing to maximize the damage and the panic. Weakened security can only increase the risk of cyberespionage, cyberattack, and cyberterrorism. </w:t>
      </w:r>
      <w:r w:rsidRPr="00FF5224">
        <w:rPr>
          <w:rStyle w:val="StyleUnderline"/>
        </w:rPr>
        <w:t>If weakened security in commercial products and services is the result of a national policy</w:t>
      </w:r>
      <w:r w:rsidRPr="00FF5224">
        <w:rPr>
          <w:sz w:val="16"/>
        </w:rPr>
        <w:t xml:space="preserve"> (as opposed to other causes such as human error), </w:t>
      </w:r>
      <w:r w:rsidRPr="00FF5224">
        <w:rPr>
          <w:rStyle w:val="StyleUnderline"/>
        </w:rPr>
        <w:t>and that national policy is known or suspected, this does additional harm to the nation. Customers will naturally prefer products and services from companies that they believe are immune from such a policy</w:t>
      </w:r>
      <w:r w:rsidRPr="00FF5224">
        <w:rPr>
          <w:sz w:val="16"/>
        </w:rPr>
        <w:t xml:space="preserve">. Thus, </w:t>
      </w:r>
      <w:r w:rsidRPr="00FF5224">
        <w:rPr>
          <w:rStyle w:val="Emphasis"/>
        </w:rPr>
        <w:t xml:space="preserve">such a policy in the U.S. could have a significant impact on the competitiveness of all of the U.S. companies in the information technology sector, which combined account for a significant portion of the U.S. economy, and many high-paying jobs. </w:t>
      </w:r>
    </w:p>
    <w:p w:rsidR="002A3268" w:rsidRDefault="002A3268" w:rsidP="00E2411B">
      <w:pPr>
        <w:rPr>
          <w:rStyle w:val="Emphasis"/>
        </w:rPr>
      </w:pPr>
    </w:p>
    <w:p w:rsidR="002A3268" w:rsidRDefault="002A3268" w:rsidP="00E2411B">
      <w:pPr>
        <w:rPr>
          <w:rStyle w:val="Emphasis"/>
        </w:rPr>
      </w:pPr>
    </w:p>
    <w:p w:rsidR="002A3268" w:rsidRPr="00EB7B1A" w:rsidRDefault="002A3268" w:rsidP="002A3268">
      <w:pPr>
        <w:pStyle w:val="Heading4"/>
        <w:rPr>
          <w:rStyle w:val="Style13ptBold"/>
          <w:b/>
        </w:rPr>
      </w:pPr>
      <w:r w:rsidRPr="00EB7B1A">
        <w:rPr>
          <w:rStyle w:val="Style13ptBold"/>
          <w:b/>
        </w:rPr>
        <w:t>Cyberattacks damage both the economy and infrastructure</w:t>
      </w:r>
    </w:p>
    <w:p w:rsidR="002A3268" w:rsidRDefault="002A3268" w:rsidP="002A3268">
      <w:r w:rsidRPr="00543A75">
        <w:rPr>
          <w:rStyle w:val="Style13ptBold"/>
        </w:rPr>
        <w:t>Informationweek</w:t>
      </w:r>
      <w:r w:rsidRPr="00543A75">
        <w:t>, 5-31-20</w:t>
      </w:r>
      <w:r w:rsidRPr="00543A75">
        <w:rPr>
          <w:rStyle w:val="Style13ptBold"/>
        </w:rPr>
        <w:t>07</w:t>
      </w:r>
      <w:r w:rsidRPr="00543A75">
        <w:t>, "The Impact Of Cyberwarfare," InformationWeek, http://www.informationweek.com/the-impact-of-cyberwarfare/d/d-id/1055702?</w:t>
      </w:r>
    </w:p>
    <w:p w:rsidR="002A3268" w:rsidRPr="00EB7B1A" w:rsidRDefault="002A3268" w:rsidP="002A3268">
      <w:pPr>
        <w:rPr>
          <w:sz w:val="16"/>
        </w:rPr>
      </w:pPr>
      <w:r w:rsidRPr="00EB7B1A">
        <w:rPr>
          <w:sz w:val="16"/>
        </w:rPr>
        <w:t xml:space="preserve">Cyberwarfare: What will it look like, how will we defend against it? Those questions have taken on new urgency, as the possibility becomes more real. Recently, the Baltic nation of Estonia suffered several weeks of distributed denial-of-service attacks against both government and private-sector Web sites. And late last month, a report from the Department of Defense said the People's Liberation Army of China is building up its cyberwarfare capabilities, even creating malware that could be used against enemy computer systems in first-strike attacks. To date, there have been no proven, documented cases of one nation attacking another via cyberspace. Yet </w:t>
      </w:r>
      <w:r w:rsidRPr="00807F31">
        <w:rPr>
          <w:rStyle w:val="StyleUnderline"/>
        </w:rPr>
        <w:t>cyberwarfare is</w:t>
      </w:r>
      <w:r w:rsidRPr="00EB7B1A">
        <w:rPr>
          <w:sz w:val="16"/>
        </w:rPr>
        <w:t xml:space="preserve"> a chilling prospect that's </w:t>
      </w:r>
      <w:r w:rsidRPr="00807F31">
        <w:rPr>
          <w:rStyle w:val="StyleUnderline"/>
        </w:rPr>
        <w:t>treated among most nations with</w:t>
      </w:r>
      <w:r w:rsidRPr="00EB7B1A">
        <w:rPr>
          <w:sz w:val="16"/>
        </w:rPr>
        <w:t xml:space="preserve"> much </w:t>
      </w:r>
      <w:r w:rsidRPr="00807F31">
        <w:rPr>
          <w:rStyle w:val="StyleUnderline"/>
        </w:rPr>
        <w:t>the same reverence as Cold War players treated</w:t>
      </w:r>
      <w:r w:rsidRPr="00EB7B1A">
        <w:rPr>
          <w:sz w:val="16"/>
        </w:rPr>
        <w:t xml:space="preserve"> the idea of </w:t>
      </w:r>
      <w:r w:rsidRPr="00807F31">
        <w:rPr>
          <w:rStyle w:val="StyleUnderline"/>
        </w:rPr>
        <w:t>nuclear winter</w:t>
      </w:r>
      <w:r w:rsidRPr="00EB7B1A">
        <w:rPr>
          <w:sz w:val="16"/>
        </w:rPr>
        <w:t xml:space="preserve">, mainly </w:t>
      </w:r>
      <w:r w:rsidRPr="00807F31">
        <w:rPr>
          <w:rStyle w:val="StyleUnderline"/>
        </w:rPr>
        <w:t>because of the</w:t>
      </w:r>
      <w:r w:rsidRPr="00EB7B1A">
        <w:rPr>
          <w:sz w:val="16"/>
        </w:rPr>
        <w:t xml:space="preserve"> potential </w:t>
      </w:r>
      <w:r w:rsidRPr="00807F31">
        <w:rPr>
          <w:rStyle w:val="StyleUnderline"/>
        </w:rPr>
        <w:t>large-scale economic disruption that would follow</w:t>
      </w:r>
      <w:r w:rsidRPr="00EB7B1A">
        <w:rPr>
          <w:sz w:val="16"/>
        </w:rPr>
        <w:t xml:space="preserve">, says Howard Schmidt, a former White House cybersecurity adviser and former chief security officer at eBay and Microsoft. </w:t>
      </w:r>
      <w:r w:rsidRPr="00807F31">
        <w:rPr>
          <w:rStyle w:val="StyleUnderline"/>
        </w:rPr>
        <w:t>This would include shortages of supplies that could affect both citizens and the military</w:t>
      </w:r>
      <w:r w:rsidRPr="00EB7B1A">
        <w:rPr>
          <w:sz w:val="16"/>
        </w:rPr>
        <w:t xml:space="preserve">, he says. The </w:t>
      </w:r>
      <w:r w:rsidRPr="00807F31">
        <w:rPr>
          <w:rStyle w:val="StyleUnderline"/>
        </w:rPr>
        <w:t>cyberattacks against</w:t>
      </w:r>
      <w:r w:rsidRPr="00EB7B1A">
        <w:rPr>
          <w:sz w:val="16"/>
        </w:rPr>
        <w:t xml:space="preserve"> Estonia primarily targeted </w:t>
      </w:r>
      <w:r w:rsidRPr="00807F31">
        <w:rPr>
          <w:rStyle w:val="StyleUnderline"/>
        </w:rPr>
        <w:t>the government, banking, media, and police sites,</w:t>
      </w:r>
      <w:r w:rsidRPr="00EB7B1A">
        <w:rPr>
          <w:sz w:val="16"/>
        </w:rPr>
        <w:t xml:space="preserve"> and they "affected the functioning of the rest of the network infrastructure in Estonia," the European Network and Information Security Agency, or ENISA, reported on its Web site. As a result, targeted sites were inaccessible outside of Estonia for extended periods in order to ride out the attacks and to try and maintain services within the country. Distributed denial-of-service attacks are particularly difficult to prevent and require a lot of coordination to contain the damage when multiple sites are hit. In order to weather the 128 strikes launched against its cyberinfrastructure, Estonia sought help from not only its Computer Emergency Readiness Team, established late last year, but also the Trans-European Research and Education Networking Association and Computer Emergency Readiness Teams in other countries, including Finland and Germany, according to ENISA. </w:t>
      </w:r>
      <w:r w:rsidRPr="00807F31">
        <w:rPr>
          <w:rStyle w:val="StyleUnderline"/>
        </w:rPr>
        <w:t>A major hurdle that nations face in defending their critical infrastructures is working with the entities that control telecommunications networks, electrical grids, and transportation systems. This is a significant issue in the United States, given that the private sector owns more than 85% of the critical infrastructure</w:t>
      </w:r>
      <w:r w:rsidRPr="00EB7B1A">
        <w:rPr>
          <w:sz w:val="16"/>
        </w:rPr>
        <w:t xml:space="preserve">. Communication and cooperation between government officials and private-sector critical infrastructure owners is essential because the military is more knowledgeable and better prepared to respond to a cyberattack. "When it comes to information warfare, corporations in general are no match for a trained intelligence officer," says David Drab, a 27-year veteran of the FBI who retired in 2002 and is now principal for information content security with Xerox Global Services. These officers have an objective, they have resources, and often they have the element of surprise on their side, he says. </w:t>
      </w:r>
      <w:r w:rsidRPr="00807F31">
        <w:rPr>
          <w:rStyle w:val="StyleUnderline"/>
        </w:rPr>
        <w:t>Businesses are ill-prepared to handle these types of attacks.</w:t>
      </w:r>
      <w:r w:rsidRPr="00EB7B1A">
        <w:rPr>
          <w:sz w:val="16"/>
        </w:rPr>
        <w:t xml:space="preserve"> </w:t>
      </w:r>
    </w:p>
    <w:p w:rsidR="002A3268" w:rsidRDefault="002A3268" w:rsidP="00E2411B">
      <w:pPr>
        <w:rPr>
          <w:rStyle w:val="Emphasis"/>
        </w:rPr>
      </w:pPr>
    </w:p>
    <w:p w:rsidR="00E2411B" w:rsidRDefault="00E2411B" w:rsidP="00E2411B">
      <w:pPr>
        <w:rPr>
          <w:rStyle w:val="Emphasis"/>
        </w:rPr>
      </w:pPr>
    </w:p>
    <w:p w:rsidR="00DA60DD" w:rsidRDefault="00DA60DD" w:rsidP="00DA60DD">
      <w:pPr>
        <w:pStyle w:val="Heading3"/>
      </w:pPr>
      <w:r>
        <w:t>Destabilize the Internet</w:t>
      </w:r>
    </w:p>
    <w:p w:rsidR="00DA60DD" w:rsidRPr="00FA5D13" w:rsidRDefault="00DA60DD" w:rsidP="00DA60DD">
      <w:pPr>
        <w:pStyle w:val="Heading4"/>
      </w:pPr>
      <w:r>
        <w:t>NSA destabalizing the entire internet.</w:t>
      </w:r>
    </w:p>
    <w:p w:rsidR="00DA60DD" w:rsidRDefault="00DA60DD" w:rsidP="00DA60DD">
      <w:r>
        <w:t xml:space="preserve">Samantha </w:t>
      </w:r>
      <w:r w:rsidRPr="00094208">
        <w:rPr>
          <w:rStyle w:val="Style13ptBold"/>
        </w:rPr>
        <w:t>Bradshaw</w:t>
      </w:r>
      <w:r>
        <w:t xml:space="preserve">, Research Associate, Global Security &amp; Politics, </w:t>
      </w:r>
      <w:r w:rsidRPr="001817F9">
        <w:rPr>
          <w:rStyle w:val="Style13ptBold"/>
        </w:rPr>
        <w:t>6-3-2015</w:t>
      </w:r>
      <w:r>
        <w:t>, "Destabilizing the Internet ," Centre for International Governance Innovation, https://www.cigionline.org/blogs/reimagining-internet/destabilizing-internet</w:t>
      </w:r>
    </w:p>
    <w:p w:rsidR="00DA60DD" w:rsidRDefault="00DA60DD" w:rsidP="00DA60DD"/>
    <w:p w:rsidR="00DA60DD" w:rsidRPr="004E1142" w:rsidRDefault="00DA60DD" w:rsidP="00DA60DD">
      <w:pPr>
        <w:rPr>
          <w:sz w:val="16"/>
        </w:rPr>
      </w:pPr>
      <w:r w:rsidRPr="004E1142">
        <w:rPr>
          <w:sz w:val="16"/>
        </w:rPr>
        <w:t xml:space="preserve">A new trend in Internet governance is emerging: </w:t>
      </w:r>
      <w:r w:rsidRPr="00897B7A">
        <w:rPr>
          <w:rStyle w:val="StyleUnderline"/>
        </w:rPr>
        <w:t>state actors are increasingly attempting to create or exploit existing vulnerabilities in Internet architecture in order to conduct surveillance</w:t>
      </w:r>
      <w:r w:rsidRPr="004E1142">
        <w:rPr>
          <w:sz w:val="16"/>
        </w:rPr>
        <w:t xml:space="preserve">, censor information, or achieve other economic or political goals. </w:t>
      </w:r>
      <w:r w:rsidRPr="00897B7A">
        <w:rPr>
          <w:rStyle w:val="StyleUnderline"/>
        </w:rPr>
        <w:t>Systems of Internet administration are increasingly recognized as sites of power, and are being altered for purposes beyond their original design. The trend is worrying</w:t>
      </w:r>
      <w:r w:rsidRPr="004E1142">
        <w:rPr>
          <w:sz w:val="16"/>
        </w:rPr>
        <w:t xml:space="preserve">. </w:t>
      </w:r>
      <w:r w:rsidRPr="00897B7A">
        <w:rPr>
          <w:rStyle w:val="Emphasis"/>
        </w:rPr>
        <w:t>Technological interventions can have a number of destabilizing consequences for the resiliency, integrity, security and freedom of the Internet.</w:t>
      </w:r>
      <w:r>
        <w:rPr>
          <w:rStyle w:val="Emphasis"/>
        </w:rPr>
        <w:t xml:space="preserve"> </w:t>
      </w:r>
      <w:r w:rsidRPr="004E1142">
        <w:rPr>
          <w:sz w:val="16"/>
        </w:rPr>
        <w:t xml:space="preserve">In 2013 and 2014, </w:t>
      </w:r>
      <w:r w:rsidRPr="00306760">
        <w:rPr>
          <w:rStyle w:val="StyleUnderline"/>
        </w:rPr>
        <w:t>the focus on technological interventions was largely on the US government’s push forcing tech companies to hand over encryption keys or build backdoors into their products</w:t>
      </w:r>
      <w:r w:rsidRPr="004E1142">
        <w:rPr>
          <w:sz w:val="16"/>
        </w:rPr>
        <w:t xml:space="preserve">. </w:t>
      </w:r>
      <w:r w:rsidRPr="00306760">
        <w:rPr>
          <w:rStyle w:val="StyleUnderline"/>
        </w:rPr>
        <w:t xml:space="preserve">New leaked </w:t>
      </w:r>
      <w:r w:rsidRPr="004E1142">
        <w:rPr>
          <w:sz w:val="16"/>
        </w:rPr>
        <w:t>National Security Agency (</w:t>
      </w:r>
      <w:r w:rsidRPr="00306760">
        <w:rPr>
          <w:rStyle w:val="StyleUnderline"/>
        </w:rPr>
        <w:t>NSA) documents provide more evidence in support of this trend towards destabilization:</w:t>
      </w:r>
      <w:r w:rsidRPr="004E1142">
        <w:rPr>
          <w:sz w:val="16"/>
        </w:rPr>
        <w:t xml:space="preserve"> the US government and its allies planned to hijack the Google and Samsung mobile app stores to infect user devices with malware. </w:t>
      </w:r>
      <w:r w:rsidRPr="00306760">
        <w:rPr>
          <w:rStyle w:val="StyleUnderline"/>
        </w:rPr>
        <w:t>The pilot project — codenamed IRRITANT HORN — would identify smartphone traffic and inject malware into downloads, which could then be used to collect users’ data without knowledge or consent.</w:t>
      </w:r>
      <w:r>
        <w:rPr>
          <w:rStyle w:val="StyleUnderline"/>
        </w:rPr>
        <w:t xml:space="preserve"> </w:t>
      </w:r>
      <w:r w:rsidRPr="004E1142">
        <w:rPr>
          <w:sz w:val="16"/>
        </w:rPr>
        <w:t xml:space="preserve">These types of “hijacking” techniques are not new. They are a somewhat common alteration used by businesses to deliver advertisements, cyber criminals to steal personal information, or oppressive states to censor and control access to information. Hijacking techniques work by exploiting security vulnerabilities within the Internet’s Domain Name System (DNS) and resolution process. The DNS is a fundamental technology for Internet operation, yet because of its technological complexity and associated jargon, many people do not understand its importance. To simplify, the DNS can be thought of as the Internet’s address book because it contains Internet names (www.google.com) and associated IP addresses (8.8.8.8 for Google Public DNS) for everything online. It functions by matching the names that people use to the numbers that computers use, so that a user’s device can find the information they wish to access on the network. Hijacking occurs when a third party intercepts the DNS look-up function and injects fake information into the process. What are appropriate government interventions in Internet technology for achieving economic or political goals? Malicious hackers will often use these techniques to redirect users to fake websites — such as a fake bank login page — to collect personal or financial information from victims. </w:t>
      </w:r>
      <w:r w:rsidRPr="0016081C">
        <w:rPr>
          <w:rStyle w:val="StyleUnderline"/>
        </w:rPr>
        <w:t xml:space="preserve">A growing number of governments are also hijacking DNS look-ups to collect data and conduct censorship. </w:t>
      </w:r>
      <w:r w:rsidRPr="004E1142">
        <w:rPr>
          <w:sz w:val="16"/>
        </w:rPr>
        <w:t xml:space="preserve">The Great Firewall of China is the most cited offender, where hijacking techniques are one of the many censorship tools built in to the system to control access to content that is uploaded and shared online. Hijacking is a highly effective technique and can be extremely difficult to detect. When users access most websites, the DNS will tell a computer where to go and the computer will automatically connect to the address without verifying the information. The original design of the DNS predated the global expansion and growth of the Internet, and verification was not an issue because the DNS was created in an environment where there was a certain degree of trust among parties using the technology. This has created a number of security challenges for the modern-day reality of the Internet. The NSA’s IRRITANT HORN pilot project really strikes an important chord: what are appropriate government interventions in Internet technology for achieving economic or political goals? </w:t>
      </w:r>
      <w:r w:rsidRPr="004E1142">
        <w:rPr>
          <w:rStyle w:val="StyleUnderline"/>
        </w:rPr>
        <w:t>If governments are intentionally creating a less secure Internet or are exploiting vulnerabilities within the technology, what implications will these actions have on the ongoing security and stability of the Internet?</w:t>
      </w:r>
      <w:r>
        <w:rPr>
          <w:rStyle w:val="StyleUnderline"/>
        </w:rPr>
        <w:t xml:space="preserve"> </w:t>
      </w:r>
      <w:r w:rsidRPr="004E1142">
        <w:rPr>
          <w:rStyle w:val="StyleUnderline"/>
        </w:rPr>
        <w:t>The answer: nothing positive.</w:t>
      </w:r>
      <w:r>
        <w:rPr>
          <w:rStyle w:val="StyleUnderline"/>
        </w:rPr>
        <w:t xml:space="preserve"> </w:t>
      </w:r>
      <w:r w:rsidRPr="004E1142">
        <w:rPr>
          <w:sz w:val="16"/>
        </w:rPr>
        <w:t xml:space="preserve">There are numerous examples of how these kinds of governmental interventions in technology can have unintended consequences. The hijacking techniques used to block content as part of the Great Firewall of China accidentally leaked to the rest of the world in 2010; numerous US residents were temporarily blocked from accessing popular social media websites and other content that was blocked by the Chinese government. A similar incident occurred in 2008 when the Pakistani government ordered a local telecom to block YouTube by redirecting local traffic away from the site. However, the new routing information was not contained within the country and eventually everyone who tried to access YouTube was directed to the Pakistan network block. At the same time, NSA disclosures and technological interventions are precipitating nation-specific policies geared toward circumventing surveillance or achieving other objectives. Russia has called for an alternative DNS; countries are pursuing policies around data localization; and others have discussed “routing around” the US by building their own Internet submarine cables. These interventions are politicizing technical design choices rather than reflecting fundamental qualities of the Internet, such as interoperability, efficiency and openness. </w:t>
      </w:r>
      <w:r w:rsidRPr="004E1142">
        <w:rPr>
          <w:rStyle w:val="StyleUnderline"/>
        </w:rPr>
        <w:t>Instead of weakening or exploiting vulnerabilities within the technology, governments should encourage the Internet’s technical community and businesses to incorporate privacy and security enhancing solutions in the Internet’s standards and protocols. It is in the interest of everyone that the Internet remains a trusted, open and safe medium so that it can continue to foster economic growth, access to knowledge, and innovation</w:t>
      </w:r>
      <w:r w:rsidRPr="004E1142">
        <w:rPr>
          <w:sz w:val="16"/>
        </w:rPr>
        <w:t>. </w:t>
      </w:r>
    </w:p>
    <w:p w:rsidR="00DA60DD" w:rsidRDefault="00DA60DD" w:rsidP="00DA60DD"/>
    <w:p w:rsidR="00DA60DD" w:rsidRPr="00094208" w:rsidRDefault="00DA60DD" w:rsidP="00DA60DD"/>
    <w:p w:rsidR="00DA60DD" w:rsidRPr="00772CB9" w:rsidRDefault="00DA60DD" w:rsidP="00DA60DD">
      <w:pPr>
        <w:pStyle w:val="Heading4"/>
      </w:pPr>
      <w:r>
        <w:t>Causes the internet to crumble.</w:t>
      </w:r>
    </w:p>
    <w:p w:rsidR="00DA60DD" w:rsidRDefault="00DA60DD" w:rsidP="00DA60DD">
      <w:r w:rsidRPr="00EC7531">
        <w:rPr>
          <w:rStyle w:val="Style13ptBold"/>
        </w:rPr>
        <w:t>Broeders 2015</w:t>
      </w:r>
      <w:r>
        <w:t xml:space="preserve"> </w:t>
      </w:r>
      <w:r>
        <w:br/>
        <w:t>Dennis Broeders is a senior research fellow and project coordinator at the Netherlands Scientific Council for Government Policy and professor of ‘Technology and Society’ at the department of Sociology of the Erasmus University Rotterdam. The public core of the internet: an international agenda for internet governance – 4/10/15, WRR Research Paper http://www.wrr.nl/en/publicaties/publicatie/article/the-public-core-of-the-internet-an-international-agenda-for-internet-governance-2/</w:t>
      </w:r>
    </w:p>
    <w:p w:rsidR="00DA60DD" w:rsidRDefault="00DA60DD" w:rsidP="00DA60DD"/>
    <w:p w:rsidR="00DA60DD" w:rsidRDefault="00DA60DD" w:rsidP="00DA60DD">
      <w:pPr>
        <w:rPr>
          <w:sz w:val="16"/>
        </w:rPr>
      </w:pPr>
      <w:r w:rsidRPr="00772CB9">
        <w:rPr>
          <w:sz w:val="16"/>
        </w:rPr>
        <w:t xml:space="preserve">From governance of the internet to governance using the internet </w:t>
      </w:r>
      <w:r w:rsidRPr="00772CB9">
        <w:rPr>
          <w:rStyle w:val="StyleUnderline"/>
        </w:rPr>
        <w:t>Increasingly, governments view the backbone infrastructure and main protocols of the internet itself as a legitimate means to achieve their policy ends</w:t>
      </w:r>
      <w:r w:rsidRPr="00772CB9">
        <w:rPr>
          <w:sz w:val="16"/>
        </w:rPr>
        <w:t xml:space="preserve">. Whereas internet governance used to mean governance of the internet, today it also means governance using the architecture of the internet. In that second notion the internet becomes a policy instrument to achieve other (national) policy goals. Such interventions may have huge implications for the backbone of internet infrastructures and protocols and in turn, for the digital lives that we have built on top of it. Such interventions can undermine the integrity and the functionality of the </w:t>
      </w:r>
      <w:r w:rsidRPr="00772CB9">
        <w:rPr>
          <w:rStyle w:val="StyleUnderline"/>
        </w:rPr>
        <w:t>internet. If the internet ceases to operate, many processes and routines,</w:t>
      </w:r>
      <w:r w:rsidRPr="00772CB9">
        <w:rPr>
          <w:sz w:val="16"/>
        </w:rPr>
        <w:t xml:space="preserve"> from the trivial – our Facebook status </w:t>
      </w:r>
      <w:r w:rsidRPr="00772CB9">
        <w:rPr>
          <w:rStyle w:val="StyleUnderline"/>
        </w:rPr>
        <w:t>– to the essential</w:t>
      </w:r>
      <w:r w:rsidRPr="00772CB9">
        <w:rPr>
          <w:sz w:val="16"/>
        </w:rPr>
        <w:t xml:space="preserve"> – payment transactions – </w:t>
      </w:r>
      <w:r w:rsidRPr="00772CB9">
        <w:rPr>
          <w:rStyle w:val="StyleUnderline"/>
        </w:rPr>
        <w:t xml:space="preserve">will grind to a halt. If the backbone protocols of the internet are corrupted, the internet becomes unreliable. Who would risk online banking in that case? If we cannot be sure that data will be sent and arrive at its intended destination, that will influence the kinds of economic and social processes that we do or do not entrust to the internet. </w:t>
      </w:r>
      <w:r w:rsidRPr="00772CB9">
        <w:rPr>
          <w:sz w:val="16"/>
        </w:rPr>
        <w:t xml:space="preserve">Would we let the internet handle our private and work-related communications in that case? </w:t>
      </w:r>
      <w:r w:rsidRPr="00772CB9">
        <w:rPr>
          <w:rStyle w:val="Emphasis"/>
        </w:rPr>
        <w:t>If we know that security gaps are deliberately being built into internet standards, protocols, and hardware and software to guarantee</w:t>
      </w:r>
      <w:r w:rsidRPr="00772CB9">
        <w:rPr>
          <w:sz w:val="16"/>
        </w:rPr>
        <w:t xml:space="preserve"> foreign </w:t>
      </w:r>
      <w:r w:rsidRPr="00772CB9">
        <w:rPr>
          <w:rStyle w:val="Emphasis"/>
        </w:rPr>
        <w:t>intelligence and security services access, then our confidence in the internet will gradually crumble</w:t>
      </w:r>
      <w:r w:rsidRPr="00772CB9">
        <w:rPr>
          <w:sz w:val="16"/>
        </w:rPr>
        <w:t xml:space="preserve">. </w:t>
      </w:r>
      <w:r w:rsidRPr="00772CB9">
        <w:rPr>
          <w:rStyle w:val="StyleUnderline"/>
        </w:rPr>
        <w:t xml:space="preserve">If more and more countries withdraw behind digital borders, the internet will no longer operate as an international infrastructure as it has done so far. </w:t>
      </w:r>
      <w:r w:rsidRPr="00772CB9">
        <w:rPr>
          <w:rStyle w:val="Emphasis"/>
        </w:rPr>
        <w:t>And in the worst-case scenario, the exploitation of vulnerabilities in the backbone protocols and infrastructures could lead to serious breakdowns in society and economy</w:t>
      </w:r>
      <w:r w:rsidRPr="00772CB9">
        <w:rPr>
          <w:sz w:val="16"/>
        </w:rPr>
        <w:t xml:space="preserve">. </w:t>
      </w:r>
    </w:p>
    <w:p w:rsidR="00DA60DD" w:rsidRDefault="00DA60DD" w:rsidP="00DA60DD">
      <w:pPr>
        <w:pStyle w:val="Heading3"/>
      </w:pPr>
      <w:r>
        <w:t>Backdoors bad – Innovation</w:t>
      </w:r>
    </w:p>
    <w:p w:rsidR="00DA60DD" w:rsidRPr="007572D3" w:rsidRDefault="00DA60DD" w:rsidP="00DA60DD">
      <w:pPr>
        <w:pStyle w:val="Heading4"/>
      </w:pPr>
      <w:r>
        <w:t>Backdoors undermine the fundamental structure of the internet killing innovation.</w:t>
      </w:r>
    </w:p>
    <w:p w:rsidR="00DA60DD" w:rsidRDefault="00DA60DD" w:rsidP="00DA60DD">
      <w:r>
        <w:t xml:space="preserve">Hugo </w:t>
      </w:r>
      <w:r w:rsidRPr="001C09D3">
        <w:rPr>
          <w:rStyle w:val="Style13ptBold"/>
        </w:rPr>
        <w:t>Zylberberg</w:t>
      </w:r>
      <w:r>
        <w:t xml:space="preserve">, Master in Public Policy candidate at Harvard’s Kennedy School of Government, </w:t>
      </w:r>
      <w:r w:rsidRPr="001C09D3">
        <w:rPr>
          <w:rStyle w:val="Style13ptBold"/>
        </w:rPr>
        <w:t>3-12</w:t>
      </w:r>
      <w:r>
        <w:t>-</w:t>
      </w:r>
      <w:r w:rsidRPr="00FD723A">
        <w:rPr>
          <w:rStyle w:val="Style13ptBold"/>
        </w:rPr>
        <w:t>2015,</w:t>
      </w:r>
      <w:r>
        <w:t xml:space="preserve"> "The Return of the Crypto Wars," Kennedy School Review, http://harvardkennedyschoolreview.com/the-return-of-the-crypto-wars/</w:t>
      </w:r>
    </w:p>
    <w:p w:rsidR="00DA60DD" w:rsidRDefault="00DA60DD" w:rsidP="00DA60DD"/>
    <w:p w:rsidR="00DA60DD" w:rsidRPr="007572D3" w:rsidRDefault="00DA60DD" w:rsidP="00DA60DD">
      <w:pPr>
        <w:rPr>
          <w:rStyle w:val="Emphasis"/>
        </w:rPr>
      </w:pPr>
      <w:r>
        <w:t xml:space="preserve">But </w:t>
      </w:r>
      <w:r w:rsidRPr="007572D3">
        <w:rPr>
          <w:rStyle w:val="StyleUnderline"/>
        </w:rPr>
        <w:t>backdoors are a problem for yet another reason. They clash with the end-to-end argument that is at the very core of the architecture of the internet: the network should be as simple and agnostic as possible regarding the communications that it supports</w:t>
      </w:r>
      <w:r>
        <w:t xml:space="preserve">. More advanced functionalities should be developed at end nodes (computers, mobiles, wearable devices). </w:t>
      </w:r>
      <w:r w:rsidRPr="007572D3">
        <w:rPr>
          <w:rStyle w:val="StyleUnderline"/>
        </w:rPr>
        <w:t>This</w:t>
      </w:r>
      <w:r>
        <w:t xml:space="preserve">, argue researchers, </w:t>
      </w:r>
      <w:r w:rsidRPr="007572D3">
        <w:rPr>
          <w:rStyle w:val="StyleUnderline"/>
        </w:rPr>
        <w:t>allows the network “to support new and unanticipated applications.</w:t>
      </w:r>
      <w:r>
        <w:t xml:space="preserve">” </w:t>
      </w:r>
      <w:r w:rsidRPr="007572D3">
        <w:rPr>
          <w:rStyle w:val="Emphasis"/>
        </w:rPr>
        <w:t>The end-to-end argument has ignited unprecedented levels of innovation</w:t>
      </w:r>
      <w:r>
        <w:t xml:space="preserve">. </w:t>
      </w:r>
      <w:r w:rsidRPr="007572D3">
        <w:rPr>
          <w:rStyle w:val="StyleUnderline"/>
        </w:rPr>
        <w:t>The back doors that intelligence agencies are trying to promote would apply to our communications system as a whole</w:t>
      </w:r>
      <w:r>
        <w:t xml:space="preserve">, not only to the end nodes that are the devices with which we send the messages. </w:t>
      </w:r>
      <w:r w:rsidRPr="007572D3">
        <w:rPr>
          <w:rStyle w:val="StyleUnderline"/>
        </w:rPr>
        <w:t>This violates the end-to-end argument and undermines trust in the internet as a communications system</w:t>
      </w:r>
      <w:r w:rsidRPr="007572D3">
        <w:rPr>
          <w:rStyle w:val="Emphasis"/>
        </w:rPr>
        <w:t>. Such backdoors would undermine the generative internet as we know it, reducing every user’s capacity to innovate and disseminate products of innovation to billions of people in a secure and sustainable way.</w:t>
      </w:r>
    </w:p>
    <w:p w:rsidR="00DA60DD" w:rsidRDefault="00DA60DD" w:rsidP="00DA60DD"/>
    <w:p w:rsidR="00DA60DD" w:rsidRDefault="00DA60DD" w:rsidP="00DA60DD">
      <w:pPr>
        <w:pStyle w:val="Heading4"/>
      </w:pPr>
      <w:r>
        <w:t>Stifle Innovation</w:t>
      </w:r>
    </w:p>
    <w:p w:rsidR="00DA60DD" w:rsidRDefault="00DA60DD" w:rsidP="00DA60DD">
      <w:r w:rsidRPr="00B71E11">
        <w:rPr>
          <w:rStyle w:val="Style13ptBold"/>
        </w:rPr>
        <w:t>Tokmetzi</w:t>
      </w:r>
      <w:r>
        <w:rPr>
          <w:rStyle w:val="Style13ptBold"/>
        </w:rPr>
        <w:t>,</w:t>
      </w:r>
      <w:r w:rsidRPr="00B71E11">
        <w:rPr>
          <w:rStyle w:val="Style13ptBold"/>
        </w:rPr>
        <w:t xml:space="preserve">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DA60DD" w:rsidRDefault="00DA60DD" w:rsidP="00DA60DD"/>
    <w:p w:rsidR="00DA60DD" w:rsidRPr="00F35644" w:rsidRDefault="00DA60DD" w:rsidP="00DA60DD">
      <w:pPr>
        <w:rPr>
          <w:sz w:val="16"/>
        </w:rPr>
      </w:pPr>
      <w:r w:rsidRPr="00F35644">
        <w:rPr>
          <w:sz w:val="16"/>
        </w:rPr>
        <w:t xml:space="preserve">Unsound economics The second argument is one of economics. </w:t>
      </w:r>
      <w:r w:rsidRPr="00E95D81">
        <w:rPr>
          <w:rStyle w:val="StyleUnderline"/>
        </w:rPr>
        <w:t>Backdoors can stifle innovation</w:t>
      </w:r>
      <w:r w:rsidRPr="00F35644">
        <w:rPr>
          <w:sz w:val="16"/>
        </w:rPr>
        <w:t xml:space="preserve">. </w:t>
      </w:r>
      <w:r w:rsidRPr="00E95D81">
        <w:rPr>
          <w:rStyle w:val="StyleUnderline"/>
        </w:rPr>
        <w:t>Even until very recently, communications were a matter for a few big companies, often state-owned.</w:t>
      </w:r>
      <w:r w:rsidRPr="00F35644">
        <w:rPr>
          <w:sz w:val="16"/>
        </w:rPr>
        <w:t xml:space="preserve"> The architecture of their systems changed slowly, so it was relatively cheap and easy to build a wiretapping facility into them. </w:t>
      </w:r>
      <w:r w:rsidRPr="00E95D81">
        <w:rPr>
          <w:rStyle w:val="StyleUnderline"/>
        </w:rPr>
        <w:t>Today thousands of start-ups handle communications in one form or another</w:t>
      </w:r>
      <w:r w:rsidRPr="00F35644">
        <w:rPr>
          <w:sz w:val="16"/>
        </w:rPr>
        <w:t xml:space="preserve">. And with each new feature these companies provide, the architecture of the systems changes. </w:t>
      </w:r>
      <w:r w:rsidRPr="00E37B65">
        <w:rPr>
          <w:rStyle w:val="StyleUnderline"/>
        </w:rPr>
        <w:t>It would be a big burden for these companies if they had to ensure that governments can always intercept and decrypt their traffic.</w:t>
      </w:r>
      <w:r>
        <w:rPr>
          <w:rStyle w:val="StyleUnderline"/>
        </w:rPr>
        <w:t xml:space="preserve"> </w:t>
      </w:r>
      <w:r w:rsidRPr="00E37B65">
        <w:rPr>
          <w:rStyle w:val="StyleUnderline"/>
        </w:rPr>
        <w:t>Backdoors require centralised information flows</w:t>
      </w:r>
      <w:r w:rsidRPr="00F35644">
        <w:rPr>
          <w:sz w:val="16"/>
        </w:rPr>
        <w:t xml:space="preserve">, </w:t>
      </w:r>
      <w:r w:rsidRPr="00E37B65">
        <w:rPr>
          <w:rStyle w:val="StyleUnderline"/>
        </w:rPr>
        <w:t xml:space="preserve">but </w:t>
      </w:r>
      <w:r w:rsidRPr="00F35644">
        <w:rPr>
          <w:sz w:val="16"/>
        </w:rPr>
        <w:t xml:space="preserve">the most exciting </w:t>
      </w:r>
      <w:r w:rsidRPr="00E37B65">
        <w:rPr>
          <w:rStyle w:val="StyleUnderline"/>
        </w:rPr>
        <w:t>innovations are moving in the opposite direction, i.e. towards decentralised services.</w:t>
      </w:r>
      <w:r w:rsidRPr="00F35644">
        <w:rPr>
          <w:sz w:val="16"/>
        </w:rPr>
        <w:t xml:space="preserve"> </w:t>
      </w:r>
      <w:r w:rsidRPr="00E37B65">
        <w:rPr>
          <w:rStyle w:val="StyleUnderline"/>
        </w:rPr>
        <w:t>More and more web services are using peer-to-peer technology through which computers talk directly to one another, without a central point of control.</w:t>
      </w:r>
      <w:r w:rsidRPr="00F35644">
        <w:rPr>
          <w:sz w:val="16"/>
        </w:rPr>
        <w:t xml:space="preserve"> File storage services as well as payment processing and communications services are now being built in this decentralised fashion. </w:t>
      </w:r>
      <w:r w:rsidRPr="00E37B65">
        <w:rPr>
          <w:rStyle w:val="StyleUnderline"/>
        </w:rPr>
        <w:t>It’s extremely difficult to wiretap these services</w:t>
      </w:r>
      <w:r w:rsidRPr="00F35644">
        <w:rPr>
          <w:sz w:val="16"/>
        </w:rPr>
        <w:t xml:space="preserve">. </w:t>
      </w:r>
      <w:r w:rsidRPr="00E37B65">
        <w:rPr>
          <w:rStyle w:val="StyleUnderline"/>
        </w:rPr>
        <w:t>And if you were to force companies to make such wiretapping possible, it would become impossible for these services to continue to exist.</w:t>
      </w:r>
      <w:r>
        <w:rPr>
          <w:rStyle w:val="StyleUnderline"/>
        </w:rPr>
        <w:t xml:space="preserve"> </w:t>
      </w:r>
      <w:r w:rsidRPr="00F35644">
        <w:rPr>
          <w:sz w:val="16"/>
        </w:rPr>
        <w:t xml:space="preserve">A government that imposes backdoors on its tech companies also risks harming their export opportunities. For instance, Huawei – the Chinese manufacturer of phones, routers and other network equipment – is unable to gain market access in the US because of fears of Chinese backdoors built into its hardware. </w:t>
      </w:r>
      <w:r w:rsidRPr="00F35644">
        <w:rPr>
          <w:rStyle w:val="StyleUnderline"/>
        </w:rPr>
        <w:t>US companies, especially cloud storage providers, have lost overseas customers due to fears that the NSA or other agencies could access client data.</w:t>
      </w:r>
      <w:r>
        <w:rPr>
          <w:rStyle w:val="StyleUnderline"/>
        </w:rPr>
        <w:t xml:space="preserve"> </w:t>
      </w:r>
      <w:r w:rsidRPr="00F35644">
        <w:rPr>
          <w:sz w:val="16"/>
        </w:rPr>
        <w:t>Unilateral demands for backdoors could put companies in a tight spot. Or, as researcher Julian Sanchez of the libertarian Cato Institute says: ‘An iPhone that Apple can’t unlock when American cops come knocking for good reasons is also an iPhone they can’t unlock when the Chinese government comes knocking for bad ones.’</w:t>
      </w:r>
    </w:p>
    <w:p w:rsidR="00DA60DD" w:rsidRDefault="00DA60DD" w:rsidP="00DA60DD">
      <w:pPr>
        <w:pStyle w:val="Heading4"/>
      </w:pPr>
      <w:r>
        <w:t>Bdoor Bad – Innovation</w:t>
      </w:r>
    </w:p>
    <w:p w:rsidR="00DA60DD" w:rsidRDefault="00DA60DD" w:rsidP="00DA60DD">
      <w:r>
        <w:t xml:space="preserve">Hugo </w:t>
      </w:r>
      <w:r w:rsidRPr="0025100A">
        <w:rPr>
          <w:rStyle w:val="Style13ptBold"/>
        </w:rPr>
        <w:t>Zylberberg</w:t>
      </w:r>
      <w:r>
        <w:t xml:space="preserve">, Master in Public Policy candidate at Harvard’s Kennedy School of Government, </w:t>
      </w:r>
      <w:r w:rsidRPr="0025100A">
        <w:rPr>
          <w:rStyle w:val="Style13ptBold"/>
        </w:rPr>
        <w:t>3-12-2015,</w:t>
      </w:r>
      <w:r>
        <w:t xml:space="preserve"> "The Return of the Crypto Wars," Kennedy School Review, http://harvardkennedyschoolreview.com/the-return-of-the-crypto-wars/</w:t>
      </w:r>
    </w:p>
    <w:p w:rsidR="00DA60DD" w:rsidRDefault="00DA60DD" w:rsidP="00DA60DD"/>
    <w:p w:rsidR="00DA60DD" w:rsidRPr="009031FB" w:rsidRDefault="00DA60DD" w:rsidP="00DA60DD">
      <w:pPr>
        <w:rPr>
          <w:rStyle w:val="StyleUnderline"/>
        </w:rPr>
      </w:pPr>
      <w:r>
        <w:t xml:space="preserve">But </w:t>
      </w:r>
      <w:r w:rsidRPr="009031FB">
        <w:rPr>
          <w:rStyle w:val="StyleUnderline"/>
        </w:rPr>
        <w:t>backdoors are a problem for yet another reason. They clash with the end-to-end argument that is at the very core of the architecture of the internet: the network should be as simple and agnostic as possible regarding the communications that it supports</w:t>
      </w:r>
      <w:r>
        <w:t xml:space="preserve">. More advanced functionalities should be developed at end nodes (computers, mobiles, wearable devices). </w:t>
      </w:r>
      <w:r w:rsidRPr="009031FB">
        <w:rPr>
          <w:rStyle w:val="StyleUnderline"/>
        </w:rPr>
        <w:t>This</w:t>
      </w:r>
      <w:r>
        <w:t>, argue researchers</w:t>
      </w:r>
      <w:r w:rsidRPr="009031FB">
        <w:rPr>
          <w:rStyle w:val="StyleUnderline"/>
        </w:rPr>
        <w:t>, allows the network “to support new and unanticipated applications.” The end-to-end argument has ignited unprecedented levels of innovation</w:t>
      </w:r>
      <w:r>
        <w:t xml:space="preserve">. </w:t>
      </w:r>
      <w:r w:rsidRPr="009031FB">
        <w:rPr>
          <w:rStyle w:val="StyleUnderline"/>
        </w:rPr>
        <w:t>The back doors that intelligence agencies are trying to promote would apply to our communications system as a whole</w:t>
      </w:r>
      <w:r>
        <w:t xml:space="preserve">, </w:t>
      </w:r>
      <w:r w:rsidRPr="009031FB">
        <w:rPr>
          <w:rStyle w:val="StyleUnderline"/>
        </w:rPr>
        <w:t>not only to the end nodes</w:t>
      </w:r>
      <w:r>
        <w:t xml:space="preserve"> that are the devices with which we send the messages. </w:t>
      </w:r>
      <w:r w:rsidRPr="009031FB">
        <w:rPr>
          <w:rStyle w:val="StyleUnderline"/>
        </w:rPr>
        <w:t>This violates the end-to-end argument and undermines trust in the internet as a communications system.</w:t>
      </w:r>
      <w:r>
        <w:t xml:space="preserve"> </w:t>
      </w:r>
      <w:r w:rsidRPr="009031FB">
        <w:rPr>
          <w:rStyle w:val="StyleUnderline"/>
        </w:rPr>
        <w:t>Such backdoors would undermine the generative internet as we know it, reducing every user’s capacity to innovate and disseminate products of innovation to billions of people in a secure and sustainable way.</w:t>
      </w:r>
    </w:p>
    <w:p w:rsidR="00DA60DD" w:rsidRDefault="00DA60DD" w:rsidP="00DA60DD"/>
    <w:p w:rsidR="00DA60DD" w:rsidRPr="0025100A" w:rsidRDefault="00DA60DD" w:rsidP="00DA60DD"/>
    <w:p w:rsidR="00DA60DD" w:rsidRPr="007E0FA5" w:rsidRDefault="00DA60DD" w:rsidP="00DA60DD">
      <w:pPr>
        <w:pStyle w:val="Heading4"/>
        <w:rPr>
          <w:rStyle w:val="Style13ptBold"/>
          <w:b/>
        </w:rPr>
      </w:pPr>
      <w:r>
        <w:rPr>
          <w:rStyle w:val="Style13ptBold"/>
          <w:b/>
        </w:rPr>
        <w:t>Stifle innovation</w:t>
      </w:r>
    </w:p>
    <w:p w:rsidR="00DA60DD" w:rsidRDefault="00DA60DD" w:rsidP="00DA60DD">
      <w:r w:rsidRPr="00B71E11">
        <w:rPr>
          <w:rStyle w:val="Style13ptBold"/>
        </w:rPr>
        <w:t>Tokmetzi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DA60DD" w:rsidRPr="00B71E11" w:rsidRDefault="00DA60DD" w:rsidP="00DA60DD"/>
    <w:p w:rsidR="00DA60DD" w:rsidRDefault="00DA60DD" w:rsidP="00DA60DD">
      <w:r>
        <w:t xml:space="preserve">When the balance between security and privacy is viewed from an economic perspective, there seems to be a trade-off. Yes, backdoors are possible, but the price could be higher than we bargained for. </w:t>
      </w:r>
      <w:r w:rsidRPr="00441DB7">
        <w:rPr>
          <w:rStyle w:val="StyleUnderline"/>
        </w:rPr>
        <w:t>Technically it might be feasible to install backdoors that only law enforcement and intelligence agencies can exploit, but the real world of organisations and software implementation might ‘mess up’ this carefully scripted scenario. Such a scenario would also only play out if governments were to force all communications providers to give them centralised access, something that could severely stifle innovation. And it may transpire that building backdoors requires a crackdown on academic research</w:t>
      </w:r>
      <w:r>
        <w:t>: you don’t want your backdoor to be exposed by nosy professors.</w:t>
      </w:r>
    </w:p>
    <w:p w:rsidR="00DA60DD" w:rsidRDefault="00DA60DD" w:rsidP="00DA60DD"/>
    <w:p w:rsidR="00DA60DD" w:rsidRDefault="00DA60DD" w:rsidP="00DA60DD">
      <w:pPr>
        <w:pStyle w:val="Heading4"/>
      </w:pPr>
      <w:r>
        <w:t>Innovation</w:t>
      </w:r>
    </w:p>
    <w:p w:rsidR="00DA60DD" w:rsidRDefault="00DA60DD" w:rsidP="00DA60DD">
      <w:r>
        <w:t xml:space="preserve">Julian </w:t>
      </w:r>
      <w:r w:rsidRPr="008F5F8F">
        <w:rPr>
          <w:rStyle w:val="Style13ptBold"/>
        </w:rPr>
        <w:t>Sanchez</w:t>
      </w:r>
      <w:r>
        <w:t>, 9-23-</w:t>
      </w:r>
      <w:r w:rsidRPr="008F5F8F">
        <w:rPr>
          <w:rStyle w:val="Style13ptBold"/>
        </w:rPr>
        <w:t>2014</w:t>
      </w:r>
      <w:r>
        <w:t>, "Old Technopanic in New iBottles," Cato Institute, http://www.cato.org/blog/old-technopanic-new-ibottles</w:t>
      </w:r>
    </w:p>
    <w:p w:rsidR="00DA60DD" w:rsidRDefault="00DA60DD" w:rsidP="00DA60DD"/>
    <w:p w:rsidR="00DA60DD" w:rsidRPr="008F5F8F" w:rsidRDefault="00DA60DD" w:rsidP="00DA60DD">
      <w:pPr>
        <w:rPr>
          <w:sz w:val="16"/>
        </w:rPr>
      </w:pPr>
      <w:r w:rsidRPr="008F5F8F">
        <w:rPr>
          <w:sz w:val="16"/>
        </w:rPr>
        <w:t>Third—least obviously, but perhaps most importantly—</w:t>
      </w:r>
      <w:r w:rsidRPr="008F5F8F">
        <w:rPr>
          <w:rStyle w:val="StyleUnderline"/>
        </w:rPr>
        <w:t>any backdoor or retention mandate</w:t>
      </w:r>
      <w:r w:rsidRPr="008F5F8F">
        <w:rPr>
          <w:sz w:val="16"/>
        </w:rPr>
        <w:t xml:space="preserve"> both implicitly assumes and, if it is to be effective</w:t>
      </w:r>
      <w:r w:rsidRPr="008F5F8F">
        <w:rPr>
          <w:rStyle w:val="StyleUnderline"/>
        </w:rPr>
        <w:t>, must effectively encourage centralized over decentralized computing and communications architectures.</w:t>
      </w:r>
      <w:r w:rsidRPr="008F5F8F">
        <w:rPr>
          <w:sz w:val="16"/>
        </w:rPr>
        <w:t xml:space="preserve"> When Kerr contemplates requiring “cellular phone manufacturers” to enable police access to their devices, he tacitly presupposes that the manufacturer is in control of the software running on the device. That may describe Apple’s notoriously tightly integrated ecosystem—but it is hardly the norm for computing devices.  </w:t>
      </w:r>
      <w:r w:rsidRPr="008F5F8F">
        <w:rPr>
          <w:rStyle w:val="StyleUnderline"/>
        </w:rPr>
        <w:t>Most, of course, come preinstalled with an operating system and some default software packages chosen by the manufacturer, but if the user wants to install new software or a different operating system, she is free to do so</w:t>
      </w:r>
      <w:r w:rsidRPr="008F5F8F">
        <w:rPr>
          <w:sz w:val="16"/>
        </w:rPr>
        <w:t xml:space="preserve">. That software may be released by a huge corporation like Apple or Google, with teams of lawyers on retainer to comply with lawful orders and subpoenas, by a tiny startup, by a lone developer working from his basement, or by a dispersed global community of open source coders. As writer Cory Doctorow explains in his insightful essay “Lockdown: The Coming War on General-Purpose Computing,” the only real way to make mandates of the kind Kerr discusses effective is to prohibit computers (and smartphones, of course, are just small computers with embedded cellular radios) that are truly controlled by their lawful owners: “We don’t know how to build a general-purpose computer that is capable of running any program except for some program that we don’t like, is prohibited by law, or which loses us money. The closest approximation that we have to this is a computer with spyware: a computer on which remote parties set policies without the computer user’s knowledge, or over the objection of the computer’s owner. Digital rights management always converges on malware.” </w:t>
      </w:r>
      <w:r w:rsidRPr="008F5F8F">
        <w:rPr>
          <w:rStyle w:val="StyleUnderline"/>
        </w:rPr>
        <w:t>If you saddle Apple, or any other device manufacturer, with a legal obligation to help police unlock a device, you necessarily encourage them to centralize control over the software running on that device</w:t>
      </w:r>
      <w:r w:rsidRPr="008F5F8F">
        <w:rPr>
          <w:sz w:val="16"/>
        </w:rPr>
        <w:t>.  Apple, again, is already pretty centralized, but there’s not much point in requiring Google to release an insecure version of Android if any user can just install a patch that removes the vulnerability</w:t>
      </w:r>
      <w:r w:rsidRPr="008F5F8F">
        <w:rPr>
          <w:rStyle w:val="StyleUnderline"/>
        </w:rPr>
        <w:t>.  You can require Apple to store iMessage chats for the convenience of police, but if users can simply install an open-source, peer-to-peer chat application that isn’t designed to spy on them</w:t>
      </w:r>
      <w:r w:rsidRPr="008F5F8F">
        <w:rPr>
          <w:sz w:val="16"/>
        </w:rPr>
        <w:t>, all that does is drive privacy-conscious users (including, of course, criminals—but by no means criminals alone) away from iMessage</w:t>
      </w:r>
      <w:r w:rsidRPr="008F5F8F">
        <w:rPr>
          <w:rStyle w:val="StyleUnderline"/>
        </w:rPr>
        <w:t>.  In the long run, the options are an ineffective mandate that punishes companies that choose centralized models</w:t>
      </w:r>
      <w:r w:rsidRPr="008F5F8F">
        <w:rPr>
          <w:sz w:val="16"/>
        </w:rPr>
        <w:t xml:space="preserve">, or a somewhat more effective mandate that will still be circumvented by sophisticated criminals… </w:t>
      </w:r>
      <w:r w:rsidRPr="008F5F8F">
        <w:rPr>
          <w:rStyle w:val="StyleUnderline"/>
        </w:rPr>
        <w:t>but only at the cost of destroying or marginalizing the open computing architectures that have given us decades of spectacular innovation.  Even if we ignore very serious concerns about privacy and security, these are both terrible options</w:t>
      </w:r>
      <w:r w:rsidRPr="008F5F8F">
        <w:rPr>
          <w:sz w:val="16"/>
        </w:rPr>
        <w:t>.</w:t>
      </w:r>
    </w:p>
    <w:p w:rsidR="00DA60DD" w:rsidRDefault="00DA60DD" w:rsidP="00DA60DD"/>
    <w:p w:rsidR="00DA60DD" w:rsidRPr="008F5F8F" w:rsidRDefault="00DA60DD" w:rsidP="00DA60DD"/>
    <w:p w:rsidR="00DA60DD" w:rsidRDefault="00DA60DD" w:rsidP="00DA60DD">
      <w:pPr>
        <w:pStyle w:val="Heading4"/>
      </w:pPr>
      <w:r>
        <w:t>No facebook.</w:t>
      </w:r>
    </w:p>
    <w:p w:rsidR="00DA60DD" w:rsidRDefault="00DA60DD" w:rsidP="00DA60DD">
      <w:r w:rsidRPr="00060153">
        <w:rPr>
          <w:rStyle w:val="Style13ptBold"/>
        </w:rPr>
        <w:t>Rodriguez, 2015</w:t>
      </w:r>
      <w:r>
        <w:br/>
        <w:t>Katitza Rodriguez, EFF International Rights Director Anonymity and Encryption Comments submitted to the United Nations Special Rapporteur on the Promotion and Protection of the Right to Freedom of Opinion and Expression February 10, 2015 http://www.ohchr.org/Documents/Issues/Opinion/Communications/EFF.pdf</w:t>
      </w:r>
    </w:p>
    <w:p w:rsidR="00DA60DD" w:rsidRDefault="00DA60DD" w:rsidP="00DA60DD">
      <w:pPr>
        <w:rPr>
          <w:sz w:val="16"/>
        </w:rPr>
      </w:pPr>
      <w:r w:rsidRPr="00060153">
        <w:rPr>
          <w:sz w:val="16"/>
        </w:rPr>
        <w:t xml:space="preserve">In addition, in order to ensure that no "untappable" technology exists, what Prime Minister Cameron appears to propose would amount to a technology mandate and a draconian regulatory framework. </w:t>
      </w:r>
      <w:r w:rsidRPr="00060153">
        <w:rPr>
          <w:rStyle w:val="StyleUnderline"/>
        </w:rPr>
        <w:t>The implications of this for innovation are dire. Could Mark Zuckerberg have built Facebook in his dorm room if he'd had to build in surveillance capabilities before launch in order to avoid government fines? Would the original Skype have ever happened if it had been forced to include an artificial bottleneck to allow government easy access to all of your peer­to­peer communications?</w:t>
      </w:r>
      <w:r w:rsidRPr="00060153">
        <w:rPr>
          <w:sz w:val="16"/>
        </w:rPr>
        <w:t xml:space="preserve"> </w:t>
      </w:r>
      <w:r w:rsidRPr="00060153">
        <w:rPr>
          <w:rStyle w:val="StyleUnderline"/>
        </w:rPr>
        <w:t>This has especially serious implications for the open source community and small innovators</w:t>
      </w:r>
      <w:r w:rsidRPr="00060153">
        <w:rPr>
          <w:sz w:val="16"/>
        </w:rPr>
        <w:t xml:space="preserve">. Some open source developers have already taken a stand against building back doors into software. </w:t>
      </w:r>
      <w:r w:rsidRPr="00060153">
        <w:rPr>
          <w:rStyle w:val="StyleUnderline"/>
        </w:rPr>
        <w:t>And any additional mandates on service providers would require them to spend a vast amount of money making their technologies compliant with the new rules.</w:t>
      </w:r>
      <w:r w:rsidRPr="00060153">
        <w:rPr>
          <w:sz w:val="16"/>
        </w:rPr>
        <w:t xml:space="preserve"> Of course, there can be no real question about who will foot the bill: the providers will pass those costs onto their customers.</w:t>
      </w:r>
    </w:p>
    <w:p w:rsidR="001A1940" w:rsidRDefault="001A1940" w:rsidP="00DA60DD">
      <w:pPr>
        <w:rPr>
          <w:sz w:val="16"/>
        </w:rPr>
      </w:pPr>
    </w:p>
    <w:p w:rsidR="00B74EEE" w:rsidRDefault="00B74EEE" w:rsidP="001A1940">
      <w:pPr>
        <w:pStyle w:val="Heading3"/>
      </w:pPr>
      <w:r>
        <w:t>Innovation key to Sustainable Growth</w:t>
      </w:r>
    </w:p>
    <w:p w:rsidR="00B74EEE" w:rsidRDefault="00B74EEE" w:rsidP="00B74EEE"/>
    <w:p w:rsidR="00B74EEE" w:rsidRDefault="00B74EEE" w:rsidP="00B74EEE">
      <w:pPr>
        <w:pStyle w:val="Heading4"/>
      </w:pPr>
      <w:r>
        <w:t>Internet Innovation key to sustainable future</w:t>
      </w:r>
    </w:p>
    <w:p w:rsidR="00B74EEE" w:rsidRDefault="00B74EEE" w:rsidP="00B74EEE">
      <w:r>
        <w:t xml:space="preserve">John </w:t>
      </w:r>
      <w:r w:rsidRPr="00AC778A">
        <w:rPr>
          <w:rStyle w:val="Style13ptBold"/>
        </w:rPr>
        <w:t>Domingue</w:t>
      </w:r>
      <w:r>
        <w:t xml:space="preserve">, The Future Internet,  Knowledge Media Institute, The Open University, STI International, </w:t>
      </w:r>
      <w:hyperlink r:id="rId25" w:history="1">
        <w:r w:rsidRPr="00F57622">
          <w:rPr>
            <w:rStyle w:val="Hyperlink"/>
            <w:sz w:val="16"/>
          </w:rPr>
          <w:t>http://download.springer.com/static/pdf/416/bok%253A978-3-642-20898-0.pdf?</w:t>
        </w:r>
      </w:hyperlink>
      <w:r>
        <w:rPr>
          <w:sz w:val="16"/>
        </w:rPr>
        <w:t xml:space="preserve">, </w:t>
      </w:r>
      <w:r w:rsidRPr="00AC778A">
        <w:rPr>
          <w:rStyle w:val="Style13ptBold"/>
        </w:rPr>
        <w:t>2011</w:t>
      </w:r>
    </w:p>
    <w:p w:rsidR="00B74EEE" w:rsidRDefault="00B74EEE" w:rsidP="00B74EEE">
      <w:pPr>
        <w:rPr>
          <w:sz w:val="16"/>
        </w:rPr>
      </w:pPr>
      <w:r w:rsidRPr="00AC778A">
        <w:rPr>
          <w:rStyle w:val="StyleUnderline"/>
        </w:rPr>
        <w:t>The Internet will be a catalyst for much of our innovation and prosperity in the future. It has enormous potential to underpin</w:t>
      </w:r>
      <w:r w:rsidRPr="00AC778A">
        <w:rPr>
          <w:sz w:val="16"/>
        </w:rPr>
        <w:t xml:space="preserve"> the </w:t>
      </w:r>
      <w:r w:rsidRPr="00AC778A">
        <w:rPr>
          <w:rStyle w:val="StyleUnderline"/>
        </w:rPr>
        <w:t>smart, sustainable and inclusive growth objectives</w:t>
      </w:r>
      <w:r w:rsidRPr="00AC778A">
        <w:rPr>
          <w:sz w:val="16"/>
        </w:rPr>
        <w:t xml:space="preserve"> of the EU2020 policy framework and is the linchpin of the Digital Agenda for Europe. A competitive Europe will require Internet connectivity and services beyond the capabilities offered by current technologies. </w:t>
      </w:r>
      <w:r w:rsidRPr="00AC778A">
        <w:rPr>
          <w:rStyle w:val="StyleUnderline"/>
        </w:rPr>
        <w:t>Future Internet research is therefore a must.</w:t>
      </w:r>
      <w:r w:rsidRPr="00AC778A">
        <w:rPr>
          <w:sz w:val="16"/>
        </w:rPr>
        <w:t xml:space="preserve"> Since the signing of the Bled declaration in 2008, European research projects are developing new technologies that can be used for the Internet of the Future. At the moment around 128 ongoing projects are being conducted in the field of networks, trustworthy ICT, Future Internet research and experimentation, services and cloud computing, networked media and Internet of things. In total they represent an investment in research of almost 870 million euro, of which the European Commission funds 570 million euro. This large-scale research undertaking involves around 690 different organizations from all over Europe, with a well-balanced blend of 50% private industries (SMEs and big companies with equal share), and 50% academic partners or research institutes. It is worth noting that it is a well-coordinated initiative, as these projects meet twice a year during the Future Internet Assembly, where they discuss research issues covering several of the domains mentioned above, in order to get a multidisciplinary viewpoint on proposed solutions. Apart from the Future Internet Assembly, the European Commission has also launched a Public Private Partnership program on the Future Internet. This 300- million-euro program is focused on short- to middle-term research and runs from 2011 to 2014. </w:t>
      </w:r>
      <w:r w:rsidRPr="00AC778A">
        <w:rPr>
          <w:rStyle w:val="StyleUnderline"/>
        </w:rPr>
        <w:t>The core</w:t>
      </w:r>
      <w:r w:rsidRPr="00AC778A">
        <w:rPr>
          <w:sz w:val="16"/>
        </w:rPr>
        <w:t xml:space="preserve"> of this program </w:t>
      </w:r>
      <w:r w:rsidRPr="00AC778A">
        <w:rPr>
          <w:rStyle w:val="StyleUnderline"/>
        </w:rPr>
        <w:t xml:space="preserve">will be a platform that implements and integrates new generic but fundamental capabilities of the Future Internet, such as interactions with the real world through sensor/actuator networks, network virtualization and cloud computing, enhanced privacy and security features and advanced multimedia capabilities. </w:t>
      </w:r>
      <w:r w:rsidRPr="00AC778A">
        <w:rPr>
          <w:sz w:val="16"/>
        </w:rPr>
        <w:t>This core platform will be based on integration of already existing research results developed over the past few years, and will be tested on large-scale use cases. The use cases that are part of the Public Private Partnership all have the potential to optimize large-scale business processes, using the properties of the core Future Internet platform</w:t>
      </w:r>
      <w:r w:rsidRPr="00AC778A">
        <w:rPr>
          <w:rStyle w:val="StyleUnderline"/>
        </w:rPr>
        <w:t xml:space="preserve">. Examples of these use cases are a smarter electricity grid, a more efficient international logistics chain, a more intelligent food value chain, smart mobility, safer and smarter cities and a smarter content creation system for professional and non-professional users. </w:t>
      </w:r>
      <w:r w:rsidRPr="00AC778A">
        <w:rPr>
          <w:sz w:val="16"/>
        </w:rPr>
        <w:t>Future Internet research is an important cornerstone for a competitive Europe. We believe that all these efforts will help European organizations to be in the driving seat of many developments of the Future Internet.</w:t>
      </w:r>
    </w:p>
    <w:p w:rsidR="00B74EEE" w:rsidRDefault="00B74EEE" w:rsidP="00B74EEE"/>
    <w:p w:rsidR="00B951F6" w:rsidRDefault="00B951F6" w:rsidP="00B951F6">
      <w:pPr>
        <w:pStyle w:val="Heading3"/>
      </w:pPr>
      <w:r>
        <w:t>Innovation key – Transportation</w:t>
      </w:r>
    </w:p>
    <w:p w:rsidR="00B951F6" w:rsidRDefault="00B951F6" w:rsidP="00B951F6"/>
    <w:p w:rsidR="00B951F6" w:rsidRDefault="00B951F6" w:rsidP="00B951F6">
      <w:pPr>
        <w:pStyle w:val="Heading4"/>
      </w:pPr>
      <w:r>
        <w:t xml:space="preserve">Internet Innovation will revolutionize transportation </w:t>
      </w:r>
    </w:p>
    <w:p w:rsidR="00B951F6" w:rsidRPr="00367CBA" w:rsidRDefault="00B951F6" w:rsidP="00B951F6">
      <w:r>
        <w:t xml:space="preserve">Barry </w:t>
      </w:r>
      <w:r w:rsidRPr="00367CBA">
        <w:rPr>
          <w:rStyle w:val="Style13ptBold"/>
        </w:rPr>
        <w:t>Einsig</w:t>
      </w:r>
      <w:r>
        <w:t xml:space="preserve">, </w:t>
      </w:r>
      <w:r w:rsidRPr="00367CBA">
        <w:t>Technology Innovation: The Key to Solving Some of Our Most Pressing Transportation Challenges</w:t>
      </w:r>
      <w:r>
        <w:t xml:space="preserve">, </w:t>
      </w:r>
      <w:hyperlink r:id="rId26" w:history="1">
        <w:r w:rsidRPr="00F57622">
          <w:rPr>
            <w:rStyle w:val="Hyperlink"/>
          </w:rPr>
          <w:t>http://blogs.cisco.com/ioe/technology-innovation-the-key-to-solving-some-of-our-most-pressing-transportation-challenges</w:t>
        </w:r>
      </w:hyperlink>
      <w:r>
        <w:t xml:space="preserve">, Global Transportation Executive, Internet of Everything- Vertical Solutions Group, </w:t>
      </w:r>
      <w:r w:rsidRPr="00367CBA">
        <w:t xml:space="preserve">September 18, </w:t>
      </w:r>
      <w:r w:rsidRPr="00367CBA">
        <w:rPr>
          <w:rStyle w:val="Style13ptBold"/>
        </w:rPr>
        <w:t>2014</w:t>
      </w:r>
      <w:r w:rsidRPr="00367CBA">
        <w:t xml:space="preserve"> </w:t>
      </w:r>
    </w:p>
    <w:p w:rsidR="00B951F6" w:rsidRPr="00367CBA" w:rsidRDefault="00B951F6" w:rsidP="00B951F6">
      <w:pPr>
        <w:rPr>
          <w:u w:val="single"/>
        </w:rPr>
      </w:pPr>
      <w:r w:rsidRPr="00367CBA">
        <w:rPr>
          <w:sz w:val="16"/>
        </w:rPr>
        <w:t xml:space="preserve">Planes, trains and automobiles – </w:t>
      </w:r>
      <w:r w:rsidRPr="00367CBA">
        <w:rPr>
          <w:u w:val="single"/>
        </w:rPr>
        <w:t>getting from point A to point B has never been quicker or easier</w:t>
      </w:r>
      <w:r w:rsidRPr="00367CBA">
        <w:rPr>
          <w:sz w:val="16"/>
        </w:rPr>
        <w:t xml:space="preserve">. However, </w:t>
      </w:r>
      <w:r w:rsidRPr="00367CBA">
        <w:rPr>
          <w:u w:val="single"/>
        </w:rPr>
        <w:t>there are a few key global trends driving the need to invest further in transportation technology</w:t>
      </w:r>
      <w:r w:rsidRPr="00367CBA">
        <w:rPr>
          <w:sz w:val="16"/>
        </w:rPr>
        <w:t xml:space="preserve">. With the growing wave of urbanization, the aging of the population, and the resulting global demands on supply chains in developed and developing nations, </w:t>
      </w:r>
      <w:r w:rsidRPr="00367CBA">
        <w:rPr>
          <w:u w:val="single"/>
        </w:rPr>
        <w:t>current transportation systems will have a difficult time keeping up with demand.</w:t>
      </w:r>
      <w:r w:rsidRPr="00367CBA">
        <w:rPr>
          <w:sz w:val="16"/>
        </w:rPr>
        <w:t xml:space="preserve"> </w:t>
      </w:r>
      <w:r w:rsidRPr="00367CBA">
        <w:rPr>
          <w:u w:val="single"/>
        </w:rPr>
        <w:t>These trends are converging to create a remarkable challenge for our transportation infrastructure, but also a remarkable opportunity</w:t>
      </w:r>
      <w:r w:rsidRPr="00367CBA">
        <w:rPr>
          <w:sz w:val="16"/>
        </w:rPr>
        <w:t xml:space="preserve">. In the developing nations and cities around the world, </w:t>
      </w:r>
      <w:r w:rsidRPr="00367CBA">
        <w:rPr>
          <w:u w:val="single"/>
        </w:rPr>
        <w:t>governments</w:t>
      </w:r>
      <w:r w:rsidRPr="00367CBA">
        <w:rPr>
          <w:sz w:val="16"/>
        </w:rPr>
        <w:t xml:space="preserve"> and private companies </w:t>
      </w:r>
      <w:r w:rsidRPr="00367CBA">
        <w:rPr>
          <w:u w:val="single"/>
        </w:rPr>
        <w:t>are looking to grow their economies and compete on the global stage. In order to do that effectively, investments in transportation infrastructure are critical.</w:t>
      </w:r>
      <w:r w:rsidRPr="00367CBA">
        <w:rPr>
          <w:sz w:val="16"/>
        </w:rPr>
        <w:t xml:space="preserve"> But with limited budgets and a desire to show the world they can compete, developing countries have the opportunity to make technology investments that can put them on even footing of the rest of the world. </w:t>
      </w:r>
      <w:r w:rsidRPr="00367CBA">
        <w:rPr>
          <w:u w:val="single"/>
        </w:rPr>
        <w:t>Their challenge is avoiding the pitfalls that developed nations, cities and companies now face: how to circumvent sinking large amounts of capital into a single purpose, proprietary network that can not</w:t>
      </w:r>
      <w:r w:rsidRPr="00367CBA">
        <w:rPr>
          <w:sz w:val="16"/>
        </w:rPr>
        <w:t xml:space="preserve"> scale or </w:t>
      </w:r>
      <w:r w:rsidRPr="00367CBA">
        <w:rPr>
          <w:u w:val="single"/>
        </w:rPr>
        <w:t xml:space="preserve">support the diverse needs </w:t>
      </w:r>
      <w:r w:rsidRPr="00367CBA">
        <w:rPr>
          <w:sz w:val="16"/>
        </w:rPr>
        <w:t xml:space="preserve">or requirements </w:t>
      </w:r>
      <w:r w:rsidRPr="00367CBA">
        <w:rPr>
          <w:u w:val="single"/>
        </w:rPr>
        <w:t>of a fully integrated</w:t>
      </w:r>
      <w:r w:rsidRPr="00367CBA">
        <w:rPr>
          <w:sz w:val="16"/>
        </w:rPr>
        <w:t xml:space="preserve"> multimodal </w:t>
      </w:r>
      <w:r w:rsidRPr="00367CBA">
        <w:rPr>
          <w:u w:val="single"/>
        </w:rPr>
        <w:t>transportation network.</w:t>
      </w:r>
      <w:r w:rsidRPr="00367CBA">
        <w:rPr>
          <w:sz w:val="16"/>
        </w:rPr>
        <w:t xml:space="preserve"> Legacy systems have burdened many major cities, countries, and companies with the increasing total cost of ownership of maintaining single purpose networks, built with proprietary technologies with limited performance. These challenging networks suppress innovation and lack the ability to unlock the economic value of the data generated by their systems. Developing </w:t>
      </w:r>
      <w:r w:rsidRPr="00367CBA">
        <w:rPr>
          <w:u w:val="single"/>
        </w:rPr>
        <w:t>countries have the opportunity to utilize new transportation technologies to their full potential by opening up the data to create new applications, and allowing the system to work across various agencies or companies to create new business models.</w:t>
      </w:r>
      <w:r w:rsidRPr="00367CBA">
        <w:rPr>
          <w:sz w:val="16"/>
        </w:rPr>
        <w:t xml:space="preserve"> Increasing safety and security risks, along with a disparity of systems and lack of interoperability between regions has created a difficult reality for legacy systems. Lastly, </w:t>
      </w:r>
      <w:r w:rsidRPr="00367CBA">
        <w:rPr>
          <w:u w:val="single"/>
        </w:rPr>
        <w:t>the necessity to deliver these services in an increasingly sustainable way puts added pressure on operators</w:t>
      </w:r>
      <w:r w:rsidRPr="00367CBA">
        <w:rPr>
          <w:sz w:val="16"/>
        </w:rPr>
        <w:t xml:space="preserve">. These challenges are faced regardless of the mode of transportation, whether rail, roadway, aviation, maritime, freight and logistics, connected vehicle or mass transit. This week’s Connected Rail Solution announcement demonstrates how Cisco’s expertise in ‘connecting the unconnected’ can be used to tackle the issues facing one mode of transportation. Rail systems, regardless of whether they are freight, passenger or mix mode, deal with many technical challenges such as varying speeds, through put requirements, redundancies and applications. But today, </w:t>
      </w:r>
      <w:r w:rsidRPr="00367CBA">
        <w:rPr>
          <w:u w:val="single"/>
        </w:rPr>
        <w:t>thanks to the increasing capability and capacity of IP networks and the economic leverage of the Internet of Everything, we can now see the opportunity for a technology revolution in railroading not seen in more than a generation.</w:t>
      </w:r>
      <w:r w:rsidRPr="00367CBA">
        <w:rPr>
          <w:sz w:val="16"/>
        </w:rPr>
        <w:t xml:space="preserve"> Some early adopter railways have already begun to implement a strategy based on the Internet of Everything. These early adopters are transforming their organizations and providing new experiences for their customers and passengers. Whether freight railroads looking to gain a competitive advantage by delivering new insights for freight and logistics customers, or passenger rail systems looking to provide new and differentiated services to their customers to increase ridership and traveler satisfaction, </w:t>
      </w:r>
      <w:r w:rsidRPr="00367CBA">
        <w:rPr>
          <w:u w:val="single"/>
        </w:rPr>
        <w:t>the Internet of Everything allows operators to examine their current network and explore new business models. The next industrial revolution in railroading is just beginning</w:t>
      </w:r>
      <w:r w:rsidRPr="00367CBA">
        <w:rPr>
          <w:sz w:val="16"/>
        </w:rPr>
        <w:t xml:space="preserve"> and, like any technology transformation, </w:t>
      </w:r>
      <w:r w:rsidRPr="00367CBA">
        <w:rPr>
          <w:u w:val="single"/>
        </w:rPr>
        <w:t>some will prosper by educating themselves about what is causing the change. The Internet of Everything can positively impact any organization, and it is those who embrace it fully that will see the greatest benefit.</w:t>
      </w:r>
      <w:r w:rsidRPr="00367CBA">
        <w:rPr>
          <w:sz w:val="16"/>
        </w:rPr>
        <w:t xml:space="preserve"> Rail operators are facing increased challenges: </w:t>
      </w:r>
      <w:r w:rsidRPr="00367CBA">
        <w:rPr>
          <w:u w:val="single"/>
        </w:rPr>
        <w:t>now is the time to learn what the Internet of Everything can do to transform organizations and meet these challenges head on.</w:t>
      </w:r>
    </w:p>
    <w:p w:rsidR="00B951F6" w:rsidRPr="00B951F6" w:rsidRDefault="00B951F6" w:rsidP="00B951F6"/>
    <w:p w:rsidR="001A1940" w:rsidRDefault="001A1940" w:rsidP="001A1940">
      <w:pPr>
        <w:pStyle w:val="Heading3"/>
      </w:pPr>
      <w:r>
        <w:t xml:space="preserve">Innovation key to Economy </w:t>
      </w:r>
    </w:p>
    <w:p w:rsidR="001A1940" w:rsidRDefault="001A1940" w:rsidP="001A1940"/>
    <w:p w:rsidR="001A1940" w:rsidRDefault="001A1940" w:rsidP="001A1940">
      <w:pPr>
        <w:pStyle w:val="Heading4"/>
      </w:pPr>
      <w:r>
        <w:t>Data innovation is key to economic growth throughout the entire economy – includes small business. Curtailing surveillance is also key to rebuild public trust in this sector</w:t>
      </w:r>
    </w:p>
    <w:p w:rsidR="001A1940" w:rsidRDefault="001A1940" w:rsidP="001A1940">
      <w:pPr>
        <w:rPr>
          <w:sz w:val="16"/>
        </w:rPr>
      </w:pPr>
      <w:r w:rsidRPr="001C6EF4">
        <w:rPr>
          <w:sz w:val="16"/>
        </w:rPr>
        <w:t xml:space="preserve">Victoria </w:t>
      </w:r>
      <w:r w:rsidRPr="001C6EF4">
        <w:rPr>
          <w:rStyle w:val="Style13ptBold"/>
        </w:rPr>
        <w:t>Espinel</w:t>
      </w:r>
      <w:r w:rsidRPr="001C6EF4">
        <w:rPr>
          <w:sz w:val="16"/>
        </w:rPr>
        <w:t>, President and CEO, BSA | The Software Alliance, 12-10-</w:t>
      </w:r>
      <w:r w:rsidRPr="001C6EF4">
        <w:rPr>
          <w:rStyle w:val="Style13ptBold"/>
        </w:rPr>
        <w:t>2014</w:t>
      </w:r>
      <w:r w:rsidRPr="001C6EF4">
        <w:rPr>
          <w:sz w:val="16"/>
        </w:rPr>
        <w:t>, "Executive Survey Shows the Benefits of Data Innovation Across the Whole Economy," Huffington Post, http://www.huffingtonpost.com/victoria-espinel/executive-survey-shows-th_b_6299086.html</w:t>
      </w:r>
    </w:p>
    <w:p w:rsidR="001A1940" w:rsidRPr="001C6EF4" w:rsidRDefault="001A1940" w:rsidP="001A1940">
      <w:pPr>
        <w:rPr>
          <w:sz w:val="16"/>
        </w:rPr>
      </w:pPr>
      <w:r w:rsidRPr="001C6EF4">
        <w:rPr>
          <w:sz w:val="16"/>
        </w:rPr>
        <w:t>There are pervasive myths and misconceptions about how data innovation is transforming the global economy, from the idea that it's all about so-called "Big Data" (in fact, analyzing even small data sets can produce useful insights) to the false notion that all data is personal information (when discoveries are being made from data sources such as wind turbines, jet engines, financial markets, crop harvests, traffic patterns and energy consumption).</w:t>
      </w:r>
      <w:r w:rsidRPr="001C6EF4">
        <w:rPr>
          <w:sz w:val="12"/>
        </w:rPr>
        <w:t>∂</w:t>
      </w:r>
      <w:r w:rsidRPr="001C6EF4">
        <w:rPr>
          <w:sz w:val="16"/>
        </w:rPr>
        <w:t xml:space="preserve"> Today we released a new survey that sets right another such myth -- that big tech companies and Silicon Valley start-ups are the main beneficiaries of data innovation. The reality is that </w:t>
      </w:r>
      <w:r w:rsidRPr="001C6EF4">
        <w:rPr>
          <w:rStyle w:val="StyleUnderline"/>
        </w:rPr>
        <w:t>data tools are catalysts for innovation and growth across the whole economy, and the benefits of that innovation and growth accrue to society as a whole</w:t>
      </w:r>
      <w:r w:rsidRPr="001C6EF4">
        <w:rPr>
          <w:sz w:val="16"/>
        </w:rPr>
        <w:t>.</w:t>
      </w:r>
      <w:r w:rsidRPr="001C6EF4">
        <w:rPr>
          <w:sz w:val="12"/>
        </w:rPr>
        <w:t>∂</w:t>
      </w:r>
      <w:r w:rsidRPr="001C6EF4">
        <w:rPr>
          <w:sz w:val="16"/>
        </w:rPr>
        <w:t xml:space="preserve"> We commissioned Ipsos Public Affairs to poll 1,500 senior executives and business decision-makes across the United States and Europe about the role of data analytics in their companies. We found a number of things that were surprising:</w:t>
      </w:r>
      <w:r w:rsidRPr="001C6EF4">
        <w:rPr>
          <w:sz w:val="12"/>
        </w:rPr>
        <w:t>∂</w:t>
      </w:r>
      <w:r w:rsidRPr="001C6EF4">
        <w:rPr>
          <w:sz w:val="16"/>
        </w:rPr>
        <w:t xml:space="preserve"> First, </w:t>
      </w:r>
      <w:r w:rsidRPr="001C6EF4">
        <w:rPr>
          <w:rStyle w:val="StyleUnderline"/>
        </w:rPr>
        <w:t>data analytics are important to companies of all types and sizes -- including an overwhelming majority</w:t>
      </w:r>
      <w:r w:rsidRPr="001C6EF4">
        <w:rPr>
          <w:sz w:val="16"/>
        </w:rPr>
        <w:t xml:space="preserve"> (60 percent) of </w:t>
      </w:r>
      <w:r w:rsidRPr="001C6EF4">
        <w:rPr>
          <w:rStyle w:val="StyleUnderline"/>
        </w:rPr>
        <w:t>small businesses with 50 or fewer employees</w:t>
      </w:r>
      <w:r w:rsidRPr="001C6EF4">
        <w:rPr>
          <w:sz w:val="16"/>
        </w:rPr>
        <w:t>.</w:t>
      </w:r>
      <w:r w:rsidRPr="001C6EF4">
        <w:rPr>
          <w:sz w:val="12"/>
        </w:rPr>
        <w:t>∂</w:t>
      </w:r>
      <w:r w:rsidRPr="001C6EF4">
        <w:rPr>
          <w:sz w:val="16"/>
        </w:rPr>
        <w:t xml:space="preserve"> Second, d</w:t>
      </w:r>
      <w:r w:rsidRPr="001C6EF4">
        <w:rPr>
          <w:rStyle w:val="StyleUnderline"/>
        </w:rPr>
        <w:t>ata analytics can contribute to job growth. Sixty-one percent of senior executives in the US and 58 percent in Europe say data analytics are important to their companies' plans to hire more employees</w:t>
      </w:r>
      <w:r w:rsidRPr="001C6EF4">
        <w:rPr>
          <w:sz w:val="16"/>
        </w:rPr>
        <w:t>.</w:t>
      </w:r>
      <w:r w:rsidRPr="001C6EF4">
        <w:rPr>
          <w:sz w:val="12"/>
        </w:rPr>
        <w:t>∂</w:t>
      </w:r>
      <w:r w:rsidRPr="001C6EF4">
        <w:rPr>
          <w:sz w:val="16"/>
        </w:rPr>
        <w:t xml:space="preserve"> Third, </w:t>
      </w:r>
      <w:r w:rsidRPr="001C6EF4">
        <w:rPr>
          <w:rStyle w:val="StyleUnderline"/>
        </w:rPr>
        <w:t>eight out of 10 respondents overall say data analytics are important to their companies' plans to better serve their customers' needs</w:t>
      </w:r>
      <w:r w:rsidRPr="001C6EF4">
        <w:rPr>
          <w:sz w:val="16"/>
        </w:rPr>
        <w:t>.</w:t>
      </w:r>
      <w:r w:rsidRPr="001C6EF4">
        <w:rPr>
          <w:sz w:val="12"/>
        </w:rPr>
        <w:t>∂</w:t>
      </w:r>
      <w:r w:rsidRPr="001C6EF4">
        <w:rPr>
          <w:sz w:val="16"/>
        </w:rPr>
        <w:t xml:space="preserve"> It's clear that </w:t>
      </w:r>
      <w:r w:rsidRPr="001C6EF4">
        <w:rPr>
          <w:rStyle w:val="StyleUnderline"/>
        </w:rPr>
        <w:t>data innovation will be increasingly important to how companies across the economy do business. The question is: how do we ensure we are maximizing the opportunities</w:t>
      </w:r>
      <w:r w:rsidRPr="001C6EF4">
        <w:rPr>
          <w:sz w:val="16"/>
        </w:rPr>
        <w:t>?</w:t>
      </w:r>
      <w:r w:rsidRPr="001C6EF4">
        <w:rPr>
          <w:sz w:val="12"/>
        </w:rPr>
        <w:t>∂</w:t>
      </w:r>
      <w:r w:rsidRPr="001C6EF4">
        <w:rPr>
          <w:sz w:val="16"/>
        </w:rPr>
        <w:t xml:space="preserve"> </w:t>
      </w:r>
      <w:r w:rsidRPr="001C6EF4">
        <w:rPr>
          <w:rStyle w:val="StyleUnderline"/>
        </w:rPr>
        <w:t>Data is inherently borderless, making the digital economy a global economy.</w:t>
      </w:r>
      <w:r w:rsidRPr="001C6EF4">
        <w:rPr>
          <w:sz w:val="16"/>
        </w:rPr>
        <w:t xml:space="preserve"> That is why it is critical that we have global trade rules that promote data innovation. But currently there are no global standards in place to ensure that data can move freely across borders.</w:t>
      </w:r>
      <w:r w:rsidRPr="001C6EF4">
        <w:rPr>
          <w:sz w:val="12"/>
        </w:rPr>
        <w:t>∂</w:t>
      </w:r>
      <w:r w:rsidRPr="001C6EF4">
        <w:rPr>
          <w:sz w:val="16"/>
        </w:rPr>
        <w:t xml:space="preserve"> Chief negotiators from 12 countries are converging this week in Washington to continue hammering out the terms of the Trans-Pacific Partnership (TPP). That agreement -- and the ongoing US-EU Transatlantic Trade and Investment Partnership (TTIP) -- present important opportunities to establish 21st century trade standards that enable data to flow across borders. That's why BSA is urging trade negotiators to seize the moment and create the beginnings of a global framework to promote open markets and prevent protectionist measures such as server-location requirements that could undermine the architecture of the Internet and stifle data innovation.</w:t>
      </w:r>
      <w:r w:rsidRPr="001C6EF4">
        <w:rPr>
          <w:sz w:val="12"/>
        </w:rPr>
        <w:t>∂</w:t>
      </w:r>
      <w:r w:rsidRPr="001C6EF4">
        <w:rPr>
          <w:sz w:val="16"/>
        </w:rPr>
        <w:t xml:space="preserve"> Equally </w:t>
      </w:r>
      <w:r w:rsidRPr="001C6EF4">
        <w:rPr>
          <w:rStyle w:val="StyleUnderline"/>
        </w:rPr>
        <w:t>important is the need to build public trust in the underpinnings of the digital economy. That trust has been shaken in the aftermath of the Snowden/NSA disclosures. We must strike the right balance between essential privacy protections and governments' need to access data for legitimate national security and law enforcement purposes</w:t>
      </w:r>
      <w:r w:rsidRPr="001C6EF4">
        <w:rPr>
          <w:sz w:val="16"/>
        </w:rPr>
        <w:t>. These are difficult issues, but our survey shows that getting them right will have an enormous payoff.</w:t>
      </w:r>
    </w:p>
    <w:p w:rsidR="001A1940" w:rsidRPr="001A1940" w:rsidRDefault="001A1940" w:rsidP="001A1940"/>
    <w:p w:rsidR="00DA60DD" w:rsidRDefault="00DA60DD" w:rsidP="00DA60DD">
      <w:pPr>
        <w:pStyle w:val="Heading3"/>
      </w:pPr>
      <w:r>
        <w:t>Encryption key to the Economy</w:t>
      </w:r>
    </w:p>
    <w:p w:rsidR="00DA60DD" w:rsidRDefault="00DA60DD" w:rsidP="00DA60DD">
      <w:pPr>
        <w:pStyle w:val="Heading4"/>
      </w:pPr>
      <w:r>
        <w:t>Surveillance Backdoors will lead to severe economic losses</w:t>
      </w:r>
    </w:p>
    <w:p w:rsidR="00DA60DD" w:rsidRPr="003970B5" w:rsidRDefault="00DA60DD" w:rsidP="00DA60DD">
      <w:pPr>
        <w:rPr>
          <w:u w:val="single"/>
        </w:rPr>
      </w:pPr>
      <w:r>
        <w:t xml:space="preserve">John M. </w:t>
      </w:r>
      <w:r>
        <w:rPr>
          <w:rStyle w:val="Style13ptBold"/>
        </w:rPr>
        <w:t>Peha et al</w:t>
      </w:r>
      <w:r>
        <w:t>, 7-20-20</w:t>
      </w:r>
      <w:r>
        <w:rPr>
          <w:rStyle w:val="Style13ptBold"/>
        </w:rPr>
        <w:t>14</w:t>
      </w:r>
      <w:r>
        <w:t xml:space="preserve">, "Risking it All: Unlocking the Backdoor to the Nation’s Cybersecurity" </w:t>
      </w:r>
      <w:r w:rsidRPr="003970B5">
        <w:t>http://papers.ssrn.com/sol3/papers.cfm?abstract_id=2468604</w:t>
      </w:r>
    </w:p>
    <w:p w:rsidR="00DA60DD" w:rsidRPr="00E00AC2" w:rsidRDefault="00DA60DD" w:rsidP="00DA60DD">
      <w:pPr>
        <w:rPr>
          <w:rStyle w:val="StyleUnderline"/>
        </w:rPr>
      </w:pPr>
      <w:r>
        <w:t xml:space="preserve">The United States benefited greatly from its role as a trusted provider of information and communications technology across the globe. This role cannot be taken for granted. Intelligence and law enforcement </w:t>
      </w:r>
      <w:r w:rsidRPr="00E00AC2">
        <w:rPr>
          <w:rStyle w:val="StyleUnderline"/>
        </w:rPr>
        <w:t>agencies that are considering</w:t>
      </w:r>
      <w:r>
        <w:t xml:space="preserve"> methods of </w:t>
      </w:r>
      <w:r w:rsidRPr="00E00AC2">
        <w:rPr>
          <w:rStyle w:val="StyleUnderline"/>
        </w:rPr>
        <w:t>weakening the security of commercial products and services must consider the full range of implications</w:t>
      </w:r>
      <w:r>
        <w:t xml:space="preserve">. Similarly, companies that benefit from user data as part of their marketing revenue strategies should consider how their tactics could be abused. </w:t>
      </w:r>
      <w:r w:rsidRPr="00E00AC2">
        <w:rPr>
          <w:rStyle w:val="StyleUnderline"/>
        </w:rPr>
        <w:t>Weakened security in standards and mass-market technology can facilitate</w:t>
      </w:r>
      <w:r>
        <w:t xml:space="preserve"> the authorized </w:t>
      </w:r>
      <w:r w:rsidRPr="00E00AC2">
        <w:rPr>
          <w:rStyle w:val="StyleUnderline"/>
        </w:rPr>
        <w:t>surveillance of criminals and terrorists. However, these weaknesses also introduce risk to innocent people, organizations and government agencies, as they become</w:t>
      </w:r>
      <w:r>
        <w:t xml:space="preserve"> more </w:t>
      </w:r>
      <w:r w:rsidRPr="00E00AC2">
        <w:rPr>
          <w:rStyle w:val="StyleUnderline"/>
        </w:rPr>
        <w:t xml:space="preserve">vulnerable to attack from organized crime, terrorists and foreign powers. If policies to weaken products from the United States are discovered, or even merely suspected, U.S. products and services will suffer </w:t>
      </w:r>
      <w:r w:rsidRPr="00E00AC2">
        <w:rPr>
          <w:rStyle w:val="Emphasis"/>
        </w:rPr>
        <w:t>significant</w:t>
      </w:r>
      <w:r w:rsidRPr="00E00AC2">
        <w:rPr>
          <w:rStyle w:val="StyleUnderline"/>
        </w:rPr>
        <w:t xml:space="preserve"> losses — in reputation and business — where trust is </w:t>
      </w:r>
      <w:r w:rsidRPr="00E00AC2">
        <w:rPr>
          <w:rStyle w:val="Emphasis"/>
        </w:rPr>
        <w:t>critical.</w:t>
      </w:r>
      <w:r w:rsidRPr="00E00AC2">
        <w:t xml:space="preserve"> Both supporters and critics of policies to introduce backdoors have presupposed that the alleged activities have reduced privacy to improve security. With that premise, they then argue about whether the nation wins or loses from such a trade. While the debate over how we should value both privacy and security is important, it misses a critical point: The United States might have compromised both security and privacy in a failed attempt to improve security. A thorough, technically informed, and documented process of risk assessment — with balanced stakeholders from all sides — is needed to ensure the resilience and security of America’s cyberinfrastructure, including the Internet and cyberphysical systems.</w:t>
      </w:r>
    </w:p>
    <w:p w:rsidR="00DA60DD" w:rsidRDefault="00DA60DD" w:rsidP="00DA60DD">
      <w:pPr>
        <w:pStyle w:val="Heading4"/>
      </w:pPr>
      <w:r>
        <w:t>Data Insecurity causes huge economic losses</w:t>
      </w:r>
    </w:p>
    <w:p w:rsidR="00DA60DD" w:rsidRPr="00D51A17" w:rsidRDefault="00DA60DD" w:rsidP="00DA60DD">
      <w:pPr>
        <w:rPr>
          <w:rStyle w:val="StyleUnderline"/>
        </w:rPr>
      </w:pPr>
      <w:r>
        <w:t xml:space="preserve">Sara </w:t>
      </w:r>
      <w:r w:rsidRPr="00711749">
        <w:rPr>
          <w:rStyle w:val="Style13ptBold"/>
        </w:rPr>
        <w:t>Sorcher</w:t>
      </w:r>
      <w:r>
        <w:t>, 7-7-20</w:t>
      </w:r>
      <w:r w:rsidRPr="00711749">
        <w:rPr>
          <w:rStyle w:val="Style13ptBold"/>
        </w:rPr>
        <w:t>15</w:t>
      </w:r>
      <w:r>
        <w:t>, "The battle between Washington and Silicon Valley over encryption," http://www.csmonitor.com/World/Passcode/2015/0707/The-battle-between-Washington-and-Silicon-Valley-over-encryption#</w:t>
      </w:r>
    </w:p>
    <w:p w:rsidR="00DA60DD" w:rsidRDefault="00DA60DD" w:rsidP="00DA60DD">
      <w:pPr>
        <w:rPr>
          <w:rStyle w:val="StyleUnderline"/>
        </w:rPr>
      </w:pPr>
      <w:r w:rsidRPr="00230EF1">
        <w:rPr>
          <w:rStyle w:val="StyleUnderline"/>
        </w:rPr>
        <w:t>After the Snowden leaks</w:t>
      </w:r>
      <w:r w:rsidRPr="00230EF1">
        <w:t xml:space="preserve"> began in June 2013, American </w:t>
      </w:r>
      <w:r w:rsidRPr="00230EF1">
        <w:rPr>
          <w:rStyle w:val="StyleUnderline"/>
        </w:rPr>
        <w:t>businesses learned that perceptions of insecurity can hurt their sales</w:t>
      </w:r>
      <w:r w:rsidRPr="00230EF1">
        <w:t>.</w:t>
      </w:r>
      <w:r>
        <w:t xml:space="preserve"> </w:t>
      </w:r>
      <w:r w:rsidRPr="00230EF1">
        <w:t xml:space="preserve">After the Snowden leaks, </w:t>
      </w:r>
      <w:r w:rsidRPr="00230EF1">
        <w:rPr>
          <w:rStyle w:val="StyleUnderline"/>
        </w:rPr>
        <w:t>major companies such as Apple and IBM spent billions of dollars building data centers overseas to combat the impression the US government would have unfettered access to foreign customers’ data</w:t>
      </w:r>
      <w:r w:rsidRPr="00230EF1">
        <w:t xml:space="preserve">. Many countries in Europe and elsewhere pushed for laws requiring their citizens’ data to be stored locally as international trust in US products and services dipped. </w:t>
      </w:r>
      <w:r w:rsidRPr="00C8174C">
        <w:rPr>
          <w:rStyle w:val="StyleUnderline"/>
        </w:rPr>
        <w:t>Overseas competitors</w:t>
      </w:r>
      <w:r w:rsidRPr="00230EF1">
        <w:t xml:space="preserve"> – in some cases using what they claimed was “NSA-proof” technology as a marketing scheme – </w:t>
      </w:r>
      <w:r w:rsidRPr="00C8174C">
        <w:rPr>
          <w:rStyle w:val="StyleUnderline"/>
        </w:rPr>
        <w:t>swooped up suspicious customers,</w:t>
      </w:r>
      <w:r w:rsidRPr="00230EF1">
        <w:t xml:space="preserve"> according to a New America think tank paper last year on the global business impacts of the surveillance revelations. It also detailed some lost opportunities, such as when Brazil, for instance, awarded a major contract for fighter jets to Swedish company Saab over Boeing, the American company that had previously been the frontrunner. </w:t>
      </w:r>
      <w:r w:rsidRPr="00C8174C">
        <w:rPr>
          <w:rStyle w:val="StyleUnderline"/>
        </w:rPr>
        <w:t>In the cloud computing space</w:t>
      </w:r>
      <w:r w:rsidRPr="00230EF1">
        <w:t xml:space="preserve">, Forrester Research had estimated </w:t>
      </w:r>
      <w:r w:rsidRPr="00C8174C">
        <w:rPr>
          <w:rStyle w:val="StyleUnderline"/>
        </w:rPr>
        <w:t>US businesses could lose as much as $180 billion by 2016.</w:t>
      </w:r>
    </w:p>
    <w:p w:rsidR="00DA60DD" w:rsidRDefault="00DA60DD" w:rsidP="00DA60DD">
      <w:pPr>
        <w:rPr>
          <w:rFonts w:asciiTheme="minorHAnsi" w:hAnsiTheme="minorHAnsi"/>
        </w:rPr>
      </w:pPr>
    </w:p>
    <w:p w:rsidR="00DA60DD" w:rsidRDefault="00DA60DD" w:rsidP="00DA60DD">
      <w:pPr>
        <w:pStyle w:val="Heading4"/>
      </w:pPr>
      <w:r>
        <w:t>Encryption regulations drive companies from the US</w:t>
      </w:r>
    </w:p>
    <w:p w:rsidR="00DA60DD" w:rsidRPr="00711749" w:rsidRDefault="00DA60DD" w:rsidP="00DA60DD">
      <w:r>
        <w:t xml:space="preserve">Sara </w:t>
      </w:r>
      <w:r w:rsidRPr="00711749">
        <w:rPr>
          <w:rStyle w:val="Style13ptBold"/>
        </w:rPr>
        <w:t>Sorcher</w:t>
      </w:r>
      <w:r>
        <w:t>, 7-7-20</w:t>
      </w:r>
      <w:r w:rsidRPr="00711749">
        <w:rPr>
          <w:rStyle w:val="Style13ptBold"/>
        </w:rPr>
        <w:t>15</w:t>
      </w:r>
      <w:r>
        <w:t>, "The battle between Washington and Silicon Valley over encryption," http://www.csmonitor.com/World/Passcode/2015/0707/The-battle-between-Washington-and-Silicon-Valley-over-encryption#</w:t>
      </w:r>
    </w:p>
    <w:p w:rsidR="00DA60DD" w:rsidRDefault="00DA60DD" w:rsidP="00DA60DD">
      <w:pPr>
        <w:rPr>
          <w:u w:val="single"/>
        </w:rPr>
      </w:pPr>
      <w:r w:rsidRPr="00711749">
        <w:t xml:space="preserve">The American business community worries such a policy, if enacted, would threaten the competitiveness of their businesses. They are concerned it would unnecessarily put their customers’ personal security and privacy at risk as criminal hackers grow increasingly sophisticated and governments seek to eavesdrop. At the same time, </w:t>
      </w:r>
      <w:r w:rsidRPr="00711749">
        <w:rPr>
          <w:u w:val="single"/>
        </w:rPr>
        <w:t>many companies are already trying to estimate the high cost of dealing with any regulation that would mandate access to encryption – including potential losses in revenue and</w:t>
      </w:r>
      <w:r w:rsidRPr="00711749">
        <w:t xml:space="preserve"> the tougher-to-measure </w:t>
      </w:r>
      <w:r w:rsidRPr="00711749">
        <w:rPr>
          <w:u w:val="single"/>
        </w:rPr>
        <w:t>consumer trust</w:t>
      </w:r>
      <w:r w:rsidRPr="00711749">
        <w:t xml:space="preserve">. As such, </w:t>
      </w:r>
      <w:r w:rsidRPr="00711749">
        <w:rPr>
          <w:u w:val="single"/>
        </w:rPr>
        <w:t>some are already contemplating</w:t>
      </w:r>
      <w:r w:rsidRPr="00711749">
        <w:t xml:space="preserve"> how to find loopholes and other ways around any new US rules to build back doors, including by </w:t>
      </w:r>
      <w:r w:rsidRPr="00711749">
        <w:rPr>
          <w:u w:val="single"/>
        </w:rPr>
        <w:t xml:space="preserve">taking business overseas. </w:t>
      </w:r>
    </w:p>
    <w:p w:rsidR="00DA60DD" w:rsidRDefault="00DA60DD" w:rsidP="00DA60DD"/>
    <w:p w:rsidR="00DA60DD" w:rsidRDefault="00DA60DD" w:rsidP="00DA60DD">
      <w:pPr>
        <w:pStyle w:val="Heading3"/>
      </w:pPr>
      <w:r>
        <w:t>Backdoors Bad – Economy</w:t>
      </w:r>
    </w:p>
    <w:p w:rsidR="00DA60DD" w:rsidRDefault="00DA60DD" w:rsidP="00DA60DD">
      <w:pPr>
        <w:pStyle w:val="Heading4"/>
      </w:pPr>
      <w:r>
        <w:t>Backdoor exploitation leads to Internet destabilization and data localization</w:t>
      </w:r>
    </w:p>
    <w:p w:rsidR="00DA60DD" w:rsidRPr="00D57193" w:rsidRDefault="00DA60DD" w:rsidP="00DA60DD">
      <w:r w:rsidRPr="00D57193">
        <w:rPr>
          <w:rStyle w:val="Style13ptBold"/>
        </w:rPr>
        <w:t>Bradshaw 15</w:t>
      </w:r>
      <w:r>
        <w:t xml:space="preserve"> (Samantha Bradshaw, </w:t>
      </w:r>
      <w:r w:rsidRPr="00D57193">
        <w:t xml:space="preserve">6-3-2015, "Destabilizing The Internet," </w:t>
      </w:r>
      <w:r>
        <w:t>J</w:t>
      </w:r>
      <w:r w:rsidRPr="00D57193">
        <w:t xml:space="preserve">oint Honours B.A. Degree in Political Science and Legal Studies from the University of Waterloo, and an M.A. degree in Global Governance from the Balsillie </w:t>
      </w:r>
      <w:r>
        <w:t xml:space="preserve">School of International Affairs, </w:t>
      </w:r>
      <w:r w:rsidRPr="00D57193">
        <w:t>https://www.cigionline.org/blogs/reimagining-internet/destabilizing-internet</w:t>
      </w:r>
      <w:r>
        <w:t>)</w:t>
      </w:r>
    </w:p>
    <w:p w:rsidR="00DA60DD" w:rsidRPr="00EC51AA" w:rsidRDefault="00DA60DD" w:rsidP="00DA60DD">
      <w:pPr>
        <w:rPr>
          <w:sz w:val="16"/>
        </w:rPr>
      </w:pPr>
      <w:r w:rsidRPr="00D57193">
        <w:rPr>
          <w:rStyle w:val="StyleUnderline"/>
        </w:rPr>
        <w:t>A new trend in Internet governance is emerging: state actors are increasingly attempting to create or exploit existing vulnerabilities in Internet architecture in order to conduct surveillance</w:t>
      </w:r>
      <w:r w:rsidRPr="00D57193">
        <w:rPr>
          <w:sz w:val="16"/>
        </w:rPr>
        <w:t xml:space="preserve">, censor information, or achieve other economic or political goals. Systems of Internet administration are increasingly recognized as sites of power, and are being altered for purposes beyond their original design. </w:t>
      </w:r>
      <w:r w:rsidRPr="00D57193">
        <w:rPr>
          <w:rStyle w:val="StyleUnderline"/>
        </w:rPr>
        <w:t>The trend is worrying. Technological interventions can have a number of destabilizing consequences for the resiliency, integrity, security and freedom of the Internet.</w:t>
      </w:r>
      <w:r w:rsidRPr="00D57193">
        <w:rPr>
          <w:sz w:val="16"/>
        </w:rPr>
        <w:t xml:space="preserve"> In 2013 and 2014, </w:t>
      </w:r>
      <w:r w:rsidRPr="00D57193">
        <w:rPr>
          <w:rStyle w:val="StyleUnderline"/>
        </w:rPr>
        <w:t>the focus on technological interventions was largely on the US government’s push forcing tech companies to hand over encryption keys or build backdoors into their products. New leaked National Security Agency (NSA) documents provide more evidence in support of this trend towards destabilization</w:t>
      </w:r>
      <w:r w:rsidRPr="00D57193">
        <w:rPr>
          <w:sz w:val="16"/>
        </w:rPr>
        <w:t xml:space="preserve">: the US government and its allies planned to hijack the Google and Samsung mobile app stores to infect user devices with malware. The pilot project — codenamed IRRITANT HORN — would identify smartphone traffic and inject malware into downloads, which could then be used to collect users’ data without knowledge or consent. These types of “hijacking” techniques are not new. They are a somewhat common alteration used by businesses to deliver advertisements, cyber criminals to steal personal information, or oppressive states to censor and control access to information. Hijacking techniques work by exploiting security vulnerabilities within the Internet’s Domain Name System (DNS) and resolution process. The DNS is a fundamental technology for Internet operation, yet because of its technological complexity and associated jargon, many people do not understand its importance. To simplify, the DNS can be thought of as the Internet’s address book because it contains Internet names (www.google.com) and associated IP addresses (8.8.8.8 for Google Public DNS) for everything online. It functions by matching the names that people use to the numbers that computers use, so that a user’s device can find the information they wish to access on the network. Hijacking occurs when a third party intercepts the DNS look-up function and injects fake information into the process. What are appropriate government interventions in Internet technology for achieving economic or political goals? </w:t>
      </w:r>
      <w:r w:rsidRPr="00D57193">
        <w:rPr>
          <w:rStyle w:val="StyleUnderline"/>
        </w:rPr>
        <w:t>Malicious hackers will often use these techniques to redirect users to fake websites — such as a fake bank login page — to collect personal or financial information from victims. A growing number of governments are also hijacking DNS look-ups to collect data and conduct censorship.</w:t>
      </w:r>
      <w:r w:rsidRPr="00D57193">
        <w:rPr>
          <w:sz w:val="16"/>
        </w:rPr>
        <w:t xml:space="preserve"> The Great Firewall of China is the most cited offender, where hijacking techniques are one of the many censorship tools built in to the system to control access to content that is uploaded and shared online. Hijacking is a highly effective technique and can be extremely difficult to detect. When users access most websites, the DNS will tell a computer where to go and the computer will automatically connect to the address without verifying the information. The original design of the DNS predated the global expansion and growth of the Internet, and verification was not an issue because the DNS was created in an environment where there was a certain degree of trust among parties using the technology. This has created a number of security challenges for the modern-day reality of the Internet. </w:t>
      </w:r>
      <w:r w:rsidRPr="00D57193">
        <w:rPr>
          <w:rStyle w:val="StyleUnderline"/>
        </w:rPr>
        <w:t>The NSA’s IRRITANT HORN pilot project really strikes an important chord: what are appropriate government interventions in Internet technology for achieving economic or political goals? If governments are intentionally creating a less secure Internet or are exploiting vulnerabilities within the technology, what implications will these actions have on the ongoing security and stability of the Internet? The answer: nothing positive. There are numerous examples of how these kinds of governmental interventions in technology can have unintended consequences.</w:t>
      </w:r>
      <w:r w:rsidRPr="00D57193">
        <w:rPr>
          <w:sz w:val="16"/>
        </w:rPr>
        <w:t xml:space="preserve"> The hijacking techniques used to block content as part of the Great Firewall of China accidentally leaked to the rest of the world in 2010; numerous US residents were temporarily blocked from accessing popular social media websites and other content that was blocked by the Chinese government. A similar incident occurred in 2008 when the Pakistani government ordered a local telecom to block YouTube by redirecting local traffic away from the site. However, the new routing information was not contained within the country and eventually everyone who tried to access YouTube was directed to the Pakistan network block</w:t>
      </w:r>
      <w:r w:rsidRPr="00D57193">
        <w:rPr>
          <w:rStyle w:val="StyleUnderline"/>
        </w:rPr>
        <w:t>. At the same time, NSA disclosures and technological interventions are precipitating nation-specific policies geared toward circumventing surveillance or achieving other objectives. Russia has called for an alternative DNS; countries are pursuing policies around data localization; and others have discussed “routing around” the US by building their own Internet submarine cables.</w:t>
      </w:r>
      <w:r w:rsidRPr="00D57193">
        <w:rPr>
          <w:sz w:val="16"/>
        </w:rPr>
        <w:t xml:space="preserve"> These interventions are politicizing technical design choices rather than reflecting fundamental qualities of the Internet, such as interoperability, efficiency and openness. </w:t>
      </w:r>
      <w:r w:rsidRPr="00D57193">
        <w:rPr>
          <w:rStyle w:val="StyleUnderline"/>
        </w:rPr>
        <w:t>Instead of weakening or exploiting vulnerabilities within the technology, governments should encourage the Internet’s technical community and businesses to incorporate privacy and security enhancing solutions in the Internet’s standards and protocols.</w:t>
      </w:r>
      <w:r w:rsidRPr="00D57193">
        <w:rPr>
          <w:sz w:val="16"/>
        </w:rPr>
        <w:t xml:space="preserve"> It is in the interest of everyone that the Internet remains a trusted, open and safe medium so that it can continue to foster economic growth, acces</w:t>
      </w:r>
      <w:r>
        <w:rPr>
          <w:sz w:val="16"/>
        </w:rPr>
        <w:t>s to knowledge, and innovation.</w:t>
      </w:r>
    </w:p>
    <w:p w:rsidR="00DA60DD" w:rsidRDefault="00DA60DD" w:rsidP="00DA60DD">
      <w:pPr>
        <w:pStyle w:val="Heading4"/>
      </w:pPr>
      <w:r>
        <w:t>Surveillance Backdoors will lead to severe economic losses</w:t>
      </w:r>
    </w:p>
    <w:p w:rsidR="00DA60DD" w:rsidRPr="003970B5" w:rsidRDefault="00DA60DD" w:rsidP="00DA60DD">
      <w:pPr>
        <w:rPr>
          <w:u w:val="single"/>
        </w:rPr>
      </w:pPr>
      <w:r>
        <w:t xml:space="preserve">John M. </w:t>
      </w:r>
      <w:r>
        <w:rPr>
          <w:rStyle w:val="Style13ptBold"/>
        </w:rPr>
        <w:t>Peha et al</w:t>
      </w:r>
      <w:r>
        <w:t>, 7-20-20</w:t>
      </w:r>
      <w:r>
        <w:rPr>
          <w:rStyle w:val="Style13ptBold"/>
        </w:rPr>
        <w:t>14</w:t>
      </w:r>
      <w:r>
        <w:t xml:space="preserve">, "Risking it All: Unlocking the Backdoor to the Nation’s Cybersecurity" </w:t>
      </w:r>
      <w:r w:rsidRPr="003970B5">
        <w:t>http://papers.ssrn.com/sol3/papers.cfm?abstract_id=2468604</w:t>
      </w:r>
    </w:p>
    <w:p w:rsidR="00DA60DD" w:rsidRPr="00E00AC2" w:rsidRDefault="00DA60DD" w:rsidP="00DA60DD">
      <w:pPr>
        <w:rPr>
          <w:rStyle w:val="StyleUnderline"/>
        </w:rPr>
      </w:pPr>
      <w:r w:rsidRPr="00D918FF">
        <w:rPr>
          <w:sz w:val="16"/>
        </w:rPr>
        <w:t xml:space="preserve">The United States benefited greatly from its role as a trusted provider of information and communications technology across the globe. This role cannot be taken for granted. Intelligence and law enforcement </w:t>
      </w:r>
      <w:r w:rsidRPr="00E00AC2">
        <w:rPr>
          <w:rStyle w:val="StyleUnderline"/>
        </w:rPr>
        <w:t>agencies that are considering</w:t>
      </w:r>
      <w:r w:rsidRPr="00D918FF">
        <w:rPr>
          <w:sz w:val="16"/>
        </w:rPr>
        <w:t xml:space="preserve"> methods of </w:t>
      </w:r>
      <w:r w:rsidRPr="00E00AC2">
        <w:rPr>
          <w:rStyle w:val="StyleUnderline"/>
        </w:rPr>
        <w:t>weakening the security of commercial products and services must consider the full range of implications</w:t>
      </w:r>
      <w:r w:rsidRPr="00D918FF">
        <w:rPr>
          <w:sz w:val="16"/>
        </w:rPr>
        <w:t xml:space="preserve">. Similarly, companies that benefit from user data as part of their marketing revenue strategies should consider how their tactics could be abused. </w:t>
      </w:r>
      <w:r w:rsidRPr="00E00AC2">
        <w:rPr>
          <w:rStyle w:val="StyleUnderline"/>
        </w:rPr>
        <w:t>Weakened security in standards and mass-market technology can facilitate</w:t>
      </w:r>
      <w:r w:rsidRPr="00D918FF">
        <w:rPr>
          <w:sz w:val="16"/>
        </w:rPr>
        <w:t xml:space="preserve"> the authorized </w:t>
      </w:r>
      <w:r w:rsidRPr="00E00AC2">
        <w:rPr>
          <w:rStyle w:val="StyleUnderline"/>
        </w:rPr>
        <w:t>surveillance of criminals and terrorists. However, these weaknesses also introduce risk to innocent people, organizations and government agencies, as they become</w:t>
      </w:r>
      <w:r w:rsidRPr="00D918FF">
        <w:rPr>
          <w:sz w:val="16"/>
        </w:rPr>
        <w:t xml:space="preserve"> more </w:t>
      </w:r>
      <w:r w:rsidRPr="00E00AC2">
        <w:rPr>
          <w:rStyle w:val="StyleUnderline"/>
        </w:rPr>
        <w:t xml:space="preserve">vulnerable to attack from organized crime, terrorists and foreign powers. If policies to weaken products from the United States are discovered, or even merely suspected, U.S. products and services will suffer </w:t>
      </w:r>
      <w:r w:rsidRPr="00E00AC2">
        <w:rPr>
          <w:rStyle w:val="Emphasis"/>
        </w:rPr>
        <w:t>significant</w:t>
      </w:r>
      <w:r w:rsidRPr="00E00AC2">
        <w:rPr>
          <w:rStyle w:val="StyleUnderline"/>
        </w:rPr>
        <w:t xml:space="preserve"> losses — in reputation and business — where trust is </w:t>
      </w:r>
      <w:r w:rsidRPr="00E00AC2">
        <w:rPr>
          <w:rStyle w:val="Emphasis"/>
        </w:rPr>
        <w:t>critical.</w:t>
      </w:r>
      <w:r w:rsidRPr="00D918FF">
        <w:rPr>
          <w:sz w:val="16"/>
        </w:rPr>
        <w:t xml:space="preserve"> Both supporters and critics of policies to introduce backdoors have presupposed that the alleged activities have reduced privacy to improve security. With that premise, they then argue about whether the nation wins or loses from such a trade. While the debate over how we should value both privacy and security is important, it misses a critical point: The United States might have compromised both security and privacy in a failed attempt to improve security. A thorough, technically informed, and documented process of risk assessment — with balanced stakeholders from all sides — is needed to ensure the resilience and security of America’s cyberinfrastructure, including the Internet and cyberphysical systems.</w:t>
      </w:r>
    </w:p>
    <w:p w:rsidR="00DA60DD" w:rsidRDefault="00DA60DD" w:rsidP="00DA60DD">
      <w:pPr>
        <w:pStyle w:val="Heading4"/>
      </w:pPr>
      <w:r>
        <w:t>Data Insecurity causes huge economic losses</w:t>
      </w:r>
    </w:p>
    <w:p w:rsidR="00DA60DD" w:rsidRPr="00D51A17" w:rsidRDefault="00DA60DD" w:rsidP="00DA60DD">
      <w:pPr>
        <w:rPr>
          <w:rStyle w:val="StyleUnderline"/>
        </w:rPr>
      </w:pPr>
      <w:r>
        <w:t xml:space="preserve">Sara </w:t>
      </w:r>
      <w:r w:rsidRPr="00711749">
        <w:rPr>
          <w:rStyle w:val="Style13ptBold"/>
        </w:rPr>
        <w:t>Sorcher</w:t>
      </w:r>
      <w:r>
        <w:t>, 7-7-20</w:t>
      </w:r>
      <w:r w:rsidRPr="00711749">
        <w:rPr>
          <w:rStyle w:val="Style13ptBold"/>
        </w:rPr>
        <w:t>15</w:t>
      </w:r>
      <w:r>
        <w:t>, "The battle between Washington and Silicon Valley over encryption," http://www.csmonitor.com/World/Passcode/2015/0707/The-battle-between-Washington-and-Silicon-Valley-over-encryption#</w:t>
      </w:r>
    </w:p>
    <w:p w:rsidR="00DA60DD" w:rsidRDefault="00DA60DD" w:rsidP="00DA60DD">
      <w:pPr>
        <w:rPr>
          <w:rStyle w:val="StyleUnderline"/>
        </w:rPr>
      </w:pPr>
      <w:r w:rsidRPr="00230EF1">
        <w:rPr>
          <w:rStyle w:val="StyleUnderline"/>
        </w:rPr>
        <w:t>After the Snowden leaks</w:t>
      </w:r>
      <w:r w:rsidRPr="00D918FF">
        <w:rPr>
          <w:sz w:val="16"/>
        </w:rPr>
        <w:t xml:space="preserve"> began in June 2013, American </w:t>
      </w:r>
      <w:r w:rsidRPr="00230EF1">
        <w:rPr>
          <w:rStyle w:val="StyleUnderline"/>
        </w:rPr>
        <w:t>businesses learned that perceptions of insecurity can hurt their sales</w:t>
      </w:r>
      <w:r w:rsidRPr="00D918FF">
        <w:rPr>
          <w:sz w:val="16"/>
        </w:rPr>
        <w:t xml:space="preserve">. After the Snowden leaks, </w:t>
      </w:r>
      <w:r w:rsidRPr="00230EF1">
        <w:rPr>
          <w:rStyle w:val="StyleUnderline"/>
        </w:rPr>
        <w:t>major companies such as Apple and IBM spent billions of dollars building data centers overseas to combat the impression the US government would have unfettered access to foreign customers’ data</w:t>
      </w:r>
      <w:r w:rsidRPr="00D918FF">
        <w:rPr>
          <w:sz w:val="16"/>
        </w:rPr>
        <w:t xml:space="preserve">. Many countries in Europe and elsewhere pushed for laws requiring their citizens’ data to be stored locally as international trust in US products and services dipped. </w:t>
      </w:r>
      <w:r w:rsidRPr="00C8174C">
        <w:rPr>
          <w:rStyle w:val="StyleUnderline"/>
        </w:rPr>
        <w:t>Overseas competitors</w:t>
      </w:r>
      <w:r w:rsidRPr="00D918FF">
        <w:rPr>
          <w:sz w:val="16"/>
        </w:rPr>
        <w:t xml:space="preserve"> – in some cases using what they claimed was “NSA-proof” technology as a marketing scheme – </w:t>
      </w:r>
      <w:r w:rsidRPr="00C8174C">
        <w:rPr>
          <w:rStyle w:val="StyleUnderline"/>
        </w:rPr>
        <w:t>swooped up suspicious customers,</w:t>
      </w:r>
      <w:r w:rsidRPr="00D918FF">
        <w:rPr>
          <w:sz w:val="16"/>
        </w:rPr>
        <w:t xml:space="preserve"> according to a New America think tank paper last year on the global business impacts of the surveillance revelations. It also detailed some lost opportunities, such as when Brazil, for instance, awarded a major contract for fighter jets to Swedish company Saab over Boeing, the American company that had previously been the frontrunner. </w:t>
      </w:r>
      <w:r w:rsidRPr="00C8174C">
        <w:rPr>
          <w:rStyle w:val="StyleUnderline"/>
        </w:rPr>
        <w:t>In the cloud computing space</w:t>
      </w:r>
      <w:r w:rsidRPr="00D918FF">
        <w:rPr>
          <w:sz w:val="16"/>
        </w:rPr>
        <w:t xml:space="preserve">, Forrester Research had estimated </w:t>
      </w:r>
      <w:r w:rsidRPr="00C8174C">
        <w:rPr>
          <w:rStyle w:val="StyleUnderline"/>
        </w:rPr>
        <w:t>US businesses could lose as much as $180 billion by 2016.</w:t>
      </w:r>
    </w:p>
    <w:p w:rsidR="00DA60DD" w:rsidRDefault="00DA60DD" w:rsidP="00DA60DD">
      <w:pPr>
        <w:pStyle w:val="Heading4"/>
      </w:pPr>
      <w:r>
        <w:t>Encryption regulations drive companies from the US</w:t>
      </w:r>
    </w:p>
    <w:p w:rsidR="00DA60DD" w:rsidRPr="00711749" w:rsidRDefault="00DA60DD" w:rsidP="00DA60DD">
      <w:r>
        <w:t xml:space="preserve">Sara </w:t>
      </w:r>
      <w:r w:rsidRPr="00711749">
        <w:rPr>
          <w:rStyle w:val="Style13ptBold"/>
        </w:rPr>
        <w:t>Sorcher</w:t>
      </w:r>
      <w:r>
        <w:t>, 7-7-20</w:t>
      </w:r>
      <w:r w:rsidRPr="00711749">
        <w:rPr>
          <w:rStyle w:val="Style13ptBold"/>
        </w:rPr>
        <w:t>15</w:t>
      </w:r>
      <w:r>
        <w:t>, "The battle between Washington and Silicon Valley over encryption," http://www.csmonitor.com/World/Passcode/2015/0707/The-battle-between-Washington-and-Silicon-Valley-over-encryption#</w:t>
      </w:r>
    </w:p>
    <w:p w:rsidR="00DA60DD" w:rsidRPr="00243203" w:rsidRDefault="00DA60DD" w:rsidP="00DA60DD">
      <w:pPr>
        <w:rPr>
          <w:u w:val="single"/>
        </w:rPr>
      </w:pPr>
      <w:r w:rsidRPr="00243203">
        <w:rPr>
          <w:sz w:val="16"/>
        </w:rPr>
        <w:t xml:space="preserve">The American business community worries such a policy, if enacted, would threaten the competitiveness of their businesses. They are concerned it would unnecessarily put their customers’ personal security and privacy at risk as criminal hackers grow increasingly sophisticated and governments seek to eavesdrop. At the same time, </w:t>
      </w:r>
      <w:r w:rsidRPr="00711749">
        <w:rPr>
          <w:u w:val="single"/>
        </w:rPr>
        <w:t>many companies are already trying to estimate the high cost of dealing with any regulation that would mandate access to encryption – including potential losses in revenue and</w:t>
      </w:r>
      <w:r w:rsidRPr="00243203">
        <w:rPr>
          <w:sz w:val="16"/>
        </w:rPr>
        <w:t xml:space="preserve"> the tougher-to-measure </w:t>
      </w:r>
      <w:r w:rsidRPr="00711749">
        <w:rPr>
          <w:u w:val="single"/>
        </w:rPr>
        <w:t>consumer trust</w:t>
      </w:r>
      <w:r w:rsidRPr="00243203">
        <w:rPr>
          <w:sz w:val="16"/>
        </w:rPr>
        <w:t xml:space="preserve">. As such, </w:t>
      </w:r>
      <w:r w:rsidRPr="00711749">
        <w:rPr>
          <w:u w:val="single"/>
        </w:rPr>
        <w:t>some are already contemplating</w:t>
      </w:r>
      <w:r w:rsidRPr="00243203">
        <w:rPr>
          <w:sz w:val="16"/>
        </w:rPr>
        <w:t xml:space="preserve"> how to find loopholes and other ways around any new US rules to build back doors, including by </w:t>
      </w:r>
      <w:r w:rsidRPr="00711749">
        <w:rPr>
          <w:u w:val="single"/>
        </w:rPr>
        <w:t xml:space="preserve">taking business overseas. </w:t>
      </w:r>
    </w:p>
    <w:p w:rsidR="00DA60DD" w:rsidRPr="00B523BA" w:rsidRDefault="00DA60DD" w:rsidP="00DA60DD">
      <w:pPr>
        <w:pStyle w:val="Heading4"/>
        <w:rPr>
          <w:rFonts w:eastAsia="Times New Roman"/>
        </w:rPr>
      </w:pPr>
      <w:r w:rsidRPr="00B523BA">
        <w:rPr>
          <w:rFonts w:eastAsia="Times New Roman"/>
        </w:rPr>
        <w:t xml:space="preserve">Encryption backdoors </w:t>
      </w:r>
      <w:r>
        <w:rPr>
          <w:rFonts w:eastAsia="Times New Roman"/>
        </w:rPr>
        <w:t>will collapse the economy due hacking</w:t>
      </w:r>
    </w:p>
    <w:p w:rsidR="00DA60DD" w:rsidRPr="00D11123" w:rsidRDefault="00DA60DD" w:rsidP="00DA60DD">
      <w:r w:rsidRPr="009D6639">
        <w:rPr>
          <w:rStyle w:val="Style13ptBold"/>
          <w:sz w:val="28"/>
        </w:rPr>
        <w:t>Venezia 7-13</w:t>
      </w:r>
      <w:r w:rsidRPr="00B96D40">
        <w:t xml:space="preserve"> (Paul Venezia, “Encryption with backdoors is worse than useless – it’s dangerous”, InfoWorld, 7/13/15, Paul Venezia is a veteran *nix system and network architect, and senior contributing editor at InfoWorld, where he writes analysis, reviews and The Deep End blog, http://www.infoworld.com/article/2946064/encryption/encryption-with-forced-backdoors-is-worse-than-useless-its-dangerous.html, 7/14/15 AV)</w:t>
      </w:r>
    </w:p>
    <w:p w:rsidR="00DA60DD" w:rsidRPr="00D11123" w:rsidRDefault="00DA60DD" w:rsidP="00DA60DD">
      <w:pPr>
        <w:rPr>
          <w:sz w:val="16"/>
        </w:rPr>
      </w:pPr>
      <w:r w:rsidRPr="00D11123">
        <w:rPr>
          <w:sz w:val="16"/>
        </w:rPr>
        <w:t xml:space="preserve">On the other side of the pond, U.K. Prime Minister David Cameron has said he wants to either ban strong encryption or require backdoors to be placed into any encryption code to allow law enforcement to decrypt any data at any time. </w:t>
      </w:r>
      <w:r w:rsidRPr="00D11123">
        <w:rPr>
          <w:rStyle w:val="StyleUnderline"/>
        </w:rPr>
        <w:t>The fact that these officials are even having this discussion is a bald demonstration that they do not understand encryption or how critical it is for modern life. They're missing a key point: The moment you force any form of encryption to contain a backdoor, that form of encryption is rendered useless. If a backdoor exists, it will be exploited by criminals.</w:t>
      </w:r>
      <w:r w:rsidRPr="00D11123">
        <w:rPr>
          <w:sz w:val="16"/>
        </w:rPr>
        <w:t xml:space="preserve"> This is not a supposition, but a certainty. It's not an American judge that we're worried about. It's the criminals looking for exploits. We use strong encryption every single day. We use it on our banking sites, shopping sites, and social media sites. We protect our credit card information with encryption. We encrypt our databases containing sensitive information (or at least we should</w:t>
      </w:r>
      <w:r w:rsidRPr="00B17DDE">
        <w:rPr>
          <w:rStyle w:val="StyleUnderline"/>
        </w:rPr>
        <w:t>). Our economy relies on strong encryption to move</w:t>
      </w:r>
      <w:r w:rsidRPr="00D11123">
        <w:rPr>
          <w:rStyle w:val="StyleUnderline"/>
        </w:rPr>
        <w:t xml:space="preserve"> money around in industries large and small. </w:t>
      </w:r>
      <w:r w:rsidRPr="00D11123">
        <w:rPr>
          <w:sz w:val="16"/>
        </w:rPr>
        <w:t xml:space="preserve">Many high-visibility sites, such as Twitter, Google, Reddit, and YouTube, default to SSL/TLS </w:t>
      </w:r>
      <w:r w:rsidRPr="0028149F">
        <w:t>encryption now</w:t>
      </w:r>
      <w:r w:rsidRPr="00D11123">
        <w:rPr>
          <w:rStyle w:val="StyleUnderline"/>
        </w:rPr>
        <w:t xml:space="preserve">. When there were bugs in the libraries that support this type of encryption, the IT world moved heaven and earth to patch them and eliminate the vulnerability. </w:t>
      </w:r>
      <w:r w:rsidRPr="0028149F">
        <w:t>Security pros were sweating bullets for the hours, days, and in some cases weeks between the hour Heartbleed was revealed and the hour they could finally</w:t>
      </w:r>
      <w:r w:rsidRPr="00D11123">
        <w:rPr>
          <w:sz w:val="16"/>
        </w:rPr>
        <w:t xml:space="preserve"> get their systems patched -- and now politicians with no grasp of the ramifications want to introduce a fixed vulnerability into these frameworks. </w:t>
      </w:r>
      <w:r w:rsidRPr="0028149F">
        <w:rPr>
          <w:rStyle w:val="Emphasis"/>
        </w:rPr>
        <w:t>They are threatening the very foundations of not only Internet commerce, but the health and security of the global economy.</w:t>
      </w:r>
      <w:r w:rsidRPr="00D11123">
        <w:rPr>
          <w:rStyle w:val="StyleUnderline"/>
        </w:rPr>
        <w:t xml:space="preserve"> Put simply</w:t>
      </w:r>
      <w:r w:rsidRPr="0028149F">
        <w:rPr>
          <w:rStyle w:val="Emphasis"/>
        </w:rPr>
        <w:t>, if backdoors are required in encryption methods, the Internet would essentially be destroyed, and billions of people would be put at risk for identity theft, bank and credit card fraud, and any number of other horrible outcomes</w:t>
      </w:r>
      <w:r w:rsidRPr="00D11123">
        <w:rPr>
          <w:sz w:val="16"/>
        </w:rPr>
        <w:t xml:space="preserve">. Those of us who know how the security sausage is made are appalled that this is a point of discussion at any level, much less nationally on two continents. It’s abhorrent to consider. The general idea coming from these camps is that terrorists use encryption to communicate. Thus, if there are backdoors, then law enforcement can eavesdrop on those communications. </w:t>
      </w:r>
      <w:r w:rsidRPr="00D11123">
        <w:rPr>
          <w:rStyle w:val="StyleUnderline"/>
        </w:rPr>
        <w:t>Leaving aside the massive vulnerabilities that would be introduced on everyone else, it’s clear that the terrorists could very easily modify their communications to evade those types of encryption or set up alternative communication methods. We would be creating holes in the protection used for trillions of transactions, all for naught</w:t>
      </w:r>
      <w:r w:rsidRPr="00D11123">
        <w:rPr>
          <w:sz w:val="16"/>
        </w:rPr>
        <w:t xml:space="preserve">. Citizens of a city do not give the police the keys to their houses. We do not register our bank account passwords with the FBI. We do not knowingly or specifically allow law enforcement to listen and record our phone calls and Internet communications (though that hasn’t seemed to matter). </w:t>
      </w:r>
      <w:r w:rsidRPr="00D11123">
        <w:rPr>
          <w:rStyle w:val="StyleUnderline"/>
        </w:rPr>
        <w:t>We should definitely not crack the foundation of secure Internet communications with a backdoor that will only be exploited by criminals or the very terrorists that we’re supposedly trying to thwart</w:t>
      </w:r>
      <w:r w:rsidRPr="00D11123">
        <w:rPr>
          <w:sz w:val="16"/>
        </w:rPr>
        <w:t>. Remember, if the government can lose an enormous cache of extraordinarily sensitive, deeply personal information on millions of its own employees, one can only wonder what horrors would be visited upon us if it somehow succeeded in destroying encryption as well.</w:t>
      </w:r>
    </w:p>
    <w:p w:rsidR="00DA60DD" w:rsidRPr="00D918FF" w:rsidRDefault="00DA60DD" w:rsidP="00DA60DD"/>
    <w:p w:rsidR="00DA60DD" w:rsidRPr="00D9229D" w:rsidRDefault="00DA60DD" w:rsidP="00DA60DD"/>
    <w:p w:rsidR="00DA60DD" w:rsidRDefault="00DA60DD" w:rsidP="00DA60DD">
      <w:pPr>
        <w:pStyle w:val="Heading3"/>
      </w:pPr>
      <w:r>
        <w:t>Cyber Impact –Competitiveness</w:t>
      </w:r>
    </w:p>
    <w:p w:rsidR="00DA60DD" w:rsidRPr="00DC36E8" w:rsidRDefault="00DA60DD" w:rsidP="00DA60DD">
      <w:pPr>
        <w:pStyle w:val="Heading4"/>
      </w:pPr>
      <w:r w:rsidRPr="00DC36E8">
        <w:t>Weak cybersecurity undermines competitiveness.</w:t>
      </w:r>
    </w:p>
    <w:p w:rsidR="00DA60DD" w:rsidRDefault="00DA60DD" w:rsidP="00DA60DD">
      <w:r w:rsidRPr="00DB2EA0">
        <w:rPr>
          <w:rStyle w:val="Style13ptBold"/>
        </w:rPr>
        <w:t>Peha, 2013</w:t>
      </w:r>
      <w:r>
        <w:t xml:space="preserve"> </w:t>
      </w:r>
      <w:r>
        <w:br/>
        <w:t>Jon M. Peha is a professor at Carnegie Mellon, Dept. of Electrical &amp; Computer Engineering and the Dept. of Engineering &amp; Public Policy, Served as Chief Technologist of the Federal Communications Commission, Assistant Director of the White House’s Office of Science and Technology Policy. "The dangerous policy of weakening security to facilitate surveillance." Available at SSRN 2350929 (2013).</w:t>
      </w:r>
    </w:p>
    <w:p w:rsidR="00DA60DD" w:rsidRDefault="00DA60DD" w:rsidP="00DA60DD">
      <w:pPr>
        <w:rPr>
          <w:rStyle w:val="Emphasis"/>
        </w:rPr>
      </w:pPr>
    </w:p>
    <w:p w:rsidR="00DA60DD" w:rsidRPr="00FF5224" w:rsidRDefault="00DA60DD" w:rsidP="00DA60DD">
      <w:pPr>
        <w:rPr>
          <w:rStyle w:val="Emphasis"/>
        </w:rPr>
      </w:pPr>
      <w:r w:rsidRPr="00FF5224">
        <w:rPr>
          <w:sz w:val="16"/>
        </w:rPr>
        <w:t xml:space="preserve">Of course, some technically sophisticated organizations are challenging the security of American computer and communications systems for reasons other than mere financial gain. Finding and exploiting security vulnerabilities is part of how international espionage is conducted in the 21st century, as is clearly demonstrated by recent revelations about the activities of the Chinese government. In addition to economic advantage, foreign governments that compromise the security of contractors to the U.S. Defense Department may use what they learn to improve their offensive and defensive military capabilities. Moreover, as we saw from cyberattacks in Estonia and Georgia, cyberattacks on civilian systems can be highly disruptive to nations, and possibly a force multiplier for military action. The more foreign powers can learn about security vulnerabilities in critical systems in the U.S., the more vulnerable we are. Worse yet, this is no longer just the domain of nation states. Terrorist organizations could also launch cyberattacks against critical systems. Perhaps they will time a cyberattack with a bombing to maximize the damage and the panic. Weakened security can only increase the risk of cyberespionage, cyberattack, and cyberterrorism. </w:t>
      </w:r>
      <w:r w:rsidRPr="00FF5224">
        <w:rPr>
          <w:rStyle w:val="StyleUnderline"/>
        </w:rPr>
        <w:t>If weakened security in commercial products and services is the result of a national policy</w:t>
      </w:r>
      <w:r w:rsidRPr="00FF5224">
        <w:rPr>
          <w:sz w:val="16"/>
        </w:rPr>
        <w:t xml:space="preserve"> (as opposed to other causes such as human error), </w:t>
      </w:r>
      <w:r w:rsidRPr="00FF5224">
        <w:rPr>
          <w:rStyle w:val="StyleUnderline"/>
        </w:rPr>
        <w:t>and that national policy is known or suspected, this does additional harm to the nation. Customers will naturally prefer products and services from companies that they believe are immune from such a policy</w:t>
      </w:r>
      <w:r w:rsidRPr="00FF5224">
        <w:rPr>
          <w:sz w:val="16"/>
        </w:rPr>
        <w:t xml:space="preserve">. Thus, </w:t>
      </w:r>
      <w:r w:rsidRPr="00FF5224">
        <w:rPr>
          <w:rStyle w:val="Emphasis"/>
        </w:rPr>
        <w:t xml:space="preserve">such a policy in the U.S. could have a significant impact on the competitiveness of all of the U.S. companies in the information technology sector, which combined account for a significant portion of the U.S. economy, and many high-paying jobs. </w:t>
      </w:r>
    </w:p>
    <w:p w:rsidR="00DA60DD" w:rsidRDefault="00DA60DD" w:rsidP="00DA60DD"/>
    <w:p w:rsidR="00DA60DD" w:rsidRDefault="00DA60DD" w:rsidP="00DA60DD"/>
    <w:p w:rsidR="00DA60DD" w:rsidRPr="00E808A1" w:rsidRDefault="00DA60DD" w:rsidP="00DA60DD"/>
    <w:p w:rsidR="00CD2057" w:rsidRDefault="00FB4566" w:rsidP="00CD2057">
      <w:pPr>
        <w:pStyle w:val="Heading2"/>
      </w:pPr>
      <w:r>
        <w:t>Cyber Crime</w:t>
      </w:r>
    </w:p>
    <w:p w:rsidR="00EA2091" w:rsidRDefault="00EA2091" w:rsidP="00EA2091">
      <w:pPr>
        <w:pStyle w:val="Heading3"/>
      </w:pPr>
      <w:r>
        <w:t>Organized Crime</w:t>
      </w:r>
      <w:r w:rsidR="006B08A1">
        <w:t xml:space="preserve"> Internal Link</w:t>
      </w:r>
    </w:p>
    <w:p w:rsidR="00BC2183" w:rsidRPr="00BC2183" w:rsidRDefault="00BC2183" w:rsidP="00BC2183">
      <w:pPr>
        <w:pStyle w:val="Heading4"/>
      </w:pPr>
      <w:r>
        <w:t xml:space="preserve">Vulnerabilities </w:t>
      </w:r>
      <w:r w:rsidR="003C79D3">
        <w:t>in software strengthen</w:t>
      </w:r>
      <w:r>
        <w:t xml:space="preserve"> organized crime.</w:t>
      </w:r>
    </w:p>
    <w:p w:rsidR="00EA2091" w:rsidRDefault="00EA2091" w:rsidP="00EA2091">
      <w:r w:rsidRPr="008C4549">
        <w:rPr>
          <w:rStyle w:val="Style13ptBold"/>
        </w:rPr>
        <w:t>Blaze, 2015</w:t>
      </w:r>
      <w:r>
        <w:br/>
        <w:t>Matt, University Of Pennsylvania Prof of Computer and Information Science Us House Of Representatives Committee On Government Oversight And Reform Information Technology Subcommittee Encryption Technology And Possible Us Policy Responses 29 April 2015 Testimony of Matt Blaze https://oversight.house.gov/wp-content/uploads/2015/05/4-29-2015-IT-Subcommittee-Hearing-on-Encryption-Blaze.pdf</w:t>
      </w:r>
    </w:p>
    <w:p w:rsidR="00EA2091" w:rsidRDefault="00EA2091" w:rsidP="00EA2091"/>
    <w:p w:rsidR="00EA2091" w:rsidRDefault="00EA2091" w:rsidP="00EA2091">
      <w:pPr>
        <w:rPr>
          <w:rStyle w:val="Emphasis"/>
        </w:rPr>
      </w:pPr>
      <w:r w:rsidRPr="000A7363">
        <w:rPr>
          <w:sz w:val="16"/>
        </w:rPr>
        <w:t xml:space="preserve">An important task for policymakers in evaluating the FBI’s proposal is to </w:t>
      </w:r>
      <w:r w:rsidRPr="000A7363">
        <w:rPr>
          <w:rStyle w:val="StyleUnderline"/>
        </w:rPr>
        <w:t>weigh the risks of making software less able to resist attack against the benefits of more expedient surveillance. It effectively reduces our ability to prevent crime</w:t>
      </w:r>
      <w:r w:rsidRPr="000A7363">
        <w:rPr>
          <w:sz w:val="16"/>
        </w:rPr>
        <w:t xml:space="preserve"> (by reducing computer security) </w:t>
      </w:r>
      <w:r w:rsidRPr="000A7363">
        <w:rPr>
          <w:rStyle w:val="StyleUnderline"/>
        </w:rPr>
        <w:t>in exchange for the hope of more efficient crime investigation (by making electronic surveillance easier</w:t>
      </w:r>
      <w:r w:rsidRPr="000A7363">
        <w:rPr>
          <w:sz w:val="16"/>
        </w:rPr>
        <w:t xml:space="preserve">). </w:t>
      </w:r>
      <w:r w:rsidRPr="000A7363">
        <w:rPr>
          <w:rStyle w:val="StyleUnderline"/>
        </w:rPr>
        <w:t>Unfortunately, the costs of the FBI’s approach will be very high. It will place our national infrastructure at risk.</w:t>
      </w:r>
      <w:r>
        <w:rPr>
          <w:rStyle w:val="StyleUnderline"/>
        </w:rPr>
        <w:t xml:space="preserve"> </w:t>
      </w:r>
      <w:r w:rsidRPr="000A7363">
        <w:rPr>
          <w:sz w:val="16"/>
        </w:rPr>
        <w:t xml:space="preserve">This is not simply a matter of weighing our desires for personal privacy and to safeguard against government abuse against the need for improved law enforcement. That by itself might be a difficult balance for policymakers to strike, and reasonable people might disagree on where that balance should lie. But </w:t>
      </w:r>
      <w:r w:rsidRPr="001654FB">
        <w:rPr>
          <w:rStyle w:val="StyleUnderline"/>
        </w:rPr>
        <w:t xml:space="preserve">the risks here go far beyond that, </w:t>
      </w:r>
      <w:r w:rsidRPr="000A7363">
        <w:rPr>
          <w:sz w:val="16"/>
        </w:rPr>
        <w:t xml:space="preserve">because of the realities of how modern software applications are integrated into complete systems. </w:t>
      </w:r>
      <w:r w:rsidRPr="001654FB">
        <w:rPr>
          <w:rStyle w:val="StyleUnderline"/>
        </w:rPr>
        <w:t>Vulnerabilities in software of the kind likely to arise from law enforcement access requirements can often be exploited in ways that go beyond the specific data they process</w:t>
      </w:r>
      <w:r w:rsidRPr="000A7363">
        <w:rPr>
          <w:sz w:val="16"/>
        </w:rPr>
        <w:t xml:space="preserve">. In particular, vulnerabilities often allow an attacker to effectively take control over the system, injecting its own software and taking control over other parts of the affected system.9 The vulnerabilities introduced by access mandates discussed in the previous section are likely to include many in this category. They are difficult to defend against or contain, and they current represent perhaps the most serious practical threat to networked computer security. </w:t>
      </w:r>
      <w:r w:rsidRPr="001654FB">
        <w:rPr>
          <w:rStyle w:val="StyleUnderline"/>
        </w:rPr>
        <w:t>For better or worse, ordinary citizens, large and small business, and the government itself depend on the same software platforms that are used by the targets of criminal investigations</w:t>
      </w:r>
      <w:r w:rsidRPr="001654FB">
        <w:rPr>
          <w:rStyle w:val="Emphasis"/>
        </w:rPr>
        <w:t>. It is not just the Mafia and local drug dealers whose software is being weakened, but everyone’s</w:t>
      </w:r>
      <w:r w:rsidRPr="000A7363">
        <w:rPr>
          <w:sz w:val="16"/>
        </w:rPr>
        <w:t xml:space="preserve">. The stakes are not merely unauthorized exposure of relatively inconsequential personal chitchat, but </w:t>
      </w:r>
      <w:r w:rsidRPr="001654FB">
        <w:rPr>
          <w:rStyle w:val="StyleUnderline"/>
        </w:rPr>
        <w:t>also leaks of personal financial and health information, disclosure of proprietary corporate data, and compromises of the platforms that manage and control our critical infrastructure</w:t>
      </w:r>
      <w:r w:rsidRPr="000A7363">
        <w:rPr>
          <w:sz w:val="16"/>
        </w:rPr>
        <w:t xml:space="preserve">. In summary, </w:t>
      </w:r>
      <w:r w:rsidRPr="001654FB">
        <w:rPr>
          <w:rStyle w:val="StyleUnderline"/>
        </w:rPr>
        <w:t xml:space="preserve">the technical vulnerabilities that would inevitably be introduced by requirements for law enforcement access will provide rich, </w:t>
      </w:r>
      <w:r w:rsidRPr="000F126A">
        <w:rPr>
          <w:rStyle w:val="Emphasis"/>
        </w:rPr>
        <w:t>attractive targets not only for relatively petty criminals such as identity thieves, but also for organized crime, terrorists, and hostile intelligence services.</w:t>
      </w:r>
      <w:r w:rsidRPr="001654FB">
        <w:rPr>
          <w:rStyle w:val="StyleUnderline"/>
        </w:rPr>
        <w:t xml:space="preserve"> It is not an exaggeration to understand these risks as a </w:t>
      </w:r>
      <w:r w:rsidRPr="001654FB">
        <w:rPr>
          <w:rStyle w:val="Emphasis"/>
        </w:rPr>
        <w:t>significant threat to our economy and to national security.</w:t>
      </w:r>
    </w:p>
    <w:p w:rsidR="008F74C7" w:rsidRDefault="008F74C7" w:rsidP="00EA2091">
      <w:pPr>
        <w:rPr>
          <w:rStyle w:val="Emphasis"/>
        </w:rPr>
      </w:pPr>
    </w:p>
    <w:p w:rsidR="007648E6" w:rsidRDefault="007648E6" w:rsidP="007648E6">
      <w:pPr>
        <w:pStyle w:val="Heading3"/>
      </w:pPr>
      <w:r>
        <w:t>Organized Crime – Economy</w:t>
      </w:r>
    </w:p>
    <w:p w:rsidR="007648E6" w:rsidRDefault="007648E6" w:rsidP="007648E6">
      <w:pPr>
        <w:pStyle w:val="Heading4"/>
      </w:pPr>
      <w:r>
        <w:t>The impact is intellectual property theft from state-sponsored hackers, causes hundreds of millions of dollars in damages each year.</w:t>
      </w:r>
    </w:p>
    <w:p w:rsidR="007648E6" w:rsidRPr="003E4056" w:rsidRDefault="007648E6" w:rsidP="007648E6">
      <w:pPr>
        <w:rPr>
          <w:b/>
          <w:bCs/>
          <w:sz w:val="26"/>
        </w:rPr>
      </w:pPr>
      <w:r w:rsidRPr="003E4056">
        <w:rPr>
          <w:rStyle w:val="Style13ptBold"/>
        </w:rPr>
        <w:t>Risen 14</w:t>
      </w:r>
      <w:r>
        <w:rPr>
          <w:rStyle w:val="Style13ptBold"/>
        </w:rPr>
        <w:br/>
      </w:r>
      <w:r w:rsidRPr="003E4056">
        <w:t>Tom Risen, 8-11-2014, Tom Risen is a technology and business reporter for U.S. News &amp; World Report "The New Mafia: Battling Hackers Like Organized Crime," US News and World Report, http://www.usnews.com/news/articles/2014/08/11/the-new-mafia-battling-hackers-like-organized-crime</w:t>
      </w:r>
    </w:p>
    <w:p w:rsidR="007648E6" w:rsidRPr="003E4056" w:rsidRDefault="007648E6" w:rsidP="007648E6">
      <w:pPr>
        <w:rPr>
          <w:sz w:val="16"/>
        </w:rPr>
      </w:pPr>
      <w:r w:rsidRPr="003E4056">
        <w:rPr>
          <w:sz w:val="16"/>
        </w:rPr>
        <w:t xml:space="preserve">Hackers can be tough opponents because the best of them share ideas online about new ways to attack networks and how to hide from law enforcement. </w:t>
      </w:r>
      <w:r w:rsidRPr="00AA2AF5">
        <w:rPr>
          <w:rStyle w:val="StyleUnderline"/>
        </w:rPr>
        <w:t>Gangs in nations like Russia or China can be particularly</w:t>
      </w:r>
      <w:r w:rsidRPr="003E4056">
        <w:rPr>
          <w:sz w:val="16"/>
        </w:rPr>
        <w:t xml:space="preserve"> </w:t>
      </w:r>
      <w:hyperlink r:id="rId27" w:history="1">
        <w:r w:rsidRPr="00AA2AF5">
          <w:rPr>
            <w:rStyle w:val="StyleUnderline"/>
          </w:rPr>
          <w:t>resourceful and dangerous</w:t>
        </w:r>
      </w:hyperlink>
      <w:r w:rsidRPr="003E4056">
        <w:rPr>
          <w:sz w:val="16"/>
        </w:rPr>
        <w:t xml:space="preserve"> – especially </w:t>
      </w:r>
      <w:r w:rsidRPr="00AA2AF5">
        <w:rPr>
          <w:rStyle w:val="StyleUnderline"/>
        </w:rPr>
        <w:t>since governments there are secretly sponsoring hackers' efforts and protecting them from international law enforcement</w:t>
      </w:r>
      <w:r w:rsidRPr="003E4056">
        <w:rPr>
          <w:sz w:val="16"/>
        </w:rPr>
        <w:t xml:space="preserve">, a former top FBI official tells U.S. News. “Both </w:t>
      </w:r>
      <w:r w:rsidRPr="00AA2AF5">
        <w:rPr>
          <w:rStyle w:val="StyleUnderline"/>
        </w:rPr>
        <w:t>Russia and China are sponsoring hackers that collect information on behalf of the nation state</w:t>
      </w:r>
      <w:r w:rsidRPr="003E4056">
        <w:rPr>
          <w:sz w:val="16"/>
        </w:rPr>
        <w:t>,” says Shawn Henry, the former executive assistant director in charge of the FBI's Criminal, Cyber, Response and Services Branch. “</w:t>
      </w:r>
      <w:r w:rsidRPr="00AA2AF5">
        <w:rPr>
          <w:rStyle w:val="StyleUnderline"/>
        </w:rPr>
        <w:t>Intellectual property is being funneled to benefit companies in their home countries</w:t>
      </w:r>
      <w:r w:rsidRPr="003E4056">
        <w:rPr>
          <w:sz w:val="16"/>
        </w:rPr>
        <w:t xml:space="preserve">.” </w:t>
      </w:r>
      <w:r w:rsidRPr="00AA2AF5">
        <w:rPr>
          <w:rStyle w:val="StyleUnderline"/>
        </w:rPr>
        <w:t>Submarines, airplanes and medical devices are among the products made by China using intellectual property</w:t>
      </w:r>
      <w:r>
        <w:rPr>
          <w:rStyle w:val="StyleUnderline"/>
        </w:rPr>
        <w:t xml:space="preserve"> </w:t>
      </w:r>
      <w:hyperlink r:id="rId28" w:history="1">
        <w:r w:rsidRPr="00AA2AF5">
          <w:rPr>
            <w:rStyle w:val="StyleUnderline"/>
          </w:rPr>
          <w:t>stolen from networks</w:t>
        </w:r>
      </w:hyperlink>
      <w:r>
        <w:rPr>
          <w:rStyle w:val="StyleUnderline"/>
        </w:rPr>
        <w:t xml:space="preserve"> </w:t>
      </w:r>
      <w:r w:rsidRPr="00AA2AF5">
        <w:rPr>
          <w:rStyle w:val="StyleUnderline"/>
        </w:rPr>
        <w:t>of U.S. companies</w:t>
      </w:r>
      <w:r w:rsidRPr="003E4056">
        <w:rPr>
          <w:sz w:val="16"/>
        </w:rPr>
        <w:t xml:space="preserve">, says Henry, who retired from the FBI in 2012 and is now president of the cybersecurity firm CrowdStrike. </w:t>
      </w:r>
      <w:r w:rsidRPr="00AA2AF5">
        <w:rPr>
          <w:rStyle w:val="StyleUnderline"/>
        </w:rPr>
        <w:t>Along with threatening U.S. national security, theft of intellectual property is among the top reasons hackers cost consumers and companies between $375 and $575 billion each year</w:t>
      </w:r>
      <w:r w:rsidRPr="003E4056">
        <w:rPr>
          <w:sz w:val="16"/>
        </w:rPr>
        <w:t xml:space="preserve">, </w:t>
      </w:r>
      <w:hyperlink r:id="rId29" w:tooltip="Link: http://www.usnews.com/news/articles/2014/06/09/study-hackers-cost-more-than-445-billion-annually" w:history="1">
        <w:r w:rsidRPr="003E4056">
          <w:rPr>
            <w:rStyle w:val="Hyperlink"/>
            <w:sz w:val="16"/>
          </w:rPr>
          <w:t>according a report</w:t>
        </w:r>
      </w:hyperlink>
      <w:r w:rsidRPr="003E4056">
        <w:rPr>
          <w:sz w:val="16"/>
        </w:rPr>
        <w:t xml:space="preserve"> from the Center for Strategic and International Studies funded by cybersecurity firm McAfee. </w:t>
      </w:r>
      <w:r w:rsidRPr="00AA2AF5">
        <w:rPr>
          <w:rStyle w:val="StyleUnderline"/>
        </w:rPr>
        <w:t>Cooperation with Russia and China</w:t>
      </w:r>
      <w:r w:rsidRPr="003E4056">
        <w:rPr>
          <w:sz w:val="16"/>
        </w:rPr>
        <w:t xml:space="preserve"> on </w:t>
      </w:r>
      <w:hyperlink r:id="rId30" w:tooltip="Link: http://www.usnews.com/news/articles/2014/05/19/chinese-military-members-face-us-hacking-economic-espionage-charges" w:history="1">
        <w:r w:rsidRPr="003E4056">
          <w:rPr>
            <w:rStyle w:val="Hyperlink"/>
            <w:sz w:val="16"/>
          </w:rPr>
          <w:t>prosecuting hackers</w:t>
        </w:r>
      </w:hyperlink>
      <w:r w:rsidRPr="003E4056">
        <w:rPr>
          <w:sz w:val="16"/>
        </w:rPr>
        <w:t xml:space="preserve"> </w:t>
      </w:r>
      <w:r w:rsidRPr="00AA2AF5">
        <w:rPr>
          <w:rStyle w:val="StyleUnderline"/>
        </w:rPr>
        <w:t>would make a huge difference, but that's unlikely in the near future because the countries benefit from co-opting hacker theft</w:t>
      </w:r>
      <w:r w:rsidRPr="003E4056">
        <w:rPr>
          <w:sz w:val="16"/>
        </w:rPr>
        <w:t xml:space="preserve"> and because of political divisions between the U.S. and those nations, Henry says.</w:t>
      </w:r>
    </w:p>
    <w:p w:rsidR="007A14A7" w:rsidRDefault="007A14A7" w:rsidP="007A14A7">
      <w:pPr>
        <w:pStyle w:val="Heading3"/>
      </w:pPr>
      <w:r>
        <w:t>Russian Cyber Organized Crime Internal</w:t>
      </w:r>
    </w:p>
    <w:p w:rsidR="007A14A7" w:rsidRDefault="007A14A7" w:rsidP="007A14A7"/>
    <w:p w:rsidR="007A14A7" w:rsidRDefault="007A14A7" w:rsidP="007A14A7">
      <w:pPr>
        <w:pStyle w:val="Heading4"/>
      </w:pPr>
      <w:r>
        <w:t>Russian Black Hat hackers fuel cyberattacks</w:t>
      </w:r>
    </w:p>
    <w:p w:rsidR="007A14A7" w:rsidRPr="00D7598B" w:rsidRDefault="007A14A7" w:rsidP="007A14A7">
      <w:r w:rsidRPr="00D7598B">
        <w:rPr>
          <w:rStyle w:val="Style13ptBold"/>
        </w:rPr>
        <w:t>Atmani 14</w:t>
      </w:r>
      <w:r>
        <w:t xml:space="preserve"> (Mehdi Atmani, “Where The Web Thugs Are: Inside Russia’s Cyber Underworld”, World Crunch, 8/22/14, Medhi Atmani is a journalist for the World Crunch news source, </w:t>
      </w:r>
      <w:hyperlink r:id="rId31" w:anchor=".VbFM3vlVgoI" w:history="1">
        <w:r w:rsidRPr="00402DE2">
          <w:rPr>
            <w:rStyle w:val="Hyperlink"/>
          </w:rPr>
          <w:t>http://www.worldcrunch.com/tech-science/where-the-web-thugs-are-inside-russia-039-s-cyber-underworld/cybercrime-hacking-confidential-data-russia-it-services/c4s16787/#.VbFM3vlVgoI</w:t>
        </w:r>
      </w:hyperlink>
      <w:r>
        <w:t>, 7/23/15 AV)</w:t>
      </w:r>
    </w:p>
    <w:p w:rsidR="007A14A7" w:rsidRPr="00ED1CDD" w:rsidRDefault="007A14A7" w:rsidP="007A14A7">
      <w:pPr>
        <w:rPr>
          <w:sz w:val="16"/>
        </w:rPr>
      </w:pPr>
      <w:r w:rsidRPr="00ED1CDD">
        <w:rPr>
          <w:bCs/>
          <w:sz w:val="16"/>
        </w:rPr>
        <w:t>MOSCOW</w:t>
      </w:r>
      <w:r w:rsidRPr="00ED1CDD">
        <w:rPr>
          <w:sz w:val="16"/>
        </w:rPr>
        <w:t xml:space="preserve"> — </w:t>
      </w:r>
      <w:r w:rsidRPr="00D7598B">
        <w:rPr>
          <w:u w:val="single"/>
        </w:rPr>
        <w:t>Whether an organized crime expert or a solitary con man, an intelligence services agent or the Kremlin's cyber soldier, Russian hackers are often at the heart of Internet fantasies.</w:t>
      </w:r>
      <w:r w:rsidRPr="00ED1CDD">
        <w:rPr>
          <w:sz w:val="16"/>
        </w:rPr>
        <w:t xml:space="preserve"> An ambiguous and protean figure, the hacker has as many faces as Russia itself. </w:t>
      </w:r>
      <w:r w:rsidRPr="00D7598B">
        <w:rPr>
          <w:u w:val="single"/>
        </w:rPr>
        <w:t>The country, from which many of these nefarious crimes originate and where Edward Snowden remains in asylum, is both a nation of cyber censors and IT experts. Welcome to Russia's Internet underworld.</w:t>
      </w:r>
      <w:r w:rsidRPr="00ED1CDD">
        <w:rPr>
          <w:sz w:val="16"/>
        </w:rPr>
        <w:t xml:space="preserve"> The 28-year-old hacker I'm interviewing establishes the rules of the game. He won't give his name — only his pseudonym, "X311" — and won't answer all of my questions. "If I reveal too much, it could go badly for me," he says. </w:t>
      </w:r>
      <w:r w:rsidRPr="00D7598B">
        <w:rPr>
          <w:u w:val="single"/>
        </w:rPr>
        <w:t>A strong code of silence prevails in the Russian hacking world.</w:t>
      </w:r>
      <w:r w:rsidRPr="00ED1CDD">
        <w:rPr>
          <w:sz w:val="16"/>
        </w:rPr>
        <w:t xml:space="preserve"> It took me recommendations from about 10 mutual acquaintances for "X311" to finally agree to speak to me. After a long and perilous hunt, his conditions are finally mine. Our interview takes place online, in the middle of the night in Moscow, and on an Internet Relay Chat — one of many online communications protocols. Our exchanges are protected by the cryptography protocol Off-the-Record Messaging (OTR). This is the essential prerequisite to our conversation, and the token of his trust. "X311" writes in unusual but decent French. The hacker found refuge in France when his "personal situation became way too dangerous" for him to stay one more week in Russia, he says. He agrees to unveil some aspects of his country's cybernetic underworld, only because he's now joined "the white side of the force." In the hacker community, people are clearly divided in five different color groups. </w:t>
      </w:r>
      <w:r w:rsidRPr="00ED1CDD">
        <w:rPr>
          <w:bCs/>
          <w:sz w:val="16"/>
        </w:rPr>
        <w:t>The deep web's golden era</w:t>
      </w:r>
      <w:r w:rsidRPr="00ED1CDD">
        <w:rPr>
          <w:b/>
          <w:bCs/>
          <w:sz w:val="16"/>
        </w:rPr>
        <w:t xml:space="preserve"> </w:t>
      </w:r>
      <w:r w:rsidRPr="00ED1CDD">
        <w:rPr>
          <w:sz w:val="16"/>
        </w:rPr>
        <w:t>First off, there are the "black hats" — hackers driven by profit and the desire to wrong the market's actors. These are criminals who are either isolated or organized in mafia. On the opposite end are the "white hats," the cyberspace avengers who track down pirates and those threatening their interests — "the grey hats." Then come the "blue hats," who specialize in Windows hacking, and the "red hats," experts in the UNIX operating system. None of them ever says what color group they identify with. "A real hacker never discloses he's one," X311 says. Our man did, out of choice and necessity. The Moscovite was a 15-year-old high school student when he first entered the "black hat" Russian underworld. He studied programming in Moscow and developed secured software during his spare time. "Back then, you had to find mentors to learn and practice," he says. X311 found these code masters — with questionable ethics — on IRC chats. These are all solitary and experienced souls, navigating the deep web. Up to 90% of online content slips through the pages of classic search engines. This is what we call "the deep web," the submerged part of the digital iceberg where the "black hats" hide and thrive. These hackers buy, sell and trade sensitive data — debit cards, confidential information, hacking programs. They do so via the Tor network (an acronym for The Onion Router), which provides them with secured protection of information. Quickly, X311 built a solid reputation, earning respect among other hackers. "I was young, experienced, I was a good worker," he says via chat. Trading data and sensitive information with another "black hat" just for the love of risk, he quickly became an expert in "cracking" and "phreaking." These practices consist of breaking into security safeguards to hack debit cards, or phones. "Back then, it was heaven," the hacker says. "There wasn't as much security on debit cards or on logins." He could easily hack into news websites or user accounts of large hosting service providers. Apart from the "American and European banks," things were easy for young hackers like him. "When I saw a growing interest for the competition of this data, I started selling it," he acknowledges. But he won't say for how much. "</w:t>
      </w:r>
      <w:r w:rsidRPr="00D7598B">
        <w:rPr>
          <w:u w:val="single"/>
        </w:rPr>
        <w:t>A hacker has power through the data he owns, not for the money he earns</w:t>
      </w:r>
      <w:r w:rsidRPr="00ED1CDD">
        <w:rPr>
          <w:sz w:val="16"/>
        </w:rPr>
        <w:t xml:space="preserve">." </w:t>
      </w:r>
      <w:r w:rsidRPr="00ED1CDD">
        <w:rPr>
          <w:bCs/>
          <w:sz w:val="16"/>
        </w:rPr>
        <w:t xml:space="preserve">So, how do they work? </w:t>
      </w:r>
      <w:r w:rsidRPr="00D7598B">
        <w:rPr>
          <w:u w:val="single"/>
        </w:rPr>
        <w:t>The notion of Russian hackers is that they are unattainable — feared, admired and hunted</w:t>
      </w:r>
      <w:r w:rsidRPr="00ED1CDD">
        <w:rPr>
          <w:sz w:val="16"/>
        </w:rPr>
        <w:t xml:space="preserve">. An immersion into the deep web dispels these clichés. Let's start by talking about how young these hackers are. Hackers younger than 25 gravitate to Saint Petersburg and its universities. The area is the most dense "black hat" community in the country. "They tend to be pushed toward the city because of a shortage of legal job opportunities," says Sergueyv Vishnyakov, a 24-year-old information security researcher at a Russian bank. He is an expert of the "black hats." He is featured as an "hacktivist" on a website that hosts the largest database of IT flaws and weaknesses to date. In Moscow, these cowboys of the web are lured by money. The majority of them earn more than 17,000 rubles a month — about $550. "The best hackers earn 10 times more," adds Vishnyakov, "but they only represent about 1% of the Russian "black hats." And the game is definitely worth it: </w:t>
      </w:r>
      <w:r w:rsidRPr="00D7598B">
        <w:rPr>
          <w:u w:val="single"/>
        </w:rPr>
        <w:t>Russian laws aren't deterrent enough to scare these hackers.</w:t>
      </w:r>
      <w:r w:rsidRPr="00ED1CDD">
        <w:rPr>
          <w:sz w:val="16"/>
        </w:rPr>
        <w:t xml:space="preserve"> To find out how they operate, we head to the Moscow area headquarters of security company Kaspersky. The firm competes with U.S. companies such as Symantec and McAfee fighting cyber crime. Inside the headquarters, elite teams relentlessly battle new IT attacks. More than 315,000 are registered every day, coming from and targeting Russia. Russia has the dubious distinction of ranking No. 3 globally in generating cyber attacks, after China and Brazil. Aleks Goltsev, a 37-year-old Ukrainian, heads the company's security unit, and with the help of international police forces, he investigates the Russian "black hat" underworld and tracks down its members. Each country, he says, has its own specialty. "The Chinese hack online gaming platforms," he says. Brazilians take care of online banking websites," Goltsev explains. </w:t>
      </w:r>
      <w:r w:rsidRPr="00ED1CDD">
        <w:rPr>
          <w:u w:val="single"/>
        </w:rPr>
        <w:t>The Russians, on the other hand, are the pioneers. They develop most of the hacking technologies then sell to other countries</w:t>
      </w:r>
      <w:r w:rsidRPr="00ED1CDD">
        <w:rPr>
          <w:sz w:val="16"/>
        </w:rPr>
        <w:t xml:space="preserve">," he adds. Cybercrime in Russia is built around small groups, themselves made up of about 10 hackers whose tasks are clearly defined. Two developers design the spy software, and then try to sell it on IRC forums. The market runs on two economic models. "They either sell the entire program for $10,000, or rent it weekly," Goltsev says. Some clients are Russian, but most of them are foreign — Chinese and Thai. </w:t>
      </w:r>
      <w:r w:rsidRPr="00ED1CDD">
        <w:rPr>
          <w:bCs/>
          <w:sz w:val="16"/>
        </w:rPr>
        <w:t>Russia's ambivalent stance</w:t>
      </w:r>
      <w:r w:rsidRPr="00ED1CDD">
        <w:rPr>
          <w:b/>
          <w:bCs/>
          <w:sz w:val="16"/>
        </w:rPr>
        <w:t xml:space="preserve"> </w:t>
      </w:r>
      <w:r w:rsidRPr="00ED1CDD">
        <w:rPr>
          <w:u w:val="single"/>
        </w:rPr>
        <w:t>With the conflict in eastern Ukraine, Goltsev has become even busier. Russia and Ukraine are engaged in an intense data cyber war. The security expert is convinced that denial-of-service (DOS) attacks, which aim at taking down Internet servers, come from "Russian and Ukrainian patriots." They could also originate from the Russian government.</w:t>
      </w:r>
      <w:r w:rsidRPr="00ED1CDD">
        <w:rPr>
          <w:sz w:val="16"/>
        </w:rPr>
        <w:t xml:space="preserve"> Back in 2007 and 2008, Estonia and Georgia, then in conflict with the Kremlin, were given the same treatment from Moscow as Ukraine is today. This is what makes Moscow so ambiguous about cyber defense and security matters. The country, known for training the best IT experts, granted asylum to Edward Snowden, a former computer engineer who disclosed revelations about the U.S. spying program. At the same time, Russia stands among the most Internet-censoring countries around the world. The Kremlin recruits its Internet soldiers in the Siberian city of Novosibirsk. Not far from there, authorities established a scientific city named the "Silicon Taiga" in 1957. </w:t>
      </w:r>
      <w:r w:rsidRPr="00ED1CDD">
        <w:rPr>
          <w:u w:val="single"/>
        </w:rPr>
        <w:t>Russia has an impressive and feared cyber army.</w:t>
      </w:r>
      <w:r w:rsidRPr="00ED1CDD">
        <w:rPr>
          <w:sz w:val="16"/>
        </w:rPr>
        <w:t xml:space="preserve"> The GRU, the Main Intelligence Directorate, is the largest supplier of cybersoldiers. Highly trained, they develop new protection systems and manage Russia's listening stations across the globe. At the government level are the Russian Federation Federal Security Service (FSB) and its 76,000 contributors. The organization, the main successor of the KGB, has an entire center devoted to fighting cyber crimes. There is also a special unit in charge of protecting the government's Internet. </w:t>
      </w:r>
      <w:r w:rsidRPr="00ED1CDD">
        <w:rPr>
          <w:u w:val="single"/>
        </w:rPr>
        <w:t>The NSA has nothing on the FSB.</w:t>
      </w:r>
      <w:r w:rsidRPr="00ED1CDD">
        <w:rPr>
          <w:sz w:val="16"/>
        </w:rPr>
        <w:t xml:space="preserve"> The Russian service created one of the most powerful systems in communications interception, the one used during the Sochi Olympic Games in February. Russia can also count on its Foreign Intelligence Service (SVR), a 15,000-person organization that is particularly active in economic, industrial and technological spying. Back in the Moscow night, behind the screen of our encrypted chat, X311 declines to elaborate on what led him to flee Russia for France. "At some point, you need to think about settling down," he says. "I was going on a bad path." He won't say if he was arrested. "Sorry, but I won’t answer any question. What do you think?" The 28-year-old Russian now works for a French IT security company. Maybe a former victim of his hacking? He replies with a smiley emoticom and suddenly leaves the chat</w:t>
      </w:r>
    </w:p>
    <w:p w:rsidR="007A14A7" w:rsidRPr="007A14A7" w:rsidRDefault="007A14A7" w:rsidP="007A14A7"/>
    <w:p w:rsidR="006B08A1" w:rsidRPr="006B08A1" w:rsidRDefault="006B08A1" w:rsidP="006B08A1">
      <w:pPr>
        <w:pStyle w:val="Heading3"/>
      </w:pPr>
      <w:r>
        <w:t xml:space="preserve">Russian Organized Crime </w:t>
      </w:r>
      <w:r>
        <w:sym w:font="Wingdings" w:char="F0E0"/>
      </w:r>
      <w:r>
        <w:t xml:space="preserve"> Nuclear Terrorism</w:t>
      </w:r>
    </w:p>
    <w:p w:rsidR="00B42364" w:rsidRPr="007C51C0" w:rsidRDefault="00B42364" w:rsidP="00B42364">
      <w:pPr>
        <w:pStyle w:val="Heading4"/>
      </w:pPr>
      <w:r w:rsidRPr="007C51C0">
        <w:t xml:space="preserve">Russian organized crime makes terrorist nuclear weapons likely. </w:t>
      </w:r>
    </w:p>
    <w:p w:rsidR="00B42364" w:rsidRPr="007C51C0" w:rsidRDefault="00B42364" w:rsidP="00B42364">
      <w:r w:rsidRPr="007C51C0">
        <w:t xml:space="preserve">Kenneth </w:t>
      </w:r>
      <w:r w:rsidRPr="007C51C0">
        <w:rPr>
          <w:rStyle w:val="Style13ptBold"/>
        </w:rPr>
        <w:t>Rapoza</w:t>
      </w:r>
      <w:r w:rsidRPr="007C51C0">
        <w:t xml:space="preserve">, Contributor for Forbes Magazine, </w:t>
      </w:r>
      <w:r w:rsidRPr="007C51C0">
        <w:rPr>
          <w:rStyle w:val="Style13ptBold"/>
        </w:rPr>
        <w:t>2011</w:t>
      </w:r>
      <w:r w:rsidRPr="007C51C0">
        <w:t xml:space="preserve">, Russian Organized Crime Strategic Threat to US </w:t>
      </w:r>
      <w:r>
        <w:t>–</w:t>
      </w:r>
      <w:r w:rsidRPr="007C51C0">
        <w:t> NSC</w:t>
      </w:r>
      <w:r>
        <w:t xml:space="preserve"> http://www.forbes.com/sites/kenrapoza/2011/07/25/russian-organized-crime-strategic-threat-to-us-nsc/</w:t>
      </w:r>
    </w:p>
    <w:p w:rsidR="00B42364" w:rsidRPr="00165933" w:rsidRDefault="00B42364" w:rsidP="00B42364">
      <w:pPr>
        <w:rPr>
          <w:sz w:val="16"/>
        </w:rPr>
      </w:pPr>
      <w:r w:rsidRPr="00165933">
        <w:rPr>
          <w:rStyle w:val="Emphasis"/>
        </w:rPr>
        <w:t>A National Security Council report</w:t>
      </w:r>
      <w:r w:rsidRPr="00165933">
        <w:rPr>
          <w:sz w:val="16"/>
        </w:rPr>
        <w:t xml:space="preserve"> on transnational criminal organized released Monday, </w:t>
      </w:r>
      <w:r w:rsidRPr="00165933">
        <w:rPr>
          <w:rStyle w:val="Emphasis"/>
        </w:rPr>
        <w:t>named Russian organized crime as a strategic threat to Americans and US interests abroad</w:t>
      </w:r>
      <w:r w:rsidRPr="00165933">
        <w:rPr>
          <w:sz w:val="16"/>
        </w:rPr>
        <w:t>. “Russian and Eurasian organized crime networks represent a significant threat to eco</w:t>
      </w:r>
      <w:r w:rsidRPr="00165933">
        <w:rPr>
          <w:sz w:val="16"/>
        </w:rPr>
        <w:softHyphen/>
        <w:t>nomic growth and democratic institutions,” the report stated. Russian organized crime syndicates and criminally linked oligarchs may attempt to collude with state or state-allied actors to undermine competition in strategic markets like natural gas, oil, aluminum, and precious metals, the National Security Council attests</w:t>
      </w:r>
      <w:r w:rsidRPr="00165933">
        <w:rPr>
          <w:rStyle w:val="Emphasis"/>
        </w:rPr>
        <w:t>. At the same time, transnational criminal networks in Russia are establishing new ties to global drug trafficking networks to raise quick capital. Nuclear material trafficking is an especially prominent concern in the former Soviet Union, the report stated</w:t>
      </w:r>
      <w:r w:rsidRPr="00165933">
        <w:rPr>
          <w:sz w:val="16"/>
        </w:rPr>
        <w:t xml:space="preserve">, adding that the US would continue to cooperate with Moscow and the nations of the region to combat illicit drugs and organized crime. The report singled out the </w:t>
      </w:r>
      <w:r w:rsidRPr="00165933">
        <w:rPr>
          <w:rStyle w:val="Emphasis"/>
        </w:rPr>
        <w:t>Russian mob run by Semion Mogilevich. He is</w:t>
      </w:r>
      <w:r w:rsidRPr="00165933">
        <w:rPr>
          <w:sz w:val="16"/>
        </w:rPr>
        <w:t xml:space="preserve"> wanted by the US for fraud, racketeering, and money laundering and was recently </w:t>
      </w:r>
      <w:r w:rsidRPr="00165933">
        <w:rPr>
          <w:rStyle w:val="Emphasis"/>
        </w:rPr>
        <w:t>added to the FBI’s Ten Most Wanted list.</w:t>
      </w:r>
      <w:r w:rsidRPr="00165933">
        <w:rPr>
          <w:sz w:val="16"/>
        </w:rPr>
        <w:t xml:space="preserve"> </w:t>
      </w:r>
      <w:r w:rsidRPr="00165933">
        <w:rPr>
          <w:rStyle w:val="Emphasis"/>
        </w:rPr>
        <w:t>Mogilevich and several members of his organization</w:t>
      </w:r>
      <w:r w:rsidRPr="00165933">
        <w:rPr>
          <w:sz w:val="16"/>
        </w:rPr>
        <w:t xml:space="preserve"> were charged in 2003 in the Eastern District of Pennsylvania in a 45-count racketeering indictment with involvement in a sophisticated securities fraud and money-laundering scheme, in which they allegedly </w:t>
      </w:r>
      <w:r w:rsidRPr="00165933">
        <w:rPr>
          <w:rStyle w:val="Emphasis"/>
        </w:rPr>
        <w:t>used</w:t>
      </w:r>
      <w:r w:rsidRPr="00165933">
        <w:rPr>
          <w:sz w:val="16"/>
        </w:rPr>
        <w:t xml:space="preserve"> a Pennsylvania company, </w:t>
      </w:r>
      <w:r w:rsidRPr="00165933">
        <w:rPr>
          <w:rStyle w:val="Emphasis"/>
        </w:rPr>
        <w:t>YBM Magnex, to defraud investors of more than $150 million</w:t>
      </w:r>
      <w:r w:rsidRPr="00165933">
        <w:rPr>
          <w:sz w:val="16"/>
        </w:rPr>
        <w:t xml:space="preserve">. Even after that indictment—and being placed on the FBI’s Ten Most Wanted list—Mogilevich has continued to expand his operations. Mogilevich was arrested by Russian police on tax charges in January 2008 and was released pending trial in July 2009. Other members of his organization remain at large. Mogilevich’s criminal empire currently operates in Europe (including Italy, Chech Republic, Switzerland and Russia) the United States, the Ukraine, Israel and the United Kingdom. He also allegedly has ties with organized crime in South America, Pakistan and Japan. </w:t>
      </w:r>
      <w:r w:rsidRPr="00165933">
        <w:rPr>
          <w:rStyle w:val="Emphasis"/>
        </w:rPr>
        <w:t>Mogilevich is considered one of the smartest and most powerful gangsters in the world.</w:t>
      </w:r>
      <w:r w:rsidRPr="00165933">
        <w:rPr>
          <w:sz w:val="16"/>
        </w:rPr>
        <w:t xml:space="preserve"> The Berlin-based non-governmental anti-corruption organization Transparency International has persistently rated Russia as one of the most corrupt nations on earth, and the worst among the BRIC nations — Brazil, Russia, India and China. In the 2010 Corruption Perception Index, Russia was ranked ahead of all three big emerging markets, on par with Libya and Pakistan.</w:t>
      </w:r>
    </w:p>
    <w:p w:rsidR="00B42364" w:rsidRDefault="00B42364" w:rsidP="00B42364">
      <w:pPr>
        <w:rPr>
          <w:rStyle w:val="Emphasis"/>
        </w:rPr>
      </w:pPr>
    </w:p>
    <w:p w:rsidR="00B42364" w:rsidRDefault="00B42364" w:rsidP="00B42364">
      <w:pPr>
        <w:rPr>
          <w:rStyle w:val="Emphasis"/>
        </w:rPr>
      </w:pPr>
    </w:p>
    <w:p w:rsidR="008F74C7" w:rsidRPr="006D2E05" w:rsidRDefault="008F74C7" w:rsidP="008F74C7">
      <w:pPr>
        <w:pStyle w:val="Heading4"/>
      </w:pPr>
      <w:r w:rsidRPr="006D2E05">
        <w:t xml:space="preserve">Russian organized crime is complicit in nuclear trafficking that allows terrorists to obtain nuclear weapons more easily. </w:t>
      </w:r>
    </w:p>
    <w:p w:rsidR="008F74C7" w:rsidRDefault="008F74C7" w:rsidP="008F74C7">
      <w:r w:rsidRPr="006D2E05">
        <w:rPr>
          <w:rStyle w:val="Style13ptBold"/>
        </w:rPr>
        <w:t>Zaitseva 07</w:t>
      </w:r>
      <w:r>
        <w:t>—Center for International Security and Cooperation (CISAC) Visiting Fellowfrom the National Nuclear Centre in Semipalatinsk (Lyudmila, 2007, Strategic Insights, Volume VI, Issue 5, “Organized Crime, Terrorism and Nuclear Trafficking,” rmf)</w:t>
      </w:r>
    </w:p>
    <w:p w:rsidR="008F74C7" w:rsidRPr="000E4371" w:rsidRDefault="008F74C7" w:rsidP="008F74C7">
      <w:pPr>
        <w:rPr>
          <w:sz w:val="16"/>
        </w:rPr>
      </w:pPr>
      <w:r w:rsidRPr="00A823E9">
        <w:rPr>
          <w:rStyle w:val="StyleUnderline"/>
        </w:rPr>
        <w:t>The use of radioactive material for malicious purposes falls within the range of capabilities of organized criminal structures, at least those in Russia</w:t>
      </w:r>
      <w:r w:rsidRPr="000E4371">
        <w:rPr>
          <w:sz w:val="16"/>
        </w:rPr>
        <w:t xml:space="preserve">. </w:t>
      </w:r>
      <w:r w:rsidRPr="00A823E9">
        <w:rPr>
          <w:rStyle w:val="StyleUnderline"/>
        </w:rPr>
        <w:t>Such a malevolent use may be an indirect evidence of the organized crime involvement in the illicit trafficking of radioactive substances. More than a dozen of malevolent radiological acts</w:t>
      </w:r>
      <w:r w:rsidRPr="000E4371">
        <w:rPr>
          <w:sz w:val="16"/>
        </w:rPr>
        <w:t xml:space="preserve">, such as intentional contamination and irradiation of persons, </w:t>
      </w:r>
      <w:r w:rsidRPr="00A823E9">
        <w:rPr>
          <w:rStyle w:val="StyleUnderline"/>
        </w:rPr>
        <w:t>have been reported in open sources since 1993</w:t>
      </w:r>
      <w:r w:rsidRPr="000E4371">
        <w:rPr>
          <w:sz w:val="16"/>
        </w:rPr>
        <w:t xml:space="preserve">. One of them, which happened in Guangdong Province of China in 2002—resulted in significant exposure of as many as 74 people working in the same hospital.[55] </w:t>
      </w:r>
      <w:r w:rsidRPr="00A823E9">
        <w:rPr>
          <w:rStyle w:val="StyleUnderline"/>
        </w:rPr>
        <w:t>Two incidents—both in Russia—have been linked to organized crime.</w:t>
      </w:r>
      <w:r w:rsidRPr="000E4371">
        <w:rPr>
          <w:sz w:val="16"/>
        </w:rPr>
        <w:t xml:space="preserve"> </w:t>
      </w:r>
      <w:r w:rsidRPr="00A823E9">
        <w:rPr>
          <w:rStyle w:val="StyleUnderline"/>
        </w:rPr>
        <w:t xml:space="preserve">A widely-publicized murder of a Moscow businessman with a strong radioactive source implanted in the head-rest of his office chair in 1993 was one of them. </w:t>
      </w:r>
      <w:r w:rsidRPr="000E4371">
        <w:rPr>
          <w:sz w:val="16"/>
        </w:rPr>
        <w:t xml:space="preserve">The director of a packaging company died of radiation sickness after several weeks of exposure. The culprit was never found and it was alleged that mafia might have been behind the ploy to remove a business competitor.[56] The same source mentioned a similar incident, which happened in Irkutsk around the same time, when somebody planted radiation sources in office chairs in an attempt to kill two company directors before the "hot seats" were discovered and removed. No speculations were made regarding the </w:t>
      </w:r>
      <w:r w:rsidRPr="00A823E9">
        <w:rPr>
          <w:rStyle w:val="StyleUnderline"/>
        </w:rPr>
        <w:t>possible mafia involvement</w:t>
      </w:r>
      <w:r w:rsidRPr="000E4371">
        <w:rPr>
          <w:sz w:val="16"/>
        </w:rPr>
        <w:t xml:space="preserve"> in this murder attempt, although it </w:t>
      </w:r>
      <w:r w:rsidRPr="00A823E9">
        <w:rPr>
          <w:rStyle w:val="StyleUnderline"/>
        </w:rPr>
        <w:t>cannot be excluded</w:t>
      </w:r>
      <w:r w:rsidRPr="000E4371">
        <w:rPr>
          <w:sz w:val="16"/>
        </w:rPr>
        <w:t xml:space="preserve">. The less known case with strong indications that shady criminal networks may have plotted it happened more recently in St. Petersburg. On March 18, 2005, Moskovskiye Novosti published an article, in which the author discussed several high-profile assassinations and murders in Russia and abroad using various methods of poisoning. One of such killings was reportedly performed with a highly radioactive substance. In September 2004, Head of Baltik-Escort security company in St. Petersburg and FSB Colonel, Roman Tsepov, died a sudden and mysterious death as a result of what was suspected to be poisoning. However, according to a source in St. Petersburg Public Prosecutor’s Office, the posthumous examination established that the death had been caused by an unspecified radioactive element. In the past, Tsepov was reportedly in charge of collecting protection money from casinos and other commercial enterprises in St. Petersburg on behalf of ‘a high-ranking FSB official’.[57] These two incidents demonstrate that some organized crime structures have the knowledge about the characteristics and effects of specific radioactive materials, have access to these substances, and do not shy away from using them as weapons of murder, which are hard to trace to the perpetrators. Terrorist Networks and Nuclear Trafficking Terrorism changes together with society and in order to preserve itself as a phenomenon it must use what society gives it, ‘including the most modern weapons and advanced ideas.’[58] </w:t>
      </w:r>
      <w:r w:rsidRPr="00A823E9">
        <w:rPr>
          <w:rStyle w:val="StyleUnderline"/>
        </w:rPr>
        <w:t>The risk of terrorists obtaining nuclear fissile material is small, but real.</w:t>
      </w:r>
      <w:r w:rsidRPr="000E4371">
        <w:rPr>
          <w:sz w:val="16"/>
        </w:rPr>
        <w:t xml:space="preserve"> After the terrorist attack on the school in Beslan in September 2004, the Head of Russian Federal Agency for Atomic Energy (Rosatom, formerly Minatom) Alexander Rumyantsev said that </w:t>
      </w:r>
      <w:r w:rsidRPr="00A823E9">
        <w:rPr>
          <w:rStyle w:val="StyleUnderline"/>
        </w:rPr>
        <w:t>the possibility that international terrorist groups may acquire nuclear fissile material, including HEU and plutonium, as well as nuclear weapons technologies, could no longer be ruled out</w:t>
      </w:r>
      <w:r w:rsidRPr="000E4371">
        <w:rPr>
          <w:sz w:val="16"/>
        </w:rPr>
        <w:t xml:space="preserve">.[59] Such a risk is much higher for radiological material, which is omnipresent around the world and is not subject to nearly the same level of control and protection as nuclear fissile material. </w:t>
      </w:r>
      <w:r w:rsidRPr="00A823E9">
        <w:rPr>
          <w:rStyle w:val="StyleUnderline"/>
        </w:rPr>
        <w:t>Its use as a weapon in a radiological dispersal device (RDD) would also be achieved with just a fraction of time, investment, and skills required for making a crude nuclear weapon.</w:t>
      </w:r>
      <w:r w:rsidRPr="000E4371">
        <w:rPr>
          <w:sz w:val="16"/>
        </w:rPr>
        <w:t xml:space="preserve"> </w:t>
      </w:r>
      <w:r w:rsidRPr="00A823E9">
        <w:rPr>
          <w:rStyle w:val="Emphasis"/>
        </w:rPr>
        <w:t>These reasons make the deployment of radiological material the most probable scenario of nuclear terrorism</w:t>
      </w:r>
      <w:r w:rsidRPr="000E4371">
        <w:rPr>
          <w:sz w:val="16"/>
        </w:rPr>
        <w:t xml:space="preserve">. Although radioactive substances have already been used as a weapon of killing and a threat mechanism, so far, there is no evidence of their successful deployment in terrorist acts. The only case that comes close to deployment of an RDD, was recorded in Chechnya in 1998, when the local authorities found a container filled with radioactive substances and emitting strong radiation levels together with a mine attached to it buried next to a railway line.[60] The local authorities considered the incident as a foiled act of sabotage. The Chechen fighters are also believed to have made several raids on the Radon radioactive waste depository, located in the vicinity of Grozny, and stolen several containers with radioactive substances.[61] In 1996, the director of the Radon facility confirmed that about half of some 900 cubic meters of waste, with radioactivity levels of 1,500 curies, which had been stored at the Radon facility at the start of the first Chechen war in November 1994, was missing.[62] The Russian authorities believe the terrorists were planning to use them in explosions in order to spread contamination. It should be noted that Chechen extremists stand out from many other terrorist organizations by persistently making threats to use nuclear technologies in their acts of violence. The notorious burial of a radiation source in the Gorky park of Moscow in 1995 by the now late field commander Shamil Basayev and the threat by Ahmed Zakayev after the Moscow theater siege in October 2002 that the next time a nuclear facility would be seized are just two such examples.[63] In January 2003, Colonel-General Igor Valynkin, the chief of the 12th Main Directorate of the Russian Ministry of Defence, in charge of protecting Russia’s nuclear weapons, said “operational information indicates that Chechen terrorists intend to seize some important military facility or nuclear munitions in order to threaten not only the country, but the entire world.”[64] According to an assessment of a Russian expert on nonproliferation, whereas unauthorized access to nuclear munitions by terrorist groups is ‘extremely improbable,’ </w:t>
      </w:r>
      <w:r w:rsidRPr="006D2E05">
        <w:rPr>
          <w:rStyle w:val="StyleUnderline"/>
        </w:rPr>
        <w:t>access and theft of nuclear weapons during transport or disassembly cannot be wholly excluded</w:t>
      </w:r>
      <w:r w:rsidRPr="000E4371">
        <w:rPr>
          <w:sz w:val="16"/>
        </w:rPr>
        <w:t xml:space="preserve">.[65] Russia’s top security officials recently admitted they have knowledge about the intent and attempts by terrorists to gain access to nuclear material. In August 2005, </w:t>
      </w:r>
      <w:r w:rsidRPr="006D2E05">
        <w:rPr>
          <w:rStyle w:val="StyleUnderline"/>
        </w:rPr>
        <w:t>the director of the Russian Federal Security Service Nikolay Patrushev told at a conference that his agency had information about attempts by terrorist groups to acquire nuclear, biological and chemical weapons of mass destruction.[</w:t>
      </w:r>
      <w:r w:rsidRPr="000E4371">
        <w:rPr>
          <w:sz w:val="16"/>
        </w:rPr>
        <w:t xml:space="preserve">66] Later that year, the Minister of Interior, Rashid Nurgaliev, stated that international terrorists intended to “seize nuclear materials and use them to build WMD.”[67] If terrorists indeed attempted to gain access to nuclear material in order use them for the construction of WMD, such attempts have not been revealed to the public. Out of almost 1100 trafficking incidents recorded in the DSTO since 1991, only one has reportedly involved terrorists, other than Chechen fighters. The incident was recorded in India in August 2001, when Border Security Force (BSF) officials seized 225 gram of uranium in Balurghat, northern West Bengal along the India-Bangladesh border. Two local men, described as ‘suspected terrorists’, were arrested. Indian intelligence agencies suspect that the uranium was bound for Muslim fighters in the disputed regions of Jammu and Kashmir and that agents of Pakistan's InterService-Intelligence (ISI) were involved.[68] Whether the arrested suspects were indeed members of a terrorist organization remains unclear based on the available information. Conclusion </w:t>
      </w:r>
      <w:r w:rsidRPr="006D2E05">
        <w:rPr>
          <w:rStyle w:val="Emphasis"/>
        </w:rPr>
        <w:t>Alliances between terrorist groups and drug cartels and transnational criminal networks are a well-known fact. Such alliances have successfully operated for years</w:t>
      </w:r>
      <w:r w:rsidRPr="00A823E9">
        <w:rPr>
          <w:rStyle w:val="StyleUnderline"/>
        </w:rPr>
        <w:t xml:space="preserve"> in Latin America, and in</w:t>
      </w:r>
      <w:r>
        <w:rPr>
          <w:rStyle w:val="StyleUnderline"/>
        </w:rPr>
        <w:t xml:space="preserve"> </w:t>
      </w:r>
      <w:r w:rsidRPr="00A823E9">
        <w:rPr>
          <w:rStyle w:val="StyleUnderline"/>
        </w:rPr>
        <w:t>Central-, South-, and South-Eastern Asia.</w:t>
      </w:r>
      <w:r w:rsidRPr="000E4371">
        <w:rPr>
          <w:sz w:val="16"/>
        </w:rPr>
        <w:t xml:space="preserve"> </w:t>
      </w:r>
      <w:r w:rsidRPr="006D2E05">
        <w:rPr>
          <w:rStyle w:val="Emphasis"/>
        </w:rPr>
        <w:t>The involvement of organized criminal groups</w:t>
      </w:r>
      <w:r w:rsidRPr="000E4371">
        <w:rPr>
          <w:sz w:val="16"/>
        </w:rPr>
        <w:t>—albeit relatively small and unsophisticated—</w:t>
      </w:r>
      <w:r w:rsidRPr="006D2E05">
        <w:rPr>
          <w:rStyle w:val="Emphasis"/>
        </w:rPr>
        <w:t>in nuclear smuggling activities has also been established based on the study of some 400 nuclear trafficking incidents</w:t>
      </w:r>
      <w:r w:rsidRPr="00A823E9">
        <w:rPr>
          <w:rStyle w:val="StyleUnderline"/>
        </w:rPr>
        <w:t xml:space="preserve"> recorded in the DSTO database</w:t>
      </w:r>
      <w:r>
        <w:rPr>
          <w:rStyle w:val="StyleUnderline"/>
        </w:rPr>
        <w:t xml:space="preserve"> </w:t>
      </w:r>
      <w:r w:rsidRPr="00A823E9">
        <w:rPr>
          <w:rStyle w:val="StyleUnderline"/>
        </w:rPr>
        <w:t>between January 2001 and December 2005</w:t>
      </w:r>
      <w:r w:rsidRPr="000E4371">
        <w:rPr>
          <w:sz w:val="16"/>
        </w:rPr>
        <w:t xml:space="preserve">. Elements of organized crime could be identified in about 10 percent of these incidents. However, no reliable evidence of the “marriages of convenience” between all three—organized crime, terrorists, and nuclear trafficking—could be found. </w:t>
      </w:r>
    </w:p>
    <w:p w:rsidR="008F74C7" w:rsidRDefault="008F74C7" w:rsidP="00F23C47">
      <w:pPr>
        <w:rPr>
          <w:rStyle w:val="Emphasis"/>
        </w:rPr>
      </w:pPr>
    </w:p>
    <w:p w:rsidR="007A14A7" w:rsidRDefault="007A14A7" w:rsidP="007A14A7">
      <w:pPr>
        <w:pStyle w:val="Heading3"/>
      </w:pPr>
      <w:r>
        <w:t>Russian Organized Crime – Money Laundering</w:t>
      </w:r>
    </w:p>
    <w:p w:rsidR="007A14A7" w:rsidRDefault="007A14A7" w:rsidP="007A14A7"/>
    <w:p w:rsidR="007A14A7" w:rsidRDefault="007A14A7" w:rsidP="007A14A7">
      <w:pPr>
        <w:pStyle w:val="Heading4"/>
      </w:pPr>
      <w:r>
        <w:t>Russian organized crime causes large-scale money laundering</w:t>
      </w:r>
    </w:p>
    <w:p w:rsidR="007A14A7" w:rsidRPr="007400CC" w:rsidRDefault="007A14A7" w:rsidP="007A14A7">
      <w:r>
        <w:t xml:space="preserve">James O. </w:t>
      </w:r>
      <w:r w:rsidRPr="007400CC">
        <w:rPr>
          <w:rStyle w:val="Style13ptBold"/>
        </w:rPr>
        <w:t>Finckenauer</w:t>
      </w:r>
      <w:r>
        <w:t xml:space="preserve">, Ph.D, RUSSIAN ORGANIZED CRIME IN THE UNITED STATES, International Center National Institute of Justice, </w:t>
      </w:r>
      <w:hyperlink r:id="rId32" w:history="1">
        <w:r w:rsidRPr="00F57622">
          <w:rPr>
            <w:rStyle w:val="Hyperlink"/>
          </w:rPr>
          <w:t>https://www.ncjrs.gov/pdffiles1/nij/218560.pdf</w:t>
        </w:r>
      </w:hyperlink>
      <w:r>
        <w:t>, 12/5/20</w:t>
      </w:r>
      <w:r w:rsidRPr="007400CC">
        <w:rPr>
          <w:rStyle w:val="Style13ptBold"/>
        </w:rPr>
        <w:t>07</w:t>
      </w:r>
    </w:p>
    <w:p w:rsidR="007A14A7" w:rsidRPr="00C040AA" w:rsidRDefault="007A14A7" w:rsidP="007A14A7">
      <w:pPr>
        <w:rPr>
          <w:sz w:val="16"/>
        </w:rPr>
      </w:pPr>
      <w:r w:rsidRPr="007400CC">
        <w:rPr>
          <w:u w:val="single"/>
        </w:rPr>
        <w:t>A characteristic even more defining of Russian organized crime in the United States than its violence is the predominant nature of its criminal activity.</w:t>
      </w:r>
      <w:r w:rsidRPr="00C040AA">
        <w:rPr>
          <w:sz w:val="16"/>
        </w:rPr>
        <w:t xml:space="preserve"> With the principal exceptions of extortion and money laundering</w:t>
      </w:r>
      <w:r w:rsidRPr="007400CC">
        <w:rPr>
          <w:u w:val="single"/>
        </w:rPr>
        <w:t>, ROC has had relatively little or no involvement in some of the more traditional crimes of organized crime, such as drug trafficking, gambling, loan sharking, etc</w:t>
      </w:r>
      <w:r w:rsidRPr="00C040AA">
        <w:rPr>
          <w:sz w:val="16"/>
        </w:rPr>
        <w:t xml:space="preserve">. On the other hand, these varied criminal groups are extensively engaged in a broad array of frauds and scams, including health care fraud, insurance scams, stock frauds, antiquities swindles, forgery and gasoline tax evasion schemes. Russians have recently become the principal purveyors of credit card fraud in the U.S., supplanting the West Africans. </w:t>
      </w:r>
      <w:r w:rsidRPr="007400CC">
        <w:rPr>
          <w:u w:val="single"/>
        </w:rPr>
        <w:t>Russian organized crime is very adept at changing criminal activities and diversifying into new criminal markets</w:t>
      </w:r>
      <w:r w:rsidRPr="00C040AA">
        <w:rPr>
          <w:sz w:val="16"/>
        </w:rPr>
        <w:t>. For example, financial markets and banks have become new targets of criminal opportunity for ROC, as witness two recent prosecutions</w:t>
      </w:r>
      <w:r w:rsidRPr="007400CC">
        <w:rPr>
          <w:u w:val="single"/>
        </w:rPr>
        <w:t>: U.S. v. Alexander Lushtak alleges a multi-million dollar investment fraud scheme and the subsequent laundering of nearly two million dollars of proceeds of that scheme by depositing monies involved in the fraud in an account at the Bank of New York</w:t>
      </w:r>
      <w:r w:rsidRPr="00C040AA">
        <w:rPr>
          <w:sz w:val="16"/>
        </w:rPr>
        <w:t xml:space="preserve">, and, U.S. v. Dominick Dionisio, et al., charges two persons alleged to be associated with the LCN and an alleged member of the "Bor" Russian organized crime group with operating a multi-million dollar investment fraud and laundering the proceeds of the scheme. </w:t>
      </w:r>
      <w:r w:rsidRPr="007400CC">
        <w:rPr>
          <w:u w:val="single"/>
        </w:rPr>
        <w:t xml:space="preserve">As criminals from the former Soviet Union become more assimilated into American society, they are moving into legitimate businesses such as the textile industry and the movie business. </w:t>
      </w:r>
      <w:r w:rsidRPr="00C040AA">
        <w:rPr>
          <w:sz w:val="16"/>
        </w:rPr>
        <w:t xml:space="preserve">But in many cases these businesses are used for money laundering. Money laundering is also at the heart of one of the best known and most recent cases of ROC activity in the United States. That case involves the </w:t>
      </w:r>
      <w:r w:rsidRPr="007400CC">
        <w:rPr>
          <w:u w:val="single"/>
        </w:rPr>
        <w:t>U. S. government indictment last year of four individuals and two companies in connection with the laundering of more than $7 billion (some estimates range up to $10 billion) through the Bank of New York (BONY). The case exemplifies a number of economic resource issues.</w:t>
      </w:r>
      <w:r w:rsidRPr="00C040AA">
        <w:rPr>
          <w:sz w:val="16"/>
        </w:rPr>
        <w:t xml:space="preserve"> First, </w:t>
      </w:r>
      <w:r w:rsidRPr="007400CC">
        <w:rPr>
          <w:u w:val="single"/>
        </w:rPr>
        <w:t>the monies laundered represent a mix of income from criminal activity in Russia and money being hidden to avoid regulation by the Russian government</w:t>
      </w:r>
      <w:r w:rsidRPr="00C040AA">
        <w:rPr>
          <w:sz w:val="16"/>
        </w:rPr>
        <w:t xml:space="preserve">. How much is of each kind has not been established. Russian organized crime uses financial institutions such as the BONY to launder criminal money, and also assists Russian businesses and individuals to move their own assets out of Russia so as to evade Russian law enforcement and tax officials. Second, </w:t>
      </w:r>
      <w:r w:rsidRPr="007400CC">
        <w:rPr>
          <w:u w:val="single"/>
        </w:rPr>
        <w:t xml:space="preserve">the BONY case illustrates the diversification and, even more importantly, the blend of legal and illegal activities. This blend increases enormously the difficulty faced by U. S. law enforcement in dealing with money laundering by Russian organized crime. </w:t>
      </w:r>
      <w:r w:rsidRPr="00C040AA">
        <w:rPr>
          <w:sz w:val="16"/>
        </w:rPr>
        <w:t>Third, there is clearly a capacity to tap professional know-how in the financial schemes of ROC. And, as this case, and the stock fraud cases illustrate, some of those associated with ROC work primarily in the legitimate sector of the economy.</w:t>
      </w:r>
    </w:p>
    <w:p w:rsidR="007A14A7" w:rsidRDefault="007A14A7" w:rsidP="007A14A7"/>
    <w:p w:rsidR="00BD06B3" w:rsidRDefault="00BD06B3" w:rsidP="00BD06B3">
      <w:pPr>
        <w:pStyle w:val="Heading3"/>
      </w:pPr>
      <w:r>
        <w:t>Russian Organized Crime – Russia Stability</w:t>
      </w:r>
    </w:p>
    <w:p w:rsidR="00BD06B3" w:rsidRDefault="00BD06B3" w:rsidP="00BD06B3"/>
    <w:p w:rsidR="00BD06B3" w:rsidRPr="00F23C47" w:rsidRDefault="00BD06B3" w:rsidP="00BD06B3">
      <w:pPr>
        <w:pStyle w:val="Heading4"/>
      </w:pPr>
      <w:r w:rsidRPr="00F23C47">
        <w:t>Russian organized crime perforates the international order, especially growing involvement in the nuclear black market.</w:t>
      </w:r>
    </w:p>
    <w:p w:rsidR="00BD06B3" w:rsidRPr="00A654A6" w:rsidRDefault="00BD06B3" w:rsidP="00BD06B3">
      <w:r w:rsidRPr="00A654A6">
        <w:rPr>
          <w:rStyle w:val="Style13ptBold"/>
        </w:rPr>
        <w:t>Webster 15</w:t>
      </w:r>
      <w:r w:rsidRPr="00A654A6">
        <w:t>, 7-23-2015, "Russian Organized Crime,"</w:t>
      </w:r>
      <w:r>
        <w:t xml:space="preserve">, center for strategic and international studies, </w:t>
      </w:r>
      <w:r w:rsidRPr="00A654A6">
        <w:t>http://csis.org/programs/transnational-threats-project/past-task-forces/russian-organized-crime</w:t>
      </w:r>
    </w:p>
    <w:p w:rsidR="00BD06B3" w:rsidRDefault="00BD06B3" w:rsidP="00BD06B3">
      <w:pPr>
        <w:rPr>
          <w:rStyle w:val="StyleUnderline"/>
        </w:rPr>
      </w:pPr>
    </w:p>
    <w:p w:rsidR="00BD06B3" w:rsidRPr="00C040AA" w:rsidRDefault="00BD06B3" w:rsidP="00BD06B3">
      <w:pPr>
        <w:rPr>
          <w:sz w:val="16"/>
        </w:rPr>
      </w:pPr>
      <w:r w:rsidRPr="00A654A6">
        <w:rPr>
          <w:rStyle w:val="StyleUnderline"/>
        </w:rPr>
        <w:t>Russian organized crime undermines</w:t>
      </w:r>
      <w:r w:rsidRPr="00C040AA">
        <w:rPr>
          <w:sz w:val="16"/>
        </w:rPr>
        <w:t xml:space="preserve"> Russian </w:t>
      </w:r>
      <w:r w:rsidRPr="00A654A6">
        <w:rPr>
          <w:rStyle w:val="StyleUnderline"/>
        </w:rPr>
        <w:t>support for economic liberalization and political reform by co-opting and corrupting institutions within government and the commercial sector. The breadth and depth of Russian organized crime already runs so wide and deep, that Russia is on the verge of becoming a criminal syndicalist state, dominated by a lethal mix of gangsters, corrupt officials, and dubious businessmen</w:t>
      </w:r>
      <w:r w:rsidRPr="00C040AA">
        <w:rPr>
          <w:sz w:val="16"/>
        </w:rPr>
        <w:t xml:space="preserve">. </w:t>
      </w:r>
      <w:r w:rsidRPr="00A654A6">
        <w:rPr>
          <w:rStyle w:val="StyleUnderline"/>
        </w:rPr>
        <w:t>The situation was punctuated by a warning to Congress from former CIA Director Woolsey, who argued "there is a real threat that the surge in crime will sour the Russian people to Yeltsin's reform program and drive them into the arms of Russia's hardline political forces."</w:t>
      </w:r>
      <w:r w:rsidRPr="00C040AA">
        <w:rPr>
          <w:sz w:val="16"/>
        </w:rPr>
        <w:t xml:space="preserve"> The current economic crisis cannot be separated from the crisis of crime and corruption, which has also been the greatest impediment to attracting foreign direct investment. Russia has been forced into the unpalatable position of depending on foreign aid and investment given massive capital flight and the wholesale plundering of its natural resources by its oligarchs. </w:t>
      </w:r>
      <w:r w:rsidRPr="00A654A6">
        <w:rPr>
          <w:rStyle w:val="StyleUnderline"/>
        </w:rPr>
        <w:t>An overarching national security concern is the involvement of Russian organized crime in the nuclear black market.</w:t>
      </w:r>
      <w:r w:rsidRPr="00C040AA">
        <w:rPr>
          <w:sz w:val="16"/>
        </w:rPr>
        <w:t xml:space="preserve"> </w:t>
      </w:r>
      <w:r w:rsidRPr="00A654A6">
        <w:rPr>
          <w:rStyle w:val="StyleUnderline"/>
        </w:rPr>
        <w:t>Russian organized crime groups pose a unique law enforcement challenge, jeopardizing public safety throughout the world through their transnational criminal enterprises. Worldwide money laundering activity from Cyprus to the Cayman Islands and from Vanuatu in the Pacific to Venezuela; the assassination of American businessman Paul Tatum in Moscow; financial scams in New York; car theft rings in Europe; narcotics trafficking and money laundering alliances with Colombian and Nigerian druglords and the Italian mafia represent but a few of the tentacles extended by Russian organized crime networks throughout the world</w:t>
      </w:r>
      <w:r w:rsidRPr="00C040AA">
        <w:rPr>
          <w:sz w:val="16"/>
        </w:rPr>
        <w:t>. Currently 200 large Eurasian criminal organizations operate worldwide and have formed alliances with their criminal counterparts in 50 countries (including 26 U.S. cities).</w:t>
      </w:r>
    </w:p>
    <w:p w:rsidR="00BD06B3" w:rsidRDefault="00BD06B3" w:rsidP="00BD06B3"/>
    <w:p w:rsidR="00BD06B3" w:rsidRDefault="00BD06B3" w:rsidP="00BD06B3">
      <w:pPr>
        <w:pStyle w:val="Heading4"/>
      </w:pPr>
      <w:r>
        <w:t xml:space="preserve">Russian Organized Crime exploits governmental apparatus </w:t>
      </w:r>
    </w:p>
    <w:p w:rsidR="00BD06B3" w:rsidRDefault="00BD06B3" w:rsidP="00BD06B3">
      <w:r>
        <w:t xml:space="preserve">James O. </w:t>
      </w:r>
      <w:r w:rsidRPr="004B4775">
        <w:rPr>
          <w:rStyle w:val="Style13ptBold"/>
        </w:rPr>
        <w:t>Finckenauer</w:t>
      </w:r>
      <w:r>
        <w:t xml:space="preserve"> </w:t>
      </w:r>
      <w:r w:rsidRPr="004B4775">
        <w:rPr>
          <w:rStyle w:val="Style13ptBold"/>
        </w:rPr>
        <w:t>and</w:t>
      </w:r>
      <w:r>
        <w:t xml:space="preserve"> Yuri A.</w:t>
      </w:r>
      <w:r w:rsidRPr="004B4775">
        <w:rPr>
          <w:rStyle w:val="Style13ptBold"/>
        </w:rPr>
        <w:t>Voronin</w:t>
      </w:r>
      <w:r>
        <w:t xml:space="preserve">, The Threat of Russian Organized Crime, U.S. Department of Justice Office of Justice Programs, June </w:t>
      </w:r>
      <w:r w:rsidRPr="004B4775">
        <w:rPr>
          <w:rStyle w:val="Style13ptBold"/>
        </w:rPr>
        <w:t>2001</w:t>
      </w:r>
      <w:r>
        <w:t xml:space="preserve"> </w:t>
      </w:r>
    </w:p>
    <w:p w:rsidR="00BD06B3" w:rsidRPr="004B4775" w:rsidRDefault="00BD06B3" w:rsidP="00BD06B3">
      <w:pPr>
        <w:rPr>
          <w:u w:val="single"/>
        </w:rPr>
      </w:pPr>
      <w:r w:rsidRPr="00BD06B3">
        <w:rPr>
          <w:sz w:val="16"/>
        </w:rPr>
        <w:t xml:space="preserve">The privatization of state property that began in Russia in 1992—when public property began to be sold to private investors—both expanded and solidified the complex relationship that had developed between the state and organized crime. Because of its connections to officialdom and to the shadow economy, organized crime took part in what has become the enormously lucrative scheme of privatization. As a result, the </w:t>
      </w:r>
      <w:r w:rsidRPr="004B4775">
        <w:rPr>
          <w:u w:val="single"/>
        </w:rPr>
        <w:t>assets controlled by organized crime give it enormous economic</w:t>
      </w:r>
      <w:r w:rsidRPr="00BD06B3">
        <w:rPr>
          <w:sz w:val="16"/>
        </w:rPr>
        <w:t xml:space="preserve"> power, </w:t>
      </w:r>
      <w:r w:rsidRPr="004B4775">
        <w:rPr>
          <w:u w:val="single"/>
        </w:rPr>
        <w:t>and</w:t>
      </w:r>
      <w:r w:rsidRPr="00BD06B3">
        <w:rPr>
          <w:sz w:val="16"/>
        </w:rPr>
        <w:t xml:space="preserve"> hence </w:t>
      </w:r>
      <w:r w:rsidRPr="004B4775">
        <w:rPr>
          <w:u w:val="single"/>
        </w:rPr>
        <w:t>political power</w:t>
      </w:r>
      <w:r w:rsidRPr="00BD06B3">
        <w:rPr>
          <w:sz w:val="16"/>
        </w:rPr>
        <w:t xml:space="preserve"> as well. </w:t>
      </w:r>
      <w:r w:rsidRPr="004B4775">
        <w:rPr>
          <w:u w:val="single"/>
        </w:rPr>
        <w:t>These assets enable criminal organizations (in various guises) to deal directly with the state—on behalf of their own economic interests—from a position of parity.</w:t>
      </w:r>
      <w:r w:rsidRPr="00BD06B3">
        <w:rPr>
          <w:sz w:val="16"/>
        </w:rPr>
        <w:t xml:space="preserve"> Organized crime has also attempted to assume certain governmental functions, such as dividing territories among competing economic actors and regulating business markets. </w:t>
      </w:r>
      <w:r w:rsidRPr="004B4775">
        <w:rPr>
          <w:u w:val="single"/>
        </w:rPr>
        <w:t>It seeks to control business-market entry, to impose taxes (protection fees), to set up tariffs, and—as is characteristic of organized crime in the United States—to enforce all this through direct violence or other forms of coercion</w:t>
      </w:r>
      <w:r w:rsidRPr="00BD06B3">
        <w:rPr>
          <w:sz w:val="16"/>
        </w:rPr>
        <w:t>. It is the latter activities that have</w:t>
      </w:r>
      <w:r w:rsidRPr="004B4775">
        <w:rPr>
          <w:u w:val="single"/>
        </w:rPr>
        <w:t xml:space="preserve"> laid the groundwork for direct conflict with the state</w:t>
      </w:r>
      <w:r w:rsidRPr="00BD06B3">
        <w:rPr>
          <w:sz w:val="16"/>
        </w:rPr>
        <w:t xml:space="preserve">, because </w:t>
      </w:r>
      <w:r w:rsidRPr="004B4775">
        <w:rPr>
          <w:u w:val="single"/>
        </w:rPr>
        <w:t>only the state can legitimately use violence</w:t>
      </w:r>
      <w:r w:rsidRPr="00BD06B3">
        <w:rPr>
          <w:sz w:val="16"/>
        </w:rPr>
        <w:t xml:space="preserve">. This series of developments is as much political and economic as it is criminological, and it is unlike anything we have ever seen in the United States. </w:t>
      </w:r>
      <w:r w:rsidRPr="004B4775">
        <w:rPr>
          <w:u w:val="single"/>
        </w:rPr>
        <w:t>Organized crime</w:t>
      </w:r>
      <w:r w:rsidRPr="00BD06B3">
        <w:rPr>
          <w:sz w:val="16"/>
        </w:rPr>
        <w:t xml:space="preserve"> in Russia </w:t>
      </w:r>
      <w:r w:rsidRPr="004B4775">
        <w:rPr>
          <w:u w:val="single"/>
        </w:rPr>
        <w:t xml:space="preserve">uses legal businesses as fronts for illegal activities and for setting up illegal product lines. </w:t>
      </w:r>
      <w:r w:rsidRPr="00BD06B3">
        <w:rPr>
          <w:sz w:val="16"/>
        </w:rPr>
        <w:t xml:space="preserve">It creates “political clans” to exercise political power and seeks to create and regulate markets to exercise economic power. The following are some specific characteristics of Russian organized crime in the post-Soviet era: </w:t>
      </w:r>
      <w:r w:rsidRPr="004B4775">
        <w:rPr>
          <w:u w:val="single"/>
        </w:rPr>
        <w:t>Russian criminals make extensive use of the state governmental apparatus to protect and promote their criminal activities</w:t>
      </w:r>
      <w:r w:rsidRPr="00BD06B3">
        <w:rPr>
          <w:sz w:val="16"/>
        </w:rPr>
        <w:t xml:space="preserve">. For example, most businesses in Russia—legal, quasi-legal, and illegal—must operate with the protection of a “krysha” (roof). The </w:t>
      </w:r>
      <w:r w:rsidRPr="004B4775">
        <w:rPr>
          <w:u w:val="single"/>
        </w:rPr>
        <w:t>protection is often provided by police or security officials employed outside their “official” capacities for this purpose</w:t>
      </w:r>
      <w:r w:rsidRPr="00BD06B3">
        <w:rPr>
          <w:sz w:val="16"/>
        </w:rPr>
        <w:t xml:space="preserve">. In other cases, officials are “silent partners” in criminal enterprises that they, in turn, protect. The criminalization of the privatization process has resulted in the massive use of state funds and property for criminal gain. </w:t>
      </w:r>
      <w:r w:rsidRPr="004B4775">
        <w:rPr>
          <w:u w:val="single"/>
        </w:rPr>
        <w:t>Valuable properties are purchased through insider deals for much less than their true value and then resold for lucrative profits. Criminals have been able to directly influence the state’s domestic and foreign policy to promote the interests of organized crime, either by attaining public office themselves or by buying public officials.</w:t>
      </w:r>
    </w:p>
    <w:p w:rsidR="00BD06B3" w:rsidRDefault="00BD06B3" w:rsidP="00BD06B3"/>
    <w:p w:rsidR="00BD06B3" w:rsidRPr="00DB5681" w:rsidRDefault="00BD06B3" w:rsidP="00BD06B3"/>
    <w:p w:rsidR="00BD06B3" w:rsidRDefault="00BD06B3" w:rsidP="00BD06B3">
      <w:pPr>
        <w:rPr>
          <w:rStyle w:val="Emphasis"/>
        </w:rPr>
      </w:pPr>
    </w:p>
    <w:p w:rsidR="00855BBD" w:rsidRDefault="00855BBD" w:rsidP="00855BBD">
      <w:pPr>
        <w:pStyle w:val="Heading3"/>
      </w:pPr>
      <w:r>
        <w:t>Russian Organized Crime –</w:t>
      </w:r>
      <w:r w:rsidR="008F74C7">
        <w:t xml:space="preserve"> Human</w:t>
      </w:r>
      <w:r>
        <w:t xml:space="preserve"> Trafficking</w:t>
      </w:r>
    </w:p>
    <w:p w:rsidR="00855BBD" w:rsidRPr="004D5BC8" w:rsidRDefault="00855BBD" w:rsidP="00855BBD"/>
    <w:p w:rsidR="00855BBD" w:rsidRDefault="00855BBD" w:rsidP="00855BBD">
      <w:pPr>
        <w:pStyle w:val="Heading4"/>
      </w:pPr>
      <w:r>
        <w:t>Organized crime by Chinese and Russian organizations cause significant amounts of human trafficking from their countries to the United States that often turns to forms of prostitution and sweatshop labor.</w:t>
      </w:r>
    </w:p>
    <w:p w:rsidR="00855BBD" w:rsidRPr="002A0F45" w:rsidRDefault="00855BBD" w:rsidP="00855BBD">
      <w:r w:rsidRPr="002A0F45">
        <w:t xml:space="preserve">Dena </w:t>
      </w:r>
      <w:r w:rsidRPr="002A0F45">
        <w:rPr>
          <w:rStyle w:val="Style13ptBold"/>
        </w:rPr>
        <w:t>Weiss</w:t>
      </w:r>
      <w:r w:rsidRPr="002A0F45">
        <w:t>, professor of criminal justice at American Military University, 7-24-</w:t>
      </w:r>
      <w:r w:rsidRPr="00874BCD">
        <w:rPr>
          <w:rStyle w:val="Style13ptBold"/>
        </w:rPr>
        <w:t>2014</w:t>
      </w:r>
      <w:r w:rsidRPr="002A0F45">
        <w:t>, "Organized Crime’S Involvement In Sex Crimes And Human Trafficking," American Military University, http://inpublicsafety.com/2014/07/organized-crimes-involvement-in-sex-crimes-and-human-trafficking/</w:t>
      </w:r>
    </w:p>
    <w:p w:rsidR="00855BBD" w:rsidRDefault="00855BBD" w:rsidP="00855BBD">
      <w:pPr>
        <w:rPr>
          <w:rStyle w:val="StyleUnderline"/>
        </w:rPr>
      </w:pPr>
    </w:p>
    <w:p w:rsidR="00855BBD" w:rsidRDefault="00855BBD" w:rsidP="00855BBD">
      <w:pPr>
        <w:rPr>
          <w:sz w:val="16"/>
        </w:rPr>
      </w:pPr>
      <w:r w:rsidRPr="004C1A84">
        <w:rPr>
          <w:rStyle w:val="StyleUnderline"/>
        </w:rPr>
        <w:t>Organized crime plays a significant role in human trafficking in countries worldwide. Often beginning as a voluntary action, human trafficking quickly turns into the recruitment, transport, and control of an individual</w:t>
      </w:r>
      <w:r w:rsidRPr="004C1A84">
        <w:rPr>
          <w:sz w:val="16"/>
        </w:rPr>
        <w:t xml:space="preserve">. The criminal act not only involves trafficking an individual, but also the demand for exorbitant fees to transport a person and create fraudulent passport documents. </w:t>
      </w:r>
      <w:r w:rsidRPr="004C1A84">
        <w:rPr>
          <w:rStyle w:val="StyleUnderline"/>
        </w:rPr>
        <w:t>Once an individual has arrived in a new country, the organized crime members remain in control and usually force the immigrant into prostitution or forms of slavery such as working in a sweatshop.</w:t>
      </w:r>
      <w:r w:rsidRPr="004C1A84">
        <w:rPr>
          <w:rStyle w:val="StyleUnderline"/>
          <w:b/>
          <w:sz w:val="12"/>
        </w:rPr>
        <w:t>∂</w:t>
      </w:r>
      <w:r w:rsidRPr="004C1A84">
        <w:rPr>
          <w:rStyle w:val="StyleUnderline"/>
        </w:rPr>
        <w:t xml:space="preserve"> Human smuggling is considered the recruitment, transport, and harboring of illegal immigrants, however, it does not involve misrepresentation of illegal immigration fees or extortion.</w:t>
      </w:r>
      <w:r w:rsidRPr="004C1A84">
        <w:rPr>
          <w:sz w:val="16"/>
        </w:rPr>
        <w:t xml:space="preserve"> Immigrants involved in smuggling transactions pay fees upfront and the business transaction and contact with the recruiter ends at the border (Grubb, 2009). Immigrants rarely have any additional interaction with the group that assisted them and are not obligated to the organization financially. They are expected to find their own work and accommodations once they have arrived at their destination.</w:t>
      </w:r>
      <w:r w:rsidRPr="004C1A84">
        <w:rPr>
          <w:sz w:val="12"/>
        </w:rPr>
        <w:t>∂</w:t>
      </w:r>
      <w:r w:rsidRPr="004C1A84">
        <w:rPr>
          <w:sz w:val="16"/>
        </w:rPr>
        <w:t xml:space="preserve"> Transnational human trafficking is believed to have become one of the least dangerous and most profitable enterprises for organized crime groups. </w:t>
      </w:r>
      <w:r w:rsidRPr="004C1A84">
        <w:rPr>
          <w:rStyle w:val="StyleUnderline"/>
        </w:rPr>
        <w:t>Organized crime has easily adapted to the technology changes mandated for travel abroad.</w:t>
      </w:r>
      <w:r w:rsidRPr="004C1A84">
        <w:rPr>
          <w:sz w:val="16"/>
        </w:rPr>
        <w:t xml:space="preserve"> Unlike the 19th century when distinct ethnic groups dominated during different time periods, organized crime has no prejudice at present. </w:t>
      </w:r>
      <w:r w:rsidRPr="004C1A84">
        <w:rPr>
          <w:rStyle w:val="StyleUnderline"/>
        </w:rPr>
        <w:t>Many different criminal groups all over the world work together and often share profits, which makes controlling human trafficking next to impossible for law enforcement</w:t>
      </w:r>
      <w:r w:rsidRPr="004C1A84">
        <w:rPr>
          <w:sz w:val="16"/>
        </w:rPr>
        <w:t>.</w:t>
      </w:r>
      <w:r w:rsidRPr="004C1A84">
        <w:rPr>
          <w:sz w:val="12"/>
        </w:rPr>
        <w:t>∂</w:t>
      </w:r>
      <w:r w:rsidRPr="004C1A84">
        <w:rPr>
          <w:sz w:val="16"/>
        </w:rPr>
        <w:t xml:space="preserve"> Asian Gangs and Human Trafficking</w:t>
      </w:r>
      <w:r w:rsidRPr="004C1A84">
        <w:rPr>
          <w:sz w:val="12"/>
        </w:rPr>
        <w:t>∂</w:t>
      </w:r>
      <w:r w:rsidRPr="004C1A84">
        <w:rPr>
          <w:sz w:val="16"/>
        </w:rPr>
        <w:t xml:space="preserve"> </w:t>
      </w:r>
      <w:r w:rsidRPr="004C1A84">
        <w:rPr>
          <w:rStyle w:val="StyleUnderline"/>
        </w:rPr>
        <w:t>China has experienced economic growth within urban areas of southeastern provinces; however, the rural areas have suffered with little agricultural progression. Most available jobs are reserved for those who are well educated and living in the city</w:t>
      </w:r>
      <w:r w:rsidRPr="004C1A84">
        <w:rPr>
          <w:sz w:val="16"/>
        </w:rPr>
        <w:t>. Migrant workers who live a transient life quickly fill factory jobs that pay low wages and require long hours. The United States is seen as the ultimate escape where there are no limits on family size and citizens have endless opportunities for employment.</w:t>
      </w:r>
      <w:r w:rsidRPr="004C1A84">
        <w:rPr>
          <w:sz w:val="12"/>
        </w:rPr>
        <w:t>∂</w:t>
      </w:r>
      <w:r w:rsidRPr="004C1A84">
        <w:rPr>
          <w:sz w:val="16"/>
        </w:rPr>
        <w:t xml:space="preserve"> Due to poor economic conditions in China, the business of trafficking Chinese citizens into the United States has become a lucrative business for organized crime. One specific Asian crime organization is referred to as the “Triads.” The group has been very successful in the United States creating cells in New York, Miami, San Francisco, Los Angeles, Chicago, Boston, and Houston (Abadinsky, 2010). </w:t>
      </w:r>
      <w:r w:rsidRPr="004C1A84">
        <w:rPr>
          <w:rStyle w:val="StyleUnderline"/>
        </w:rPr>
        <w:t>Human trafficking has become the crime of choice not only because it is safer than offenses such as drug trafficking, but because there is low overhead.</w:t>
      </w:r>
      <w:r w:rsidRPr="004C1A84">
        <w:rPr>
          <w:sz w:val="16"/>
        </w:rPr>
        <w:t xml:space="preserve"> Century old cargo carriers are used for travel and occupancy is triple what it should be resulting in rancid conditions onboard vessels. Traffickers may charge as much as $35,000 per immigrant but only require a $100 deposit (Logan, Walker, &amp; Hunt, 2009). </w:t>
      </w:r>
      <w:r w:rsidRPr="004C1A84">
        <w:rPr>
          <w:rStyle w:val="StyleUnderline"/>
        </w:rPr>
        <w:t>Once the person arrives in the United States they are obligated to pay the remainder of their debt or become enslaved by the Triads either in sweatshops or prostitution houses. Gang members threaten death or violence against them or their families if they attempt escape</w:t>
      </w:r>
      <w:r w:rsidRPr="004C1A84">
        <w:rPr>
          <w:sz w:val="16"/>
        </w:rPr>
        <w:t>.</w:t>
      </w:r>
      <w:r w:rsidRPr="004C1A84">
        <w:rPr>
          <w:sz w:val="12"/>
        </w:rPr>
        <w:t>∂</w:t>
      </w:r>
      <w:r w:rsidRPr="004C1A84">
        <w:rPr>
          <w:sz w:val="16"/>
        </w:rPr>
        <w:t xml:space="preserve"> The home base for the Triad organized crime group is believed to be in Hong Kong; however, they have heavy control of Taiwan where billions in profit flow through legitimate businesses. In Spain, the Triad gangs have infiltrated a small Chinese community and have corrupted both law enforcement and government agencies. When someone dies in this town, the Triad gangs simply give the person a new identity by recycling their legal citizenship documents. Nobody ever questions why the population is skewed and there are no deaths year after year. Triad groups are masters in exploiting foreign government and often pay large sums to agencies masked as donations to the military or economic development when the money is actually bribe money for access to ports and facilities needed for their operations. Although there are many hierarchical groups within Asian organized crime it is decentralized making it difficult to obtain information regarding international connections when an arrest is made (Logan et.al. 2009).</w:t>
      </w:r>
      <w:r w:rsidRPr="004C1A84">
        <w:rPr>
          <w:sz w:val="12"/>
        </w:rPr>
        <w:t>∂</w:t>
      </w:r>
      <w:r w:rsidRPr="004C1A84">
        <w:rPr>
          <w:sz w:val="16"/>
        </w:rPr>
        <w:t xml:space="preserve"> </w:t>
      </w:r>
      <w:r w:rsidRPr="004C1A84">
        <w:rPr>
          <w:rStyle w:val="StyleUnderline"/>
        </w:rPr>
        <w:t>Russian Mafia and Human Trafficking</w:t>
      </w:r>
      <w:r w:rsidRPr="004C1A84">
        <w:rPr>
          <w:rStyle w:val="StyleUnderline"/>
          <w:b/>
          <w:sz w:val="12"/>
        </w:rPr>
        <w:t>∂</w:t>
      </w:r>
      <w:r w:rsidRPr="004C1A84">
        <w:rPr>
          <w:rStyle w:val="StyleUnderline"/>
        </w:rPr>
        <w:t xml:space="preserve"> Human trafficking mainly for the purpose of prostitution has also become the preferred crime for the Russian mafia due to the high profit margin.</w:t>
      </w:r>
      <w:r w:rsidRPr="004C1A84">
        <w:rPr>
          <w:sz w:val="16"/>
        </w:rPr>
        <w:t xml:space="preserve"> </w:t>
      </w:r>
      <w:r w:rsidRPr="004C1A84">
        <w:rPr>
          <w:rStyle w:val="StyleUnderline"/>
        </w:rPr>
        <w:t>The majority of women who fall victim to trafficking are from poor economic countries</w:t>
      </w:r>
      <w:r w:rsidRPr="004C1A84">
        <w:rPr>
          <w:sz w:val="16"/>
        </w:rPr>
        <w:t xml:space="preserve"> such as the Ukraine and Romania who do not offer many job opportunities for young women even if they are educated (Zalisko, 2000).</w:t>
      </w:r>
      <w:r w:rsidRPr="004C1A84">
        <w:rPr>
          <w:sz w:val="12"/>
        </w:rPr>
        <w:t>∂</w:t>
      </w:r>
      <w:r w:rsidRPr="004C1A84">
        <w:rPr>
          <w:sz w:val="16"/>
        </w:rPr>
        <w:t xml:space="preserve"> </w:t>
      </w:r>
      <w:r w:rsidRPr="004C1A84">
        <w:rPr>
          <w:rStyle w:val="StyleUnderline"/>
        </w:rPr>
        <w:t>Women are recruited using appealing advertisements</w:t>
      </w:r>
      <w:r w:rsidRPr="004C1A84">
        <w:rPr>
          <w:sz w:val="16"/>
        </w:rPr>
        <w:t xml:space="preserve"> in newspapers and magazines. </w:t>
      </w:r>
      <w:r w:rsidRPr="004C1A84">
        <w:rPr>
          <w:rStyle w:val="StyleUnderline"/>
        </w:rPr>
        <w:t>The advertisements promise big money and free housing for employment as a nanny, go-go dancer, or waitress in the United States. Many victims are assured they will meet rich men in the big city eager for marriage</w:t>
      </w:r>
      <w:r w:rsidRPr="004C1A84">
        <w:rPr>
          <w:sz w:val="16"/>
        </w:rPr>
        <w:t xml:space="preserve"> (Walker-Rodriguez &amp; Hill, 2011).</w:t>
      </w:r>
      <w:r w:rsidRPr="004C1A84">
        <w:rPr>
          <w:sz w:val="12"/>
        </w:rPr>
        <w:t>∂</w:t>
      </w:r>
      <w:r w:rsidRPr="004C1A84">
        <w:rPr>
          <w:sz w:val="16"/>
        </w:rPr>
        <w:t xml:space="preserve"> </w:t>
      </w:r>
      <w:r w:rsidRPr="004C1A84">
        <w:rPr>
          <w:rStyle w:val="StyleUnderline"/>
        </w:rPr>
        <w:t xml:space="preserve">Victims are provided transportation and travel papers but are quickly stripped of identification once they arrive at their destination. Once the women realize they have been tricked </w:t>
      </w:r>
      <w:r w:rsidRPr="004C1A84">
        <w:rPr>
          <w:sz w:val="16"/>
        </w:rPr>
        <w:t xml:space="preserve">into what some call modern-day slavery, </w:t>
      </w:r>
      <w:r w:rsidRPr="004C1A84">
        <w:rPr>
          <w:rStyle w:val="StyleUnderline"/>
        </w:rPr>
        <w:t>they often fight or attempt to escape. Mafia thugs subdue the women with violence and isolation.</w:t>
      </w:r>
      <w:r w:rsidRPr="004C1A84">
        <w:rPr>
          <w:sz w:val="16"/>
        </w:rPr>
        <w:t xml:space="preserve"> </w:t>
      </w:r>
      <w:r w:rsidRPr="004C1A84">
        <w:rPr>
          <w:rStyle w:val="StyleUnderline"/>
        </w:rPr>
        <w:t>Narcotics such as heroin and methamphetamine are given to the women routinely to get them hooked and dependent</w:t>
      </w:r>
      <w:r w:rsidRPr="004C1A84">
        <w:rPr>
          <w:sz w:val="16"/>
        </w:rPr>
        <w:t xml:space="preserve"> on the gang members to feed their habit. </w:t>
      </w:r>
      <w:r w:rsidRPr="004C1A84">
        <w:rPr>
          <w:rStyle w:val="StyleUnderline"/>
        </w:rPr>
        <w:t>In typical mafia fashion, the mob photographs the sex slaves with clients and threatens to send the photographs to their family members if they step out of line</w:t>
      </w:r>
      <w:r w:rsidRPr="004C1A84">
        <w:rPr>
          <w:sz w:val="16"/>
        </w:rPr>
        <w:t xml:space="preserve"> (Abadinksy, 2010).</w:t>
      </w:r>
    </w:p>
    <w:p w:rsidR="007648E6" w:rsidRDefault="007648E6" w:rsidP="005A70E5">
      <w:pPr>
        <w:pStyle w:val="Heading3"/>
      </w:pPr>
      <w:r>
        <w:t>Chinese Organized Crime – Central Asia</w:t>
      </w:r>
    </w:p>
    <w:p w:rsidR="007648E6" w:rsidRDefault="007648E6" w:rsidP="007648E6"/>
    <w:p w:rsidR="007648E6" w:rsidRDefault="007648E6" w:rsidP="007648E6">
      <w:pPr>
        <w:pStyle w:val="Heading4"/>
      </w:pPr>
      <w:r>
        <w:t xml:space="preserve">Chinese crime drives Chinese and central Asian instability </w:t>
      </w:r>
    </w:p>
    <w:p w:rsidR="007648E6" w:rsidRPr="00FA56A5" w:rsidRDefault="007648E6" w:rsidP="007648E6">
      <w:r w:rsidRPr="00FA56A5">
        <w:rPr>
          <w:rStyle w:val="Style13ptBold"/>
        </w:rPr>
        <w:t>Swanström 3/18</w:t>
      </w:r>
      <w:r>
        <w:t xml:space="preserve"> (</w:t>
      </w:r>
      <w:r w:rsidRPr="00FA56A5">
        <w:t>Dr. Niklas Swanström</w:t>
      </w:r>
      <w:r>
        <w:t xml:space="preserve">, </w:t>
      </w:r>
      <w:r w:rsidRPr="00FA56A5">
        <w:t>Director of the Institute for Security &amp; Development Policy</w:t>
      </w:r>
      <w:r>
        <w:t xml:space="preserve">, testimony before the United States Congressional Commission on U.S.-China Economic and Security Review on 3/18/15, “The Security Dimension of the China-Central Asia Relationship: China’s Military Engagement with Central Asian Countries,” </w:t>
      </w:r>
      <w:r w:rsidRPr="00FA56A5">
        <w:t>http://www.uscc.gov/sites/default/files/Swanstrom%20Testimony_3.18.15.pdf</w:t>
      </w:r>
      <w:r>
        <w:t>)</w:t>
      </w:r>
    </w:p>
    <w:p w:rsidR="007648E6" w:rsidRDefault="007648E6" w:rsidP="007648E6">
      <w:r>
        <w:t>CA- Central Asia</w:t>
      </w:r>
    </w:p>
    <w:p w:rsidR="007648E6" w:rsidRPr="00FA56A5" w:rsidRDefault="007648E6" w:rsidP="007648E6">
      <w:pPr>
        <w:rPr>
          <w:sz w:val="16"/>
        </w:rPr>
      </w:pPr>
      <w:r w:rsidRPr="00FA56A5">
        <w:rPr>
          <w:sz w:val="16"/>
        </w:rPr>
        <w:t xml:space="preserve">When discussing Chinese military capability, it is necessary to point out that despite significant increases, albeit arguably not sufficient, in the Chinese military budget, not much is directed towards Greater Central Asia. Rather the focus of Chinese military development has been on bolstering the navy and developing anti-ship cruise missiles, counter-space weapons, and long-range missiles.28 </w:t>
      </w:r>
      <w:r w:rsidRPr="00FA56A5">
        <w:rPr>
          <w:rStyle w:val="StyleUnderline"/>
        </w:rPr>
        <w:t>This is in contrast to the kind of forces, resources, and equipment required in China’s western regions. Indeed, the challenges emanating from CA are rather asymmetric in nature involving mainly nontraditional security threats that require a different response. A more detailed discussion of the Chinese military capability</w:t>
      </w:r>
      <w:r w:rsidRPr="00FA56A5">
        <w:rPr>
          <w:sz w:val="16"/>
        </w:rPr>
        <w:t xml:space="preserve"> in CA is included in the references as it is not a direct question for this hearing.29 </w:t>
      </w:r>
      <w:r w:rsidRPr="00FA56A5">
        <w:rPr>
          <w:rStyle w:val="StyleUnderline"/>
        </w:rPr>
        <w:t>The greatest security challenge for China over time will be the weakness of the states in CA and the radicalization of the societies, 30 not least if the security situation in Afghanistan continues to deteriorate which would result in that Central Asia would increasingly be a transit hub for organized crime and radical groups</w:t>
      </w:r>
      <w:r w:rsidRPr="00FA56A5">
        <w:rPr>
          <w:sz w:val="16"/>
        </w:rPr>
        <w:t xml:space="preserve">. As a result, instability will increase in the region and there will be a growing threat of the aforementioned “three evils” spilling over into China. Indeed, </w:t>
      </w:r>
      <w:r w:rsidRPr="00FA56A5">
        <w:rPr>
          <w:rStyle w:val="StyleUnderline"/>
        </w:rPr>
        <w:t>in the context of increased instability and criminalization, the trafficking of drugs and other illegal commodities has already increased with a concomitant drop in the price of heroin in the border region of western China—the latter a site of growing drug abuse and rampant corruption as a result</w:t>
      </w:r>
      <w:r w:rsidRPr="00FA56A5">
        <w:rPr>
          <w:sz w:val="16"/>
        </w:rPr>
        <w:t xml:space="preserve">. </w:t>
      </w:r>
      <w:r w:rsidRPr="00FA56A5">
        <w:rPr>
          <w:rStyle w:val="StyleUnderline"/>
        </w:rPr>
        <w:t>The official view from the Chinese government is that this is primarily a domestic issue for the CA states. But the tide is turning and among scholars there is a great deal of fear that the weak economies and lack of political legitimacy could further destabilize the region and China’s borders as criminalization and radicalization tend to merge</w:t>
      </w:r>
      <w:r w:rsidRPr="00FA56A5">
        <w:rPr>
          <w:sz w:val="16"/>
        </w:rPr>
        <w:t xml:space="preserve"> in the CA region.31 In spite of yearly military exercises with the Central Asian states, Beijing has failed to establish more effective security cooperation. </w:t>
      </w:r>
    </w:p>
    <w:p w:rsidR="007648E6" w:rsidRDefault="007648E6" w:rsidP="007648E6">
      <w:pPr>
        <w:pStyle w:val="Heading4"/>
      </w:pPr>
      <w:r>
        <w:t>Central Asian Instability leads to extremism and terror</w:t>
      </w:r>
    </w:p>
    <w:p w:rsidR="007648E6" w:rsidRPr="00A8769E" w:rsidRDefault="007648E6" w:rsidP="007648E6">
      <w:r w:rsidRPr="004A6D29">
        <w:rPr>
          <w:rStyle w:val="Style13ptBold"/>
        </w:rPr>
        <w:t>International Crisis Group 13</w:t>
      </w:r>
      <w:r>
        <w:t xml:space="preserve"> (</w:t>
      </w:r>
      <w:r w:rsidRPr="004A6D29">
        <w:t xml:space="preserve">an independent, non-profit, </w:t>
      </w:r>
      <w:r>
        <w:t>NGO</w:t>
      </w:r>
      <w:r w:rsidRPr="004A6D29">
        <w:t xml:space="preserve"> committed to preventing and resolving deadly conflict</w:t>
      </w:r>
      <w:r>
        <w:t xml:space="preserve">, 2/27/13, “China’s Central Asia Problem,” </w:t>
      </w:r>
      <w:r w:rsidRPr="004A6D29">
        <w:t>http://www.crisisgroup.org/~/media/files/asia/north-east-asia/244-chinas-central-asia-problem.pdf</w:t>
      </w:r>
      <w:r>
        <w:t>)</w:t>
      </w:r>
    </w:p>
    <w:p w:rsidR="007648E6" w:rsidRPr="00A8769E" w:rsidRDefault="007648E6" w:rsidP="007648E6">
      <w:pPr>
        <w:rPr>
          <w:sz w:val="16"/>
        </w:rPr>
      </w:pPr>
      <w:r w:rsidRPr="00A8769E">
        <w:rPr>
          <w:rStyle w:val="StyleUnderline"/>
        </w:rPr>
        <w:t>China’s economic investments in Central Asia and the future stability of its Xinjiang Autonomous Region are interwoven with the region’s security landscape. Its investments in the region are exposed not only to potential security crises but also to political whims and grassroots violence</w:t>
      </w:r>
      <w:r w:rsidRPr="00A8769E">
        <w:rPr>
          <w:sz w:val="16"/>
        </w:rPr>
        <w:t xml:space="preserve">. The Central Asian states have much to gain from their neighbour. Its funds and technical expertise could re-invigorate stalled sectors of the Kyrgyz and Tajik economies and build infrastructure that connects the landlocked region to world markets. But, equally, </w:t>
      </w:r>
      <w:r w:rsidRPr="00A8769E">
        <w:rPr>
          <w:rStyle w:val="StyleUnderline"/>
        </w:rPr>
        <w:t>Chinese economic expansionism – if it fails to deliver benefits to the working population and enriches only certain political families – could become a liability. Charges of corruption, elitism and colonialism would cause China’s international reputation to suffer as well. Central Asia’s socio-economic and political problems make it prone to turmoil and vulnerable to extremist organisations</w:t>
      </w:r>
      <w:r w:rsidRPr="00A8769E">
        <w:rPr>
          <w:sz w:val="16"/>
        </w:rPr>
        <w:t xml:space="preserve">, both foreign and domestically generated. Beijing’s cautious engagement on security matters will likely have to become more robust. China is reluctant to act unilaterally, but the SCO provides it with a multilateral option for both Central Asia and Afghanistan. However, the organisation has been limp on these matters to date. </w:t>
      </w:r>
      <w:r w:rsidRPr="00A8769E">
        <w:rPr>
          <w:rStyle w:val="StyleUnderline"/>
        </w:rPr>
        <w:t>Central Asia’s international partners, including Russia and China, must be wary of attempts by the region’s leaders to push their populations to the brink, be it through political repression, divisive nationalism or economic deprivation.</w:t>
      </w:r>
      <w:r w:rsidRPr="00A8769E">
        <w:rPr>
          <w:sz w:val="16"/>
        </w:rPr>
        <w:t xml:space="preserve"> To address these threats through the SCO, it will be necessary for Beijing and Moscow to view each other with less suspicion.</w:t>
      </w:r>
    </w:p>
    <w:p w:rsidR="007648E6" w:rsidRDefault="007648E6" w:rsidP="007648E6">
      <w:pPr>
        <w:pStyle w:val="Heading4"/>
      </w:pPr>
      <w:r>
        <w:t>Central Asia is key to Sino-Ruso relations</w:t>
      </w:r>
    </w:p>
    <w:p w:rsidR="007648E6" w:rsidRPr="00A8769E" w:rsidRDefault="007648E6" w:rsidP="007648E6">
      <w:r w:rsidRPr="00FA56A5">
        <w:rPr>
          <w:rStyle w:val="Style13ptBold"/>
        </w:rPr>
        <w:t>Swanström 3/18</w:t>
      </w:r>
      <w:r>
        <w:t xml:space="preserve"> (</w:t>
      </w:r>
      <w:r w:rsidRPr="00FA56A5">
        <w:t>Dr. Niklas Swanström</w:t>
      </w:r>
      <w:r>
        <w:t xml:space="preserve">, </w:t>
      </w:r>
      <w:r w:rsidRPr="00FA56A5">
        <w:t>Director of the Institute for Security &amp; Development Policy</w:t>
      </w:r>
      <w:r>
        <w:t xml:space="preserve">, testimony before the United States Congressional Commission on U.S.-China Economic and Security Review on 3/18/15, “The Security Dimension of the China-Central Asia Relationship: China’s Military Engagement with Central Asian Countries,” </w:t>
      </w:r>
      <w:r w:rsidRPr="00FA56A5">
        <w:t>http://www.uscc.gov/sites/default/files/Swanstrom%20Testimony_3.18.15.pdf</w:t>
      </w:r>
      <w:r>
        <w:t>)</w:t>
      </w:r>
    </w:p>
    <w:p w:rsidR="007648E6" w:rsidRPr="00A8769E" w:rsidRDefault="007648E6" w:rsidP="007648E6">
      <w:pPr>
        <w:rPr>
          <w:sz w:val="16"/>
        </w:rPr>
      </w:pPr>
      <w:r w:rsidRPr="00A8769E">
        <w:rPr>
          <w:rStyle w:val="StyleUnderline"/>
        </w:rPr>
        <w:t>Russia’s attempt to regain the military, economic, and political clout in what Russian foreign minister Andrey Kozyrev termed its “near abroad</w:t>
      </w:r>
      <w:r w:rsidRPr="00A8769E">
        <w:rPr>
          <w:sz w:val="16"/>
        </w:rPr>
        <w:t xml:space="preserve">” (ближнее зарубежье) in the early 1990s has been partially successful, especially in the energy sector. To accomplish this, </w:t>
      </w:r>
      <w:r w:rsidRPr="00A8769E">
        <w:rPr>
          <w:rStyle w:val="StyleUnderline"/>
        </w:rPr>
        <w:t>Russia has been trying to regain control of much of the crucial transport infrastructure both in terms of trade and oil/gas infrastructure.</w:t>
      </w:r>
      <w:r w:rsidRPr="00A8769E">
        <w:rPr>
          <w:sz w:val="16"/>
        </w:rPr>
        <w:t xml:space="preserve"> Moreover, military cooperation between Russia and the Central Asian states continues to be high; no other country approaches the level of security cooperation that Russia has had with the region. </w:t>
      </w:r>
      <w:r w:rsidRPr="00A8769E">
        <w:rPr>
          <w:rStyle w:val="StyleUnderline"/>
        </w:rPr>
        <w:t>In other areas, such as trade in general, Russia’s position remains secondary to that of China, much to Russia’s chagrin</w:t>
      </w:r>
      <w:r w:rsidRPr="00A8769E">
        <w:rPr>
          <w:sz w:val="16"/>
        </w:rPr>
        <w:t xml:space="preserve">.33 9 The military field is the single area in which Russia retains significant control compared to China and the United States. Despite some inroads from Washington (military bases) and Beijing (weapon sales and exercises), Russia maintains close military links with Kazakhstan, Tajikistan, and Kyrgyzstan. </w:t>
      </w:r>
      <w:r w:rsidRPr="00A8769E">
        <w:rPr>
          <w:rStyle w:val="StyleUnderline"/>
        </w:rPr>
        <w:t>These regional influences have proven strongest in terms of weapons sales and the security leverage, particularly after the expected withdrawal of foreign troops from Afghanistan</w:t>
      </w:r>
      <w:r w:rsidRPr="00A8769E">
        <w:rPr>
          <w:sz w:val="16"/>
        </w:rPr>
        <w:t xml:space="preserve">. The committee for Military and Economic Cooperation (ICMEC) forms part of the strategy for closer integration of the military-industrial complexes in the region, a process highly subsidized by Russia. </w:t>
      </w:r>
      <w:r w:rsidRPr="00A8769E">
        <w:rPr>
          <w:rStyle w:val="StyleUnderline"/>
        </w:rPr>
        <w:t>ICMEC was created in 2005 to systematize cooperation in military technology and make military integration more effective by controlling both purchases and development of new technology, something that has not been fully realized due to the suspicion the Central Asian states have shown towards Russia</w:t>
      </w:r>
      <w:r w:rsidRPr="00A8769E">
        <w:rPr>
          <w:sz w:val="16"/>
        </w:rPr>
        <w:t>. Yet, such connections have given Russia sizable leverage. Even if there is a decline in trade figures and military control, it has been hard and will continue to be difficult for Central Asia to escape the Russian grip. Notwithstanding</w:t>
      </w:r>
      <w:r w:rsidRPr="00A8769E">
        <w:rPr>
          <w:rStyle w:val="StyleUnderline"/>
        </w:rPr>
        <w:t xml:space="preserve">, the current trend has been a limitation of Russia’s influence in the military arena due to Chinese sales to the region </w:t>
      </w:r>
      <w:r w:rsidRPr="00A8769E">
        <w:rPr>
          <w:sz w:val="16"/>
        </w:rPr>
        <w:t xml:space="preserve">and the increased military cooperation with other states such as China through bilateral attempts as well as SCO and the United States through the Partnership for Peace initiative. Accordingly, it </w:t>
      </w:r>
      <w:r w:rsidRPr="00A8769E">
        <w:rPr>
          <w:rStyle w:val="StyleUnderline"/>
        </w:rPr>
        <w:t>would appear unrealistic for Russia to return to its former preeminent position of strength in the military sphere. Central Asia could be regarded as a weathervane for Sino-Russian relations and the long-term prospects do not look good</w:t>
      </w:r>
      <w:r w:rsidRPr="00A8769E">
        <w:rPr>
          <w:sz w:val="16"/>
        </w:rPr>
        <w:t xml:space="preserve">. The reasons for closer cooperation and continued friendship are to a large extent based on the perception of the external threat and exclusion. </w:t>
      </w:r>
      <w:r w:rsidRPr="00A8769E">
        <w:rPr>
          <w:rStyle w:val="StyleUnderline"/>
        </w:rPr>
        <w:t>Trade is decreasing and Russia is arguably degrading into a more aggressive and closed society as China is increasingly becoming more open</w:t>
      </w:r>
      <w:r w:rsidRPr="00A8769E">
        <w:rPr>
          <w:sz w:val="16"/>
        </w:rPr>
        <w:t xml:space="preserve"> (albeit not politically) society. The concept of security and even the functionality of SCO differs between the two states: </w:t>
      </w:r>
      <w:r w:rsidRPr="00A8769E">
        <w:rPr>
          <w:rStyle w:val="StyleUnderline"/>
        </w:rPr>
        <w:t>China is focusing more on building long-term security through institution building and strengthening of national governments, while Russia is utilizing weak governments and failed institutions to exert control</w:t>
      </w:r>
      <w:r w:rsidRPr="00A8769E">
        <w:rPr>
          <w:sz w:val="16"/>
        </w:rPr>
        <w:t>. Even if both are non-democratic systems, China’s is based on a meritocracy and strong institutions (even with high levels of corruption) but Russia’s is increasingly succumbing to kleptocracy and institutional decay. The separation between Russia and China will increase as the differences in society and governments increases exponentially</w:t>
      </w:r>
    </w:p>
    <w:p w:rsidR="007648E6" w:rsidRPr="007648E6" w:rsidRDefault="007648E6" w:rsidP="007648E6"/>
    <w:p w:rsidR="007434D2" w:rsidRDefault="007434D2" w:rsidP="005A70E5">
      <w:pPr>
        <w:pStyle w:val="Heading3"/>
      </w:pPr>
      <w:r>
        <w:t xml:space="preserve">Chinese Organized Crime – Trafficking </w:t>
      </w:r>
    </w:p>
    <w:p w:rsidR="007434D2" w:rsidRDefault="007434D2" w:rsidP="007434D2">
      <w:pPr>
        <w:pStyle w:val="Heading4"/>
      </w:pPr>
      <w:r>
        <w:t xml:space="preserve">Assimilated Chinese Organized Crime behind human trafficking </w:t>
      </w:r>
    </w:p>
    <w:p w:rsidR="007434D2" w:rsidRPr="00B25C19" w:rsidRDefault="007434D2" w:rsidP="007434D2">
      <w:r>
        <w:t xml:space="preserve">James O. </w:t>
      </w:r>
      <w:r w:rsidRPr="00B25C19">
        <w:rPr>
          <w:rStyle w:val="Style13ptBold"/>
        </w:rPr>
        <w:t>Finckenauer</w:t>
      </w:r>
      <w:r>
        <w:t>, Ph.D.,</w:t>
      </w:r>
      <w:r w:rsidRPr="00B25C19">
        <w:t xml:space="preserve"> </w:t>
      </w:r>
      <w:r>
        <w:t xml:space="preserve">CHINESE TRANSNATIONAL ORGANIZED CRIME: THE FUK CHING, </w:t>
      </w:r>
      <w:hyperlink r:id="rId33" w:history="1">
        <w:r w:rsidRPr="00B25C19">
          <w:rPr>
            <w:rStyle w:val="Hyperlink"/>
            <w:sz w:val="16"/>
          </w:rPr>
          <w:t>https://www.ncjrs.gov/pdffiles1/nij/218463.pdf?q=ching</w:t>
        </w:r>
      </w:hyperlink>
      <w:r>
        <w:t>, International Center National Institute of Justice, 12/6/20</w:t>
      </w:r>
      <w:r w:rsidRPr="00B25C19">
        <w:rPr>
          <w:rStyle w:val="Style13ptBold"/>
        </w:rPr>
        <w:t>07</w:t>
      </w:r>
    </w:p>
    <w:p w:rsidR="007434D2" w:rsidRPr="00B25C19" w:rsidRDefault="007434D2" w:rsidP="007434D2">
      <w:pPr>
        <w:rPr>
          <w:u w:val="single"/>
        </w:rPr>
      </w:pPr>
      <w:r w:rsidRPr="00B25C19">
        <w:rPr>
          <w:u w:val="single"/>
        </w:rPr>
        <w:t>Understanding alien smuggling to be the illegal movement of migrants across national borders, and human trafficking to be migrant smuggling that includes coercion and exploitation, the Fuk Ching are extensively involved in both types of activities</w:t>
      </w:r>
      <w:r w:rsidRPr="00B25C19">
        <w:rPr>
          <w:sz w:val="16"/>
        </w:rPr>
        <w:t xml:space="preserve">. Indeed, these criminal activities, along with kidnapping, are the main transnational crimes of the Fuk Ching. </w:t>
      </w:r>
      <w:r w:rsidRPr="00B25C19">
        <w:rPr>
          <w:u w:val="single"/>
        </w:rPr>
        <w:t xml:space="preserve">Their dominance is related to Fujian Province being the principal source of Chinese being smuggled and trafficked into North America. </w:t>
      </w:r>
      <w:r w:rsidRPr="00B25C19">
        <w:rPr>
          <w:sz w:val="16"/>
        </w:rPr>
        <w:t xml:space="preserve">On the domestic scene, their main criminal activities in New York City’s Chinatown are extortion and gambling. Each Chinese gang dominates these crimes in theirparticular Chinatown neighborhoods. This includes the Fuk Ching. The professionalism and sophistication of the Fuk Ching are quite low, again as compared to more mature forms of organized crime. The same is true of other Chinese criminal gangs operating in the United States. This may be due to their being generally much younger than, for example, LCN or Russian organized crime figures. Also, </w:t>
      </w:r>
      <w:r w:rsidRPr="00B25C19">
        <w:rPr>
          <w:u w:val="single"/>
        </w:rPr>
        <w:t>their criminal activities are</w:t>
      </w:r>
      <w:r w:rsidRPr="00B25C19">
        <w:rPr>
          <w:sz w:val="16"/>
        </w:rPr>
        <w:t xml:space="preserve"> not particularly sophisticated, although the Fuk Ching may be</w:t>
      </w:r>
      <w:r w:rsidRPr="00B25C19">
        <w:rPr>
          <w:u w:val="single"/>
        </w:rPr>
        <w:t xml:space="preserve"> becoming more complex</w:t>
      </w:r>
      <w:r w:rsidRPr="00B25C19">
        <w:rPr>
          <w:sz w:val="16"/>
        </w:rPr>
        <w:t xml:space="preserve"> in their organizational structure </w:t>
      </w:r>
      <w:r w:rsidRPr="00B25C19">
        <w:rPr>
          <w:u w:val="single"/>
        </w:rPr>
        <w:t>as they become more heavily engaged in human trafficking. In his research, Chin (1996) found that Chinese gangs were quite active in legitimate businesses in New York City’s Chinatown.</w:t>
      </w:r>
      <w:r w:rsidRPr="00B25C19">
        <w:rPr>
          <w:sz w:val="16"/>
        </w:rPr>
        <w:t xml:space="preserve"> For example, they owned or operated restaurants, retail stores, vegetable stands, car services, ice cream parlors, fish markets, and video stores. </w:t>
      </w:r>
      <w:r w:rsidRPr="00B25C19">
        <w:rPr>
          <w:u w:val="single"/>
        </w:rPr>
        <w:t xml:space="preserve">On a higher, more professional level, they also owned or operated wholesale supply firms, factories, banks, and employment agencies. </w:t>
      </w:r>
      <w:r w:rsidRPr="00B25C19">
        <w:rPr>
          <w:sz w:val="16"/>
        </w:rPr>
        <w:t xml:space="preserve">In addition, on the West Coast Chinese gangs are believed to have penetrated the entertainment industry. </w:t>
      </w:r>
    </w:p>
    <w:p w:rsidR="007434D2" w:rsidRPr="00B25C19" w:rsidRDefault="007434D2" w:rsidP="007434D2">
      <w:pPr>
        <w:rPr>
          <w:u w:val="single"/>
        </w:rPr>
      </w:pPr>
    </w:p>
    <w:p w:rsidR="007434D2" w:rsidRPr="007434D2" w:rsidRDefault="007434D2" w:rsidP="007434D2"/>
    <w:p w:rsidR="003F4D4C" w:rsidRDefault="003F4D4C" w:rsidP="003F4D4C">
      <w:pPr>
        <w:pStyle w:val="Heading2"/>
      </w:pPr>
      <w:r>
        <w:t>Internet Freedom</w:t>
      </w:r>
    </w:p>
    <w:p w:rsidR="003F4D4C" w:rsidRPr="00E70B2B" w:rsidRDefault="003F4D4C" w:rsidP="003F4D4C">
      <w:pPr>
        <w:pStyle w:val="Heading3"/>
      </w:pPr>
      <w:r>
        <w:t>1AC – Key to Human Rights</w:t>
      </w:r>
    </w:p>
    <w:p w:rsidR="003F4D4C" w:rsidRPr="00E70B2B" w:rsidRDefault="003F4D4C" w:rsidP="003F4D4C">
      <w:pPr>
        <w:pStyle w:val="Heading4"/>
      </w:pPr>
      <w:r>
        <w:t>This creates a hacker race to the bottom, undermine global security, human rights.</w:t>
      </w:r>
    </w:p>
    <w:p w:rsidR="003F4D4C" w:rsidRDefault="003F4D4C" w:rsidP="003F4D4C">
      <w:r w:rsidRPr="00457855">
        <w:rPr>
          <w:rStyle w:val="Style13ptBold"/>
        </w:rPr>
        <w:t>Donahoe</w:t>
      </w:r>
      <w:r>
        <w:t xml:space="preserve">, </w:t>
      </w:r>
      <w:r w:rsidRPr="00457855">
        <w:rPr>
          <w:rStyle w:val="Style13ptBold"/>
        </w:rPr>
        <w:t>14</w:t>
      </w:r>
      <w:r>
        <w:t xml:space="preserve">, </w:t>
      </w:r>
      <w:r>
        <w:br/>
        <w:t xml:space="preserve">Eileen Donahoe, director of global affairs at Human Rights Watch. Donahoe previously served as the first US Ambassador to the United Nations Human Rights Council, "Human Rights in the Digital Age",  Just Security, 12-23-2014, </w:t>
      </w:r>
      <w:hyperlink r:id="rId34" w:history="1">
        <w:r w:rsidRPr="00A674C7">
          <w:rPr>
            <w:rStyle w:val="Hyperlink"/>
          </w:rPr>
          <w:t>http://justsecurity.org/18651/human-rights-digital-age/</w:t>
        </w:r>
      </w:hyperlink>
    </w:p>
    <w:p w:rsidR="003F4D4C" w:rsidRDefault="003F4D4C" w:rsidP="003F4D4C"/>
    <w:p w:rsidR="003F4D4C" w:rsidRPr="00A5320A" w:rsidRDefault="003F4D4C" w:rsidP="003F4D4C">
      <w:pPr>
        <w:rPr>
          <w:rStyle w:val="StyleUnderline"/>
        </w:rPr>
      </w:pPr>
      <w:r w:rsidRPr="00F5341C">
        <w:t xml:space="preserve">Finally, </w:t>
      </w:r>
      <w:r w:rsidRPr="00457855">
        <w:rPr>
          <w:rStyle w:val="StyleUnderline"/>
        </w:rPr>
        <w:t>we need to solidify the international understanding that protection of human rights and adherence to the rule of law in the digital realm are essential to the protection of national and global security, rather than antithetical to it.</w:t>
      </w:r>
      <w:r w:rsidRPr="00F5341C">
        <w:t xml:space="preserve">   </w:t>
      </w:r>
      <w:r w:rsidRPr="00457855">
        <w:rPr>
          <w:rStyle w:val="StyleUnderline"/>
        </w:rPr>
        <w:t>All too often</w:t>
      </w:r>
      <w:r w:rsidRPr="00F5341C">
        <w:t xml:space="preserve"> in the post-Snowden context, </w:t>
      </w:r>
      <w:r w:rsidRPr="00457855">
        <w:rPr>
          <w:rStyle w:val="StyleUnderline"/>
        </w:rPr>
        <w:t>national security interests are presented in binary opposition to freedom and privacy consideration, as though there is only a zero-sum relationship between human rights and national security.</w:t>
      </w:r>
      <w:r w:rsidRPr="00F5341C">
        <w:t xml:space="preserve"> In reality, </w:t>
      </w:r>
      <w:r w:rsidRPr="00457855">
        <w:rPr>
          <w:rStyle w:val="StyleUnderline"/>
        </w:rPr>
        <w:t xml:space="preserve">human rights protection has been an essential pillar of the global security architecture since </w:t>
      </w:r>
      <w:r w:rsidRPr="00F5341C">
        <w:t>the founding of the United Nations immediately after</w:t>
      </w:r>
      <w:r w:rsidRPr="00457855">
        <w:rPr>
          <w:rStyle w:val="StyleUnderline"/>
        </w:rPr>
        <w:t xml:space="preserve"> World War II</w:t>
      </w:r>
      <w:r w:rsidRPr="00F5341C">
        <w:t xml:space="preserve">. Recent failures to adequately protect human rights and adhere to the rule of law in the digital realm has been deeply undermining of some crucial aspects of long-term national and global security. </w:t>
      </w:r>
      <w:r w:rsidRPr="00457855">
        <w:rPr>
          <w:rStyle w:val="StyleUnderline"/>
        </w:rPr>
        <w:t xml:space="preserve">One of the most troubling aspects </w:t>
      </w:r>
      <w:r w:rsidRPr="007D3BA5">
        <w:rPr>
          <w:rStyle w:val="StyleUnderline"/>
        </w:rPr>
        <w:t>of the mass surveillance</w:t>
      </w:r>
      <w:r w:rsidRPr="00F5341C">
        <w:t xml:space="preserve"> programs disclosed by Edward Snowden </w:t>
      </w:r>
      <w:r w:rsidRPr="00457855">
        <w:rPr>
          <w:rStyle w:val="StyleUnderline"/>
        </w:rPr>
        <w:t xml:space="preserve">was the extent to which digital security for individual users, </w:t>
      </w:r>
      <w:r w:rsidRPr="00F5341C">
        <w:t>for data, and for networks</w:t>
      </w:r>
      <w:r w:rsidRPr="00457855">
        <w:rPr>
          <w:rStyle w:val="StyleUnderline"/>
        </w:rPr>
        <w:t>, has been undermined in the name of protecting of national security</w:t>
      </w:r>
      <w:r w:rsidRPr="00F5341C">
        <w:t xml:space="preserve">. This is both ironic and tragic, given that digital security is now at the heart of national security — whether protecting critical infrastructure, confidential information, or sensitive data. </w:t>
      </w:r>
      <w:r w:rsidRPr="00A5320A">
        <w:rPr>
          <w:rStyle w:val="StyleUnderline"/>
        </w:rPr>
        <w:t xml:space="preserve">Practices, such as </w:t>
      </w:r>
      <w:r w:rsidRPr="00F5341C">
        <w:t xml:space="preserve">surreptitiously tapping into networks, </w:t>
      </w:r>
      <w:r w:rsidRPr="00A5320A">
        <w:rPr>
          <w:rStyle w:val="StyleUnderline"/>
        </w:rPr>
        <w:t>requiring back doors to encrypted services and weakening global encryption standards</w:t>
      </w:r>
      <w:r w:rsidRPr="00A5320A">
        <w:rPr>
          <w:rStyle w:val="Emphasis"/>
        </w:rPr>
        <w:t xml:space="preserve"> will directly undermine national and global security, as well as human rights.</w:t>
      </w:r>
      <w:r>
        <w:rPr>
          <w:rStyle w:val="Emphasis"/>
        </w:rPr>
        <w:t xml:space="preserve"> </w:t>
      </w:r>
      <w:r w:rsidRPr="00F5341C">
        <w:t xml:space="preserve">Meanwhile </w:t>
      </w:r>
      <w:r w:rsidRPr="00A5320A">
        <w:rPr>
          <w:rStyle w:val="StyleUnderline"/>
        </w:rPr>
        <w:t xml:space="preserve">targeted malware and crafted digital attacks on human rights activists have become the modus operandi of repressive governments motivated to undermine human rights </w:t>
      </w:r>
      <w:r w:rsidRPr="007D3BA5">
        <w:rPr>
          <w:rStyle w:val="StyleUnderline"/>
        </w:rPr>
        <w:t>work.</w:t>
      </w:r>
      <w:r w:rsidRPr="00F5341C">
        <w:t xml:space="preserve"> Civil society actors increasingly face an onslaught of persistent computer espionage attacks from governments and other political actors like cyber militias, just as businesses and governments do. So while our notions of privacy are evolving along with social media and data-capturing technology, we also need to recognize that it’s not “just privacy” that is affected by the digitization of everything</w:t>
      </w:r>
      <w:r w:rsidRPr="00A5320A">
        <w:rPr>
          <w:rStyle w:val="StyleUnderline"/>
        </w:rPr>
        <w:t>.</w:t>
      </w:r>
      <w:r w:rsidRPr="00F5341C">
        <w:t xml:space="preserve"> The exercise of all fundamental freedoms is undermined when governments utilize new capacities that flow from digitization without regard for human rights. Furthermore, </w:t>
      </w:r>
      <w:r w:rsidRPr="00A5320A">
        <w:rPr>
          <w:rStyle w:val="StyleUnderline"/>
        </w:rPr>
        <w:t>by engaging in tactics that undermine digital security for individuals, for networks and for data,</w:t>
      </w:r>
      <w:r w:rsidRPr="00F5341C">
        <w:t xml:space="preserve"> </w:t>
      </w:r>
      <w:r w:rsidRPr="00A5320A">
        <w:rPr>
          <w:rStyle w:val="Emphasis"/>
        </w:rPr>
        <w:t>governments trigger and further inspire a hackers race to the bottom</w:t>
      </w:r>
      <w:r w:rsidRPr="00F5341C">
        <w:t xml:space="preserve">. </w:t>
      </w:r>
      <w:r w:rsidRPr="00E70B2B">
        <w:rPr>
          <w:rStyle w:val="Emphasis"/>
        </w:rPr>
        <w:t>Practices that undermine digital security will be learned and followed by other governments and non-state actors, and ultimately undermine security for critical infrastructure</w:t>
      </w:r>
      <w:r w:rsidRPr="00A5320A">
        <w:rPr>
          <w:rStyle w:val="StyleUnderline"/>
        </w:rPr>
        <w:t>,</w:t>
      </w:r>
      <w:r w:rsidRPr="00F5341C">
        <w:t xml:space="preserve"> </w:t>
      </w:r>
      <w:r w:rsidRPr="00A5320A">
        <w:rPr>
          <w:rStyle w:val="StyleUnderline"/>
        </w:rPr>
        <w:t>as well as individuals users everywhere</w:t>
      </w:r>
      <w:r w:rsidRPr="00F5341C">
        <w:t xml:space="preserve">. Strengthening digital security for individual users, for data, for networks, and for critical infrastructure must be seen as the national and global security priority that it is. Conclusion </w:t>
      </w:r>
      <w:r w:rsidRPr="00A5320A">
        <w:rPr>
          <w:rStyle w:val="StyleUnderline"/>
        </w:rPr>
        <w:t>We are at a critical moment for protection of human rights in the digital context.</w:t>
      </w:r>
      <w:r>
        <w:rPr>
          <w:rStyle w:val="StyleUnderline"/>
        </w:rPr>
        <w:t xml:space="preserve"> </w:t>
      </w:r>
      <w:r w:rsidRPr="00A5320A">
        <w:rPr>
          <w:rStyle w:val="StyleUnderline"/>
        </w:rPr>
        <w:t xml:space="preserve">All global players whose actions impact the enjoyment of human rights, </w:t>
      </w:r>
      <w:r w:rsidRPr="00A5320A">
        <w:rPr>
          <w:rStyle w:val="Emphasis"/>
        </w:rPr>
        <w:t>especially governments who claim to be champions of human rights, must lead</w:t>
      </w:r>
      <w:r w:rsidRPr="00A5320A">
        <w:rPr>
          <w:rStyle w:val="StyleUnderline"/>
        </w:rPr>
        <w:t xml:space="preserve"> in the reaffirmation of the international human rights framework as a central pillar for security, development and freedom in the 21st century digital environment.</w:t>
      </w:r>
    </w:p>
    <w:p w:rsidR="003F4D4C" w:rsidRDefault="003F4D4C" w:rsidP="003F4D4C"/>
    <w:p w:rsidR="003F4D4C" w:rsidRDefault="003F4D4C" w:rsidP="003F4D4C"/>
    <w:p w:rsidR="003F4D4C" w:rsidRDefault="003F4D4C" w:rsidP="003F4D4C">
      <w:pPr>
        <w:pStyle w:val="Heading3"/>
      </w:pPr>
      <w:r>
        <w:t>Internet Good - Key to Global Democracy</w:t>
      </w:r>
    </w:p>
    <w:p w:rsidR="003F4D4C" w:rsidRDefault="003F4D4C" w:rsidP="003F4D4C"/>
    <w:p w:rsidR="003F4D4C" w:rsidRDefault="003F4D4C" w:rsidP="003F4D4C">
      <w:pPr>
        <w:pStyle w:val="Heading4"/>
      </w:pPr>
      <w:r>
        <w:t>Key to liberal democracy worldwide.</w:t>
      </w:r>
    </w:p>
    <w:p w:rsidR="003F4D4C" w:rsidRDefault="003F4D4C" w:rsidP="003F4D4C">
      <w:r w:rsidRPr="00A64722">
        <w:rPr>
          <w:rStyle w:val="Style13ptBold"/>
        </w:rPr>
        <w:t>Sprigman</w:t>
      </w:r>
      <w:r>
        <w:t xml:space="preserve"> </w:t>
      </w:r>
      <w:r w:rsidRPr="00A64722">
        <w:rPr>
          <w:rStyle w:val="Style13ptBold"/>
        </w:rPr>
        <w:t>and</w:t>
      </w:r>
      <w:r>
        <w:t xml:space="preserve"> </w:t>
      </w:r>
      <w:r w:rsidRPr="00A64722">
        <w:rPr>
          <w:rStyle w:val="Style13ptBold"/>
        </w:rPr>
        <w:t>Granick</w:t>
      </w:r>
      <w:r>
        <w:t xml:space="preserve">, </w:t>
      </w:r>
      <w:r w:rsidRPr="00A64722">
        <w:rPr>
          <w:rStyle w:val="Style13ptBold"/>
        </w:rPr>
        <w:t>13</w:t>
      </w:r>
      <w:r>
        <w:t xml:space="preserve">, </w:t>
      </w:r>
      <w:r>
        <w:br/>
        <w:t>CHRISTOPHER JON SPRIGMAN is a law professor, and the co-director of the Engelberg Center on Innovation Law and Policy, at New York University JENNIFER GRANICK is the director for civil liberties at the Stanford Center for Internet and Society., "U.S Government Surveillance: Bad for Silicon Valley, Bad for Democracy Around the World",  Atlantic, 6-28-2013, http://www.theatlantic.com/technology/archive/2013/06/us-government-surveillance-bad-for-silicon-valley-bad-for-democracy-around-the-world/277335/,</w:t>
      </w:r>
    </w:p>
    <w:p w:rsidR="003F4D4C" w:rsidRDefault="003F4D4C" w:rsidP="003F4D4C"/>
    <w:p w:rsidR="003F4D4C" w:rsidRPr="00A64722" w:rsidRDefault="003F4D4C" w:rsidP="003F4D4C">
      <w:pPr>
        <w:rPr>
          <w:rStyle w:val="StyleUnderline"/>
        </w:rPr>
      </w:pPr>
      <w:r w:rsidRPr="00A64722">
        <w:rPr>
          <w:sz w:val="16"/>
        </w:rPr>
        <w:t xml:space="preserve">Even worse, </w:t>
      </w:r>
      <w:r w:rsidRPr="00A64722">
        <w:rPr>
          <w:rStyle w:val="StyleUnderline"/>
        </w:rPr>
        <w:t>a shift away from U.S.-based Internet services is a blow to free expression around the world. We expect U.S.-based Internet companies to resist authoritarian governments that ask for help squelching political dissent</w:t>
      </w:r>
      <w:r w:rsidRPr="00A64722">
        <w:rPr>
          <w:sz w:val="16"/>
        </w:rPr>
        <w:t xml:space="preserve">. </w:t>
      </w:r>
      <w:r w:rsidRPr="00A64722">
        <w:rPr>
          <w:rStyle w:val="Emphasis"/>
        </w:rPr>
        <w:t>That resistance is good for global democracy, and good for the United States</w:t>
      </w:r>
      <w:r w:rsidRPr="00A64722">
        <w:rPr>
          <w:sz w:val="16"/>
        </w:rPr>
        <w:t xml:space="preserve">. Of course, U.S. technology companies' response to such demands have not always been exemplary. Rebecca Mackinnon's 2012 book details corporate complicity with repressive regimes' censorship and surveillance. </w:t>
      </w:r>
      <w:r w:rsidRPr="00A64722">
        <w:rPr>
          <w:rStyle w:val="StyleUnderline"/>
        </w:rPr>
        <w:t>Yet, without question, the role of Internet firms, especially those based in America, is a net plus for democracy abroad</w:t>
      </w:r>
      <w:r w:rsidRPr="00A64722">
        <w:rPr>
          <w:sz w:val="16"/>
        </w:rPr>
        <w:t xml:space="preserve">. Having Twitter in the U.S. helped when the U.S. State Department asked it in 2009 to delay its regularly scheduled maintenance to ensure activists can communicate during the Iranian elections. It is much harder to say no to a foreign government when a business has employees and data in that country. In this way, the EU push for local data storage plays right into what some have called the "cyber sovereignty movement," an effort by many nations for more national control over the Internet within their own borders. But unlike current discussions in Europe, those demands are not motivated by a desire to protect civil liberties. To the contrary, </w:t>
      </w:r>
      <w:r w:rsidRPr="00A64722">
        <w:rPr>
          <w:rStyle w:val="StyleUnderline"/>
        </w:rPr>
        <w:t>authoritarian countries want to censor, spy on, and control Internet access within their own borders. These nations -- Russia, China, the United Arab Emirates, Sudan, Saudi Arabia, and others</w:t>
      </w:r>
      <w:r w:rsidRPr="00A64722">
        <w:rPr>
          <w:sz w:val="16"/>
        </w:rPr>
        <w:t xml:space="preserve"> </w:t>
      </w:r>
      <w:r w:rsidRPr="00A64722">
        <w:rPr>
          <w:rStyle w:val="StyleUnderline"/>
        </w:rPr>
        <w:t>-- unsuccessfully pushed for changes to the Internet's infrastructure at the International Telecommunications Union</w:t>
      </w:r>
      <w:r w:rsidRPr="00A64722">
        <w:rPr>
          <w:sz w:val="16"/>
        </w:rPr>
        <w:t xml:space="preserve"> meeting last December in Dubai. </w:t>
      </w:r>
      <w:r w:rsidRPr="00A64722">
        <w:rPr>
          <w:rStyle w:val="Emphasis"/>
        </w:rPr>
        <w:t xml:space="preserve">The growth of cyber-sovereignty would be a serious blow to the spread of liberal democracy worldwide. </w:t>
      </w:r>
      <w:r w:rsidRPr="00A64722">
        <w:rPr>
          <w:rStyle w:val="StyleUnderline"/>
        </w:rPr>
        <w:t>The U.S. government's fervor for Internet surveillance has now provided advocates for such cyber-sovereignty with new privacy-motivated allies and a great set of talking points.</w:t>
      </w:r>
      <w:r w:rsidRPr="00A64722">
        <w:rPr>
          <w:sz w:val="16"/>
        </w:rPr>
        <w:t xml:space="preserve"> President Obama recently chided Americans concerned with NSA surveillance for our naïveté, saying "you can't have 100 percent security and also then have 100 percent privacy." But this administration's rhetoric is short-sighted and depressing when, in fact, rampant surveillance harms our long-term security. </w:t>
      </w:r>
      <w:r w:rsidRPr="00A64722">
        <w:rPr>
          <w:rStyle w:val="StyleUnderline"/>
        </w:rPr>
        <w:t>Given the Internet's role in empowering democracy activists the world over, the State Department now ranks support for an open and uncensored Internet as one of it fundamental missions</w:t>
      </w:r>
      <w:r w:rsidRPr="00A64722">
        <w:rPr>
          <w:sz w:val="16"/>
        </w:rPr>
        <w:t xml:space="preserve">. We think this is unquestionably correct. But, </w:t>
      </w:r>
      <w:r w:rsidRPr="00A64722">
        <w:rPr>
          <w:rStyle w:val="StyleUnderline"/>
        </w:rPr>
        <w:t>we can't have secret warrantless mass surveillance -- of Americans</w:t>
      </w:r>
      <w:r w:rsidRPr="00A64722">
        <w:rPr>
          <w:sz w:val="16"/>
        </w:rPr>
        <w:t xml:space="preserve"> or of foreigners -- </w:t>
      </w:r>
      <w:r w:rsidRPr="00A64722">
        <w:rPr>
          <w:rStyle w:val="StyleUnderline"/>
        </w:rPr>
        <w:t>and also enjoy Internet-fueled economic, democratic, and political empowerment. It is time to demand both security and privacy, for everyone -- Americans and foreigners alike -- before it's too late.</w:t>
      </w:r>
    </w:p>
    <w:p w:rsidR="003F4D4C" w:rsidRDefault="003F4D4C" w:rsidP="003F4D4C"/>
    <w:p w:rsidR="003F4D4C" w:rsidRDefault="003F4D4C" w:rsidP="003F4D4C">
      <w:pPr>
        <w:pStyle w:val="Heading3"/>
      </w:pPr>
      <w:r>
        <w:t>Human Rights</w:t>
      </w:r>
      <w:r w:rsidR="006E2FC6">
        <w:t xml:space="preserve"> – UN Report</w:t>
      </w:r>
    </w:p>
    <w:p w:rsidR="003F4D4C" w:rsidRPr="00D7767D" w:rsidRDefault="003F4D4C" w:rsidP="003F4D4C">
      <w:pPr>
        <w:pStyle w:val="Heading4"/>
        <w:rPr>
          <w:sz w:val="28"/>
        </w:rPr>
      </w:pPr>
      <w:r w:rsidRPr="00D7767D">
        <w:rPr>
          <w:sz w:val="28"/>
        </w:rPr>
        <w:t xml:space="preserve">Encryption </w:t>
      </w:r>
      <w:r w:rsidR="00770B84">
        <w:rPr>
          <w:sz w:val="28"/>
        </w:rPr>
        <w:t>enables</w:t>
      </w:r>
      <w:r w:rsidRPr="00D7767D">
        <w:rPr>
          <w:sz w:val="28"/>
        </w:rPr>
        <w:t xml:space="preserve"> freedom of expression</w:t>
      </w:r>
    </w:p>
    <w:p w:rsidR="003F4D4C" w:rsidRPr="0038246C" w:rsidRDefault="003F4D4C" w:rsidP="003F4D4C">
      <w:r w:rsidRPr="0038246C">
        <w:t xml:space="preserve">David </w:t>
      </w:r>
      <w:r w:rsidRPr="0038246C">
        <w:rPr>
          <w:rStyle w:val="Style13ptBold"/>
        </w:rPr>
        <w:t>Kaye</w:t>
      </w:r>
      <w:r w:rsidRPr="0038246C">
        <w:t>, Human Rights Council, 5-22-</w:t>
      </w:r>
      <w:r w:rsidRPr="0038246C">
        <w:rPr>
          <w:rStyle w:val="Style13ptBold"/>
        </w:rPr>
        <w:t>15</w:t>
      </w:r>
      <w:r w:rsidRPr="0038246C">
        <w:t>, Report of the Special Rapporteur on the promotion and protection of the right to freedom of opinion and expression, Encryption, anonymity and the rights to freedom of opinion and expression and privacy, A/HRC/29/32</w:t>
      </w:r>
    </w:p>
    <w:p w:rsidR="003F4D4C" w:rsidRPr="00495A22" w:rsidRDefault="00495A22" w:rsidP="003F4D4C">
      <w:pPr>
        <w:rPr>
          <w:sz w:val="12"/>
        </w:rPr>
      </w:pPr>
      <w:r w:rsidRPr="00495A22">
        <w:rPr>
          <w:sz w:val="12"/>
        </w:rPr>
        <w:t xml:space="preserve">14. </w:t>
      </w:r>
      <w:r w:rsidR="003F4D4C" w:rsidRPr="00495A22">
        <w:rPr>
          <w:rStyle w:val="StyleUnderline"/>
        </w:rPr>
        <w:t>The human</w:t>
      </w:r>
      <w:r w:rsidR="003F4D4C" w:rsidRPr="00D7767D">
        <w:rPr>
          <w:rStyle w:val="StyleUnderline"/>
        </w:rPr>
        <w:t xml:space="preserve"> rights legal framework for encryption and anonymity requires</w:t>
      </w:r>
      <w:r w:rsidR="003F4D4C" w:rsidRPr="00495A22">
        <w:rPr>
          <w:sz w:val="12"/>
        </w:rPr>
        <w:t xml:space="preserve">, first, </w:t>
      </w:r>
      <w:r w:rsidR="003F4D4C" w:rsidRPr="00D7767D">
        <w:rPr>
          <w:rStyle w:val="StyleUnderline"/>
        </w:rPr>
        <w:t>evaluating the scope of the rights at issue</w:t>
      </w:r>
      <w:r w:rsidR="003F4D4C" w:rsidRPr="00495A22">
        <w:rPr>
          <w:sz w:val="12"/>
        </w:rPr>
        <w:t xml:space="preserve"> and </w:t>
      </w:r>
      <w:r w:rsidR="003F4D4C" w:rsidRPr="00D7767D">
        <w:rPr>
          <w:rStyle w:val="StyleUnderline"/>
        </w:rPr>
        <w:t>their application to encryption and anonymity</w:t>
      </w:r>
      <w:r w:rsidR="003F4D4C" w:rsidRPr="00495A22">
        <w:rPr>
          <w:sz w:val="12"/>
        </w:rPr>
        <w:t xml:space="preserve">; and, </w:t>
      </w:r>
      <w:r w:rsidR="003F4D4C" w:rsidRPr="00D7767D">
        <w:rPr>
          <w:rStyle w:val="StyleUnderline"/>
        </w:rPr>
        <w:t>second, assessing whether</w:t>
      </w:r>
      <w:r w:rsidR="003F4D4C" w:rsidRPr="00495A22">
        <w:rPr>
          <w:sz w:val="12"/>
        </w:rPr>
        <w:t xml:space="preserve">, and if so to what extent, </w:t>
      </w:r>
      <w:r w:rsidR="003F4D4C" w:rsidRPr="00D7767D">
        <w:rPr>
          <w:rStyle w:val="StyleUnderline"/>
        </w:rPr>
        <w:t>restrictions may lawfully be placed on the use of technologies that promote and protect the rights to privacy and freedom of opinion and expression.</w:t>
      </w:r>
      <w:r w:rsidR="003F4D4C" w:rsidRPr="00495A22">
        <w:rPr>
          <w:sz w:val="12"/>
        </w:rPr>
        <w:t xml:space="preserve"> 15.</w:t>
      </w:r>
      <w:r w:rsidR="003F4D4C" w:rsidRPr="00495A22">
        <w:rPr>
          <w:sz w:val="12"/>
        </w:rPr>
        <w:tab/>
        <w:t xml:space="preserve">The </w:t>
      </w:r>
      <w:r w:rsidR="003F4D4C" w:rsidRPr="00D7767D">
        <w:rPr>
          <w:rStyle w:val="StyleUnderline"/>
        </w:rPr>
        <w:t>rights to privacy and freedom of opinion and expression have been codified in universal</w:t>
      </w:r>
      <w:r w:rsidR="003F4D4C" w:rsidRPr="00495A22">
        <w:rPr>
          <w:sz w:val="12"/>
        </w:rPr>
        <w:t xml:space="preserve"> and regional </w:t>
      </w:r>
      <w:r w:rsidR="003F4D4C" w:rsidRPr="00D7767D">
        <w:rPr>
          <w:rStyle w:val="StyleUnderline"/>
        </w:rPr>
        <w:t>human rights instruments</w:t>
      </w:r>
      <w:r w:rsidR="003F4D4C" w:rsidRPr="00495A22">
        <w:rPr>
          <w:sz w:val="12"/>
        </w:rPr>
        <w:t xml:space="preserve">, </w:t>
      </w:r>
      <w:r w:rsidR="003F4D4C" w:rsidRPr="00D7767D">
        <w:rPr>
          <w:rStyle w:val="StyleUnderline"/>
        </w:rPr>
        <w:t>interpreted by</w:t>
      </w:r>
      <w:r w:rsidR="003F4D4C" w:rsidRPr="00495A22">
        <w:rPr>
          <w:sz w:val="12"/>
        </w:rPr>
        <w:t xml:space="preserve"> </w:t>
      </w:r>
      <w:r w:rsidR="003F4D4C" w:rsidRPr="00D7767D">
        <w:rPr>
          <w:rStyle w:val="StyleUnderline"/>
        </w:rPr>
        <w:t>treaty bodies and regional courts</w:t>
      </w:r>
      <w:r w:rsidR="003F4D4C" w:rsidRPr="00495A22">
        <w:rPr>
          <w:sz w:val="12"/>
        </w:rPr>
        <w:t xml:space="preserve">, and </w:t>
      </w:r>
      <w:r w:rsidR="003F4D4C" w:rsidRPr="00D7767D">
        <w:rPr>
          <w:rStyle w:val="StyleUnderline"/>
        </w:rPr>
        <w:t>evaluated by</w:t>
      </w:r>
      <w:r w:rsidR="003F4D4C" w:rsidRPr="00495A22">
        <w:rPr>
          <w:sz w:val="12"/>
        </w:rPr>
        <w:t xml:space="preserve"> special procedures of the </w:t>
      </w:r>
      <w:r w:rsidR="003F4D4C" w:rsidRPr="00D7767D">
        <w:rPr>
          <w:rStyle w:val="StyleUnderline"/>
        </w:rPr>
        <w:t>Human Rights Council</w:t>
      </w:r>
      <w:r w:rsidR="003F4D4C" w:rsidRPr="00495A22">
        <w:rPr>
          <w:sz w:val="12"/>
        </w:rPr>
        <w:t xml:space="preserve"> and during universal periodic review. The </w:t>
      </w:r>
      <w:r w:rsidR="003F4D4C" w:rsidRPr="00D7767D">
        <w:rPr>
          <w:rStyle w:val="StyleUnderline"/>
        </w:rPr>
        <w:t>universal standards for privacy, opinion and expression</w:t>
      </w:r>
      <w:r w:rsidR="003F4D4C" w:rsidRPr="00495A22">
        <w:rPr>
          <w:sz w:val="12"/>
        </w:rPr>
        <w:t xml:space="preserve"> </w:t>
      </w:r>
      <w:r w:rsidR="003F4D4C" w:rsidRPr="00D7767D">
        <w:rPr>
          <w:rStyle w:val="StyleUnderline"/>
        </w:rPr>
        <w:t>are found in the International Covenant on Civil and Political Rights</w:t>
      </w:r>
      <w:r w:rsidR="003F4D4C" w:rsidRPr="00495A22">
        <w:rPr>
          <w:sz w:val="12"/>
        </w:rPr>
        <w:t xml:space="preserve">, to which 168 States are party. Even for those remaining States that are not bound by it, the Covenant presents at the very least a standard for achievement and often reflects a customary legal norm; those that have signed but not ratified the Covenant are bound to respect its object and purpose under article 18 of the Vienna Convention on the Law of Treaties. </w:t>
      </w:r>
      <w:r w:rsidR="003F4D4C" w:rsidRPr="00D7767D">
        <w:rPr>
          <w:u w:val="single"/>
        </w:rPr>
        <w:t>National legal systems</w:t>
      </w:r>
      <w:r w:rsidR="003F4D4C" w:rsidRPr="00495A22">
        <w:rPr>
          <w:sz w:val="12"/>
        </w:rPr>
        <w:t xml:space="preserve"> also </w:t>
      </w:r>
      <w:r w:rsidR="003F4D4C" w:rsidRPr="00D7767D">
        <w:rPr>
          <w:u w:val="single"/>
        </w:rPr>
        <w:t>protect privacy, opinion and expression</w:t>
      </w:r>
      <w:r w:rsidR="003F4D4C" w:rsidRPr="00495A22">
        <w:rPr>
          <w:sz w:val="12"/>
        </w:rPr>
        <w:t xml:space="preserve">, sometimes </w:t>
      </w:r>
      <w:r w:rsidR="003F4D4C" w:rsidRPr="00D7767D">
        <w:rPr>
          <w:u w:val="single"/>
        </w:rPr>
        <w:t>with constitutional or basic law or interpretations</w:t>
      </w:r>
      <w:r w:rsidR="003F4D4C" w:rsidRPr="00495A22">
        <w:rPr>
          <w:sz w:val="12"/>
        </w:rPr>
        <w:t xml:space="preserve"> thereof. Several global </w:t>
      </w:r>
      <w:r w:rsidR="003F4D4C" w:rsidRPr="00D7767D">
        <w:rPr>
          <w:rStyle w:val="StyleUnderline"/>
        </w:rPr>
        <w:t xml:space="preserve">civil society </w:t>
      </w:r>
      <w:r w:rsidR="003F4D4C" w:rsidRPr="00495A22">
        <w:rPr>
          <w:rStyle w:val="StyleUnderline"/>
        </w:rPr>
        <w:t>projects have also provided</w:t>
      </w:r>
      <w:r w:rsidR="003F4D4C" w:rsidRPr="00D7767D">
        <w:rPr>
          <w:rStyle w:val="StyleUnderline"/>
        </w:rPr>
        <w:t xml:space="preserve"> compelling demonstrations of the law that</w:t>
      </w:r>
      <w:r w:rsidR="003F4D4C" w:rsidRPr="00495A22">
        <w:rPr>
          <w:sz w:val="12"/>
        </w:rPr>
        <w:t xml:space="preserve"> should </w:t>
      </w:r>
      <w:r w:rsidR="003F4D4C" w:rsidRPr="00D7767D">
        <w:rPr>
          <w:rStyle w:val="StyleUnderline"/>
        </w:rPr>
        <w:t>apply in the context of the digital age</w:t>
      </w:r>
      <w:r w:rsidR="003F4D4C" w:rsidRPr="00495A22">
        <w:rPr>
          <w:sz w:val="12"/>
        </w:rPr>
        <w:t xml:space="preserve">, </w:t>
      </w:r>
      <w:r w:rsidR="003F4D4C" w:rsidRPr="00D7767D">
        <w:rPr>
          <w:u w:val="single"/>
        </w:rPr>
        <w:t>such as</w:t>
      </w:r>
      <w:r w:rsidR="003F4D4C" w:rsidRPr="00495A22">
        <w:rPr>
          <w:sz w:val="12"/>
        </w:rPr>
        <w:t xml:space="preserve"> the </w:t>
      </w:r>
      <w:r w:rsidR="003F4D4C" w:rsidRPr="00D7767D">
        <w:rPr>
          <w:rStyle w:val="StyleUnderline"/>
        </w:rPr>
        <w:t>International Principles on the Application of Human Rights to Communications Surveillance and the Global Principles on National Security and the Right to Information</w:t>
      </w:r>
      <w:r w:rsidR="003F4D4C" w:rsidRPr="00495A22">
        <w:rPr>
          <w:sz w:val="12"/>
        </w:rPr>
        <w:t xml:space="preserve">. Although specific standards may vary from right to right, or instrument to instrument, a </w:t>
      </w:r>
      <w:r w:rsidR="003F4D4C" w:rsidRPr="00495A22">
        <w:rPr>
          <w:rStyle w:val="StyleUnderline"/>
        </w:rPr>
        <w:t>common thread in the</w:t>
      </w:r>
      <w:r w:rsidR="003F4D4C" w:rsidRPr="00D7767D">
        <w:rPr>
          <w:u w:val="single"/>
        </w:rPr>
        <w:t xml:space="preserve"> law is </w:t>
      </w:r>
      <w:r w:rsidR="003F4D4C" w:rsidRPr="00495A22">
        <w:rPr>
          <w:rStyle w:val="StyleUnderline"/>
        </w:rPr>
        <w:t>that, because</w:t>
      </w:r>
      <w:r w:rsidR="003F4D4C" w:rsidRPr="00495A22">
        <w:rPr>
          <w:sz w:val="12"/>
        </w:rPr>
        <w:t xml:space="preserve"> </w:t>
      </w:r>
      <w:r w:rsidR="003F4D4C" w:rsidRPr="00D7767D">
        <w:rPr>
          <w:u w:val="single"/>
        </w:rPr>
        <w:t>the rights to privacy and to freedom of expression are so foundational to human dignity and democratic governance</w:t>
      </w:r>
      <w:r w:rsidR="003F4D4C" w:rsidRPr="00495A22">
        <w:rPr>
          <w:rStyle w:val="StyleUnderline"/>
        </w:rPr>
        <w:t>, limitations must be narrowly drawn,</w:t>
      </w:r>
      <w:r w:rsidR="003F4D4C" w:rsidRPr="00495A22">
        <w:rPr>
          <w:sz w:val="12"/>
        </w:rPr>
        <w:t xml:space="preserve"> established by law and applied strictly and only in exceptional circumstances.</w:t>
      </w:r>
      <w:r w:rsidR="003F4D4C" w:rsidRPr="00D7767D">
        <w:rPr>
          <w:u w:val="single"/>
        </w:rPr>
        <w:t xml:space="preserve"> In a digital age, protecting such rights demands exceptional vigilance.</w:t>
      </w:r>
      <w:r w:rsidR="003F4D4C" w:rsidRPr="00495A22">
        <w:rPr>
          <w:sz w:val="12"/>
        </w:rPr>
        <w:t xml:space="preserve"> </w:t>
      </w:r>
    </w:p>
    <w:p w:rsidR="003F4D4C" w:rsidRPr="00D7767D" w:rsidRDefault="003F4D4C" w:rsidP="003F4D4C">
      <w:pPr>
        <w:pStyle w:val="Heading4"/>
        <w:rPr>
          <w:sz w:val="28"/>
        </w:rPr>
      </w:pPr>
      <w:r w:rsidRPr="00D7767D">
        <w:rPr>
          <w:sz w:val="28"/>
        </w:rPr>
        <w:t>Encryption and Anonymity protect opinions—government’s digital interference hurts human rights</w:t>
      </w:r>
    </w:p>
    <w:p w:rsidR="003F4D4C" w:rsidRPr="001905AD" w:rsidRDefault="003F4D4C" w:rsidP="003F4D4C">
      <w:r w:rsidRPr="001905AD">
        <w:t xml:space="preserve">(David </w:t>
      </w:r>
      <w:r w:rsidRPr="001905AD">
        <w:rPr>
          <w:rStyle w:val="Style13ptBold"/>
        </w:rPr>
        <w:t>Kaye</w:t>
      </w:r>
      <w:r w:rsidRPr="001905AD">
        <w:t xml:space="preserve">, Human Rights Council, </w:t>
      </w:r>
      <w:r w:rsidRPr="001905AD">
        <w:rPr>
          <w:rStyle w:val="Style13ptBold"/>
        </w:rPr>
        <w:t>5-22</w:t>
      </w:r>
      <w:r w:rsidRPr="001905AD">
        <w:t>-15, Report of the Special Rapporteur on the promotion and protection of the right to freedom of opinion and expression, Right to hold opinions without interference, A/HRC/29/32B.)</w:t>
      </w:r>
    </w:p>
    <w:p w:rsidR="00495A22" w:rsidRDefault="003F4D4C" w:rsidP="003F4D4C">
      <w:pPr>
        <w:rPr>
          <w:sz w:val="16"/>
        </w:rPr>
      </w:pPr>
      <w:r>
        <w:rPr>
          <w:sz w:val="16"/>
        </w:rPr>
        <w:t xml:space="preserve">19.  </w:t>
      </w:r>
      <w:r w:rsidRPr="00D7767D">
        <w:rPr>
          <w:sz w:val="16"/>
        </w:rPr>
        <w:t xml:space="preserve">The </w:t>
      </w:r>
      <w:r w:rsidRPr="00D7767D">
        <w:rPr>
          <w:u w:val="single"/>
        </w:rPr>
        <w:t>first article of</w:t>
      </w:r>
      <w:r w:rsidRPr="00D7767D">
        <w:rPr>
          <w:sz w:val="16"/>
        </w:rPr>
        <w:t xml:space="preserve"> the </w:t>
      </w:r>
      <w:r w:rsidRPr="00D7767D">
        <w:rPr>
          <w:u w:val="single"/>
        </w:rPr>
        <w:t>Universal Declaration of Human Rights recognizes that everyone is “endowed with reason and conscience”,</w:t>
      </w:r>
      <w:r w:rsidRPr="00D7767D">
        <w:rPr>
          <w:sz w:val="16"/>
        </w:rPr>
        <w:t xml:space="preserve"> a </w:t>
      </w:r>
      <w:r w:rsidRPr="00D7767D">
        <w:rPr>
          <w:u w:val="single"/>
        </w:rPr>
        <w:t>principle developed further in human rights law to include</w:t>
      </w:r>
      <w:r w:rsidRPr="00D7767D">
        <w:rPr>
          <w:sz w:val="16"/>
        </w:rPr>
        <w:t xml:space="preserve">, among other things, the </w:t>
      </w:r>
      <w:r w:rsidRPr="00D7767D">
        <w:rPr>
          <w:u w:val="single"/>
        </w:rPr>
        <w:t>protection of opinion, expression, belief, and thought</w:t>
      </w:r>
      <w:r w:rsidRPr="00D7767D">
        <w:rPr>
          <w:sz w:val="16"/>
        </w:rPr>
        <w:t>. Article 19 (1) of the International Covenant on Civil and Political Rights, also echoing the Universal Declaration, provides that “e</w:t>
      </w:r>
      <w:r w:rsidRPr="00D7767D">
        <w:rPr>
          <w:u w:val="single"/>
        </w:rPr>
        <w:t>veryone shall have the right to hold opinions without interference</w:t>
      </w:r>
      <w:r w:rsidRPr="00D7767D">
        <w:rPr>
          <w:sz w:val="16"/>
        </w:rPr>
        <w:t xml:space="preserve">”. </w:t>
      </w:r>
      <w:r w:rsidRPr="00D7767D">
        <w:rPr>
          <w:u w:val="single"/>
        </w:rPr>
        <w:t>Opinion and expression</w:t>
      </w:r>
      <w:r w:rsidRPr="00D7767D">
        <w:rPr>
          <w:sz w:val="16"/>
        </w:rPr>
        <w:t xml:space="preserve"> are closely </w:t>
      </w:r>
      <w:r w:rsidRPr="00D7767D">
        <w:rPr>
          <w:u w:val="single"/>
        </w:rPr>
        <w:t>related to one another</w:t>
      </w:r>
      <w:r w:rsidRPr="00D7767D">
        <w:rPr>
          <w:sz w:val="16"/>
        </w:rPr>
        <w:t xml:space="preserve">, </w:t>
      </w:r>
      <w:r w:rsidRPr="00D7767D">
        <w:rPr>
          <w:u w:val="single"/>
        </w:rPr>
        <w:t>as restrictions on the right to receive information</w:t>
      </w:r>
      <w:r w:rsidRPr="00D7767D">
        <w:rPr>
          <w:sz w:val="16"/>
        </w:rPr>
        <w:t xml:space="preserve"> and </w:t>
      </w:r>
      <w:r w:rsidRPr="00D7767D">
        <w:rPr>
          <w:u w:val="single"/>
        </w:rPr>
        <w:t>ideas may interfere with</w:t>
      </w:r>
      <w:r w:rsidRPr="00D7767D">
        <w:rPr>
          <w:sz w:val="16"/>
        </w:rPr>
        <w:t xml:space="preserve"> the </w:t>
      </w:r>
      <w:r w:rsidRPr="00D7767D">
        <w:rPr>
          <w:u w:val="single"/>
        </w:rPr>
        <w:t>ability to hold opinions, and interference with</w:t>
      </w:r>
      <w:r w:rsidRPr="00D7767D">
        <w:rPr>
          <w:sz w:val="16"/>
        </w:rPr>
        <w:t xml:space="preserve"> the </w:t>
      </w:r>
      <w:r w:rsidRPr="00D7767D">
        <w:rPr>
          <w:u w:val="single"/>
        </w:rPr>
        <w:t>holding of opinions necessarily restricts the expression of them</w:t>
      </w:r>
      <w:r w:rsidRPr="00D7767D">
        <w:rPr>
          <w:sz w:val="16"/>
        </w:rPr>
        <w:t xml:space="preserve">. However, </w:t>
      </w:r>
      <w:r w:rsidRPr="00D7767D">
        <w:rPr>
          <w:u w:val="single"/>
        </w:rPr>
        <w:t>human rights law has</w:t>
      </w:r>
      <w:r w:rsidRPr="00D7767D">
        <w:rPr>
          <w:sz w:val="16"/>
        </w:rPr>
        <w:t xml:space="preserve"> drawn a </w:t>
      </w:r>
      <w:r w:rsidRPr="00D7767D">
        <w:rPr>
          <w:u w:val="single"/>
        </w:rPr>
        <w:t>conceptual distinction between the two</w:t>
      </w:r>
      <w:r w:rsidRPr="00D7767D">
        <w:rPr>
          <w:sz w:val="16"/>
        </w:rPr>
        <w:t>. During the negotiations on the drafting of the Covenant, “</w:t>
      </w:r>
      <w:r w:rsidRPr="00D7767D">
        <w:rPr>
          <w:u w:val="single"/>
        </w:rPr>
        <w:t>the freedom to form an opinion and to develop this by way of reasoning was held to be absolute and, in contrast to freedom of expression, not allowed to be restricted by law or other power”</w:t>
      </w:r>
      <w:r w:rsidRPr="00D7767D">
        <w:rPr>
          <w:sz w:val="16"/>
        </w:rPr>
        <w:t xml:space="preserve">.  The </w:t>
      </w:r>
      <w:r w:rsidRPr="00D7767D">
        <w:rPr>
          <w:u w:val="single"/>
        </w:rPr>
        <w:t>ability to hold an opinion freely was</w:t>
      </w:r>
      <w:r w:rsidRPr="00D7767D">
        <w:rPr>
          <w:sz w:val="16"/>
        </w:rPr>
        <w:t xml:space="preserve"> seen to be a </w:t>
      </w:r>
      <w:r w:rsidRPr="00D7767D">
        <w:rPr>
          <w:u w:val="single"/>
        </w:rPr>
        <w:t>fundamental element of human dignity and democratic self-governance</w:t>
      </w:r>
      <w:r w:rsidRPr="00D7767D">
        <w:rPr>
          <w:sz w:val="16"/>
        </w:rPr>
        <w:t xml:space="preserve">, a </w:t>
      </w:r>
      <w:r w:rsidRPr="00D7767D">
        <w:rPr>
          <w:u w:val="single"/>
        </w:rPr>
        <w:t>guarantee so critical that the Covenant</w:t>
      </w:r>
      <w:r w:rsidRPr="00D7767D">
        <w:rPr>
          <w:sz w:val="16"/>
        </w:rPr>
        <w:t xml:space="preserve"> would </w:t>
      </w:r>
      <w:r w:rsidRPr="00D7767D">
        <w:rPr>
          <w:u w:val="single"/>
        </w:rPr>
        <w:t>allow no interference, limitation or restriction.</w:t>
      </w:r>
      <w:r w:rsidRPr="00D7767D">
        <w:rPr>
          <w:sz w:val="16"/>
        </w:rPr>
        <w:t xml:space="preserve"> Consequently, the permissible limitations in article 19 (3) expressly apply only to the right to freedom of expression in article 19 (2). Interference with the right to hold opinions is, by contrast, per se in violation of article 19 (1).</w:t>
      </w:r>
    </w:p>
    <w:p w:rsidR="00495A22" w:rsidRDefault="00495A22" w:rsidP="003F4D4C">
      <w:pPr>
        <w:rPr>
          <w:sz w:val="16"/>
        </w:rPr>
      </w:pPr>
    </w:p>
    <w:p w:rsidR="00495A22" w:rsidRDefault="003F4D4C" w:rsidP="003F4D4C">
      <w:pPr>
        <w:rPr>
          <w:sz w:val="16"/>
        </w:rPr>
      </w:pPr>
      <w:r w:rsidRPr="00D7767D">
        <w:rPr>
          <w:sz w:val="16"/>
        </w:rPr>
        <w:t xml:space="preserve">20. Commentators and courts have devoted much less attention to the right to hold opinions than to expression. </w:t>
      </w:r>
      <w:r w:rsidRPr="00D7767D">
        <w:rPr>
          <w:u w:val="single"/>
        </w:rPr>
        <w:t>Greater attention is warranted,</w:t>
      </w:r>
      <w:r w:rsidRPr="00D7767D">
        <w:rPr>
          <w:sz w:val="16"/>
        </w:rPr>
        <w:t xml:space="preserve"> however, </w:t>
      </w:r>
      <w:r w:rsidRPr="00495A22">
        <w:rPr>
          <w:rStyle w:val="StyleUnderline"/>
        </w:rPr>
        <w:t>as the</w:t>
      </w:r>
      <w:r w:rsidRPr="00D7767D">
        <w:rPr>
          <w:u w:val="single"/>
        </w:rPr>
        <w:t xml:space="preserve"> mechanics of holding opinions have evolved in the digital age and exposed individuals to significant vulnerabilities.</w:t>
      </w:r>
      <w:r w:rsidRPr="00D7767D">
        <w:rPr>
          <w:sz w:val="16"/>
        </w:rPr>
        <w:t xml:space="preserve"> </w:t>
      </w:r>
      <w:r w:rsidRPr="00D7767D">
        <w:rPr>
          <w:u w:val="single"/>
        </w:rPr>
        <w:t xml:space="preserve">Individuals </w:t>
      </w:r>
      <w:r w:rsidRPr="00D7767D">
        <w:rPr>
          <w:sz w:val="16"/>
        </w:rPr>
        <w:t xml:space="preserve">regularly </w:t>
      </w:r>
      <w:r w:rsidRPr="00D7767D">
        <w:rPr>
          <w:u w:val="single"/>
        </w:rPr>
        <w:t xml:space="preserve">hold opinions digitally, </w:t>
      </w:r>
      <w:r w:rsidRPr="00495A22">
        <w:t>saving their views and their search and browse histories, for instance</w:t>
      </w:r>
      <w:r w:rsidRPr="00D7767D">
        <w:rPr>
          <w:u w:val="single"/>
        </w:rPr>
        <w:t xml:space="preserve">, on hard drives, in the cloud, and in e-mail archives, </w:t>
      </w:r>
      <w:r w:rsidRPr="00495A22">
        <w:t>which private and public authorities often retain for lengthy if not indefinite periods</w:t>
      </w:r>
      <w:r w:rsidRPr="00D7767D">
        <w:rPr>
          <w:sz w:val="16"/>
        </w:rPr>
        <w:t xml:space="preserve">. </w:t>
      </w:r>
      <w:r w:rsidRPr="00D7767D">
        <w:rPr>
          <w:u w:val="single"/>
        </w:rPr>
        <w:t>Civil society organizations</w:t>
      </w:r>
      <w:r w:rsidRPr="00D7767D">
        <w:rPr>
          <w:sz w:val="16"/>
        </w:rPr>
        <w:t xml:space="preserve"> likewise </w:t>
      </w:r>
      <w:r w:rsidRPr="00D7767D">
        <w:rPr>
          <w:u w:val="single"/>
        </w:rPr>
        <w:t>prepare and store digitally memoranda, papers and publications</w:t>
      </w:r>
      <w:r w:rsidRPr="00A47852">
        <w:t>, all of which involve the creation and holding of opinions. In other words</w:t>
      </w:r>
      <w:r w:rsidRPr="00D7767D">
        <w:rPr>
          <w:u w:val="single"/>
        </w:rPr>
        <w:t>, holding opinions in the digital age is not an abstract concept limited to</w:t>
      </w:r>
      <w:r w:rsidRPr="00D7767D">
        <w:rPr>
          <w:sz w:val="16"/>
        </w:rPr>
        <w:t xml:space="preserve"> what may be in </w:t>
      </w:r>
      <w:r w:rsidRPr="00D7767D">
        <w:rPr>
          <w:u w:val="single"/>
        </w:rPr>
        <w:t>one’s mind.</w:t>
      </w:r>
      <w:r w:rsidRPr="00D7767D">
        <w:rPr>
          <w:sz w:val="16"/>
        </w:rPr>
        <w:t xml:space="preserve"> And yet, today, </w:t>
      </w:r>
      <w:r w:rsidRPr="00D7767D">
        <w:rPr>
          <w:u w:val="single"/>
        </w:rPr>
        <w:t>holding opinions in digital space is under attack</w:t>
      </w:r>
      <w:r w:rsidRPr="00D7767D">
        <w:rPr>
          <w:sz w:val="16"/>
        </w:rPr>
        <w:t xml:space="preserve">. Offline, </w:t>
      </w:r>
      <w:r w:rsidRPr="00D7767D">
        <w:rPr>
          <w:rStyle w:val="StyleUnderline"/>
        </w:rPr>
        <w:t>interference with the right to hold an opinion</w:t>
      </w:r>
      <w:r w:rsidRPr="00D7767D">
        <w:rPr>
          <w:sz w:val="16"/>
        </w:rPr>
        <w:t xml:space="preserve"> may involve physical harassment, detention or subtler efforts to punish individuals for their opinion (see CCPR/C/78/D/878/1999, annex, paras. 2.5, 7.2 and 7.3). Interference may also </w:t>
      </w:r>
      <w:r w:rsidRPr="00D7767D">
        <w:rPr>
          <w:u w:val="single"/>
        </w:rPr>
        <w:t>include</w:t>
      </w:r>
      <w:r w:rsidRPr="00D7767D">
        <w:rPr>
          <w:sz w:val="16"/>
        </w:rPr>
        <w:t xml:space="preserve"> such efforts as </w:t>
      </w:r>
      <w:r w:rsidRPr="00D7767D">
        <w:rPr>
          <w:u w:val="single"/>
        </w:rPr>
        <w:t>targeted surveillance</w:t>
      </w:r>
      <w:r w:rsidRPr="00D7767D">
        <w:rPr>
          <w:sz w:val="16"/>
        </w:rPr>
        <w:t xml:space="preserve">, </w:t>
      </w:r>
      <w:r w:rsidRPr="00D7767D">
        <w:rPr>
          <w:u w:val="single"/>
        </w:rPr>
        <w:t>distributed denial of service attacks, and online and offline intimidation, criminalization and harassment</w:t>
      </w:r>
      <w:r w:rsidRPr="00D7767D">
        <w:rPr>
          <w:sz w:val="16"/>
        </w:rPr>
        <w:t xml:space="preserve">. </w:t>
      </w:r>
      <w:r w:rsidRPr="00D7767D">
        <w:rPr>
          <w:u w:val="single"/>
        </w:rPr>
        <w:t xml:space="preserve">Targeted digital interference harasses individuals </w:t>
      </w:r>
      <w:r w:rsidRPr="00D7767D">
        <w:rPr>
          <w:sz w:val="16"/>
        </w:rPr>
        <w:t xml:space="preserve">and </w:t>
      </w:r>
      <w:r w:rsidRPr="00D7767D">
        <w:rPr>
          <w:u w:val="single"/>
        </w:rPr>
        <w:t>civil society organizations for the opinions</w:t>
      </w:r>
      <w:r w:rsidRPr="00D7767D">
        <w:rPr>
          <w:sz w:val="16"/>
        </w:rPr>
        <w:t xml:space="preserve"> they hold in many formats. </w:t>
      </w:r>
      <w:r w:rsidRPr="00D7767D">
        <w:rPr>
          <w:u w:val="single"/>
        </w:rPr>
        <w:t>Encryption and anonymity enable individuals to avoid or mitigate such harassment</w:t>
      </w:r>
      <w:r w:rsidRPr="00D7767D">
        <w:rPr>
          <w:sz w:val="16"/>
        </w:rPr>
        <w:t xml:space="preserve">. </w:t>
      </w:r>
    </w:p>
    <w:p w:rsidR="00495A22" w:rsidRDefault="00495A22" w:rsidP="003F4D4C">
      <w:pPr>
        <w:rPr>
          <w:sz w:val="16"/>
        </w:rPr>
      </w:pPr>
    </w:p>
    <w:p w:rsidR="003F4D4C" w:rsidRDefault="003F4D4C" w:rsidP="003F4D4C">
      <w:pPr>
        <w:rPr>
          <w:sz w:val="16"/>
        </w:rPr>
      </w:pPr>
      <w:r w:rsidRPr="00D7767D">
        <w:rPr>
          <w:sz w:val="16"/>
        </w:rPr>
        <w:t>21.</w:t>
      </w:r>
      <w:r w:rsidRPr="00D7767D">
        <w:rPr>
          <w:sz w:val="16"/>
        </w:rPr>
        <w:tab/>
        <w:t xml:space="preserve">The </w:t>
      </w:r>
      <w:r w:rsidRPr="00D7767D">
        <w:rPr>
          <w:u w:val="single"/>
        </w:rPr>
        <w:t xml:space="preserve">right to hold opinions without interference </w:t>
      </w:r>
      <w:r w:rsidRPr="00D7767D">
        <w:rPr>
          <w:sz w:val="16"/>
        </w:rPr>
        <w:t>also</w:t>
      </w:r>
      <w:r w:rsidRPr="00D7767D">
        <w:rPr>
          <w:u w:val="single"/>
        </w:rPr>
        <w:t xml:space="preserve"> includes the right to form opinions.</w:t>
      </w:r>
      <w:r w:rsidRPr="00D7767D">
        <w:rPr>
          <w:sz w:val="16"/>
        </w:rPr>
        <w:t xml:space="preserve"> </w:t>
      </w:r>
      <w:r w:rsidRPr="00D7767D">
        <w:rPr>
          <w:u w:val="single"/>
        </w:rPr>
        <w:t>Surveillance systems, both targeted and mass,</w:t>
      </w:r>
      <w:r w:rsidRPr="00D7767D">
        <w:rPr>
          <w:sz w:val="16"/>
        </w:rPr>
        <w:t xml:space="preserve"> may </w:t>
      </w:r>
      <w:r w:rsidRPr="00D7767D">
        <w:rPr>
          <w:u w:val="single"/>
        </w:rPr>
        <w:t>undermine the right to form an opinion</w:t>
      </w:r>
      <w:r w:rsidRPr="00D7767D">
        <w:rPr>
          <w:sz w:val="16"/>
        </w:rPr>
        <w:t xml:space="preserve">, as the </w:t>
      </w:r>
      <w:r w:rsidRPr="00D7767D">
        <w:rPr>
          <w:u w:val="single"/>
        </w:rPr>
        <w:t>fear of unwilling disclosure of online activity</w:t>
      </w:r>
      <w:r w:rsidRPr="00D7767D">
        <w:rPr>
          <w:sz w:val="16"/>
        </w:rPr>
        <w:t xml:space="preserve">, such as </w:t>
      </w:r>
      <w:r w:rsidRPr="00D7767D">
        <w:rPr>
          <w:u w:val="single"/>
        </w:rPr>
        <w:t>search and browsing</w:t>
      </w:r>
      <w:r w:rsidRPr="00D7767D">
        <w:rPr>
          <w:sz w:val="16"/>
        </w:rPr>
        <w:t xml:space="preserve">, likely </w:t>
      </w:r>
      <w:r w:rsidRPr="00D7767D">
        <w:rPr>
          <w:u w:val="single"/>
        </w:rPr>
        <w:t>deters individuals from accessing information</w:t>
      </w:r>
      <w:r w:rsidRPr="00D7767D">
        <w:rPr>
          <w:sz w:val="16"/>
        </w:rPr>
        <w:t xml:space="preserve">, particularly </w:t>
      </w:r>
      <w:r w:rsidRPr="00D7767D">
        <w:rPr>
          <w:u w:val="single"/>
        </w:rPr>
        <w:t>where</w:t>
      </w:r>
      <w:r w:rsidRPr="00D7767D">
        <w:rPr>
          <w:sz w:val="16"/>
        </w:rPr>
        <w:t xml:space="preserve"> such </w:t>
      </w:r>
      <w:r w:rsidRPr="00D7767D">
        <w:rPr>
          <w:u w:val="single"/>
        </w:rPr>
        <w:t>surveillance leads to repressive outcomes</w:t>
      </w:r>
      <w:r w:rsidRPr="00D7767D">
        <w:rPr>
          <w:sz w:val="16"/>
        </w:rPr>
        <w:t xml:space="preserve">. For all these reasons, </w:t>
      </w:r>
      <w:r w:rsidRPr="00D7767D">
        <w:rPr>
          <w:u w:val="single"/>
        </w:rPr>
        <w:t>restrictions on encryption and anonymity</w:t>
      </w:r>
      <w:r w:rsidRPr="00D7767D">
        <w:rPr>
          <w:sz w:val="16"/>
        </w:rPr>
        <w:t xml:space="preserve"> must be </w:t>
      </w:r>
      <w:r w:rsidRPr="00D7767D">
        <w:rPr>
          <w:u w:val="single"/>
        </w:rPr>
        <w:t>assessed to determine</w:t>
      </w:r>
      <w:r w:rsidRPr="00D7767D">
        <w:rPr>
          <w:sz w:val="16"/>
        </w:rPr>
        <w:t xml:space="preserve"> whether they would </w:t>
      </w:r>
      <w:r w:rsidRPr="00D7767D">
        <w:rPr>
          <w:u w:val="single"/>
        </w:rPr>
        <w:t>amount to an impermissible interference with the right to hold opinions.</w:t>
      </w:r>
      <w:r w:rsidRPr="00D7767D">
        <w:rPr>
          <w:sz w:val="16"/>
        </w:rPr>
        <w:t xml:space="preserve"> </w:t>
      </w:r>
    </w:p>
    <w:p w:rsidR="003F4D4C" w:rsidRDefault="003F4D4C" w:rsidP="003F4D4C">
      <w:pPr>
        <w:pStyle w:val="Heading4"/>
      </w:pPr>
      <w:r>
        <w:t xml:space="preserve">Intentional weakening of encryption—Other’s may access backdoor, lowering security </w:t>
      </w:r>
    </w:p>
    <w:p w:rsidR="003F4D4C" w:rsidRPr="001905AD" w:rsidRDefault="003F4D4C" w:rsidP="003F4D4C">
      <w:r w:rsidRPr="001905AD">
        <w:t xml:space="preserve">(David </w:t>
      </w:r>
      <w:r w:rsidRPr="001905AD">
        <w:rPr>
          <w:rStyle w:val="Style13ptBold"/>
        </w:rPr>
        <w:t>Kaye</w:t>
      </w:r>
      <w:r w:rsidRPr="001905AD">
        <w:t xml:space="preserve">, Human Rights Council, </w:t>
      </w:r>
      <w:r w:rsidRPr="001905AD">
        <w:rPr>
          <w:rStyle w:val="Style13ptBold"/>
        </w:rPr>
        <w:t>5-22</w:t>
      </w:r>
      <w:r w:rsidRPr="001905AD">
        <w:t>-15, Report of the Special Rapporteur on the promotion and protection of the right to freedom of opinion and expression, Intentional weakening of encryption, A/HRC/29/32B.)</w:t>
      </w:r>
    </w:p>
    <w:p w:rsidR="003F4D4C" w:rsidRPr="00770B84" w:rsidRDefault="003F4D4C" w:rsidP="003F4D4C">
      <w:pPr>
        <w:rPr>
          <w:sz w:val="14"/>
        </w:rPr>
      </w:pPr>
      <w:r w:rsidRPr="00770B84">
        <w:rPr>
          <w:sz w:val="14"/>
        </w:rPr>
        <w:t xml:space="preserve">42.  Some </w:t>
      </w:r>
      <w:r w:rsidRPr="004737F0">
        <w:rPr>
          <w:rStyle w:val="StyleUnderline"/>
        </w:rPr>
        <w:t xml:space="preserve">States have implemented </w:t>
      </w:r>
      <w:r w:rsidRPr="00770B84">
        <w:rPr>
          <w:sz w:val="14"/>
        </w:rPr>
        <w:t xml:space="preserve">or proposed implementing so-called </w:t>
      </w:r>
      <w:r w:rsidRPr="004737F0">
        <w:rPr>
          <w:rStyle w:val="StyleUnderline"/>
        </w:rPr>
        <w:t>back-door access in</w:t>
      </w:r>
      <w:r w:rsidRPr="00770B84">
        <w:rPr>
          <w:sz w:val="14"/>
        </w:rPr>
        <w:t xml:space="preserve"> commercially available </w:t>
      </w:r>
      <w:r w:rsidRPr="004737F0">
        <w:rPr>
          <w:rStyle w:val="StyleUnderline"/>
        </w:rPr>
        <w:t>products, forcing developers to install weaknesses</w:t>
      </w:r>
      <w:r w:rsidRPr="00770B84">
        <w:rPr>
          <w:sz w:val="14"/>
        </w:rPr>
        <w:t xml:space="preserve"> that </w:t>
      </w:r>
      <w:r w:rsidRPr="004737F0">
        <w:rPr>
          <w:rStyle w:val="StyleUnderline"/>
        </w:rPr>
        <w:t>allow government authorities</w:t>
      </w:r>
      <w:r w:rsidRPr="00770B84">
        <w:rPr>
          <w:sz w:val="14"/>
        </w:rPr>
        <w:t xml:space="preserve"> </w:t>
      </w:r>
      <w:r w:rsidRPr="004737F0">
        <w:rPr>
          <w:rStyle w:val="StyleUnderline"/>
        </w:rPr>
        <w:t>access to encrypted communications</w:t>
      </w:r>
      <w:r w:rsidRPr="00770B84">
        <w:rPr>
          <w:sz w:val="14"/>
        </w:rPr>
        <w:t xml:space="preserve">. Some </w:t>
      </w:r>
      <w:r w:rsidRPr="004737F0">
        <w:rPr>
          <w:rStyle w:val="StyleUnderline"/>
        </w:rPr>
        <w:t>Governments have developed</w:t>
      </w:r>
      <w:r w:rsidRPr="00770B84">
        <w:rPr>
          <w:sz w:val="14"/>
        </w:rPr>
        <w:t xml:space="preserve"> or purchased </w:t>
      </w:r>
      <w:r w:rsidRPr="004737F0">
        <w:rPr>
          <w:rStyle w:val="StyleUnderline"/>
        </w:rPr>
        <w:t>tools to allow</w:t>
      </w:r>
      <w:r w:rsidRPr="00770B84">
        <w:rPr>
          <w:sz w:val="14"/>
        </w:rPr>
        <w:t xml:space="preserve"> such </w:t>
      </w:r>
      <w:r w:rsidRPr="004737F0">
        <w:rPr>
          <w:rStyle w:val="StyleUnderline"/>
        </w:rPr>
        <w:t>access for domestic surveillance</w:t>
      </w:r>
      <w:r w:rsidRPr="00770B84">
        <w:rPr>
          <w:sz w:val="14"/>
        </w:rPr>
        <w:t xml:space="preserve"> </w:t>
      </w:r>
      <w:r w:rsidRPr="004737F0">
        <w:rPr>
          <w:rStyle w:val="StyleUnderline"/>
        </w:rPr>
        <w:t>purposes</w:t>
      </w:r>
      <w:r w:rsidRPr="00770B84">
        <w:rPr>
          <w:sz w:val="14"/>
        </w:rPr>
        <w:t xml:space="preserve">.  </w:t>
      </w:r>
      <w:r w:rsidRPr="004737F0">
        <w:rPr>
          <w:rStyle w:val="StyleUnderline"/>
        </w:rPr>
        <w:t>Senior officials in</w:t>
      </w:r>
      <w:r w:rsidRPr="00770B84">
        <w:rPr>
          <w:sz w:val="14"/>
        </w:rPr>
        <w:t xml:space="preserve"> the United Kingdom and the </w:t>
      </w:r>
      <w:r w:rsidRPr="004737F0">
        <w:rPr>
          <w:rStyle w:val="StyleUnderline"/>
        </w:rPr>
        <w:t>United States appear to advocate requiring back-door access.  States supporting</w:t>
      </w:r>
      <w:r w:rsidRPr="00770B84">
        <w:rPr>
          <w:sz w:val="14"/>
        </w:rPr>
        <w:t xml:space="preserve"> such </w:t>
      </w:r>
      <w:r w:rsidRPr="004737F0">
        <w:rPr>
          <w:rStyle w:val="StyleUnderline"/>
        </w:rPr>
        <w:t xml:space="preserve">measures </w:t>
      </w:r>
      <w:r w:rsidRPr="00770B84">
        <w:rPr>
          <w:sz w:val="14"/>
        </w:rPr>
        <w:t xml:space="preserve">often </w:t>
      </w:r>
      <w:r w:rsidRPr="004737F0">
        <w:rPr>
          <w:rStyle w:val="StyleUnderline"/>
        </w:rPr>
        <w:t>claim that a legal framework for back-door access is necessary</w:t>
      </w:r>
      <w:r w:rsidRPr="00770B84">
        <w:rPr>
          <w:sz w:val="14"/>
        </w:rPr>
        <w:t xml:space="preserve"> to intercept the </w:t>
      </w:r>
      <w:r w:rsidRPr="004737F0">
        <w:rPr>
          <w:rStyle w:val="StyleUnderline"/>
        </w:rPr>
        <w:t>content of encrypted communications</w:t>
      </w:r>
      <w:r w:rsidRPr="00770B84">
        <w:rPr>
          <w:sz w:val="14"/>
        </w:rPr>
        <w:t xml:space="preserve">. </w:t>
      </w:r>
      <w:r w:rsidRPr="004737F0">
        <w:rPr>
          <w:rStyle w:val="StyleUnderline"/>
        </w:rPr>
        <w:t>Governments proposing back-door access</w:t>
      </w:r>
      <w:r w:rsidRPr="00770B84">
        <w:rPr>
          <w:sz w:val="14"/>
        </w:rPr>
        <w:t xml:space="preserve">, however, </w:t>
      </w:r>
      <w:r w:rsidRPr="004737F0">
        <w:rPr>
          <w:rStyle w:val="StyleUnderline"/>
        </w:rPr>
        <w:t>have not demonstrated that criminal or terrorist use of encryption serves as an insuperable barrier to law enforcement objectives</w:t>
      </w:r>
      <w:r w:rsidRPr="00770B84">
        <w:rPr>
          <w:sz w:val="14"/>
        </w:rPr>
        <w:t xml:space="preserve">. Moreover, based </w:t>
      </w:r>
      <w:r w:rsidRPr="00F36F60">
        <w:rPr>
          <w:rStyle w:val="StyleUnderline"/>
        </w:rPr>
        <w:t>on existing technology, intentional flaws invariably undermine the security of all users online</w:t>
      </w:r>
      <w:r w:rsidRPr="00770B84">
        <w:rPr>
          <w:sz w:val="14"/>
        </w:rPr>
        <w:t xml:space="preserve">, since </w:t>
      </w:r>
      <w:r w:rsidRPr="00F36F60">
        <w:rPr>
          <w:rStyle w:val="StyleUnderline"/>
        </w:rPr>
        <w:t>a backdoor</w:t>
      </w:r>
      <w:r w:rsidRPr="00770B84">
        <w:rPr>
          <w:sz w:val="14"/>
        </w:rPr>
        <w:t xml:space="preserve">, even </w:t>
      </w:r>
      <w:r w:rsidRPr="00F36F60">
        <w:rPr>
          <w:rStyle w:val="StyleUnderline"/>
        </w:rPr>
        <w:t xml:space="preserve">if intended </w:t>
      </w:r>
      <w:r w:rsidRPr="00770B84">
        <w:rPr>
          <w:sz w:val="14"/>
        </w:rPr>
        <w:t>solely</w:t>
      </w:r>
      <w:r w:rsidRPr="00F36F60">
        <w:rPr>
          <w:rStyle w:val="StyleUnderline"/>
        </w:rPr>
        <w:t xml:space="preserve"> for government access</w:t>
      </w:r>
      <w:r w:rsidRPr="00770B84">
        <w:rPr>
          <w:sz w:val="14"/>
        </w:rPr>
        <w:t xml:space="preserve">, </w:t>
      </w:r>
      <w:r w:rsidRPr="00F36F60">
        <w:rPr>
          <w:rStyle w:val="StyleUnderline"/>
        </w:rPr>
        <w:t>can be accessed by unauthorized entities,</w:t>
      </w:r>
      <w:r w:rsidRPr="00770B84">
        <w:rPr>
          <w:sz w:val="14"/>
        </w:rPr>
        <w:t xml:space="preserve"> including other States or non-State actors. Given its widespread and indiscriminate impact, back-door access would affect, disproportionately, all online users. 43.  The debate on </w:t>
      </w:r>
      <w:r w:rsidRPr="00F36F60">
        <w:rPr>
          <w:rStyle w:val="StyleUnderline"/>
        </w:rPr>
        <w:t>this issue highlights a critical point</w:t>
      </w:r>
      <w:r w:rsidRPr="00770B84">
        <w:rPr>
          <w:sz w:val="14"/>
        </w:rPr>
        <w:t xml:space="preserve">: </w:t>
      </w:r>
      <w:r w:rsidRPr="00F36F60">
        <w:rPr>
          <w:rStyle w:val="StyleUnderline"/>
        </w:rPr>
        <w:t>requiring encryption back-door access</w:t>
      </w:r>
      <w:r w:rsidRPr="00770B84">
        <w:rPr>
          <w:sz w:val="14"/>
        </w:rPr>
        <w:t xml:space="preserve">, </w:t>
      </w:r>
      <w:r w:rsidRPr="00F36F60">
        <w:rPr>
          <w:rStyle w:val="StyleUnderline"/>
        </w:rPr>
        <w:t>even if</w:t>
      </w:r>
      <w:r w:rsidRPr="00770B84">
        <w:rPr>
          <w:sz w:val="14"/>
        </w:rPr>
        <w:t xml:space="preserve"> for </w:t>
      </w:r>
      <w:r w:rsidRPr="00F36F60">
        <w:rPr>
          <w:rStyle w:val="StyleUnderline"/>
        </w:rPr>
        <w:t>legitimate purposes</w:t>
      </w:r>
      <w:r w:rsidRPr="00770B84">
        <w:rPr>
          <w:sz w:val="14"/>
        </w:rPr>
        <w:t xml:space="preserve">, </w:t>
      </w:r>
      <w:r w:rsidRPr="00F36F60">
        <w:rPr>
          <w:rStyle w:val="StyleUnderline"/>
        </w:rPr>
        <w:t>threatens the privacy</w:t>
      </w:r>
      <w:r w:rsidRPr="00770B84">
        <w:rPr>
          <w:sz w:val="14"/>
        </w:rPr>
        <w:t xml:space="preserve"> necessary to the unencumbered exercise </w:t>
      </w:r>
      <w:r w:rsidRPr="00F36F60">
        <w:rPr>
          <w:rStyle w:val="StyleUnderline"/>
        </w:rPr>
        <w:t>of the right to freedom of expression</w:t>
      </w:r>
      <w:r w:rsidRPr="00770B84">
        <w:rPr>
          <w:sz w:val="14"/>
        </w:rPr>
        <w:t>.</w:t>
      </w:r>
      <w:r w:rsidRPr="00F36F60">
        <w:rPr>
          <w:rStyle w:val="StyleUnderline"/>
        </w:rPr>
        <w:t xml:space="preserve"> Back-door access has practical limitations</w:t>
      </w:r>
      <w:r w:rsidRPr="00770B84">
        <w:rPr>
          <w:sz w:val="14"/>
        </w:rPr>
        <w:t xml:space="preserve">; the </w:t>
      </w:r>
      <w:r w:rsidRPr="00F36F60">
        <w:rPr>
          <w:rStyle w:val="StyleUnderline"/>
        </w:rPr>
        <w:t xml:space="preserve">exploitation of intentional weaknesses </w:t>
      </w:r>
      <w:r w:rsidRPr="00770B84">
        <w:rPr>
          <w:sz w:val="14"/>
        </w:rPr>
        <w:t xml:space="preserve">could </w:t>
      </w:r>
      <w:r w:rsidRPr="00F36F60">
        <w:rPr>
          <w:rStyle w:val="StyleUnderline"/>
        </w:rPr>
        <w:t>render encrypted content susceptible to attack</w:t>
      </w:r>
      <w:r w:rsidRPr="00770B84">
        <w:rPr>
          <w:sz w:val="14"/>
        </w:rPr>
        <w:t xml:space="preserve">, </w:t>
      </w:r>
      <w:r w:rsidRPr="00F36F60">
        <w:rPr>
          <w:rStyle w:val="StyleUnderline"/>
        </w:rPr>
        <w:t>even if access is provided</w:t>
      </w:r>
      <w:r w:rsidRPr="00770B84">
        <w:rPr>
          <w:sz w:val="14"/>
        </w:rPr>
        <w:t xml:space="preserve"> with the </w:t>
      </w:r>
      <w:r w:rsidRPr="00F36F60">
        <w:rPr>
          <w:rStyle w:val="StyleUnderline"/>
        </w:rPr>
        <w:t>sole intention of allowing government or judicial control</w:t>
      </w:r>
      <w:r w:rsidRPr="00770B84">
        <w:rPr>
          <w:sz w:val="14"/>
        </w:rPr>
        <w:t xml:space="preserve">. </w:t>
      </w:r>
      <w:r w:rsidRPr="00F36F60">
        <w:rPr>
          <w:rStyle w:val="StyleUnderline"/>
        </w:rPr>
        <w:t xml:space="preserve">Governments </w:t>
      </w:r>
      <w:r w:rsidRPr="00770B84">
        <w:rPr>
          <w:sz w:val="14"/>
        </w:rPr>
        <w:t xml:space="preserve">certainly </w:t>
      </w:r>
      <w:r w:rsidRPr="00DD1314">
        <w:rPr>
          <w:rStyle w:val="StyleUnderline"/>
        </w:rPr>
        <w:t>face a dilemma when</w:t>
      </w:r>
      <w:r w:rsidRPr="00770B84">
        <w:rPr>
          <w:sz w:val="14"/>
        </w:rPr>
        <w:t xml:space="preserve"> their </w:t>
      </w:r>
      <w:r w:rsidRPr="00DD1314">
        <w:rPr>
          <w:rStyle w:val="StyleUnderline"/>
        </w:rPr>
        <w:t>obligation to protect freedom of expression is</w:t>
      </w:r>
      <w:r w:rsidRPr="00770B84">
        <w:rPr>
          <w:sz w:val="14"/>
        </w:rPr>
        <w:t xml:space="preserve"> in </w:t>
      </w:r>
      <w:r w:rsidRPr="00DD1314">
        <w:rPr>
          <w:rStyle w:val="StyleUnderline"/>
        </w:rPr>
        <w:t>conflict with</w:t>
      </w:r>
      <w:r w:rsidRPr="00770B84">
        <w:rPr>
          <w:sz w:val="14"/>
        </w:rPr>
        <w:t xml:space="preserve"> their </w:t>
      </w:r>
      <w:r w:rsidRPr="00DD1314">
        <w:rPr>
          <w:rStyle w:val="StyleUnderline"/>
        </w:rPr>
        <w:t>obligations to prevent violations of the right to life or bodily integrity</w:t>
      </w:r>
      <w:r w:rsidRPr="00770B84">
        <w:rPr>
          <w:sz w:val="14"/>
        </w:rPr>
        <w:t xml:space="preserve">, which are </w:t>
      </w:r>
      <w:r w:rsidRPr="00DD1314">
        <w:rPr>
          <w:rStyle w:val="StyleUnderline"/>
        </w:rPr>
        <w:t>put at risk by terrorism</w:t>
      </w:r>
      <w:r w:rsidRPr="00770B84">
        <w:rPr>
          <w:sz w:val="14"/>
        </w:rPr>
        <w:t xml:space="preserve"> and </w:t>
      </w:r>
      <w:r w:rsidRPr="00DD1314">
        <w:rPr>
          <w:rStyle w:val="StyleUnderline"/>
        </w:rPr>
        <w:t>other criminal behaviour</w:t>
      </w:r>
      <w:r w:rsidRPr="00770B84">
        <w:rPr>
          <w:sz w:val="14"/>
        </w:rPr>
        <w:t xml:space="preserve">. But </w:t>
      </w:r>
      <w:r w:rsidRPr="004A5C09">
        <w:rPr>
          <w:rStyle w:val="StyleUnderline"/>
        </w:rPr>
        <w:t>other recourses</w:t>
      </w:r>
      <w:r w:rsidRPr="00770B84">
        <w:rPr>
          <w:sz w:val="14"/>
        </w:rPr>
        <w:t xml:space="preserve"> are </w:t>
      </w:r>
      <w:r w:rsidRPr="004A5C09">
        <w:rPr>
          <w:rStyle w:val="StyleUnderline"/>
        </w:rPr>
        <w:t>available to States to request</w:t>
      </w:r>
      <w:r w:rsidRPr="00770B84">
        <w:rPr>
          <w:sz w:val="14"/>
        </w:rPr>
        <w:t xml:space="preserve"> the </w:t>
      </w:r>
      <w:r w:rsidRPr="004A5C09">
        <w:rPr>
          <w:rStyle w:val="StyleUnderline"/>
        </w:rPr>
        <w:t>disclosure of encrypted information</w:t>
      </w:r>
      <w:r w:rsidRPr="00770B84">
        <w:rPr>
          <w:sz w:val="14"/>
        </w:rPr>
        <w:t xml:space="preserve">, such as </w:t>
      </w:r>
      <w:r w:rsidRPr="004A5C09">
        <w:rPr>
          <w:rStyle w:val="StyleUnderline"/>
        </w:rPr>
        <w:t>through judicial warrants</w:t>
      </w:r>
      <w:r w:rsidRPr="00770B84">
        <w:rPr>
          <w:sz w:val="14"/>
        </w:rPr>
        <w:t>. In such situations</w:t>
      </w:r>
      <w:r w:rsidRPr="004A5C09">
        <w:rPr>
          <w:rStyle w:val="StyleUnderline"/>
        </w:rPr>
        <w:t>, States</w:t>
      </w:r>
      <w:r w:rsidRPr="00770B84">
        <w:rPr>
          <w:sz w:val="14"/>
        </w:rPr>
        <w:t xml:space="preserve"> must </w:t>
      </w:r>
      <w:r w:rsidRPr="004A5C09">
        <w:rPr>
          <w:rStyle w:val="StyleUnderline"/>
        </w:rPr>
        <w:t>demonstrate</w:t>
      </w:r>
      <w:r w:rsidRPr="00770B84">
        <w:rPr>
          <w:sz w:val="14"/>
        </w:rPr>
        <w:t xml:space="preserve"> that general </w:t>
      </w:r>
      <w:r w:rsidRPr="004A5C09">
        <w:rPr>
          <w:rStyle w:val="StyleUnderline"/>
        </w:rPr>
        <w:t>limitations on the security provided by encryption</w:t>
      </w:r>
      <w:r w:rsidRPr="00770B84">
        <w:rPr>
          <w:sz w:val="14"/>
        </w:rPr>
        <w:t xml:space="preserve"> would </w:t>
      </w:r>
      <w:r w:rsidRPr="004A5C09">
        <w:rPr>
          <w:rStyle w:val="StyleUnderline"/>
        </w:rPr>
        <w:t>be necessary and proportionate</w:t>
      </w:r>
      <w:r w:rsidRPr="00770B84">
        <w:rPr>
          <w:sz w:val="14"/>
        </w:rPr>
        <w:t xml:space="preserve">. States must show, publicly and transparently, that other less intrusive means are unavailable or have failed and that only broadly intrusive measures, such as backdoors, would achieve the legitimate aim. Regardless, measures that impose generally applicable restrictions on massive numbers of persons, without a case-by-case assessment, would almost certainly fail to satisfy proportionality. </w:t>
      </w:r>
    </w:p>
    <w:p w:rsidR="003F4D4C" w:rsidRDefault="003F4D4C" w:rsidP="003F4D4C">
      <w:pPr>
        <w:pStyle w:val="Heading4"/>
      </w:pPr>
      <w:r w:rsidRPr="006E3287">
        <w:t>The Internet is essential to the right to expression</w:t>
      </w:r>
    </w:p>
    <w:p w:rsidR="003F4D4C" w:rsidRDefault="003F4D4C" w:rsidP="003F4D4C">
      <w:r w:rsidRPr="006E3287">
        <w:rPr>
          <w:rStyle w:val="Style13ptBold"/>
        </w:rPr>
        <w:t>Kehl et al 15</w:t>
      </w:r>
      <w:r>
        <w:t xml:space="preserve"> (Danielle Kehl, Senior Policy Analyst, Open Technology Institute, Andi Wilson, Program Associate, Open Technology Institute, Kevin Bankston, Director, Open Technology Institute, DOOMED TO REPEAT HISTORY? LESSONS FROM THE CRYPTO WARS OF THE 1990S, June 2015, </w:t>
      </w:r>
      <w:r w:rsidRPr="006E3287">
        <w:t>https://www.newamerica.org/oti/doomed-to-repeat-history-lessons-from-the-crypto-wars-of-the-1990s/</w:t>
      </w:r>
      <w:r>
        <w:t>)</w:t>
      </w:r>
    </w:p>
    <w:p w:rsidR="003F4D4C" w:rsidRDefault="003F4D4C" w:rsidP="003F4D4C">
      <w:pPr>
        <w:rPr>
          <w:rStyle w:val="StyleUnderline"/>
        </w:rPr>
      </w:pPr>
      <w:r w:rsidRPr="006E3287">
        <w:rPr>
          <w:sz w:val="16"/>
        </w:rPr>
        <w:t>The end of the Crypto Wars ushered in an age where the security and privacy protections afforded by the use of strong encryption also help promote free expression</w:t>
      </w:r>
      <w:r w:rsidRPr="0030311C">
        <w:rPr>
          <w:rStyle w:val="StyleUnderline"/>
        </w:rPr>
        <w:t>. As the American Civil Liberties Union recently explained in a submission to the UN Human Rights Council, “encryption and anonymity are the modern safeguards for free expression.</w:t>
      </w:r>
      <w:r w:rsidRPr="006E3287">
        <w:rPr>
          <w:sz w:val="16"/>
        </w:rPr>
        <w:t xml:space="preserve"> </w:t>
      </w:r>
      <w:r w:rsidRPr="006E3287">
        <w:rPr>
          <w:rStyle w:val="StyleUnderline"/>
        </w:rPr>
        <w:t>Without them, online communications are effectively unprotected as they traverse the Internet, vulnerable to interception and review in bulk. Encryption makes mass surveillance significantly more costly.</w:t>
      </w:r>
      <w:r w:rsidRPr="006E3287">
        <w:rPr>
          <w:sz w:val="16"/>
        </w:rPr>
        <w:t xml:space="preserve"> The human rights benefits of strong encryption have undoubtedly become more evident since the end of the Crypto Wars. </w:t>
      </w:r>
      <w:r w:rsidRPr="006E3287">
        <w:rPr>
          <w:rStyle w:val="StyleUnderline"/>
        </w:rPr>
        <w:t>Support for strong encryption has become an integral part of American foreign policy related to Internet freedom, and since 2010, the U.S. government has built up a successful policy and programming agenda based on promoting an open and free Internet</w:t>
      </w:r>
      <w:r w:rsidRPr="006E3287">
        <w:rPr>
          <w:sz w:val="16"/>
        </w:rPr>
        <w:t xml:space="preserve">.188 These efforts include providing over $120 million in funding for “groups working to advance Internet freedom,” much of which specifically funds circumvention tools that rely on strong encryption — which makes Internet censorship significantly harder — as part of the underlying technology.189 </w:t>
      </w:r>
      <w:r w:rsidRPr="006E3287">
        <w:rPr>
          <w:rStyle w:val="StyleUnderline"/>
        </w:rPr>
        <w:t>Similarly, a June 2015 report by David Kaye, the UN Special Rapporteur for Freedom of Expression and Opinion found that, “Encryption and anonymity provide individuals and groups with a zone of privacy online to hold opinions and exercise freedom of expression without arbitrary and unlawful interference or attacks.”190 The report goes on to urge all states to protect and promote the use of strong encryption, and not to restrict it in any to engage in a coordinated effort of public education and targeted lobbying.</w:t>
      </w:r>
      <w:r w:rsidRPr="006E3287">
        <w:rPr>
          <w:sz w:val="16"/>
        </w:rPr>
        <w:t xml:space="preserve"> They also worked closely with members of Congress, building support across the political spectrum through organizations like the non- profit Internet Caucus Advisory Committee192 and the Americans for Computer Privacy.193 The success of this campaign during the Crypto Wars has informed a number of subsequent advocacy campaigns, including the Internet blackout and coordinated protests that stopped the 2012 Stop Online Piracy Act (SOPA) and the Protect IP Act (PIPA) as well as the months-long push to get the Federal Communications Commission to adopt strong net neutrality rules after the 2014 Verizon v. FCC court decision. Organizers of both the SOPA/PIPA and net neutrality campaigns employed a number of similar tactics to convince policymakers to heed their advice, bringing together broad coalitions of stakeholders from both the public interest and the private sector and emphasizing the technical, legal, and economic impacts of the decisions at hand.194 Thus, </w:t>
      </w:r>
      <w:r w:rsidRPr="006E3287">
        <w:rPr>
          <w:rStyle w:val="StyleUnderline"/>
        </w:rPr>
        <w:t>history has not only validated the substance of the crypto warriors’ arguments, but also confirmed the wisdom of their strategy — one that may need to be implemented again as new threats to encryption are on the rise. Over the past fifteen years, a virtuous cycle between strong encryption, economic growth, and support for free expression online has evolved</w:t>
      </w:r>
      <w:r w:rsidRPr="006E3287">
        <w:rPr>
          <w:sz w:val="16"/>
        </w:rPr>
        <w:t xml:space="preserve">. Some experts have dubbed this phenomenon “collateral freedom,” which refers to the fact that, “When crucial business activity is inseparable from Internet freedom, the prospects for Internet freedom improve.”191 </w:t>
      </w:r>
      <w:r w:rsidRPr="006E3287">
        <w:rPr>
          <w:rStyle w:val="StyleUnderline"/>
        </w:rPr>
        <w:t>Free expression and support for human rights have certainly benefited from the rapid expansion of encryption in the past two decades.</w:t>
      </w:r>
    </w:p>
    <w:p w:rsidR="006E2FC6" w:rsidRDefault="006E2FC6" w:rsidP="003F4D4C">
      <w:pPr>
        <w:rPr>
          <w:rStyle w:val="StyleUnderline"/>
        </w:rPr>
      </w:pPr>
    </w:p>
    <w:p w:rsidR="006E2FC6" w:rsidRDefault="006E2FC6" w:rsidP="006E2FC6">
      <w:pPr>
        <w:rPr>
          <w:rStyle w:val="StyleUnderline"/>
        </w:rPr>
      </w:pPr>
    </w:p>
    <w:p w:rsidR="006E2FC6" w:rsidRPr="006E2FC6" w:rsidRDefault="006E2FC6" w:rsidP="006E2FC6">
      <w:pPr>
        <w:pStyle w:val="Heading3"/>
      </w:pPr>
      <w:r>
        <w:t>Backdoors Bad – Human Rights</w:t>
      </w:r>
    </w:p>
    <w:p w:rsidR="006E2FC6" w:rsidRPr="006E2FC6" w:rsidRDefault="006E2FC6" w:rsidP="006E2FC6">
      <w:pPr>
        <w:pStyle w:val="Heading4"/>
        <w:rPr>
          <w:rStyle w:val="Style13ptBold"/>
          <w:b/>
        </w:rPr>
      </w:pPr>
      <w:r w:rsidRPr="006E2FC6">
        <w:rPr>
          <w:rStyle w:val="Style13ptBold"/>
          <w:b/>
        </w:rPr>
        <w:t>Backdoors violate human rights</w:t>
      </w:r>
    </w:p>
    <w:p w:rsidR="006E2FC6" w:rsidRDefault="006E2FC6" w:rsidP="006E2FC6">
      <w:r w:rsidRPr="004A2FF4">
        <w:rPr>
          <w:rStyle w:val="Style13ptBold"/>
        </w:rPr>
        <w:t>Peters 5-28</w:t>
      </w:r>
      <w:r>
        <w:t xml:space="preserve"> (Sara Peters, “UN Report Warns Encryption Backdoors Violate Human Rights”, Dark Reading, 5/28/15, </w:t>
      </w:r>
      <w:r w:rsidRPr="004A2FF4">
        <w:t>Sara Peters is Senior Editor at Dark Reading and formerly the editor-in-chief of Enterprise Efficiency. Prior that she was senior editor for the Computer Security Institute, writing and speaking about virtualization, identity management, cybersecurity law, and a myriad of other topics. She authored the 2009 CSI Computer Crime and Security Survey and founded the CSI Working Group on Web Security Research Law -- a collaborative project that investigated the dichotomy between laws regulating software vulnerability disclosure and those regulati</w:t>
      </w:r>
      <w:r>
        <w:t xml:space="preserve">ng Web vulnerability disclosure, </w:t>
      </w:r>
      <w:hyperlink r:id="rId35" w:history="1">
        <w:r w:rsidRPr="00402DE2">
          <w:rPr>
            <w:rStyle w:val="Hyperlink"/>
          </w:rPr>
          <w:t>http://www.darkreading.com/endpoint/privacy/un-report-warns-encryption-backdoors-violate-human-rights/d/d-id/1320611</w:t>
        </w:r>
      </w:hyperlink>
      <w:r>
        <w:t>, 7/23/15 AV)</w:t>
      </w:r>
    </w:p>
    <w:p w:rsidR="006E2FC6" w:rsidRPr="004A2FF4" w:rsidRDefault="006E2FC6" w:rsidP="006E2FC6">
      <w:pPr>
        <w:rPr>
          <w:sz w:val="16"/>
        </w:rPr>
      </w:pPr>
      <w:r w:rsidRPr="004A2FF4">
        <w:rPr>
          <w:u w:val="single"/>
        </w:rPr>
        <w:t>Encryption is essential to protecting a variety of human rights, and nation-states should avoid all measures to weaken it, according to a report released today by the United Nations Human Rights Council.</w:t>
      </w:r>
      <w:r w:rsidRPr="004A2FF4">
        <w:rPr>
          <w:sz w:val="16"/>
        </w:rPr>
        <w:t xml:space="preserve"> The document, written by UN Special Rapporteur David Kaye, was based upon questionnaire responses submitted by 16 States, opinions submitted by 30 non-government stakeholders, and statements made at a meeting of experts in Geneva in March. </w:t>
      </w:r>
      <w:r w:rsidRPr="004A2FF4">
        <w:rPr>
          <w:u w:val="single"/>
        </w:rPr>
        <w:t xml:space="preserve">According to the report, encryption and anonymity tools (like VPNs, proxies, and onion routing) are both necessary to ensuring individuals' privacy, freedom of opinion, freedom of expression, and freedom to seek, receive, and impart information and ideas. All of these rights are protected under and described by the UN's International Covenant on Civil and Political Rights, to which 168 states are party, and the UN Universal Declaration on Human Rights. </w:t>
      </w:r>
      <w:r w:rsidRPr="004A2FF4">
        <w:rPr>
          <w:sz w:val="16"/>
        </w:rPr>
        <w:t xml:space="preserve">Yet, law enforcement and intelligence agencies in a variety of countries, including the United States, are trying to institute restrictions on encryption, arguing that it jeopardizes their efforts to protect national security and bring criminals to justice. </w:t>
      </w:r>
      <w:r w:rsidRPr="004A2FF4">
        <w:rPr>
          <w:bCs/>
          <w:sz w:val="16"/>
        </w:rPr>
        <w:t>[Although law enforcement is asking for "indulgence on the subject of encryption," cloud providers, mobile device manufacturers, and lawmakers aren't ready to oblige. See "</w:t>
      </w:r>
      <w:hyperlink r:id="rId36" w:tgtFrame="_blank" w:history="1">
        <w:r w:rsidRPr="004A2FF4">
          <w:rPr>
            <w:rStyle w:val="Hyperlink"/>
            <w:bCs/>
            <w:sz w:val="16"/>
          </w:rPr>
          <w:t>Law Enforcement Finding Few Allies on Encryption</w:t>
        </w:r>
      </w:hyperlink>
      <w:r w:rsidRPr="004A2FF4">
        <w:rPr>
          <w:bCs/>
          <w:sz w:val="16"/>
        </w:rPr>
        <w:t>."]</w:t>
      </w:r>
      <w:r w:rsidRPr="004A2FF4">
        <w:rPr>
          <w:sz w:val="16"/>
        </w:rPr>
        <w:t xml:space="preserve"> </w:t>
      </w:r>
      <w:r w:rsidRPr="004A2FF4">
        <w:rPr>
          <w:u w:val="single"/>
        </w:rPr>
        <w:t>According to the UN's report, "States should avoid all measures that weaken the security that individuals may enjoy online, such as backdoors, weak encryption standards and key escrows."</w:t>
      </w:r>
      <w:r w:rsidRPr="004A2FF4">
        <w:rPr>
          <w:sz w:val="16"/>
        </w:rPr>
        <w:t xml:space="preserve"> It even goes so far as to suggest "States should </w:t>
      </w:r>
      <w:r w:rsidRPr="004A2FF4">
        <w:rPr>
          <w:i/>
          <w:iCs/>
          <w:sz w:val="16"/>
        </w:rPr>
        <w:t>promote</w:t>
      </w:r>
      <w:r w:rsidRPr="004A2FF4">
        <w:rPr>
          <w:sz w:val="16"/>
        </w:rPr>
        <w:t xml:space="preserve"> strong encryption and anonymity" [emphasis added]. Some of the reasons it's so important: </w:t>
      </w:r>
      <w:r w:rsidRPr="004A2FF4">
        <w:rPr>
          <w:u w:val="single"/>
        </w:rPr>
        <w:t>The report points out that while freedom of expression gets plenty of attention, greater attention must be paid to freedom of ideas, because "the mechanics of holding opinions have evolved in the digital age and exposed individuals to significant vulnerabilities."</w:t>
      </w:r>
      <w:r w:rsidRPr="004A2FF4">
        <w:rPr>
          <w:sz w:val="16"/>
        </w:rPr>
        <w:t xml:space="preserve"> Whereas ideas might once have just been stored in one's mind or jotted down in a bedside diary or private letters, </w:t>
      </w:r>
      <w:r w:rsidRPr="004A2FF4">
        <w:rPr>
          <w:u w:val="single"/>
        </w:rPr>
        <w:t>now ideas are scattered around places like browser histories, e-mail archives, and mandatory surveys on web registration pages. Ideas thus become concrete, instead of abstract, which changes the scope of surveillance, criminalization, harassment, and defamation that can happen in relation to opinions. Encryption and anonymity technology could help individuals protect their rights; and by proxy, help the nations that are obligated to help them protect those rights.</w:t>
      </w:r>
      <w:r w:rsidRPr="004A2FF4">
        <w:rPr>
          <w:sz w:val="16"/>
        </w:rPr>
        <w:t xml:space="preserve"> The International Covenant on Civil and Political Rights not only protects individuals against "arbitrary or unlawful interference with his or her privacy ... or correspondence" and "unlawful attacks on his or her honour and reputation," it also states that “everyone has the right to the protection of the law against such interference or attacks.” "Such protection must include the right to a remedy for a violation," the report states. "In order for the right to a remedy to be meaningful, individuals must be given notice of any compromise of their privacy through, for instance, weakened encryption or compelled disclosure of user data." The report also points out that some countries base their censorship efforts on keyword searches, and that encryption enables individuals to avoid that kind of filtering. "The trend lines regarding security and privacy online are deeply worrying," the report says. "States often fail to provide public justification to support restrictions. Encrypted and anonymous communications may frustrate law enforcement and counter-terrorism officials, and they complicate surveillance, but State authorities have not generally identified situations — even in general terms, given the potential need for confidentiality — where a restriction has been necessary to achieve a legitimate goal. States downplay the value of traditional non-digital tools in law enforcement and counter-terrorism efforts, including transnational cooperation ... "Efforts to restrict encryption and anonymity also tend to be quick reactions to terrorism, even when the attackers themselves are not alleged to have used encryption or anonymity to plan or carry out an attack." The UN Human Rights Council, in the report, advises against any restrictions on encryption and anonymity technologies, but acknowledges that if restrictions must happen, they meet several requirements: Any restriction must be "precise, public, transparent and avoid providing State authorities with unbounded discretion to apply the limitation." Limitations must only be justified to protect specified interests. States must prove any restriction is "necessary" to achieve and legitimate objective, and release that restriction as soon as that objective is complete. By "necessary," the report means that the restriction must be the least intrusive measure available and proportional to the severity of the objective. </w:t>
      </w:r>
    </w:p>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6E2FC6"/>
    <w:p w:rsidR="006E2FC6" w:rsidRDefault="006E2FC6" w:rsidP="003F4D4C">
      <w:pPr>
        <w:rPr>
          <w:rStyle w:val="StyleUnderline"/>
        </w:rPr>
      </w:pPr>
    </w:p>
    <w:p w:rsidR="003F4D4C" w:rsidRPr="00243203" w:rsidRDefault="006E2FC6" w:rsidP="003F4D4C">
      <w:pPr>
        <w:pStyle w:val="Heading3"/>
      </w:pPr>
      <w:r>
        <w:t xml:space="preserve">Encryption good - </w:t>
      </w:r>
      <w:r w:rsidR="003F4D4C">
        <w:t>Activism</w:t>
      </w:r>
    </w:p>
    <w:p w:rsidR="003F4D4C" w:rsidRDefault="003F4D4C" w:rsidP="003F4D4C">
      <w:pPr>
        <w:pStyle w:val="Heading4"/>
      </w:pPr>
      <w:r>
        <w:t>Encryption is key to human rights activism- US backdoors would make that impossible</w:t>
      </w:r>
    </w:p>
    <w:p w:rsidR="003F4D4C" w:rsidRPr="006F73F2" w:rsidRDefault="003F4D4C" w:rsidP="003F4D4C">
      <w:r w:rsidRPr="006F73F2">
        <w:rPr>
          <w:rStyle w:val="Style13ptBold"/>
        </w:rPr>
        <w:t>Wong 15</w:t>
      </w:r>
      <w:r>
        <w:t xml:space="preserve"> (</w:t>
      </w:r>
      <w:r w:rsidRPr="006F73F2">
        <w:t>Cynthia M. Wong 15, Wong is a senior Internet researcher at Human Rights Watch, 7-8-2015, "Why encryption back doors threaten human rights," TheHill, http://thehill.com/blogs/congress-blog/technology/247145-why-encryption-back-doors-threaten-human-rights</w:t>
      </w:r>
      <w:r>
        <w:t>)</w:t>
      </w:r>
    </w:p>
    <w:p w:rsidR="003F4D4C" w:rsidRDefault="003F4D4C" w:rsidP="003F4D4C">
      <w:pPr>
        <w:rPr>
          <w:rStyle w:val="StyleUnderline"/>
        </w:rPr>
      </w:pPr>
      <w:r w:rsidRPr="006F73F2">
        <w:rPr>
          <w:sz w:val="16"/>
        </w:rPr>
        <w:t xml:space="preserve">In recent years, pro-democracy and pro-human rights protesters from Egypt and Tunisia to Thailand and Hong Kong have used social media and mobile phones to organize and broadcast their message to fellow citizens and the world. But governments are ratcheting up their surveillance capabilities in response. </w:t>
      </w:r>
      <w:r w:rsidRPr="006F73F2">
        <w:rPr>
          <w:rStyle w:val="StyleUnderline"/>
        </w:rPr>
        <w:t>Fear of heavy monitoring and the reprisals that can follow has led human rights activists to adopt services that support encryption. To them, encryption is a critical security tool to avoid being identified, arrested, harassed, or worse—merely for criticizing government policy.</w:t>
      </w:r>
      <w:r w:rsidRPr="006F73F2">
        <w:rPr>
          <w:sz w:val="16"/>
        </w:rPr>
        <w:t xml:space="preserve"> The U.S. government supports Internet freedom abroad as a pillar of its human rights foreign policy. In recognition of the link between encryption and human rights, Congress has appropriated over $125 million to the State Department and US AID since 2008 to promote Internet freedom, including through programs that develop encryption tools and train activists on how to use them. </w:t>
      </w:r>
      <w:r w:rsidRPr="006F73F2">
        <w:rPr>
          <w:rStyle w:val="StyleUnderline"/>
        </w:rPr>
        <w:t>But the FBI has embarked on an aggressive campaign to convince the public that encryption built into our digital tools should be weakened in the name of countering terrorism. Yet it has failed to recognize the broad, though unintended, harm such an approach would bring to human rights activists worldwide</w:t>
      </w:r>
      <w:r w:rsidRPr="006F73F2">
        <w:rPr>
          <w:sz w:val="16"/>
        </w:rPr>
        <w:t xml:space="preserve">. On June 3, Michael Steinbach, assistant director of the FBI’s counterterrorism division, testified before the House Committee on Homeland Security that technology companies like Apple and Google should “prevent encryption above all else” because terrorists are increasingly using the companies’ secured tools to shield communications and access to their activity is “going dark.” “Privacy, above all other things, including safety and freedom from terrorism, is not where we want to go,” Steinbach said. FBI Director James Comey is likely to make the same argument before two hearings at the Senate Judiciary and Intelligence Committees on Wednesday. </w:t>
      </w:r>
      <w:r w:rsidRPr="006F73F2">
        <w:rPr>
          <w:rStyle w:val="StyleUnderline"/>
        </w:rPr>
        <w:t>Governments have a human rights obligation to investigate and prosecute crime and thwart terrorist attacks. But while strong encryption may limit some existing surveillance capabilities, these limitations are greatly offset by the explosion of new kinds of investigatory material enabled by the digital world</w:t>
      </w:r>
      <w:r w:rsidRPr="006F73F2">
        <w:rPr>
          <w:sz w:val="16"/>
        </w:rPr>
        <w:t xml:space="preserve">, including location information and vast stores of metadata. It is also unlikely that </w:t>
      </w:r>
      <w:r w:rsidRPr="006F73F2">
        <w:rPr>
          <w:rStyle w:val="StyleUnderline"/>
        </w:rPr>
        <w:t>limiting strong encryption in U.S. products would prevent bad actors from using it.</w:t>
      </w:r>
      <w:r w:rsidRPr="006F73F2">
        <w:rPr>
          <w:sz w:val="16"/>
        </w:rPr>
        <w:t xml:space="preserve"> Terrorists could merely shift to foreign alternatives. </w:t>
      </w:r>
      <w:r w:rsidRPr="006F73F2">
        <w:rPr>
          <w:rStyle w:val="StyleUnderline"/>
        </w:rPr>
        <w:t>Most jarring for human rights groups, however, is that the FBI’s “going dark” narrative simply ignores the cost of undermining encryption to human rights activists around the world. For activists, this debate is just as much about their safety and freedom as about privacy. All Internet users, including those most vulnerable, rely on the security practices of U.S. tech companies to protect them from abusive surveillance and cybercriminals.</w:t>
      </w:r>
      <w:r w:rsidRPr="006F73F2">
        <w:rPr>
          <w:sz w:val="16"/>
        </w:rPr>
        <w:t xml:space="preserve"> In December 2010, in the midst of the Tunisian uprisings, Facebook, a crucial platform for the activists, began receiving reports that Tunisian Facebook accounts had been compromised or deleted. Facebook soon discovered that the government had launched a large-scale attack to steal social media passwords of activists and journalists and access their private communications and contacts. So Facebook turned to encryption, enabling HTTPS, a secure communication protocol, automatically to thwart the attack in Tunisia. Facebook now deploys HTTPS automatically for its 1.4 billion users. In 2014, Apple and Google announced they would go further and begin encrypting data stored on mobile devices used by activists worldwide, with even the companies unable to decrypt locally stored data. WhatsApp, a group chat application, is also rolling out end-to-end encryption for its 800 million users. These measures can help protect the safety of protest organizers in places like Hong Kong, Thailand, and the Middle East, along with millions of other, even if they may not realize it. </w:t>
      </w:r>
      <w:r w:rsidRPr="006F73F2">
        <w:rPr>
          <w:rStyle w:val="StyleUnderline"/>
        </w:rPr>
        <w:t>The FBI insists that they don’t want a “back door” into secured services, but rather a requirement that companies design their services so they can still decrypt data with a lawful court order. But whatever label you use, the nearly universal view within the digital security community is that there is no technical solution that would allow the FBI to decrypt all communications, but wouldn’t leave internet users exposed to actors (government and non-government) that would try to uncover that vulnerability for malicious purposes. Repressive regimes will exploit back doors to identify “troublemakers” and throw them in jail.</w:t>
      </w:r>
      <w:r w:rsidRPr="006F73F2">
        <w:rPr>
          <w:sz w:val="16"/>
        </w:rPr>
        <w:t xml:space="preserve"> And </w:t>
      </w:r>
      <w:r w:rsidRPr="006F73F2">
        <w:rPr>
          <w:rStyle w:val="StyleUnderline"/>
        </w:rPr>
        <w:t>if the FBI forces tech companies to weaken their security, then why wouldn’t every other government demand the same, including those that equate dissent with terrorism</w:t>
      </w:r>
      <w:r w:rsidRPr="006F73F2">
        <w:rPr>
          <w:sz w:val="16"/>
        </w:rPr>
        <w:t xml:space="preserve">. How comfortable would we be if Russia, China, and Saudi Arabia had back door access to Apple and Google devices? Indeed, China has already started down this road in a counter-terrorism bill introduced earlier this year that would require firms to install back doors and disclose encryption keys. </w:t>
      </w:r>
      <w:r w:rsidRPr="006F73F2">
        <w:rPr>
          <w:rStyle w:val="StyleUnderline"/>
        </w:rPr>
        <w:t>The US government would lack credibility to criticize these demands on behalf of US industry or on human rights grounds. Strong encryption is a cornerstone of security in the digital age. It helps protect vulnerable human rights activists everywhere. Internet back doors make us all less safe.  The FBI and Congress should not ignore these inconvenient facts, even in the name of fighting terror.</w:t>
      </w:r>
    </w:p>
    <w:p w:rsidR="003F4D4C" w:rsidRPr="00B523BA" w:rsidRDefault="003F4D4C" w:rsidP="003F4D4C">
      <w:pPr>
        <w:pStyle w:val="Heading4"/>
      </w:pPr>
      <w:r w:rsidRPr="00B523BA">
        <w:t>Backdoors create economic and human rights issues</w:t>
      </w:r>
    </w:p>
    <w:p w:rsidR="003F4D4C" w:rsidRPr="00B523BA" w:rsidRDefault="003F4D4C" w:rsidP="003F4D4C">
      <w:r w:rsidRPr="00C8328E">
        <w:rPr>
          <w:rStyle w:val="Style13ptBold"/>
          <w:sz w:val="28"/>
        </w:rPr>
        <w:t>Greene 7-8</w:t>
      </w:r>
      <w:r w:rsidRPr="00B523BA">
        <w:t xml:space="preserve"> (Tim Greene, “Mandating backdoors for encrypted communications is a bad idea”, Network World, 7/8/15, Tim Greene is an author for Network World who keeps an eye on Microsoft. Like a hawk. Screech. </w:t>
      </w:r>
      <w:hyperlink r:id="rId37" w:history="1">
        <w:r w:rsidRPr="00B523BA">
          <w:rPr>
            <w:rStyle w:val="Hyperlink"/>
          </w:rPr>
          <w:t>http://www.networkworld.com/article/2945374/security0/mandating-backdoors-for-encrypted-communications-is-a-bad-idea.html</w:t>
        </w:r>
      </w:hyperlink>
      <w:r w:rsidRPr="00B523BA">
        <w:t>, 7/14/15 AV)</w:t>
      </w:r>
    </w:p>
    <w:p w:rsidR="003F4D4C" w:rsidRPr="00E2411B" w:rsidRDefault="003F4D4C" w:rsidP="003F4D4C">
      <w:pPr>
        <w:rPr>
          <w:rStyle w:val="StyleUnderline"/>
        </w:rPr>
      </w:pPr>
      <w:r w:rsidRPr="00B523BA">
        <w:rPr>
          <w:sz w:val="16"/>
        </w:rPr>
        <w:t xml:space="preserve">For a variety of reasons, though, </w:t>
      </w:r>
      <w:r w:rsidRPr="00E2411B">
        <w:rPr>
          <w:rStyle w:val="StyleUnderline"/>
        </w:rPr>
        <w:t>mandating backdoors into encrypted communications is a bad idea</w:t>
      </w:r>
      <w:r w:rsidRPr="00B523BA">
        <w:rPr>
          <w:sz w:val="16"/>
        </w:rPr>
        <w:t>.</w:t>
      </w:r>
      <w:r>
        <w:rPr>
          <w:sz w:val="16"/>
        </w:rPr>
        <w:t xml:space="preserve"> </w:t>
      </w:r>
      <w:r w:rsidRPr="00E2411B">
        <w:rPr>
          <w:rStyle w:val="StyleUnderline"/>
        </w:rPr>
        <w:t xml:space="preserve">It’s bad for the security of encryption, it’s bad for businesses and individuals that legitimately rely on encryption, and it’s bad for businesses that sell encryption products. </w:t>
      </w:r>
      <w:r w:rsidRPr="00B523BA">
        <w:rPr>
          <w:sz w:val="16"/>
        </w:rPr>
        <w:t>I talked with Paul Kocher, president and chief scientist of Cryptography Research, about a report issued yesterday by panel of other distinguished cryptographers and privacy experts. The report and Kocher’s commentary make good arguments for caution before granting backdoor powers to law enforcement because the consequences could be devastating.</w:t>
      </w:r>
      <w:r>
        <w:rPr>
          <w:sz w:val="16"/>
        </w:rPr>
        <w:t xml:space="preserve"> </w:t>
      </w:r>
      <w:r w:rsidRPr="00E2411B">
        <w:rPr>
          <w:rStyle w:val="StyleUnderline"/>
        </w:rPr>
        <w:t xml:space="preserve">Backdoors can be called many things, but they represent a weakness in cryptography. Despite being intentional and meant only for certain good uses, they are still weaknesses, and weaknesses in security get exploited by someone eventually. The consequences for businesses are enormous. Encrypted messages that detail ongoing commerce or transmit intellectual property would be at greater risk of theft. Stolen trade secrets can mean financial disaster for victims. </w:t>
      </w:r>
      <w:r w:rsidRPr="00B523BA">
        <w:rPr>
          <w:sz w:val="16"/>
        </w:rPr>
        <w:t>If the U.S. were the only country to require backdoors, U.S. manufacturers would be put at a disadvantage selling anywhere outside the U.S., Kocher says, and asks whether a potential corporate customer in Germany want to buy encryption technology that the FBI could defeat. Probably not.</w:t>
      </w:r>
      <w:r>
        <w:rPr>
          <w:sz w:val="16"/>
        </w:rPr>
        <w:t xml:space="preserve"> </w:t>
      </w:r>
      <w:r w:rsidRPr="00E2411B">
        <w:rPr>
          <w:rStyle w:val="StyleUnderline"/>
        </w:rPr>
        <w:t>A law requiring backdoors for products used in the U.S. and authorizing use of those backdoors would likely inspire similar laws in other countries</w:t>
      </w:r>
      <w:r w:rsidRPr="00B523BA">
        <w:rPr>
          <w:sz w:val="16"/>
        </w:rPr>
        <w:t xml:space="preserve">, he says. </w:t>
      </w:r>
      <w:r w:rsidRPr="00E2411B">
        <w:rPr>
          <w:rStyle w:val="StyleUnderline"/>
        </w:rPr>
        <w:t>Potential decryption of private-message content would quickly broaden</w:t>
      </w:r>
      <w:r w:rsidRPr="00B523BA">
        <w:rPr>
          <w:sz w:val="16"/>
        </w:rPr>
        <w:t>.</w:t>
      </w:r>
      <w:r>
        <w:rPr>
          <w:sz w:val="16"/>
        </w:rPr>
        <w:t xml:space="preserve"> </w:t>
      </w:r>
      <w:r w:rsidRPr="00B523BA">
        <w:rPr>
          <w:sz w:val="16"/>
        </w:rPr>
        <w:t>Given the international nature of product manufacture, distribution, use and movement after sale, a simple email could fall subject to multiple jurisdictions. Kocher’s example: A Gmail sent to Japan from France by a laptop bought in Canada and made in China could be subject to decryption by law enforcement in five different countries.</w:t>
      </w:r>
      <w:r>
        <w:rPr>
          <w:sz w:val="16"/>
        </w:rPr>
        <w:t xml:space="preserve"> </w:t>
      </w:r>
      <w:r w:rsidRPr="00B523BA">
        <w:rPr>
          <w:sz w:val="16"/>
        </w:rPr>
        <w:t>Technical challenges to create products that meet requirements of multiple laws would be daunting.</w:t>
      </w:r>
      <w:r>
        <w:rPr>
          <w:sz w:val="16"/>
        </w:rPr>
        <w:t xml:space="preserve"> </w:t>
      </w:r>
      <w:r w:rsidRPr="00B523BA">
        <w:rPr>
          <w:sz w:val="16"/>
        </w:rPr>
        <w:t>Legal decryption of communications would force bad actors to avoid using the technology. They would build their own, backdoor-free technology readily available how-to resources, Kocher says. That would violate proposed laws, but they’re already engaged in criminal activity so what’s one more thing?</w:t>
      </w:r>
      <w:r>
        <w:rPr>
          <w:sz w:val="16"/>
        </w:rPr>
        <w:t xml:space="preserve"> </w:t>
      </w:r>
      <w:r w:rsidRPr="00E2411B">
        <w:rPr>
          <w:rStyle w:val="StyleUnderline"/>
        </w:rPr>
        <w:t>Beyond technical, legal and economic challenges, privacy and human rights issues also come into play. Just as backdoors are a threat to security itself, they endanger privacy because those backdoors can be abused. Nations that disregard human rights could use decryption capabilities to intercept confidential communications to abuse their citizens. Even in countries with good human rights records rogues in positions of authority could abuse the right to decrypt.</w:t>
      </w:r>
    </w:p>
    <w:p w:rsidR="003F4D4C" w:rsidRPr="004E1D3C" w:rsidRDefault="003F4D4C" w:rsidP="003F4D4C"/>
    <w:p w:rsidR="003F4D4C" w:rsidRDefault="003F4D4C" w:rsidP="003F4D4C">
      <w:pPr>
        <w:pStyle w:val="Heading4"/>
      </w:pPr>
      <w:r>
        <w:t>Encryption debate central to global internet rights and US security</w:t>
      </w:r>
    </w:p>
    <w:p w:rsidR="003F4D4C" w:rsidRPr="00711749" w:rsidRDefault="003F4D4C" w:rsidP="003F4D4C">
      <w:r>
        <w:t xml:space="preserve">Sara </w:t>
      </w:r>
      <w:r w:rsidRPr="00711749">
        <w:rPr>
          <w:rStyle w:val="Style13ptBold"/>
        </w:rPr>
        <w:t>Sorcher</w:t>
      </w:r>
      <w:r>
        <w:t>, 7-7-20</w:t>
      </w:r>
      <w:r w:rsidRPr="00711749">
        <w:rPr>
          <w:rStyle w:val="Style13ptBold"/>
        </w:rPr>
        <w:t>15</w:t>
      </w:r>
      <w:r>
        <w:t>, "The battle between Washington and Silicon Valley over encryption," http://www.csmonitor.com/World/Passcode/2015/0707/The-battle-between-Washington-and-Silicon-Valley-over-encryption#</w:t>
      </w:r>
    </w:p>
    <w:p w:rsidR="003F4D4C" w:rsidRDefault="003F4D4C" w:rsidP="003F4D4C">
      <w:r>
        <w:t xml:space="preserve">At a macro level, </w:t>
      </w:r>
      <w:r w:rsidRPr="00230EF1">
        <w:rPr>
          <w:rStyle w:val="StyleUnderline"/>
        </w:rPr>
        <w:t>companies are concerned about the global implications if other countries seek their own channels to access customers’ data using the US policy as a precedent. How the most powerful government in the world decides to proceed on encryption will have a profound effect not just on development of consumer technologies but the rights of Internet users in the future</w:t>
      </w:r>
      <w:r>
        <w:t xml:space="preserve">, they say. And </w:t>
      </w:r>
      <w:r w:rsidRPr="00230EF1">
        <w:rPr>
          <w:rStyle w:val="StyleUnderline"/>
        </w:rPr>
        <w:t>the encryption debate comes at a time when the US government and the American tech sector need each other more than ever as advanced computing and digital security become increasingly key for the country’s economy and national defense.</w:t>
      </w:r>
      <w:r>
        <w:t xml:space="preserve"> The squabble over encryption, however, may end up standing in the way – and the principles each side decides to fight for could set the tone for the future of the Surveillance Age.</w:t>
      </w:r>
    </w:p>
    <w:p w:rsidR="003F4D4C" w:rsidRPr="00E70B2B" w:rsidRDefault="003F4D4C" w:rsidP="003F4D4C"/>
    <w:p w:rsidR="003F4D4C" w:rsidRDefault="003F4D4C" w:rsidP="003F4D4C">
      <w:pPr>
        <w:pStyle w:val="Heading3"/>
      </w:pPr>
      <w:r>
        <w:t>Internet Freedom I/L</w:t>
      </w:r>
    </w:p>
    <w:p w:rsidR="003F4D4C" w:rsidRDefault="003F4D4C" w:rsidP="003F4D4C">
      <w:pPr>
        <w:pStyle w:val="Heading4"/>
      </w:pPr>
      <w:r>
        <w:t xml:space="preserve">Encryption policies undermines US leadership on </w:t>
      </w:r>
    </w:p>
    <w:p w:rsidR="003F4D4C" w:rsidRDefault="003F4D4C" w:rsidP="003F4D4C">
      <w:r>
        <w:t xml:space="preserve">Andrea </w:t>
      </w:r>
      <w:r w:rsidRPr="00D141AF">
        <w:rPr>
          <w:rStyle w:val="Style13ptBold"/>
        </w:rPr>
        <w:t>Castillo</w:t>
      </w:r>
      <w:r>
        <w:t xml:space="preserve">, </w:t>
      </w:r>
      <w:r w:rsidRPr="00D141AF">
        <w:rPr>
          <w:rStyle w:val="Style13ptBold"/>
        </w:rPr>
        <w:t>5-20</w:t>
      </w:r>
      <w:r>
        <w:t>-2015, "America’s schizophrenic anti-encryption cybersecurity strategy," Medium, https://readplaintext.com/america-s-schizophrenic-anti-encryption-cybersecurity-strategy-2d10375a982</w:t>
      </w:r>
    </w:p>
    <w:p w:rsidR="003F4D4C" w:rsidRDefault="003F4D4C" w:rsidP="003F4D4C"/>
    <w:p w:rsidR="003F4D4C" w:rsidRPr="0038254E" w:rsidRDefault="003F4D4C" w:rsidP="003F4D4C">
      <w:pPr>
        <w:rPr>
          <w:rStyle w:val="StyleUnderline"/>
        </w:rPr>
      </w:pPr>
      <w:r w:rsidRPr="0038254E">
        <w:rPr>
          <w:rStyle w:val="StyleUnderline"/>
        </w:rPr>
        <w:t>Meddling with encryption can also introduce security risks unforeseen by the wizards that conjured them</w:t>
      </w:r>
      <w:r w:rsidRPr="005E244B">
        <w:rPr>
          <w:sz w:val="16"/>
        </w:rPr>
        <w:t xml:space="preserve">. The recently-discovered FREAK vulnerability that left millions of users that browsed supposedly secure websites vulnerable to hacking for over a decade was the fault of a US ban on strong encryption exports in the 1990's. </w:t>
      </w:r>
      <w:r w:rsidRPr="0038254E">
        <w:rPr>
          <w:rStyle w:val="StyleUnderline"/>
        </w:rPr>
        <w:t>Tinkering with the actual mechanics of encryption processes itself will only increase the risks that catatrophic exploitable vulnerabilities will sneak in undetected.</w:t>
      </w:r>
      <w:r>
        <w:rPr>
          <w:rStyle w:val="StyleUnderline"/>
        </w:rPr>
        <w:t xml:space="preserve"> </w:t>
      </w:r>
      <w:r w:rsidRPr="0038254E">
        <w:rPr>
          <w:rStyle w:val="StyleUnderline"/>
        </w:rPr>
        <w:t>Geopolitically, compelling back doors for US government access undermines President Obama’s tough stance against Chinese and Russian aspirations for the same powers</w:t>
      </w:r>
      <w:r w:rsidRPr="005E244B">
        <w:rPr>
          <w:sz w:val="16"/>
        </w:rPr>
        <w:t xml:space="preserve">. </w:t>
      </w:r>
      <w:r w:rsidRPr="0038254E">
        <w:rPr>
          <w:rStyle w:val="StyleUnderline"/>
        </w:rPr>
        <w:t>Commercially, technology firms still shaking off the stink of cooperating with NSA surveillance reflexively reject recent public admonishments to blatantly build direct access to government spies into their consumer products.</w:t>
      </w:r>
    </w:p>
    <w:p w:rsidR="003F4D4C" w:rsidRDefault="003F4D4C" w:rsidP="003F4D4C"/>
    <w:p w:rsidR="003F4D4C" w:rsidRPr="00924AC8" w:rsidRDefault="003F4D4C" w:rsidP="003F4D4C">
      <w:pPr>
        <w:pStyle w:val="Heading3"/>
      </w:pPr>
      <w:r>
        <w:t>Encryption key rights - UN</w:t>
      </w:r>
    </w:p>
    <w:p w:rsidR="003F4D4C" w:rsidRDefault="003F4D4C" w:rsidP="003F4D4C">
      <w:pPr>
        <w:pStyle w:val="Heading4"/>
      </w:pPr>
      <w:r>
        <w:t>Internet privacy key to freedom of opinion.</w:t>
      </w:r>
    </w:p>
    <w:p w:rsidR="003F4D4C" w:rsidRDefault="003F4D4C" w:rsidP="003F4D4C">
      <w:r>
        <w:t xml:space="preserve">David </w:t>
      </w:r>
      <w:r w:rsidRPr="00910A4B">
        <w:rPr>
          <w:rStyle w:val="Style13ptBold"/>
        </w:rPr>
        <w:t>Kaye 15</w:t>
      </w:r>
      <w:r>
        <w:t xml:space="preserve"> UN Special Rapporteur on the promotion and protection of the right to freedom of opinion and expression, clinical professor of law at the University of California, Irvine, 5-22-15, “Report of the Special Rapporteur on the promotion and protection of the right to freedom of opinion and expression” UN Human Rights Council, Twenty-ninth session </w:t>
      </w:r>
      <w:hyperlink r:id="rId38" w:history="1">
        <w:r w:rsidRPr="002C1604">
          <w:rPr>
            <w:rStyle w:val="Hyperlink"/>
          </w:rPr>
          <w:t>https://www.scribd.com/doc/266938105/A-HRC-29-32-AEV</w:t>
        </w:r>
      </w:hyperlink>
    </w:p>
    <w:p w:rsidR="003F4D4C" w:rsidRPr="008A3EE7" w:rsidRDefault="003F4D4C" w:rsidP="003F4D4C">
      <w:pPr>
        <w:rPr>
          <w:sz w:val="16"/>
        </w:rPr>
      </w:pPr>
      <w:r w:rsidRPr="008A3EE7">
        <w:rPr>
          <w:sz w:val="16"/>
        </w:rPr>
        <w:t xml:space="preserve">11. </w:t>
      </w:r>
      <w:r w:rsidRPr="00684765">
        <w:rPr>
          <w:rStyle w:val="StyleUnderline"/>
        </w:rPr>
        <w:t xml:space="preserve">The Internet has </w:t>
      </w:r>
      <w:r w:rsidRPr="00684765">
        <w:rPr>
          <w:rStyle w:val="Emphasis"/>
        </w:rPr>
        <w:t>profound</w:t>
      </w:r>
      <w:r w:rsidRPr="00684765">
        <w:rPr>
          <w:rStyle w:val="StyleUnderline"/>
        </w:rPr>
        <w:t xml:space="preserve"> </w:t>
      </w:r>
      <w:r w:rsidRPr="00684765">
        <w:rPr>
          <w:rStyle w:val="Emphasis"/>
        </w:rPr>
        <w:t xml:space="preserve">value for freedom of </w:t>
      </w:r>
      <w:r w:rsidRPr="008A3EE7">
        <w:rPr>
          <w:sz w:val="16"/>
        </w:rPr>
        <w:t>opinion and</w:t>
      </w:r>
      <w:r w:rsidRPr="00684765">
        <w:rPr>
          <w:rStyle w:val="StyleUnderline"/>
        </w:rPr>
        <w:t xml:space="preserve"> </w:t>
      </w:r>
      <w:r w:rsidRPr="00684765">
        <w:rPr>
          <w:rStyle w:val="Emphasis"/>
        </w:rPr>
        <w:t>expression</w:t>
      </w:r>
      <w:r w:rsidRPr="00684765">
        <w:rPr>
          <w:rStyle w:val="StyleUnderline"/>
        </w:rPr>
        <w:t xml:space="preserve">, as </w:t>
      </w:r>
      <w:r w:rsidRPr="00684765">
        <w:rPr>
          <w:rStyle w:val="Emphasis"/>
        </w:rPr>
        <w:t>it magnifies the voice</w:t>
      </w:r>
      <w:r w:rsidRPr="00684765">
        <w:rPr>
          <w:rStyle w:val="StyleUnderline"/>
        </w:rPr>
        <w:t xml:space="preserve"> and multiplies the information within reach of everyone who has access to it.</w:t>
      </w:r>
      <w:r w:rsidRPr="008A3EE7">
        <w:rPr>
          <w:sz w:val="16"/>
        </w:rPr>
        <w:t xml:space="preserve"> Within a brief period, it has become the central global public forum</w:t>
      </w:r>
      <w:r w:rsidRPr="00046F37">
        <w:rPr>
          <w:rStyle w:val="StyleUnderline"/>
        </w:rPr>
        <w:t>. As such, an open and secure Internet should be counted among the leading prerequisites for the enjoyment of the freedom of expression today.</w:t>
      </w:r>
      <w:r w:rsidRPr="008A3EE7">
        <w:rPr>
          <w:sz w:val="16"/>
        </w:rPr>
        <w:t xml:space="preserve"> </w:t>
      </w:r>
      <w:r w:rsidRPr="00046F37">
        <w:rPr>
          <w:rStyle w:val="StyleUnderline"/>
        </w:rPr>
        <w:t>But it is constantly under threat, a space</w:t>
      </w:r>
      <w:r w:rsidRPr="008A3EE7">
        <w:rPr>
          <w:sz w:val="16"/>
        </w:rPr>
        <w:t xml:space="preserve"> — not unlike the physical world </w:t>
      </w:r>
      <w:r w:rsidRPr="00046F37">
        <w:rPr>
          <w:rStyle w:val="StyleUnderline"/>
        </w:rPr>
        <w:t xml:space="preserve">— in which criminal enterprise, targeted repression and mass data collection also exist. It is thus critical that individuals find ways to secure themselves online, </w:t>
      </w:r>
      <w:r w:rsidRPr="008A3EE7">
        <w:rPr>
          <w:sz w:val="16"/>
        </w:rPr>
        <w:t xml:space="preserve">that Governments provide such safety in law and policy and that corporate actors design, develop and market secure-by-default products and services. None of these imperatives is new. Early in the digital age, Governments recognized the essential role played by encryption in securing the global economy, using or encouraging its use to secure Government-issued identity numbers, credit card and banking information, business proprietary documents and investigations into online crime itself.4 12. </w:t>
      </w:r>
      <w:r w:rsidRPr="00046F37">
        <w:rPr>
          <w:rStyle w:val="StyleUnderline"/>
        </w:rPr>
        <w:t>Encryption and anonymity</w:t>
      </w:r>
      <w:r w:rsidRPr="008A3EE7">
        <w:rPr>
          <w:sz w:val="16"/>
        </w:rPr>
        <w:t>, separately or together</w:t>
      </w:r>
      <w:r w:rsidRPr="00046F37">
        <w:rPr>
          <w:rStyle w:val="StyleUnderline"/>
        </w:rPr>
        <w:t>, create a zone of privacy to protect opinion and belief</w:t>
      </w:r>
      <w:r w:rsidRPr="008A3EE7">
        <w:rPr>
          <w:sz w:val="16"/>
        </w:rPr>
        <w:t xml:space="preserve">. For instance, </w:t>
      </w:r>
      <w:r w:rsidRPr="00684765">
        <w:rPr>
          <w:rStyle w:val="StyleUnderline"/>
        </w:rPr>
        <w:t>they enable private communications and can shield an opinion from outside scrutiny,</w:t>
      </w:r>
      <w:r w:rsidRPr="008A3EE7">
        <w:rPr>
          <w:sz w:val="16"/>
        </w:rPr>
        <w:t xml:space="preserve"> particularly important in hostile political, social, religious and legal environments. Where States impose unlawful censorship through filtering and other technologies, </w:t>
      </w:r>
      <w:r w:rsidRPr="00B30444">
        <w:rPr>
          <w:rStyle w:val="StyleUnderline"/>
        </w:rPr>
        <w:t>the use of encryption and anonymity may empower individuals to circumvent barriers and access information and ideas without the intrusion of authorities</w:t>
      </w:r>
      <w:r w:rsidRPr="008A3EE7">
        <w:rPr>
          <w:sz w:val="16"/>
        </w:rPr>
        <w:t xml:space="preserve">. Journalists, researchers, lawyers and civil society rely on encryption and anonymity to shield themselves (and their sources, clients and partners) from surveillance and harassment. </w:t>
      </w:r>
      <w:r w:rsidRPr="00684765">
        <w:rPr>
          <w:rStyle w:val="StyleUnderline"/>
        </w:rPr>
        <w:t>The ability to search the web, develop ideas and communicate securely may be the only way in which many can explore basic aspects of identity, such as one’s gender, religion, ethnicity, national origin or sexuality.</w:t>
      </w:r>
      <w:r w:rsidRPr="008A3EE7">
        <w:rPr>
          <w:sz w:val="16"/>
        </w:rPr>
        <w:t xml:space="preserve"> Artists rely on encryption and anonymity to safeguard and protect their right to expression, </w:t>
      </w:r>
      <w:r w:rsidRPr="00684765">
        <w:rPr>
          <w:rStyle w:val="StyleUnderline"/>
        </w:rPr>
        <w:t>especially in situations where it is not only the State creating limitations but also society that does not tolerate unconventional opinions or expression.</w:t>
      </w:r>
    </w:p>
    <w:p w:rsidR="003F4D4C" w:rsidRDefault="003F4D4C" w:rsidP="00770B84"/>
    <w:p w:rsidR="003F4D4C" w:rsidRDefault="006E2FC6" w:rsidP="003F4D4C">
      <w:pPr>
        <w:pStyle w:val="Heading4"/>
      </w:pPr>
      <w:r>
        <w:t>Privacy is</w:t>
      </w:r>
      <w:r w:rsidR="003F4D4C">
        <w:t xml:space="preserve"> a gateway for freedom of opinion and expression worldwide.</w:t>
      </w:r>
    </w:p>
    <w:p w:rsidR="003F4D4C" w:rsidRDefault="003F4D4C" w:rsidP="003F4D4C">
      <w:r>
        <w:t xml:space="preserve">David </w:t>
      </w:r>
      <w:r w:rsidRPr="00910A4B">
        <w:rPr>
          <w:rStyle w:val="Style13ptBold"/>
        </w:rPr>
        <w:t>Kaye 15</w:t>
      </w:r>
      <w:r>
        <w:t xml:space="preserve"> UN Special Rapporteur on the promotion and protection of the right to freedom of opinion and expression, clinical professor of law at the University of California, Irvine, 5-22-15, “Report of the Special Rapporteur on the promotion and protection of the right to freedom of opinion and expression” UN Human Rights Council, Twenty-ninth session </w:t>
      </w:r>
      <w:hyperlink r:id="rId39" w:history="1">
        <w:r w:rsidRPr="002C1604">
          <w:rPr>
            <w:rStyle w:val="Hyperlink"/>
          </w:rPr>
          <w:t>https://www.scribd.com/doc/266938105/A-HRC-29-32-AEV</w:t>
        </w:r>
      </w:hyperlink>
    </w:p>
    <w:p w:rsidR="003F4D4C" w:rsidRDefault="003F4D4C" w:rsidP="003F4D4C">
      <w:r>
        <w:t>A. Privacy as a gateway for freedom of opinion and expression</w:t>
      </w:r>
    </w:p>
    <w:p w:rsidR="003F4D4C" w:rsidRDefault="003F4D4C" w:rsidP="003F4D4C">
      <w:r>
        <w:t>16. Encryption and anonymity provide individuals and groups with a zone of privacy online to hold opinions and exercise freedom of expression without arbitrary and unlawful interference or attacks. The previous mandate holder noted that the rights to “privacy and freedom of expression are interlinked” and found that encryption and anonymity are protected because of the critical role they can play in securing those rights (A/HRC/23/40 and Corr.1). Echoing article 12 of the Universal Declaration of Human Rights, article 17 of the International Covenant on Civil and Political Rights specifically protects the individual against “arbitrary or unlawful interference with his or her privacy, family, home or correspondence” and “unlawful attacks on his or her honour and reputation”, and provides that “everyone has the right to the protection of the law against such interference or attacks”. The General Assembly, the United Nations High Commissioner for Human Rights and special procedure mandate holders have recognized that privacy is a gateway to the enjoyment of other rights, particularly the freedom of opinion and expression (see General Assembly resolution 68/167, A/HRC/13/37 and Human Rights Council resolution 20/8).</w:t>
      </w:r>
    </w:p>
    <w:p w:rsidR="003F4D4C" w:rsidRDefault="003F4D4C" w:rsidP="003F4D4C">
      <w:r>
        <w:t>17. Encryption and anonymity are especially useful for the development and sharing of opinions, which often occur through online correspondence such as e-mail, text messaging, and other online interactions. Encryption provides security so that individuals are able “to verify that their communications are received only by their intended recipients, without interference or alteration, and that the communications they receive are equally free from intrusion” (see A/HRC/23/40 and Corr.1, para. 23). Given the power of metadata analysis to specify “an individual’s behaviour, social relationships, private preferences and identity” (see A/HRC/27/37, para. 19), anonymity may play a critical role in securing correspondence. Besides correspondence, international and regional mechanisms have interpreted privacy to involve a range of other circumstances as well.8</w:t>
      </w:r>
    </w:p>
    <w:p w:rsidR="003F4D4C" w:rsidRDefault="003F4D4C" w:rsidP="003F4D4C">
      <w:r>
        <w:t>18. Individuals and civil society are subjected to interference and attack by State and non-State actors, against which encryption and anonymity may provide protection. In article 17 (2) of the International Covenant on Civil and Political Rights, States are obliged to protect privacy against unlawful and arbitrary interference and attacks. Under such an affirmative obligation, States should ensure the existence of domestic legislation that prohibits unlawful and arbitrary interference and attacks on privacy, whether committed by government or non-governmental actors. Such protection must include the right to a remedy for a violation.9 In order for the right to a remedy to be meaningful, individuals must be given notice of any compromise of their privacy through, for instance, weakened encryption or compelled disclosure of user data.</w:t>
      </w:r>
    </w:p>
    <w:p w:rsidR="003F4D4C" w:rsidRDefault="003F4D4C" w:rsidP="003F4D4C"/>
    <w:p w:rsidR="003F4D4C" w:rsidRDefault="003F4D4C" w:rsidP="003F4D4C">
      <w:pPr>
        <w:pStyle w:val="Heading3"/>
      </w:pPr>
      <w:r>
        <w:t>Democracy</w:t>
      </w:r>
      <w:r w:rsidR="004B039C">
        <w:t xml:space="preserve"> Promotion</w:t>
      </w:r>
    </w:p>
    <w:p w:rsidR="003F4D4C" w:rsidRPr="006D796C" w:rsidRDefault="003F4D4C" w:rsidP="003F4D4C">
      <w:pPr>
        <w:pStyle w:val="Heading4"/>
      </w:pPr>
      <w:r>
        <w:t>Cybersurveillance hurts promotion of democracy.</w:t>
      </w:r>
    </w:p>
    <w:p w:rsidR="003F4D4C" w:rsidRDefault="003F4D4C" w:rsidP="003F4D4C">
      <w:r w:rsidRPr="004C0A59">
        <w:rPr>
          <w:rStyle w:val="Style13ptBold"/>
        </w:rPr>
        <w:t>NaíM, 2015</w:t>
      </w:r>
      <w:r>
        <w:br/>
        <w:t xml:space="preserve">MoiséS , distinguished fellow at the Carnegie Endowment for International Peace, chief international columnist for El País, Spain’s largest newspaper, 9-11-2001, "Why Cyber War Is Dangerous for Democracies," Carnegie Endowment for International Peace, </w:t>
      </w:r>
      <w:hyperlink r:id="rId40" w:history="1">
        <w:r w:rsidRPr="00925F35">
          <w:rPr>
            <w:rStyle w:val="Hyperlink"/>
          </w:rPr>
          <w:t>http://carnegieendowment.org/2015/06/25/why-cyber-war-is-dangerous-for-democracies/ib20</w:t>
        </w:r>
      </w:hyperlink>
    </w:p>
    <w:p w:rsidR="003F4D4C" w:rsidRDefault="003F4D4C" w:rsidP="003F4D4C"/>
    <w:p w:rsidR="003F4D4C" w:rsidRPr="00922CDA" w:rsidRDefault="003F4D4C" w:rsidP="003F4D4C">
      <w:pPr>
        <w:rPr>
          <w:rStyle w:val="Emphasis"/>
        </w:rPr>
      </w:pPr>
      <w:r w:rsidRPr="008D6DF6">
        <w:rPr>
          <w:sz w:val="16"/>
        </w:rPr>
        <w:t>Maybe so. I am glad that my privacy is now more protected from meddling by U.S. and European democracies. But frankly</w:t>
      </w:r>
      <w:r w:rsidRPr="004C0A59">
        <w:rPr>
          <w:rStyle w:val="StyleUnderline"/>
        </w:rPr>
        <w:t>, I am far more concerned about the cyber threats to my privacy posed by Russia, China, and other authoritarian regimes than the surveillance threats from Washington.</w:t>
      </w:r>
      <w:r w:rsidRPr="008D6DF6">
        <w:rPr>
          <w:sz w:val="16"/>
        </w:rPr>
        <w:t xml:space="preserve"> You should be too. Around the time that Snowden published his article, hackers broke into the computer systems of the U.S. Office of Personnel Management and stole information on at least 4 million (and perhaps far more) federal employees. The files stolen include personal and professional data that government employees are required to give the agency in order to get security clearances. The main suspect in this and similar attacks is China, though what affiliation, if any, the hackers had with the Chinese government remains unclear. According to the Washington Post, “China is building massive databases of Americans’ personal information by hacking government agencies and U.S. health-care companies, using a high-tech tactic to achieve an age-old goal of espionage: recruiting spies or gaining more information on an adversary.” But these attacks are not limited to espionage, and there is not always a government behind them.</w:t>
      </w:r>
      <w:r w:rsidRPr="00922CDA">
        <w:rPr>
          <w:rStyle w:val="StyleUnderline"/>
        </w:rPr>
        <w:t xml:space="preserve"> Many independent hackers make a living off their criminal activities on the Internet; extortion, thefts of commercial secrets and people’s identities, breaches of databases belonging to retailers and other companies, and the sabotage of critical infrastructure are all proliferating. </w:t>
      </w:r>
      <w:r w:rsidRPr="008D6DF6">
        <w:rPr>
          <w:sz w:val="16"/>
        </w:rPr>
        <w:t xml:space="preserve">To cite just four recent examples: Hackers have stolen personal information from 83 million JPMorgan Chase accounts, 56 million Home Depot payment cards, 110 million Target customer records, and 80 million accounts belonging to Anthem, one of America’s largest health-insurance companies. “Our information systems are attacked multiple times a day, every day,” the president of one of the world’s largest electricity companies told me. Nowadays, he added, “We spend 10 times more protecting ourselves from cyber attacks than we did three years ago. And despite that we feel we are always a step behind our attackers.” </w:t>
      </w:r>
      <w:r w:rsidRPr="00922CDA">
        <w:rPr>
          <w:rStyle w:val="StyleUnderline"/>
        </w:rPr>
        <w:t>Numerous reports indicate that the frequency of and damage inflicted by cyber attacks is steadily increasing.</w:t>
      </w:r>
      <w:r w:rsidRPr="008D6DF6">
        <w:rPr>
          <w:sz w:val="16"/>
        </w:rPr>
        <w:t xml:space="preserve"> According to a recent Verizon report on data breaches in the United States, the main victims are the government and the financial-services and information and technology industries, with the healthcare sector, and especially hospitals and health-insurance companies, also frequent targets. </w:t>
      </w:r>
      <w:r w:rsidRPr="00922CDA">
        <w:rPr>
          <w:rStyle w:val="StyleUnderline"/>
        </w:rPr>
        <w:t xml:space="preserve">And the threat isn’t only coming from China—experts emphasize that attacks from Russia are as aggressive, frequent, and sophisticated. </w:t>
      </w:r>
      <w:r w:rsidRPr="008D6DF6">
        <w:rPr>
          <w:sz w:val="16"/>
        </w:rPr>
        <w:t xml:space="preserve">And thanks to Snowden and others, </w:t>
      </w:r>
      <w:r w:rsidRPr="008D6DF6">
        <w:rPr>
          <w:rStyle w:val="StyleUnderline"/>
        </w:rPr>
        <w:t>we know that several U.S. government agencies are also actively engaged in cyber espionage, cyber sabotage, and cyber attacks.</w:t>
      </w:r>
      <w:r>
        <w:rPr>
          <w:rStyle w:val="StyleUnderline"/>
        </w:rPr>
        <w:t xml:space="preserve"> </w:t>
      </w:r>
      <w:r w:rsidRPr="008D6DF6">
        <w:rPr>
          <w:sz w:val="16"/>
        </w:rPr>
        <w:t xml:space="preserve">Still, in this respect, </w:t>
      </w:r>
      <w:r w:rsidRPr="00922CDA">
        <w:rPr>
          <w:rStyle w:val="StyleUnderline"/>
        </w:rPr>
        <w:t xml:space="preserve">the United States </w:t>
      </w:r>
      <w:r w:rsidRPr="008D6DF6">
        <w:rPr>
          <w:sz w:val="16"/>
        </w:rPr>
        <w:t>and other technologically advanced democracies</w:t>
      </w:r>
      <w:r w:rsidRPr="00922CDA">
        <w:rPr>
          <w:rStyle w:val="StyleUnderline"/>
        </w:rPr>
        <w:t xml:space="preserve"> can’t be placed in the same category as Russia, China, or North Korea</w:t>
      </w:r>
      <w:r w:rsidRPr="008D6DF6">
        <w:rPr>
          <w:sz w:val="16"/>
        </w:rPr>
        <w:t xml:space="preserve">. </w:t>
      </w:r>
      <w:r w:rsidRPr="00922CDA">
        <w:rPr>
          <w:rStyle w:val="StyleUnderline"/>
        </w:rPr>
        <w:t>In the U.S. political system</w:t>
      </w:r>
      <w:r w:rsidRPr="008D6DF6">
        <w:rPr>
          <w:sz w:val="16"/>
        </w:rPr>
        <w:t xml:space="preserve">, despite all its imperfections, </w:t>
      </w:r>
      <w:r w:rsidRPr="00922CDA">
        <w:rPr>
          <w:rStyle w:val="StyleUnderline"/>
        </w:rPr>
        <w:t>there is still a strong separation of powers, functioning checks and balances</w:t>
      </w:r>
      <w:r w:rsidRPr="008D6DF6">
        <w:rPr>
          <w:sz w:val="16"/>
        </w:rPr>
        <w:t xml:space="preserve">, an active and independent media, and a legal system </w:t>
      </w:r>
      <w:r w:rsidRPr="00922CDA">
        <w:rPr>
          <w:rStyle w:val="StyleUnderline"/>
        </w:rPr>
        <w:t>designed to ensure that government officials</w:t>
      </w:r>
      <w:r w:rsidRPr="008D6DF6">
        <w:rPr>
          <w:sz w:val="16"/>
        </w:rPr>
        <w:t xml:space="preserve"> who break the law </w:t>
      </w:r>
      <w:r w:rsidRPr="00922CDA">
        <w:rPr>
          <w:rStyle w:val="StyleUnderline"/>
        </w:rPr>
        <w:t>are held accountable</w:t>
      </w:r>
      <w:r w:rsidRPr="008D6DF6">
        <w:rPr>
          <w:sz w:val="16"/>
        </w:rPr>
        <w:t xml:space="preserve"> and don’t enjoy the impunity their colleagues in Moscow and Beijing do. </w:t>
      </w:r>
      <w:r w:rsidRPr="00922CDA">
        <w:rPr>
          <w:rStyle w:val="StyleUnderline"/>
        </w:rPr>
        <w:t xml:space="preserve">U.S.-based criminal networks don’t </w:t>
      </w:r>
      <w:r w:rsidRPr="008D6DF6">
        <w:rPr>
          <w:sz w:val="16"/>
        </w:rPr>
        <w:t>operate internationally knowing that they can</w:t>
      </w:r>
      <w:r w:rsidRPr="00922CDA">
        <w:rPr>
          <w:rStyle w:val="StyleUnderline"/>
        </w:rPr>
        <w:t xml:space="preserve"> rely on the protection of friends </w:t>
      </w:r>
      <w:r w:rsidRPr="008D6DF6">
        <w:rPr>
          <w:sz w:val="16"/>
        </w:rPr>
        <w:t>and accomplices</w:t>
      </w:r>
      <w:r w:rsidRPr="00922CDA">
        <w:rPr>
          <w:rStyle w:val="StyleUnderline"/>
        </w:rPr>
        <w:t xml:space="preserve"> at the highest levels of government.</w:t>
      </w:r>
      <w:r>
        <w:rPr>
          <w:rStyle w:val="StyleUnderline"/>
        </w:rPr>
        <w:t xml:space="preserve"> </w:t>
      </w:r>
      <w:r w:rsidRPr="008D6DF6">
        <w:rPr>
          <w:sz w:val="16"/>
        </w:rPr>
        <w:t xml:space="preserve">In other words, </w:t>
      </w:r>
      <w:r w:rsidRPr="00922CDA">
        <w:rPr>
          <w:rStyle w:val="Emphasis"/>
        </w:rPr>
        <w:t>while it is important that democracies not spy on their citizens, it is as important that democracies have ways to defend themselves and their citizens from the dangerous cyber world that is emerging</w:t>
      </w:r>
      <w:r w:rsidRPr="00922CDA">
        <w:rPr>
          <w:rStyle w:val="StyleUnderline"/>
        </w:rPr>
        <w:t xml:space="preserve">. </w:t>
      </w:r>
      <w:r w:rsidRPr="008D6DF6">
        <w:rPr>
          <w:rStyle w:val="Emphasis"/>
        </w:rPr>
        <w:t>This new world is significantly imbalanced in favor of non-democratic nations</w:t>
      </w:r>
      <w:r w:rsidRPr="00922CDA">
        <w:rPr>
          <w:rStyle w:val="StyleUnderline"/>
        </w:rPr>
        <w:t xml:space="preserve">—not because authoritarian states are more technologically sophisticated than their democratic counterparts, but </w:t>
      </w:r>
      <w:r w:rsidRPr="008D6DF6">
        <w:rPr>
          <w:rStyle w:val="Emphasis"/>
        </w:rPr>
        <w:t>because they are more institutionally flexible, opaque, unaccountable, and</w:t>
      </w:r>
      <w:r w:rsidRPr="00922CDA">
        <w:rPr>
          <w:rStyle w:val="StyleUnderline"/>
        </w:rPr>
        <w:t xml:space="preserve"> often </w:t>
      </w:r>
      <w:r w:rsidRPr="008D6DF6">
        <w:rPr>
          <w:rStyle w:val="Emphasis"/>
        </w:rPr>
        <w:t>corrupt</w:t>
      </w:r>
      <w:r w:rsidRPr="008D6DF6">
        <w:rPr>
          <w:sz w:val="16"/>
        </w:rPr>
        <w:t xml:space="preserve">. Last May, for example, the U.S. Justice Department indicted five Chinese military hackers for “computer hacking, economic espionage and other offenses directed at six American victims in the U.S. nuclear power, metals and solar products industries.” The U.S. military is also active in cyberspace and surely trying to breach the cyber defenses of other governments. But in contrast to their rivals in China or Russia, U.S. companies cannot rely on their nation’s spy agencies to steal the commercial secrets of foreign competitors. The 9/11 attacks popularized a concept that until then was mostly found in reports by war planners or in academic texts on geopolitics: asymmetric warfare. It’s the kind of conflict in which one side has far less power and resources than the other, but still manages to score important victories and may even win the war. Al-Qaeda was far weaker than the United States, but by using disruptive tactics and unconventional tools (suicide bombers, box cutters, and jetliners) succeeded in inflicting great damage on its enemy. </w:t>
      </w:r>
      <w:r w:rsidRPr="00922CDA">
        <w:rPr>
          <w:rStyle w:val="Emphasis"/>
        </w:rPr>
        <w:t xml:space="preserve">The increasingly fierce barrage of cyber attacks originating from non-democracies against </w:t>
      </w:r>
      <w:r w:rsidRPr="008D6DF6">
        <w:rPr>
          <w:sz w:val="16"/>
        </w:rPr>
        <w:t>the governments of</w:t>
      </w:r>
      <w:r w:rsidRPr="00922CDA">
        <w:rPr>
          <w:rStyle w:val="Emphasis"/>
        </w:rPr>
        <w:t xml:space="preserve"> democratic nations and </w:t>
      </w:r>
      <w:r w:rsidRPr="008D6DF6">
        <w:rPr>
          <w:sz w:val="16"/>
        </w:rPr>
        <w:t>their private firms, scientific centers, foundations</w:t>
      </w:r>
      <w:r w:rsidRPr="00922CDA">
        <w:rPr>
          <w:rStyle w:val="Emphasis"/>
        </w:rPr>
        <w:t>, and civil-society organizations is a new form of asymmetry for which democratic countries lack effective answers.</w:t>
      </w:r>
      <w:r w:rsidRPr="008D6DF6">
        <w:rPr>
          <w:sz w:val="16"/>
        </w:rPr>
        <w:t xml:space="preserve"> It’s yet another sign of this imbalance that Russia and China do not have their own Snowden.</w:t>
      </w:r>
    </w:p>
    <w:p w:rsidR="003F4D4C" w:rsidRDefault="003F4D4C" w:rsidP="003F4D4C"/>
    <w:p w:rsidR="003F4D4C" w:rsidRDefault="003F4D4C" w:rsidP="003F4D4C"/>
    <w:p w:rsidR="003F4D4C" w:rsidRPr="004C0A59" w:rsidRDefault="003F4D4C" w:rsidP="003F4D4C"/>
    <w:p w:rsidR="003F4D4C" w:rsidRDefault="003F4D4C" w:rsidP="003F4D4C">
      <w:pPr>
        <w:pStyle w:val="Heading3"/>
      </w:pPr>
      <w:r>
        <w:t>Free Expression</w:t>
      </w:r>
    </w:p>
    <w:p w:rsidR="003F4D4C" w:rsidRDefault="00444318" w:rsidP="003F4D4C">
      <w:pPr>
        <w:pStyle w:val="Heading4"/>
      </w:pPr>
      <w:r>
        <w:t>Backdoors undermine freedom of expression – the plan solves.</w:t>
      </w:r>
    </w:p>
    <w:p w:rsidR="003F4D4C" w:rsidRDefault="003F4D4C" w:rsidP="003F4D4C">
      <w:r w:rsidRPr="008948F8">
        <w:rPr>
          <w:rStyle w:val="Style13ptBold"/>
        </w:rPr>
        <w:t>Bankston,2015</w:t>
      </w:r>
      <w:r>
        <w:t xml:space="preserve"> </w:t>
      </w:r>
      <w:r>
        <w:br/>
        <w:t xml:space="preserve">Hearing on “Encryption Technology and Possible U.S. Policy Responses” Statement of Kevin S. Bankston Policy Director of New America’s Open Technology Institute &amp; Co-Director of New America’s Cybersecurity Initiative Before the U.S. House of Representatives Subcommittee on Information Technology of the Committee on Oversight and Government Reform April 29, 2015 </w:t>
      </w:r>
      <w:hyperlink r:id="rId41" w:history="1">
        <w:r w:rsidRPr="00C22ECA">
          <w:rPr>
            <w:rStyle w:val="Hyperlink"/>
          </w:rPr>
          <w:t>https://static.newamerica.org/attachments/2982-at-crypto-hearing-best-arguments-against-backdoor-mandates-come-from-members-of-congress-themselves/Bankston_Written_Testimony.5876d326c5fc4e0cbd17b59e8d53384f.pdf</w:t>
        </w:r>
      </w:hyperlink>
    </w:p>
    <w:p w:rsidR="003F4D4C" w:rsidRDefault="003F4D4C" w:rsidP="003F4D4C"/>
    <w:p w:rsidR="003F4D4C" w:rsidRPr="002A3FB3" w:rsidRDefault="003F4D4C" w:rsidP="003F4D4C">
      <w:pPr>
        <w:rPr>
          <w:rStyle w:val="StyleUnderline"/>
        </w:rPr>
      </w:pPr>
      <w:r w:rsidRPr="00594755">
        <w:rPr>
          <w:sz w:val="16"/>
        </w:rPr>
        <w:t xml:space="preserve">7. </w:t>
      </w:r>
      <w:r w:rsidRPr="00594755">
        <w:rPr>
          <w:rStyle w:val="StyleUnderline"/>
        </w:rPr>
        <w:t>It would threaten First Amendment rights here and free expression around the world</w:t>
      </w:r>
      <w:r w:rsidRPr="00594755">
        <w:rPr>
          <w:sz w:val="16"/>
        </w:rPr>
        <w:t>. Repeated court challenges to export controls on encryption during the Crypto Wars illustrate how any attempt by the government to limit the distribution of encryption software code, which is itself speech, would raise serious First Amendment concerns. As one federal district court held when considering a First Amendment challenge to 90s-era encryption export controls, This court can find no meaningful difference between computer language…and German or French. All participate in a complex system of understood meanings within specific communities {in this case, that of programmers and mathematicians}.... Contrary to defendants' suggestion, the functionality of language does not make it any less like speech.... Instructions, do-it-yourself manuals, recipes, even technical information about hydrogen bomb construction, are often purely functional; they are also speech.57 The Ninth Circuit Court of Appeals agreed, holding that the challenged encryption export regulations constituted a prior restraint on speech that offends the First Amendment. 58 Therefore</w:t>
      </w:r>
      <w:r w:rsidRPr="00594755">
        <w:rPr>
          <w:rStyle w:val="StyleUnderline"/>
        </w:rPr>
        <w:t>, not only would attempting to police the distribution of strong encryption code inside the United States require an endless and ineffective game of Internet whack-a-mole</w:t>
      </w:r>
      <w:r w:rsidRPr="00594755">
        <w:rPr>
          <w:sz w:val="16"/>
        </w:rPr>
        <w:t xml:space="preserve"> as old and new encryption code proliferated across cyberspace</w:t>
      </w:r>
      <w:r w:rsidRPr="00594755">
        <w:rPr>
          <w:rStyle w:val="StyleUnderline"/>
        </w:rPr>
        <w:t>, but the extensive censorship that would be necessary to fight that losing battle would also likely violate the freedom of speech.</w:t>
      </w:r>
      <w:r w:rsidRPr="00594755">
        <w:rPr>
          <w:sz w:val="16"/>
        </w:rPr>
        <w:t xml:space="preserve"> Similarly, a legal regime that forced individuals to cede their private encryption keys to the government or to their communications providers for law enforcement purposes would also raise novel issues of compelled speech under the First Amendment. However, </w:t>
      </w:r>
      <w:r w:rsidRPr="00594755">
        <w:rPr>
          <w:rStyle w:val="StyleUnderline"/>
        </w:rPr>
        <w:t>the free speech impact of a mandate against unbreakable encryption and in favor of backdoors for government would reach far beyond just the communication of encryption code, and chill a wide variety of online expression. When individuals believe that they may be under surveillance, there is a “chilling effect” that can curb free speech and the free flow of information online</w:t>
      </w:r>
      <w:r w:rsidRPr="00594755">
        <w:rPr>
          <w:sz w:val="16"/>
        </w:rPr>
        <w:t xml:space="preserve">.59 If individuals must assume that their online communications are not secure but may instead be acquired by the U.S. government or by anyone else who might exploit an encryption backdoor, they will be much less willing to communicate freely. By contrast, </w:t>
      </w:r>
      <w:r w:rsidRPr="002A3FB3">
        <w:rPr>
          <w:rStyle w:val="StyleUnderline"/>
        </w:rPr>
        <w:t xml:space="preserve">encouraging the availability of strong encryption free of surveillance backdoors can enable free expression both in the United States and around the world, </w:t>
      </w:r>
      <w:r w:rsidRPr="00594755">
        <w:rPr>
          <w:sz w:val="16"/>
        </w:rPr>
        <w:t xml:space="preserve">60 </w:t>
      </w:r>
      <w:r w:rsidRPr="002A3FB3">
        <w:rPr>
          <w:rStyle w:val="StyleUnderline"/>
        </w:rPr>
        <w:t>including by stymieing the censorship and surveillance efforts of governments with less respect for human rights than our own.</w:t>
      </w:r>
    </w:p>
    <w:p w:rsidR="003F4D4C" w:rsidRDefault="003F4D4C" w:rsidP="003F4D4C"/>
    <w:p w:rsidR="003F4D4C" w:rsidRDefault="003F4D4C" w:rsidP="003F4D4C">
      <w:pPr>
        <w:pStyle w:val="Heading4"/>
      </w:pPr>
      <w:r>
        <w:t>Ecryption key to Internet Freedom</w:t>
      </w:r>
    </w:p>
    <w:p w:rsidR="003F4D4C" w:rsidRPr="00594755" w:rsidRDefault="003F4D4C" w:rsidP="003F4D4C"/>
    <w:p w:rsidR="003F4D4C" w:rsidRDefault="003F4D4C" w:rsidP="003F4D4C">
      <w:r w:rsidRPr="008948F8">
        <w:rPr>
          <w:rStyle w:val="Style13ptBold"/>
        </w:rPr>
        <w:t>Bankston,2015</w:t>
      </w:r>
      <w:r>
        <w:t xml:space="preserve"> </w:t>
      </w:r>
      <w:r>
        <w:br/>
        <w:t xml:space="preserve">Hearing on “Encryption Technology and Possible U.S. Policy Responses” Statement of Kevin S. Bankston Policy Director of New America’s Open Technology Institute &amp; Co-Director of New America’s Cybersecurity Initiative Before the U.S. House of Representatives Subcommittee on Information Technology of the Committee on Oversight and Government Reform April 29, 2015 </w:t>
      </w:r>
      <w:hyperlink r:id="rId42" w:history="1">
        <w:r w:rsidRPr="00C22ECA">
          <w:rPr>
            <w:rStyle w:val="Hyperlink"/>
          </w:rPr>
          <w:t>https://static.newamerica.org/attachments/2982-at-crypto-hearing-best-arguments-against-backdoor-mandates-come-from-members-of-congress-themselves/Bankston_Written_Testimony.5876d326c5fc4e0cbd17b59e8d53384f.pdf</w:t>
        </w:r>
      </w:hyperlink>
    </w:p>
    <w:p w:rsidR="003F4D4C" w:rsidRDefault="003F4D4C" w:rsidP="003F4D4C"/>
    <w:p w:rsidR="003F4D4C" w:rsidRPr="00167544" w:rsidRDefault="003F4D4C" w:rsidP="003F4D4C">
      <w:pPr>
        <w:rPr>
          <w:sz w:val="16"/>
        </w:rPr>
      </w:pPr>
      <w:r w:rsidRPr="00167544">
        <w:rPr>
          <w:sz w:val="16"/>
        </w:rPr>
        <w:t xml:space="preserve">8. </w:t>
      </w:r>
      <w:r w:rsidRPr="00594755">
        <w:rPr>
          <w:rStyle w:val="StyleUnderline"/>
        </w:rPr>
        <w:t>It would encourage countries with poor human rights records to demand backdoor access of their own</w:t>
      </w:r>
      <w:r w:rsidRPr="00167544">
        <w:rPr>
          <w:sz w:val="16"/>
        </w:rPr>
        <w:t xml:space="preserve">. </w:t>
      </w:r>
      <w:r w:rsidRPr="00594755">
        <w:rPr>
          <w:rStyle w:val="StyleUnderline"/>
        </w:rPr>
        <w:t>The governments of countries like China, India, and the United Arab Emirates have proposed</w:t>
      </w:r>
      <w:r w:rsidRPr="00167544">
        <w:rPr>
          <w:sz w:val="16"/>
        </w:rPr>
        <w:t xml:space="preserve"> a variety of </w:t>
      </w:r>
      <w:r w:rsidRPr="00594755">
        <w:rPr>
          <w:rStyle w:val="StyleUnderline"/>
        </w:rPr>
        <w:t xml:space="preserve">measures that would require companies to implement </w:t>
      </w:r>
      <w:r w:rsidRPr="00167544">
        <w:rPr>
          <w:sz w:val="16"/>
        </w:rPr>
        <w:t xml:space="preserve">key escrow systems or other forms of </w:t>
      </w:r>
      <w:r w:rsidRPr="00594755">
        <w:rPr>
          <w:rStyle w:val="StyleUnderline"/>
        </w:rPr>
        <w:t>backdoors</w:t>
      </w:r>
      <w:r w:rsidRPr="00167544">
        <w:rPr>
          <w:sz w:val="16"/>
        </w:rPr>
        <w:t xml:space="preserve"> or stop doing business </w:t>
      </w:r>
      <w:r w:rsidRPr="00594755">
        <w:rPr>
          <w:rStyle w:val="StyleUnderline"/>
        </w:rPr>
        <w:t>in those countries</w:t>
      </w:r>
      <w:r w:rsidRPr="00167544">
        <w:rPr>
          <w:sz w:val="16"/>
        </w:rPr>
        <w:t xml:space="preserve">, </w:t>
      </w:r>
      <w:r w:rsidRPr="00594755">
        <w:rPr>
          <w:rStyle w:val="StyleUnderline"/>
        </w:rPr>
        <w:t>proposals that the United States government has criticized</w:t>
      </w:r>
      <w:r w:rsidRPr="00167544">
        <w:rPr>
          <w:sz w:val="16"/>
        </w:rPr>
        <w:t xml:space="preserve">. Yet </w:t>
      </w:r>
      <w:r w:rsidRPr="00594755">
        <w:rPr>
          <w:rStyle w:val="StyleUnderline"/>
        </w:rPr>
        <w:t>how can the United States credibly criticize</w:t>
      </w:r>
      <w:r w:rsidRPr="00167544">
        <w:rPr>
          <w:sz w:val="16"/>
        </w:rPr>
        <w:t xml:space="preserve">, for example, </w:t>
      </w:r>
      <w:r w:rsidRPr="00594755">
        <w:rPr>
          <w:rStyle w:val="StyleUnderline"/>
        </w:rPr>
        <w:t>the Chinese government for proposing an anti-terrorism bill that would require U.S. companies to hand over their encryption keys, if we impose a similar requirement here at home?</w:t>
      </w:r>
      <w:r w:rsidRPr="00167544">
        <w:rPr>
          <w:sz w:val="16"/>
        </w:rPr>
        <w:t xml:space="preserve"> And how are U.S. companies to argue that they cannot implement such requirements and hand over the keys to foreign governments—even those with a history of human rights abuses—if they have already had to do so for the U.S. government? As Marc Zwillinger has pointed out, if the U.S. mandates backdoor access to encrypted data, </w:t>
      </w:r>
      <w:r w:rsidRPr="00167544">
        <w:rPr>
          <w:rStyle w:val="StyleUnderline"/>
        </w:rPr>
        <w:t xml:space="preserve">“multinational companies will not be able to refuse foreign governments that demand [the same] access. </w:t>
      </w:r>
      <w:r w:rsidRPr="00167544">
        <w:rPr>
          <w:sz w:val="16"/>
        </w:rPr>
        <w:t>Governments could threaten financial sanctions, asset seizures, imprisonment of employees and prohibition against a company’s services in their countries. Consider China, where U.S. companies must comply with government demands in order to do business</w:t>
      </w:r>
      <w:r w:rsidRPr="00167544">
        <w:rPr>
          <w:rStyle w:val="StyleUnderline"/>
        </w:rPr>
        <w:t>.” Such a result would be particularly ironic considering the U.S.’s foreign policy goal of promoting Internet Freedom worldwide</w:t>
      </w:r>
      <w:r w:rsidRPr="00167544">
        <w:rPr>
          <w:sz w:val="16"/>
        </w:rPr>
        <w:t xml:space="preserve"> and in China especially, </w:t>
      </w:r>
      <w:r w:rsidRPr="00167544">
        <w:rPr>
          <w:rStyle w:val="StyleUnderline"/>
        </w:rPr>
        <w:t>including the promotion of encryptionbased tools to protect privacy and evade censorship</w:t>
      </w:r>
      <w:r w:rsidRPr="00167544">
        <w:rPr>
          <w:sz w:val="16"/>
        </w:rPr>
        <w:t xml:space="preserve">. </w:t>
      </w:r>
      <w:r w:rsidRPr="00167544">
        <w:rPr>
          <w:rStyle w:val="Emphasis"/>
        </w:rPr>
        <w:t>Internet Freedom begins at home, and a failure by the United States to protect Americans’ ability to encrypt their data will undermine the right to encrypt and therefore human rights around the world</w:t>
      </w:r>
      <w:r w:rsidRPr="00167544">
        <w:rPr>
          <w:sz w:val="16"/>
        </w:rPr>
        <w:t xml:space="preserve">. </w:t>
      </w:r>
      <w:r w:rsidRPr="00167544">
        <w:rPr>
          <w:rStyle w:val="StyleUnderline"/>
        </w:rPr>
        <w:t>The U.S. government supports the use of strong encryption abroad as part of our foreign policy objectives, and it should support the same for Americans here in the United States</w:t>
      </w:r>
      <w:r w:rsidRPr="00167544">
        <w:rPr>
          <w:sz w:val="16"/>
        </w:rPr>
        <w:t>. This is especially true considering that…</w:t>
      </w:r>
    </w:p>
    <w:p w:rsidR="00444318" w:rsidRDefault="00444318" w:rsidP="00444318">
      <w:pPr>
        <w:pStyle w:val="Heading3"/>
      </w:pPr>
      <w:r>
        <w:t>Totalitarianism</w:t>
      </w:r>
    </w:p>
    <w:p w:rsidR="00444318" w:rsidRDefault="00444318" w:rsidP="00444318">
      <w:pPr>
        <w:pStyle w:val="Heading4"/>
      </w:pPr>
      <w:r>
        <w:t>Totalitarianism</w:t>
      </w:r>
    </w:p>
    <w:p w:rsidR="00444318" w:rsidRDefault="00444318" w:rsidP="00444318">
      <w:r w:rsidRPr="00A77DE2">
        <w:rPr>
          <w:rStyle w:val="Style13ptBold"/>
        </w:rPr>
        <w:t xml:space="preserve">Assange, 2012 </w:t>
      </w:r>
      <w:r>
        <w:rPr>
          <w:rStyle w:val="Style13ptBold"/>
        </w:rPr>
        <w:br/>
      </w:r>
      <w:r w:rsidRPr="00320292">
        <w:rPr>
          <w:i/>
        </w:rPr>
        <w:t>Julian Assange</w:t>
      </w:r>
      <w:r>
        <w:t xml:space="preserve">, an Australian computer programmer, publisher and journalist. Editor-in-chief of the website WikiLeaks. </w:t>
      </w:r>
      <w:r w:rsidRPr="00320292">
        <w:rPr>
          <w:i/>
        </w:rPr>
        <w:t>Jacob Appelbaum</w:t>
      </w:r>
      <w:r>
        <w:t xml:space="preserve">, American independent journalist, computer security researcher and hacker. A core member of the Tor project; </w:t>
      </w:r>
      <w:r w:rsidRPr="00320292">
        <w:rPr>
          <w:i/>
        </w:rPr>
        <w:t>Andy Muller-Maguhn</w:t>
      </w:r>
      <w:r>
        <w:t xml:space="preserve">,  member of the German hacker association Chaos Computer Club; </w:t>
      </w:r>
      <w:r w:rsidRPr="00320292">
        <w:rPr>
          <w:i/>
        </w:rPr>
        <w:t>Jérémie Zimmermann,</w:t>
      </w:r>
      <w:r>
        <w:t xml:space="preserve">  French computer science engineer co-founder of the Paris-based La Quadrature du Net, a citizen advocacy group defending fundamental freedoms online</w:t>
      </w:r>
      <w:r w:rsidRPr="00320292">
        <w:rPr>
          <w:i/>
        </w:rPr>
        <w:t>. Cypherpunks: Freedom and the Future of the Internet</w:t>
      </w:r>
      <w:r>
        <w:t>. Singapore Books, 2012.</w:t>
      </w:r>
    </w:p>
    <w:p w:rsidR="00444318" w:rsidRDefault="00444318" w:rsidP="00444318"/>
    <w:p w:rsidR="00444318" w:rsidRPr="00DD4A29" w:rsidRDefault="00444318" w:rsidP="00444318">
      <w:pPr>
        <w:rPr>
          <w:rStyle w:val="StyleUnderline"/>
        </w:rPr>
      </w:pPr>
      <w:r w:rsidRPr="00F64F6D">
        <w:rPr>
          <w:sz w:val="16"/>
        </w:rPr>
        <w:t xml:space="preserve">JULIAN: But it just happens to be a fact about reality, such as that you can build atomic bombs, that there are math problems that you can create that even the strongest state cannot break. I think that was tremendously appealing to Californian libertarians and others who believed in this sort of “democracy locked and loaded” idea, because here was a very intellectual way of doing it—of a couple of individuals with cryptography standing up to the full might of the strongest power in the world. </w:t>
      </w:r>
      <w:r w:rsidRPr="00DD4A29">
        <w:rPr>
          <w:rStyle w:val="StyleUnderline"/>
        </w:rPr>
        <w:t>So there is a property of the universe that is on the side of privacy, because some encryption algorithms are impossible for any government to break, ever.</w:t>
      </w:r>
      <w:r w:rsidRPr="00F64F6D">
        <w:rPr>
          <w:sz w:val="16"/>
        </w:rPr>
        <w:t xml:space="preserve"> </w:t>
      </w:r>
      <w:r w:rsidRPr="00DD4A29">
        <w:rPr>
          <w:rStyle w:val="StyleUnderline"/>
        </w:rPr>
        <w:t xml:space="preserve">There are others that we know are extremely hard for even the NSA to break. </w:t>
      </w:r>
      <w:r w:rsidRPr="00F64F6D">
        <w:rPr>
          <w:sz w:val="16"/>
        </w:rPr>
        <w:t xml:space="preserve">We know that because they recommend those algorithms be used by US military contractors for the protection of top secret US military communications, and if there was some kind of back-door in them soon enough the Russians or the Chinese would find it, with severe consequences for whoever made the decision to recommend an insecure cipher. So the ciphers are fairly good now, we’re pretty confident in them. Unfortunately you can’t be confident at all in the machine that you’re running them on, so that’s a problem. </w:t>
      </w:r>
      <w:r w:rsidRPr="00DD4A29">
        <w:rPr>
          <w:rStyle w:val="StyleUnderline"/>
        </w:rPr>
        <w:t>But that doesn’t lead to bulk interception; it leads to the targeting of particular people’s computers.</w:t>
      </w:r>
      <w:r w:rsidRPr="00F64F6D">
        <w:rPr>
          <w:sz w:val="16"/>
        </w:rPr>
        <w:t xml:space="preserve"> Unless you’re a security expert it’s very hard to actually secure a computer. But cryptography can solve the bulk interception problem, and it’s the bulk interception problem which is a threat to global civilization. Individual targeting is not the threat. Nevertheless, I have a view that we are dealing with really tremendously big economic and political forces, as Jérémie said, </w:t>
      </w:r>
      <w:r w:rsidRPr="00DD4A29">
        <w:rPr>
          <w:rStyle w:val="StyleUnderline"/>
        </w:rPr>
        <w:t>and the likely outcome is that the natural efficiencies of surveillance technologies compared to the number of human beings will mean that slowly we will end up in a global totalitarian surveillance society—by totalitarian I mean a total surveillance—and that perhaps there will just be the last free living people, those who understand how to use this cryptography to defend against this complete, total surveillance, and some people who are completely off-grid</w:t>
      </w:r>
      <w:r w:rsidRPr="00F64F6D">
        <w:rPr>
          <w:sz w:val="16"/>
        </w:rPr>
        <w:t xml:space="preserve">, neo-Luddites that have gone into the cave, or traditional tribes-people who have none of the efficiencies of a modern economy and </w:t>
      </w:r>
      <w:r w:rsidRPr="00DD4A29">
        <w:rPr>
          <w:rStyle w:val="StyleUnderline"/>
        </w:rPr>
        <w:t>so their ability to act is very small</w:t>
      </w:r>
      <w:r w:rsidRPr="00F64F6D">
        <w:rPr>
          <w:sz w:val="16"/>
        </w:rPr>
        <w:t xml:space="preserve">. </w:t>
      </w:r>
      <w:r w:rsidRPr="00DD4A29">
        <w:rPr>
          <w:rStyle w:val="StyleUnderline"/>
        </w:rPr>
        <w:t>Of course anyone can stay off the internet, but then it’s hard for them to have any influence</w:t>
      </w:r>
      <w:r w:rsidRPr="00F64F6D">
        <w:rPr>
          <w:sz w:val="16"/>
        </w:rPr>
        <w:t>. They select themselves out of being influential by doing that</w:t>
      </w:r>
      <w:r w:rsidRPr="00DD4A29">
        <w:rPr>
          <w:rStyle w:val="StyleUnderline"/>
        </w:rPr>
        <w:t>. It’s the same with mobile phones; you can choose not to have a mobile phone but you reduce your influence. It’s not a way forward.</w:t>
      </w:r>
    </w:p>
    <w:p w:rsidR="00444318" w:rsidRDefault="00444318" w:rsidP="00444318"/>
    <w:p w:rsidR="003F4D4C" w:rsidRDefault="00444318" w:rsidP="00444318">
      <w:pPr>
        <w:pStyle w:val="Heading3"/>
      </w:pPr>
      <w:r>
        <w:t>Hacktivism good</w:t>
      </w:r>
    </w:p>
    <w:p w:rsidR="00444318" w:rsidRDefault="00444318" w:rsidP="00444318">
      <w:pPr>
        <w:pStyle w:val="Heading4"/>
      </w:pPr>
      <w:r>
        <w:t xml:space="preserve">Invasion of internet freedoms impairs hacktivist groups which are key to tackling oppressive regimes.  </w:t>
      </w:r>
      <w:r>
        <w:br/>
      </w:r>
      <w:r w:rsidRPr="00720EB8">
        <w:t>Jornod 14</w:t>
      </w:r>
    </w:p>
    <w:p w:rsidR="00444318" w:rsidRPr="00F61F99" w:rsidRDefault="00444318" w:rsidP="00444318">
      <w:r w:rsidRPr="00F61F99">
        <w:t>Rodhlann Jornod is now focusing on studying practical philosophy. He is a PhD candidate at the Institute of Criminology in Paris, and is currently writing his dissertation, addressing the structures of morality related to the phenomenon of criminal justice. His interest for new technologies also led him to study the impact of sciences on notions of practical philosophy, such as moral and politics., 1-16-2014, "From Hacking to F</w:t>
      </w:r>
      <w:r>
        <w:t>reedom Fighting," My Science Work</w:t>
      </w:r>
      <w:r w:rsidRPr="00F61F99">
        <w:t>, https://www.mysciencework.com/news/11082/from-hacking-to-freedom-fighting</w:t>
      </w:r>
    </w:p>
    <w:p w:rsidR="00444318" w:rsidRDefault="00444318" w:rsidP="00444318">
      <w:pPr>
        <w:rPr>
          <w:sz w:val="16"/>
        </w:rPr>
      </w:pPr>
      <w:r w:rsidRPr="00F61F99">
        <w:rPr>
          <w:sz w:val="16"/>
        </w:rPr>
        <w:t xml:space="preserve">Hackers’ distrust of power probably originates in the culture that has fired up their imagination. The </w:t>
      </w:r>
      <w:hyperlink r:id="rId43" w:tgtFrame="_blank" w:history="1">
        <w:r w:rsidRPr="00F61F99">
          <w:rPr>
            <w:rStyle w:val="Hyperlink"/>
            <w:sz w:val="16"/>
          </w:rPr>
          <w:t>cyberpunk</w:t>
        </w:r>
      </w:hyperlink>
      <w:r w:rsidRPr="00F61F99">
        <w:rPr>
          <w:sz w:val="16"/>
        </w:rPr>
        <w:t xml:space="preserve"> movement described a near reality where technology and its social implications reduced the future to a </w:t>
      </w:r>
      <w:hyperlink r:id="rId44" w:tgtFrame="_blank" w:history="1">
        <w:r w:rsidRPr="00F61F99">
          <w:rPr>
            <w:rStyle w:val="Hyperlink"/>
            <w:sz w:val="16"/>
          </w:rPr>
          <w:t>dystopia</w:t>
        </w:r>
      </w:hyperlink>
      <w:r w:rsidRPr="00F61F99">
        <w:rPr>
          <w:sz w:val="16"/>
        </w:rPr>
        <w:t xml:space="preserve">. In this artistic genre, which influenced the hacker culture, there was the intuition that technological knowledge held a fundamental place in the control of political power. The one who knows becomes a threat to the established authorities, who attempt to control or even crush the hacker’s free thought. These </w:t>
      </w:r>
      <w:r w:rsidRPr="0080432F">
        <w:rPr>
          <w:rStyle w:val="StyleUnderline"/>
        </w:rPr>
        <w:t>omens of governmental behavior oscillating between incapacity to react and brutal repression, take shape in the</w:t>
      </w:r>
      <w:r>
        <w:rPr>
          <w:rStyle w:val="StyleUnderline"/>
        </w:rPr>
        <w:t xml:space="preserve"> </w:t>
      </w:r>
      <w:hyperlink r:id="rId45" w:tgtFrame="_blank" w:history="1">
        <w:r w:rsidRPr="0080432F">
          <w:rPr>
            <w:rStyle w:val="StyleUnderline"/>
          </w:rPr>
          <w:t>Hacktivismo Declaration</w:t>
        </w:r>
      </w:hyperlink>
      <w:r w:rsidRPr="0080432F">
        <w:rPr>
          <w:rStyle w:val="StyleUnderline"/>
        </w:rPr>
        <w:t>. This group</w:t>
      </w:r>
      <w:r w:rsidRPr="00F61F99">
        <w:rPr>
          <w:sz w:val="16"/>
        </w:rPr>
        <w:t xml:space="preserve"> is an offshoot of the organization </w:t>
      </w:r>
      <w:hyperlink r:id="rId46" w:tgtFrame="_blank" w:history="1">
        <w:r w:rsidRPr="00F61F99">
          <w:rPr>
            <w:rStyle w:val="Hyperlink"/>
            <w:sz w:val="16"/>
          </w:rPr>
          <w:t>Cult of the Dead Cow</w:t>
        </w:r>
      </w:hyperlink>
      <w:r w:rsidRPr="00F61F99">
        <w:rPr>
          <w:sz w:val="16"/>
        </w:rPr>
        <w:t xml:space="preserve">, which </w:t>
      </w:r>
      <w:r w:rsidRPr="0080432F">
        <w:rPr>
          <w:rStyle w:val="StyleUnderline"/>
        </w:rPr>
        <w:t>bases its hacktivism on the observation of a governmental attitude that is hostile toward freedom on the web. The group states that it defends rights mentioned in the</w:t>
      </w:r>
      <w:r>
        <w:rPr>
          <w:rStyle w:val="StyleUnderline"/>
        </w:rPr>
        <w:t xml:space="preserve"> </w:t>
      </w:r>
      <w:hyperlink r:id="rId47" w:tgtFrame="_blank" w:history="1">
        <w:r w:rsidRPr="0080432F">
          <w:rPr>
            <w:rStyle w:val="StyleUnderline"/>
          </w:rPr>
          <w:t>Universal Declaration of Human Rights</w:t>
        </w:r>
      </w:hyperlink>
      <w:r>
        <w:rPr>
          <w:rStyle w:val="StyleUnderline"/>
        </w:rPr>
        <w:t xml:space="preserve"> </w:t>
      </w:r>
      <w:r w:rsidRPr="0080432F">
        <w:rPr>
          <w:rStyle w:val="StyleUnderline"/>
        </w:rPr>
        <w:t>and applied to the internet, like the right to information and to freedom of opinion and expression. This will to act forces states to face their own commitments and their relative incapacity to respect them.</w:t>
      </w:r>
      <w:r>
        <w:rPr>
          <w:rStyle w:val="StyleUnderline"/>
        </w:rPr>
        <w:t xml:space="preserve"> </w:t>
      </w:r>
      <w:r w:rsidRPr="00F61F99">
        <w:rPr>
          <w:sz w:val="16"/>
        </w:rPr>
        <w:t xml:space="preserve">The values defended by hacktivist movements are actually more or less the same from one group to another. The defense of personal freedom characterizes these individuals’ motivation. </w:t>
      </w:r>
      <w:r w:rsidRPr="0080432F">
        <w:rPr>
          <w:rStyle w:val="StyleUnderline"/>
        </w:rPr>
        <w:t>As they realize the potential of their knowledge, they refuse to remain idle before the inertia of the State. The Germans from the</w:t>
      </w:r>
      <w:r>
        <w:rPr>
          <w:rStyle w:val="StyleUnderline"/>
        </w:rPr>
        <w:t xml:space="preserve"> </w:t>
      </w:r>
      <w:hyperlink r:id="rId48" w:tgtFrame="_blank" w:history="1">
        <w:r w:rsidRPr="0080432F">
          <w:rPr>
            <w:rStyle w:val="StyleUnderline"/>
          </w:rPr>
          <w:t>Chaos Computer Club</w:t>
        </w:r>
      </w:hyperlink>
      <w:r>
        <w:rPr>
          <w:rStyle w:val="StyleUnderline"/>
        </w:rPr>
        <w:t xml:space="preserve"> </w:t>
      </w:r>
      <w:r w:rsidRPr="0080432F">
        <w:rPr>
          <w:rStyle w:val="StyleUnderline"/>
        </w:rPr>
        <w:t>promote freedom of information, transparency in governments, and communication as a human right.</w:t>
      </w:r>
      <w:r>
        <w:rPr>
          <w:rStyle w:val="StyleUnderline"/>
        </w:rPr>
        <w:t xml:space="preserve"> </w:t>
      </w:r>
      <w:hyperlink r:id="rId49" w:history="1">
        <w:r w:rsidRPr="0080432F">
          <w:rPr>
            <w:rStyle w:val="StyleUnderline"/>
          </w:rPr>
          <w:t>Telecomix</w:t>
        </w:r>
      </w:hyperlink>
      <w:r>
        <w:rPr>
          <w:rStyle w:val="StyleUnderline"/>
        </w:rPr>
        <w:t xml:space="preserve"> </w:t>
      </w:r>
      <w:r w:rsidRPr="0080432F">
        <w:rPr>
          <w:rStyle w:val="StyleUnderline"/>
        </w:rPr>
        <w:t>distinguished itself by protecting freedom of expression throughout the Arab Spring. In particular, it made it possible to preserve the digital imprint of these revolutions.</w:t>
      </w:r>
      <w:r>
        <w:rPr>
          <w:rStyle w:val="StyleUnderline"/>
        </w:rPr>
        <w:t xml:space="preserve"> </w:t>
      </w:r>
      <w:r w:rsidRPr="0080432F">
        <w:rPr>
          <w:rStyle w:val="StyleUnderline"/>
        </w:rPr>
        <w:t>The Internet can no longer be considered</w:t>
      </w:r>
      <w:r w:rsidRPr="00F61F99">
        <w:rPr>
          <w:sz w:val="16"/>
        </w:rPr>
        <w:t xml:space="preserve">, in an oversimplified way, as </w:t>
      </w:r>
      <w:r w:rsidRPr="0080432F">
        <w:rPr>
          <w:rStyle w:val="StyleUnderline"/>
        </w:rPr>
        <w:t>just another place</w:t>
      </w:r>
      <w:r w:rsidRPr="00F61F99">
        <w:rPr>
          <w:sz w:val="16"/>
        </w:rPr>
        <w:t xml:space="preserve">, as an emerging </w:t>
      </w:r>
      <w:hyperlink r:id="rId50" w:tgtFrame="_blank" w:history="1">
        <w:r w:rsidRPr="00F61F99">
          <w:rPr>
            <w:rStyle w:val="Hyperlink"/>
            <w:sz w:val="16"/>
          </w:rPr>
          <w:t>heterotopia</w:t>
        </w:r>
      </w:hyperlink>
      <w:r w:rsidRPr="00F61F99">
        <w:rPr>
          <w:sz w:val="16"/>
        </w:rPr>
        <w:t xml:space="preserve">, </w:t>
      </w:r>
      <w:r w:rsidRPr="0080432F">
        <w:rPr>
          <w:rStyle w:val="StyleUnderline"/>
        </w:rPr>
        <w:t>isolated from the rest of the world. It should be perceived as a continuation of reality, where all extend their identity and have the right to the same protection of their freedom. The hacktivists’ computer knowledge enables them to control the network of a whole country (as with the hijacking of the entire Syrian network by Telecomix in September 2011, in order to show the Syrians how to bypass censorship</w:t>
      </w:r>
      <w:r w:rsidRPr="00F61F99">
        <w:rPr>
          <w:sz w:val="16"/>
        </w:rPr>
        <w:t xml:space="preserve">). </w:t>
      </w:r>
      <w:r w:rsidRPr="0080432F">
        <w:rPr>
          <w:rStyle w:val="StyleUnderline"/>
        </w:rPr>
        <w:t>This knowledge</w:t>
      </w:r>
      <w:r w:rsidRPr="00F61F99">
        <w:rPr>
          <w:sz w:val="16"/>
        </w:rPr>
        <w:t xml:space="preserve"> applied to defending common values </w:t>
      </w:r>
      <w:r w:rsidRPr="0080432F">
        <w:rPr>
          <w:rStyle w:val="StyleUnderline"/>
        </w:rPr>
        <w:t>gives them a new potentiality of political action. Voices are raised in unity against censorship and oppression, ready to defy any kind of tyranny and fight for the freedom of each and every person.</w:t>
      </w:r>
      <w:r>
        <w:rPr>
          <w:rStyle w:val="StyleUnderline"/>
        </w:rPr>
        <w:t xml:space="preserve"> </w:t>
      </w:r>
      <w:r w:rsidRPr="0080432F">
        <w:rPr>
          <w:rStyle w:val="StyleUnderline"/>
        </w:rPr>
        <w:t>The Internet</w:t>
      </w:r>
      <w:r w:rsidRPr="00F61F99">
        <w:rPr>
          <w:sz w:val="16"/>
        </w:rPr>
        <w:t xml:space="preserve">, a potential place of repression, </w:t>
      </w:r>
      <w:r w:rsidRPr="0080432F">
        <w:rPr>
          <w:rStyle w:val="StyleUnderline"/>
        </w:rPr>
        <w:t>becomes a battlefield for the defenders of freedom</w:t>
      </w:r>
      <w:r w:rsidRPr="00F61F99">
        <w:rPr>
          <w:sz w:val="16"/>
        </w:rPr>
        <w:t xml:space="preserve">. </w:t>
      </w:r>
      <w:r w:rsidRPr="0080432F">
        <w:rPr>
          <w:rStyle w:val="StyleUnderline"/>
        </w:rPr>
        <w:t xml:space="preserve">This </w:t>
      </w:r>
      <w:r w:rsidRPr="00F61F99">
        <w:rPr>
          <w:sz w:val="16"/>
        </w:rPr>
        <w:t xml:space="preserve">possible threat </w:t>
      </w:r>
      <w:r w:rsidRPr="0080432F">
        <w:rPr>
          <w:rStyle w:val="StyleUnderline"/>
        </w:rPr>
        <w:t>gives power to the</w:t>
      </w:r>
      <w:r>
        <w:rPr>
          <w:rStyle w:val="StyleUnderline"/>
        </w:rPr>
        <w:t xml:space="preserve"> </w:t>
      </w:r>
      <w:hyperlink r:id="rId51" w:tgtFrame="_blank" w:history="1">
        <w:r w:rsidRPr="0080432F">
          <w:rPr>
            <w:rStyle w:val="Emphasis"/>
          </w:rPr>
          <w:t xml:space="preserve">crypto-anarchist </w:t>
        </w:r>
        <w:r w:rsidRPr="0080432F">
          <w:rPr>
            <w:rStyle w:val="StyleUnderline"/>
          </w:rPr>
          <w:t>movement</w:t>
        </w:r>
      </w:hyperlink>
      <w:r w:rsidRPr="00F61F99">
        <w:rPr>
          <w:sz w:val="16"/>
        </w:rPr>
        <w:t xml:space="preserve">. </w:t>
      </w:r>
      <w:r w:rsidRPr="0080432F">
        <w:rPr>
          <w:rStyle w:val="StyleUnderline"/>
        </w:rPr>
        <w:t>Beyond rejecting the governmental</w:t>
      </w:r>
      <w:r w:rsidRPr="00F61F99">
        <w:rPr>
          <w:sz w:val="16"/>
        </w:rPr>
        <w:t xml:space="preserve"> entity, </w:t>
      </w:r>
      <w:r w:rsidRPr="0080432F">
        <w:rPr>
          <w:rStyle w:val="StyleUnderline"/>
        </w:rPr>
        <w:t>it calls for the use of</w:t>
      </w:r>
      <w:r>
        <w:rPr>
          <w:rStyle w:val="StyleUnderline"/>
        </w:rPr>
        <w:t xml:space="preserve"> </w:t>
      </w:r>
      <w:hyperlink r:id="rId52" w:tgtFrame="_blank" w:history="1">
        <w:r w:rsidRPr="0080432F">
          <w:rPr>
            <w:rStyle w:val="StyleUnderline"/>
          </w:rPr>
          <w:t>cryptography</w:t>
        </w:r>
      </w:hyperlink>
      <w:r>
        <w:rPr>
          <w:rStyle w:val="StyleUnderline"/>
        </w:rPr>
        <w:t xml:space="preserve"> </w:t>
      </w:r>
      <w:r w:rsidRPr="0080432F">
        <w:rPr>
          <w:rStyle w:val="StyleUnderline"/>
        </w:rPr>
        <w:t>to make individuals’ knowledge inaccessible</w:t>
      </w:r>
      <w:r w:rsidRPr="00F61F99">
        <w:rPr>
          <w:sz w:val="16"/>
        </w:rPr>
        <w:t xml:space="preserve"> and stop feeding the power of a minority. </w:t>
      </w:r>
      <w:r w:rsidRPr="0080432F">
        <w:rPr>
          <w:rStyle w:val="StyleUnderline"/>
        </w:rPr>
        <w:t>Crypto-anarchism calls for even stronger anonymity on the web, in order to protect private life</w:t>
      </w:r>
      <w:r w:rsidRPr="00F61F99">
        <w:rPr>
          <w:sz w:val="16"/>
        </w:rPr>
        <w:t xml:space="preserve">. Beyond the questionable promotion of an almost complete anonymity on the internet network − if the latter is considered as a continuation of reality − the </w:t>
      </w:r>
      <w:r w:rsidRPr="0080432F">
        <w:rPr>
          <w:rStyle w:val="StyleUnderline"/>
        </w:rPr>
        <w:t>tools developed and used by the movement</w:t>
      </w:r>
      <w:r w:rsidRPr="00F61F99">
        <w:rPr>
          <w:sz w:val="16"/>
        </w:rPr>
        <w:t xml:space="preserve"> (like </w:t>
      </w:r>
      <w:hyperlink r:id="rId53" w:tgtFrame="_blank" w:history="1">
        <w:r w:rsidRPr="00F61F99">
          <w:rPr>
            <w:rStyle w:val="Hyperlink"/>
            <w:sz w:val="16"/>
          </w:rPr>
          <w:t>GNU privacy guard</w:t>
        </w:r>
      </w:hyperlink>
      <w:r w:rsidRPr="00F61F99">
        <w:rPr>
          <w:sz w:val="16"/>
        </w:rPr>
        <w:t xml:space="preserve">, which ensures the confidentiality of communications) </w:t>
      </w:r>
      <w:r w:rsidRPr="00F61F99">
        <w:rPr>
          <w:rStyle w:val="StyleUnderline"/>
        </w:rPr>
        <w:t>were particularly relevant in the conflicts of the Arab Spring. The use of cryptography allows some revolutionaries to escape the heavy-handed repression of their governments and to share with the world the abuses suffered.</w:t>
      </w:r>
      <w:r w:rsidRPr="00F61F99">
        <w:rPr>
          <w:sz w:val="16"/>
        </w:rPr>
        <w:t xml:space="preserve"> The relevance of </w:t>
      </w:r>
      <w:r w:rsidRPr="00F61F99">
        <w:rPr>
          <w:rStyle w:val="StyleUnderline"/>
        </w:rPr>
        <w:t>these coded communications made it possible to mobilize international opinion and organize resistance</w:t>
      </w:r>
      <w:r w:rsidRPr="00F61F99">
        <w:rPr>
          <w:sz w:val="16"/>
        </w:rPr>
        <w:t xml:space="preserve">, like in Egypt or Syria, </w:t>
      </w:r>
      <w:r w:rsidRPr="00F61F99">
        <w:rPr>
          <w:rStyle w:val="StyleUnderline"/>
        </w:rPr>
        <w:t>where the governments</w:t>
      </w:r>
      <w:r w:rsidRPr="00F61F99">
        <w:rPr>
          <w:sz w:val="16"/>
        </w:rPr>
        <w:t xml:space="preserve">, no longer aware of their citizens’ activities, </w:t>
      </w:r>
      <w:r w:rsidRPr="00F61F99">
        <w:rPr>
          <w:rStyle w:val="StyleUnderline"/>
        </w:rPr>
        <w:t>could not accurately target their actions anymore and stop them from happening.</w:t>
      </w:r>
      <w:r>
        <w:rPr>
          <w:rStyle w:val="StyleUnderline"/>
        </w:rPr>
        <w:t xml:space="preserve"> </w:t>
      </w:r>
      <w:r w:rsidRPr="00F61F99">
        <w:rPr>
          <w:sz w:val="16"/>
        </w:rPr>
        <w:t xml:space="preserve">The promotion of cryptography and anonymity has a very particular application in the </w:t>
      </w:r>
      <w:hyperlink r:id="rId54" w:tgtFrame="_blank" w:history="1">
        <w:r w:rsidRPr="00F61F99">
          <w:rPr>
            <w:rStyle w:val="Hyperlink"/>
            <w:sz w:val="16"/>
          </w:rPr>
          <w:t>Anonymous</w:t>
        </w:r>
      </w:hyperlink>
      <w:r w:rsidRPr="00F61F99">
        <w:rPr>
          <w:sz w:val="16"/>
        </w:rPr>
        <w:t xml:space="preserve"> movement*. The political action of </w:t>
      </w:r>
      <w:r w:rsidRPr="00F61F99">
        <w:rPr>
          <w:rStyle w:val="StyleUnderline"/>
        </w:rPr>
        <w:t>Anonymous takes a different form</w:t>
      </w:r>
      <w:r w:rsidRPr="00F61F99">
        <w:rPr>
          <w:sz w:val="16"/>
        </w:rPr>
        <w:t xml:space="preserve">, as it is no longer possible to discern with accuracy a group’s way of thinking or outer limit. </w:t>
      </w:r>
      <w:r w:rsidRPr="00F61F99">
        <w:rPr>
          <w:rStyle w:val="StyleUnderline"/>
        </w:rPr>
        <w:t>Anonymous is everyone, and everyone is Anonymous</w:t>
      </w:r>
      <w:r w:rsidRPr="00F61F99">
        <w:rPr>
          <w:sz w:val="16"/>
        </w:rPr>
        <w:t xml:space="preserve">. The </w:t>
      </w:r>
      <w:r w:rsidRPr="00F61F99">
        <w:rPr>
          <w:rStyle w:val="StyleUnderline"/>
        </w:rPr>
        <w:t>authorities</w:t>
      </w:r>
      <w:r w:rsidRPr="00F61F99">
        <w:rPr>
          <w:sz w:val="16"/>
        </w:rPr>
        <w:t xml:space="preserve">, flustered by this structure – or lack thereof − </w:t>
      </w:r>
      <w:r w:rsidRPr="00F61F99">
        <w:rPr>
          <w:rStyle w:val="StyleUnderline"/>
        </w:rPr>
        <w:t>uselessly attempt to annihilate a so-called destabilizing and threatening</w:t>
      </w:r>
      <w:r>
        <w:rPr>
          <w:rStyle w:val="StyleUnderline"/>
        </w:rPr>
        <w:t xml:space="preserve"> </w:t>
      </w:r>
      <w:r w:rsidRPr="00F61F99">
        <w:rPr>
          <w:rStyle w:val="StyleUnderline"/>
        </w:rPr>
        <w:t>group</w:t>
      </w:r>
      <w:r w:rsidRPr="00F61F99">
        <w:rPr>
          <w:sz w:val="16"/>
        </w:rPr>
        <w:t xml:space="preserve">. Bewildered governments flail about in vain, as the contemptuous </w:t>
      </w:r>
      <w:hyperlink r:id="rId55" w:tgtFrame="_blank" w:history="1">
        <w:r w:rsidRPr="00F61F99">
          <w:rPr>
            <w:rStyle w:val="Hyperlink"/>
            <w:sz w:val="16"/>
          </w:rPr>
          <w:t>lulz</w:t>
        </w:r>
      </w:hyperlink>
      <w:r w:rsidRPr="00F61F99">
        <w:rPr>
          <w:sz w:val="16"/>
        </w:rPr>
        <w:t xml:space="preserve"> of Anonymous rain down upon them. </w:t>
      </w:r>
      <w:r w:rsidRPr="00F61F99">
        <w:rPr>
          <w:rStyle w:val="StyleUnderline"/>
        </w:rPr>
        <w:t xml:space="preserve">Anonymous is no hacktivist group. Anonymous is a </w:t>
      </w:r>
      <w:r w:rsidRPr="00F61F99">
        <w:rPr>
          <w:rStyle w:val="Emphasis"/>
        </w:rPr>
        <w:t>hacktivist consciousness</w:t>
      </w:r>
      <w:r w:rsidRPr="00F61F99">
        <w:rPr>
          <w:sz w:val="16"/>
        </w:rPr>
        <w:t xml:space="preserve">. Across ideologies and frontiers, </w:t>
      </w:r>
      <w:r w:rsidRPr="00F61F99">
        <w:rPr>
          <w:rStyle w:val="StyleUnderline"/>
        </w:rPr>
        <w:t xml:space="preserve">Anonymous echoes the nebulous fury of individuals who refuse to be told what to do by a self-interested elite, to acknowledge the impunity of the state or to suffer infringements of their liberty, and who claim: “We know, therefore we can. We can, therefore we know. Fear us!” </w:t>
      </w:r>
      <w:r w:rsidRPr="00F61F99">
        <w:rPr>
          <w:rStyle w:val="Emphasis"/>
        </w:rPr>
        <w:t>Foucault’s</w:t>
      </w:r>
      <w:r w:rsidRPr="00F61F99">
        <w:rPr>
          <w:sz w:val="16"/>
        </w:rPr>
        <w:t xml:space="preserve"> hypothesis of the </w:t>
      </w:r>
      <w:r w:rsidRPr="00F61F99">
        <w:rPr>
          <w:rStyle w:val="Emphasis"/>
        </w:rPr>
        <w:t>panopticon</w:t>
      </w:r>
      <w:r w:rsidRPr="00F61F99">
        <w:rPr>
          <w:sz w:val="16"/>
        </w:rPr>
        <w:t xml:space="preserve"> (see </w:t>
      </w:r>
      <w:hyperlink r:id="rId56" w:tgtFrame="_blank" w:history="1">
        <w:r w:rsidRPr="00F61F99">
          <w:rPr>
            <w:rStyle w:val="Hyperlink"/>
            <w:sz w:val="16"/>
          </w:rPr>
          <w:t>our previous article on hacktivism</w:t>
        </w:r>
      </w:hyperlink>
      <w:r w:rsidRPr="00F61F99">
        <w:rPr>
          <w:sz w:val="16"/>
        </w:rPr>
        <w:t xml:space="preserve">) </w:t>
      </w:r>
      <w:r w:rsidRPr="00F61F99">
        <w:rPr>
          <w:rStyle w:val="Emphasis"/>
        </w:rPr>
        <w:t>seems to have been reversed</w:t>
      </w:r>
      <w:r w:rsidRPr="00F61F99">
        <w:rPr>
          <w:sz w:val="16"/>
        </w:rPr>
        <w:t>.</w:t>
      </w:r>
    </w:p>
    <w:p w:rsidR="001948CA" w:rsidRDefault="001948CA" w:rsidP="001948CA">
      <w:pPr>
        <w:pStyle w:val="Heading3"/>
      </w:pPr>
      <w:r>
        <w:t>Internet Key – Human Rights</w:t>
      </w:r>
    </w:p>
    <w:p w:rsidR="001948CA" w:rsidRDefault="001948CA" w:rsidP="001948CA">
      <w:pPr>
        <w:rPr>
          <w:sz w:val="16"/>
        </w:rPr>
      </w:pPr>
    </w:p>
    <w:p w:rsidR="001948CA" w:rsidRDefault="001948CA" w:rsidP="001948CA">
      <w:pPr>
        <w:pStyle w:val="Heading4"/>
      </w:pPr>
      <w:r>
        <w:t>Internet innovation is key to human rights</w:t>
      </w:r>
    </w:p>
    <w:p w:rsidR="001948CA" w:rsidRPr="00133F16" w:rsidRDefault="001948CA" w:rsidP="001948CA">
      <w:r w:rsidRPr="00756051">
        <w:rPr>
          <w:rStyle w:val="Style13ptBold"/>
        </w:rPr>
        <w:t>Center for Democracy and Technology, 2011</w:t>
      </w:r>
      <w:r>
        <w:t xml:space="preserve"> </w:t>
      </w:r>
      <w:r>
        <w:br/>
      </w:r>
      <w:r w:rsidRPr="00756051">
        <w:t>Jumpstarting a Human Rights Jurisprudence for the Internet, JUNE 03, 2011, https://cdt.org/blog/jumpstarting-a-human-rights-jurisprudence-for-the-internet/</w:t>
      </w:r>
      <w:r>
        <w:t xml:space="preserve"> </w:t>
      </w:r>
    </w:p>
    <w:p w:rsidR="001948CA" w:rsidRPr="007664A7" w:rsidRDefault="001948CA" w:rsidP="001948CA">
      <w:pPr>
        <w:rPr>
          <w:rStyle w:val="Emphasis"/>
          <w:b w:val="0"/>
        </w:rPr>
      </w:pPr>
      <w:r w:rsidRPr="00CE5075">
        <w:rPr>
          <w:sz w:val="16"/>
        </w:rPr>
        <w:t>Today, the UN Special Rapporteur on freedom of opinion and expression</w:t>
      </w:r>
      <w:r w:rsidRPr="00133F16">
        <w:rPr>
          <w:rStyle w:val="Emphasis"/>
        </w:rPr>
        <w:t xml:space="preserve"> </w:t>
      </w:r>
      <w:r w:rsidRPr="007664A7">
        <w:rPr>
          <w:rStyle w:val="Emphasis"/>
          <w:b w:val="0"/>
        </w:rPr>
        <w:t xml:space="preserve">Frank La Rue presented his </w:t>
      </w:r>
      <w:hyperlink r:id="rId57" w:tgtFrame="_blank" w:history="1">
        <w:r w:rsidRPr="007664A7">
          <w:rPr>
            <w:rStyle w:val="Emphasis"/>
            <w:b w:val="0"/>
          </w:rPr>
          <w:t>report on freedom of expression and the Internet</w:t>
        </w:r>
      </w:hyperlink>
      <w:r w:rsidRPr="007664A7">
        <w:rPr>
          <w:rStyle w:val="Emphasis"/>
          <w:b w:val="0"/>
        </w:rPr>
        <w:t xml:space="preserve"> to the Human Rights Council in Geneva</w:t>
      </w:r>
      <w:r w:rsidRPr="007664A7">
        <w:rPr>
          <w:sz w:val="16"/>
        </w:rPr>
        <w:t xml:space="preserve"> (see CDT’s </w:t>
      </w:r>
      <w:hyperlink r:id="rId58" w:tgtFrame="_blank" w:history="1">
        <w:r w:rsidRPr="007664A7">
          <w:rPr>
            <w:rStyle w:val="Hyperlink"/>
            <w:sz w:val="16"/>
          </w:rPr>
          <w:t>official statement</w:t>
        </w:r>
      </w:hyperlink>
      <w:r w:rsidRPr="007664A7">
        <w:rPr>
          <w:sz w:val="16"/>
        </w:rPr>
        <w:t xml:space="preserve"> on the report). </w:t>
      </w:r>
      <w:r w:rsidRPr="007664A7">
        <w:rPr>
          <w:rStyle w:val="Emphasis"/>
          <w:b w:val="0"/>
        </w:rPr>
        <w:t>The report declares that “the Internet is one of the most powerful instruments of the 21st century for increasing transparency in the conduct of the powerful, access to information and for facilitating active citizen participation in building democratic societies,”</w:t>
      </w:r>
      <w:r w:rsidRPr="007664A7">
        <w:rPr>
          <w:sz w:val="16"/>
        </w:rPr>
        <w:t xml:space="preserve"> in part due to its unique architectural characteristics. The report also reaffirms the full applicability of Article 19 of the </w:t>
      </w:r>
      <w:hyperlink r:id="rId59" w:anchor="a19" w:tgtFrame="_blank" w:history="1">
        <w:r w:rsidRPr="007664A7">
          <w:rPr>
            <w:rStyle w:val="Hyperlink"/>
            <w:sz w:val="16"/>
          </w:rPr>
          <w:t>Universal Declaration of Human Rights</w:t>
        </w:r>
      </w:hyperlink>
      <w:r w:rsidRPr="007664A7">
        <w:rPr>
          <w:sz w:val="16"/>
        </w:rPr>
        <w:t xml:space="preserve"> and the </w:t>
      </w:r>
      <w:hyperlink r:id="rId60" w:anchor="art19" w:tgtFrame="_blank" w:history="1">
        <w:r w:rsidRPr="007664A7">
          <w:rPr>
            <w:rStyle w:val="Hyperlink"/>
            <w:sz w:val="16"/>
          </w:rPr>
          <w:t>ICCPR</w:t>
        </w:r>
      </w:hyperlink>
      <w:r w:rsidRPr="007664A7">
        <w:rPr>
          <w:sz w:val="16"/>
        </w:rPr>
        <w:t xml:space="preserve"> to the Internet, a technology that has become increasingly essential to many aspects of daily life. We welcome the Rapporteur’s report as a </w:t>
      </w:r>
      <w:r w:rsidRPr="007664A7">
        <w:rPr>
          <w:rStyle w:val="Emphasis"/>
          <w:b w:val="0"/>
        </w:rPr>
        <w:t xml:space="preserve">significant contribution towards the development of a </w:t>
      </w:r>
      <w:hyperlink r:id="rId61" w:tgtFrame="_blank" w:history="1">
        <w:r w:rsidRPr="007664A7">
          <w:rPr>
            <w:rStyle w:val="Emphasis"/>
            <w:b w:val="0"/>
          </w:rPr>
          <w:t>progressive human rights jurisprudence for the Internet</w:t>
        </w:r>
      </w:hyperlink>
      <w:r w:rsidRPr="007664A7">
        <w:rPr>
          <w:sz w:val="16"/>
        </w:rPr>
        <w:t xml:space="preserve">. In preparation for his report, the Rapporteur held five regional consultations with Internet experts, human rights defenders, and new media journalists to better understand their experiences and priorities in different countries. I had the pleasure and privilege of attending these consultations and hearing firsthand </w:t>
      </w:r>
      <w:r w:rsidRPr="007664A7">
        <w:rPr>
          <w:rStyle w:val="Emphasis"/>
          <w:b w:val="0"/>
          <w:sz w:val="16"/>
          <w:u w:val="none"/>
        </w:rPr>
        <w:t>the challenges faced by Internet activists and human rights defenders using networked technologies in their daily work:</w:t>
      </w:r>
      <w:r w:rsidRPr="007664A7">
        <w:rPr>
          <w:rStyle w:val="Emphasis"/>
          <w:b w:val="0"/>
        </w:rPr>
        <w:t xml:space="preserve"> Old-fashioned techniques of violence and intimidation of Internet writers, expanded criminalization of expression (often aggravated by the Internet’s borderless nature), and increasing Internet filtering continue to present barriers to expression</w:t>
      </w:r>
      <w:r w:rsidRPr="007664A7">
        <w:rPr>
          <w:sz w:val="16"/>
        </w:rPr>
        <w:t xml:space="preserve">. But participants also expressed how intermediary </w:t>
      </w:r>
      <w:r w:rsidRPr="007664A7">
        <w:rPr>
          <w:rStyle w:val="Emphasis"/>
          <w:b w:val="0"/>
        </w:rPr>
        <w:t>liability laws, cyberattacks, unreasonable surveillance, and inadequate data privacy protections – both in law and in practice among online service providers – create very real chilling effects on expression and association.</w:t>
      </w:r>
      <w:r w:rsidRPr="007664A7">
        <w:rPr>
          <w:sz w:val="16"/>
        </w:rPr>
        <w:t xml:space="preserve"> Participants also wanted to know whether and how companies who provide the platforms for their activism will respond to government demands to censor expression or violate individual privacy. And of course</w:t>
      </w:r>
      <w:r w:rsidRPr="007664A7">
        <w:rPr>
          <w:rStyle w:val="Emphasis"/>
          <w:b w:val="0"/>
        </w:rPr>
        <w:t>, meaningful access to ICTs remains a serious barrier to billions.</w:t>
      </w:r>
      <w:r w:rsidRPr="007664A7">
        <w:rPr>
          <w:sz w:val="16"/>
        </w:rPr>
        <w:t xml:space="preserve"> But many open questions remain about how to apply and interpret existing human rights norms in light of these new challenges. The Rapporteur’s report documents these trends, situates them within existing human rights jurisprudence, and makes a number of recommendations to states and the private sector. For example, the Rapporteur: </w:t>
      </w:r>
      <w:r w:rsidRPr="007664A7">
        <w:rPr>
          <w:rStyle w:val="Emphasis"/>
          <w:b w:val="0"/>
        </w:rPr>
        <w:t>calls for greater transparency around governmental filtering practices to ensure such measures are truly necessary and proportional for achieving a legitimate governmental aim; calls for the decriminalization of defamation; warns against delegating enforcement of laws to Internet intermediaries; underscores that ICT companies themselves have a responsibility to respect human rights; calls on states to repeal IP enforcement laws that permit disconnection of users’ Internet access; notes that states have a positive obligation to protect individuals against interference with the right to freedom of expression by third parties, such as through cyberattack; underscores states’ obligations to adopt effective data protection laws and to ensure any state restriction on privacy (as with surveillance) respect the principles of necessity and proportionality; and calls on states to ensure anonymous expression and refrain from adopting real-name registration requirements.</w:t>
      </w:r>
      <w:r w:rsidRPr="007664A7">
        <w:rPr>
          <w:sz w:val="16"/>
        </w:rPr>
        <w:t xml:space="preserve"> As an American abroad at these consultations, I was also the focus of many questions at the consultations about how western democratic nations are beginning to regulate the Internet. Will the US enforce meaningful rules to promote </w:t>
      </w:r>
      <w:hyperlink r:id="rId62" w:tgtFrame="_blank" w:history="1">
        <w:r w:rsidRPr="007664A7">
          <w:rPr>
            <w:rStyle w:val="Hyperlink"/>
            <w:sz w:val="16"/>
          </w:rPr>
          <w:t>Internet neutrality</w:t>
        </w:r>
      </w:hyperlink>
      <w:r w:rsidRPr="007664A7">
        <w:rPr>
          <w:sz w:val="16"/>
        </w:rPr>
        <w:t xml:space="preserve">? Will the US </w:t>
      </w:r>
      <w:hyperlink r:id="rId63" w:tgtFrame="_blank" w:history="1">
        <w:r w:rsidRPr="007664A7">
          <w:rPr>
            <w:rStyle w:val="Hyperlink"/>
            <w:sz w:val="16"/>
          </w:rPr>
          <w:t>expand CALEA-like technology mandates</w:t>
        </w:r>
      </w:hyperlink>
      <w:r w:rsidRPr="007664A7">
        <w:rPr>
          <w:sz w:val="16"/>
        </w:rPr>
        <w:t xml:space="preserve"> to enable surveillance of new kinds of online communications tools? And will other countries follow France’s lead in enacting </w:t>
      </w:r>
      <w:hyperlink r:id="rId64" w:tgtFrame="_blank" w:history="1">
        <w:r w:rsidRPr="007664A7">
          <w:rPr>
            <w:rStyle w:val="Hyperlink"/>
            <w:sz w:val="16"/>
          </w:rPr>
          <w:t>graduated response laws</w:t>
        </w:r>
      </w:hyperlink>
      <w:r w:rsidRPr="007664A7">
        <w:rPr>
          <w:sz w:val="16"/>
        </w:rPr>
        <w:t xml:space="preserve"> that could lead to disconnection of Internet access for copyright violations? Even in regions where Internet penetration rates are at their lowest, advocates were worried about what kind of Internet they would have access to once the infrastructure was in place, given regulatory precedents set in the democratic west. </w:t>
      </w:r>
      <w:r w:rsidRPr="007664A7">
        <w:rPr>
          <w:rStyle w:val="Emphasis"/>
          <w:b w:val="0"/>
        </w:rPr>
        <w:t>Governments, civil society, and industry all have a role to play in building on the Special Rapporteur’s work moving forward. The Rapporteur’s observations and recommendations provide a source of norms for use in national and international advocacy, strengthened by the global outreach and broad input that fed into the report itself</w:t>
      </w:r>
      <w:r w:rsidRPr="007664A7">
        <w:rPr>
          <w:sz w:val="16"/>
        </w:rPr>
        <w:t xml:space="preserve">. The report is also a source of interpretive guidance for states seeking to cure legitimate social ills and address complex policy challenges in ways that are consistent with their human rights obligations. And Internet rights advocates based in the democratic west have a critical role to play in ensuring that Internet freedom begins at home as our own governments debate key issues of Internet policy. The Special Rapporteur’s report is merely a starting point for a larger conversation, and a welcome one. As the Rapporteur affirms, “[b]y acting as a catalyst for individuals to exercise their right to freedom of opinion and expression, the Internet also facilitates the realization of a range of other human rights.” </w:t>
      </w:r>
      <w:r w:rsidRPr="007664A7">
        <w:rPr>
          <w:rStyle w:val="Emphasis"/>
          <w:b w:val="0"/>
        </w:rPr>
        <w:t>To ensure the broadest extension of human rights protections, stakeholders must continue to put forth progressive interpretations of human rights norms for the digital age.</w:t>
      </w:r>
    </w:p>
    <w:p w:rsidR="001948CA" w:rsidRPr="007664A7" w:rsidRDefault="001948CA" w:rsidP="001948CA"/>
    <w:p w:rsidR="001948CA" w:rsidRPr="001948CA" w:rsidRDefault="001948CA" w:rsidP="001948CA"/>
    <w:p w:rsidR="00444318" w:rsidRDefault="00444318" w:rsidP="003F4D4C"/>
    <w:p w:rsidR="006E2FC6" w:rsidRDefault="00444318" w:rsidP="006E2FC6">
      <w:pPr>
        <w:pStyle w:val="Heading3"/>
      </w:pPr>
      <w:r>
        <w:t xml:space="preserve">Human Rights = </w:t>
      </w:r>
      <w:r w:rsidR="006E2FC6">
        <w:t>Risk Multiplier</w:t>
      </w:r>
    </w:p>
    <w:p w:rsidR="006E2FC6" w:rsidRDefault="006E2FC6" w:rsidP="006E2FC6"/>
    <w:p w:rsidR="006E2FC6" w:rsidRDefault="004B039C" w:rsidP="006E2FC6">
      <w:pPr>
        <w:pStyle w:val="Heading4"/>
      </w:pPr>
      <w:r>
        <w:t>H</w:t>
      </w:r>
      <w:r w:rsidR="006E2FC6">
        <w:t>uman rights are a risk multiplier.</w:t>
      </w:r>
    </w:p>
    <w:p w:rsidR="006E2FC6" w:rsidRPr="008D445F" w:rsidRDefault="006E2FC6" w:rsidP="006E2FC6">
      <w:r w:rsidRPr="008D445F">
        <w:rPr>
          <w:rStyle w:val="Style13ptBold"/>
        </w:rPr>
        <w:t>Thoms</w:t>
      </w:r>
      <w:r>
        <w:rPr>
          <w:rStyle w:val="Style13ptBold"/>
        </w:rPr>
        <w:t xml:space="preserve"> </w:t>
      </w:r>
      <w:r w:rsidRPr="008D445F">
        <w:rPr>
          <w:rStyle w:val="Style13ptBold"/>
        </w:rPr>
        <w:t>and Ron  07</w:t>
      </w:r>
      <w:r>
        <w:t xml:space="preserve"> (Oskar N.T. Thoms, </w:t>
      </w:r>
      <w:r w:rsidRPr="008D445F">
        <w:t>M.A. in Sociology at McGill University</w:t>
      </w:r>
      <w:r>
        <w:t xml:space="preserve"> and Research Associate in McGill University’s Research Group in Conflict and Human Rights, James Ron, Associate Professor at Carleton University’s Norman Paterson School of International Affairs, published in </w:t>
      </w:r>
      <w:r w:rsidRPr="008D445F">
        <w:t>HUMAN RIGHTS QUARTERLY</w:t>
      </w:r>
      <w:r>
        <w:t xml:space="preserve"> in 2007, </w:t>
      </w:r>
      <w:r w:rsidRPr="008D445F">
        <w:t>https://www.princeton.edu/~othoms/files/HRQ2007.pdf</w:t>
      </w:r>
      <w:r>
        <w:t>)</w:t>
      </w:r>
    </w:p>
    <w:p w:rsidR="006E2FC6" w:rsidRPr="008D445F" w:rsidRDefault="006E2FC6" w:rsidP="006E2FC6">
      <w:pPr>
        <w:rPr>
          <w:sz w:val="16"/>
        </w:rPr>
      </w:pPr>
      <w:r w:rsidRPr="009B0BAC">
        <w:rPr>
          <w:rStyle w:val="StyleUnderline"/>
        </w:rPr>
        <w:t>Violent conflict is a complex phenomenon caused by multiple context-specific political factors.</w:t>
      </w:r>
      <w:r w:rsidRPr="008D445F">
        <w:rPr>
          <w:sz w:val="16"/>
        </w:rPr>
        <w:t xml:space="preserve"> </w:t>
      </w:r>
      <w:r w:rsidRPr="009B0BAC">
        <w:rPr>
          <w:rStyle w:val="StyleUnderline"/>
        </w:rPr>
        <w:t>Human rights analysis does not reveal all conflict risk factors, but some human rights violations are contributing factors.</w:t>
      </w:r>
      <w:r w:rsidRPr="008D445F">
        <w:rPr>
          <w:sz w:val="16"/>
        </w:rPr>
        <w:t xml:space="preserve"> This article’s review of the literature suggests that while </w:t>
      </w:r>
      <w:r w:rsidRPr="009B0BAC">
        <w:rPr>
          <w:rStyle w:val="StyleUnderline"/>
        </w:rPr>
        <w:t>human rights violations are associated with internal conflict</w:t>
      </w:r>
      <w:r w:rsidRPr="008D445F">
        <w:rPr>
          <w:sz w:val="16"/>
        </w:rPr>
        <w:t xml:space="preserve">, their precise causal links are unclear. Importantly, </w:t>
      </w:r>
      <w:r w:rsidRPr="009B0BAC">
        <w:rPr>
          <w:rStyle w:val="StyleUnderline"/>
        </w:rPr>
        <w:t>violations of civil and political rights are more obviously linked to conflict</w:t>
      </w:r>
      <w:r w:rsidRPr="008D445F">
        <w:rPr>
          <w:sz w:val="16"/>
        </w:rPr>
        <w:t xml:space="preserve"> than abuses of economic and social rights. </w:t>
      </w:r>
      <w:r w:rsidRPr="009B0BAC">
        <w:rPr>
          <w:rStyle w:val="StyleUnderline"/>
        </w:rPr>
        <w:t>Discrimination and violations of social and economic rights function as underlying causes, creating the grievances and group identities that may, in some circumstances, contribute to violence. Violations of civil and political rights, by contrast, are more clearly identifiable as direct conflict triggers. When populations are unsettled by long-standing inequalities in access to basic needs and political participation, government repression may push some opposition groups over the brink</w:t>
      </w:r>
      <w:r w:rsidRPr="008D445F">
        <w:rPr>
          <w:sz w:val="16"/>
        </w:rPr>
        <w:t xml:space="preserve">. In examining the role of economic and social rights violations, this article distinguishes between absolute and relative poverty, otherwise known as inequality. These are different phenomena, and it is the latter that appears to present the greater conflict risk. Low GDP per capita, which confounds the two poverty types, is associated with conflict, but this is not an adequate measure of respect for human rights. The causal mechanism linking national poverty to conflict, moreover, is unclear. Poverty is a human rights violation when it undermines subsistence and well-being, but it does not, in and of itself, demonstrably lead to conflict. It is usually not the poorest of the poor who organize armed opposition. This finding is qualified by noting that research on violations of economic and social rights is underdeveloped, and that the link to internal conflict is still poorly understood. </w:t>
      </w:r>
      <w:r w:rsidRPr="009B0BAC">
        <w:rPr>
          <w:rStyle w:val="StyleUnderline"/>
        </w:rPr>
        <w:t>Inequality is only a human rights violation when caused or reinforced by state discrimination, and it seems to be somehow associated with con- flict emergence.</w:t>
      </w:r>
      <w:r w:rsidRPr="008D445F">
        <w:rPr>
          <w:sz w:val="16"/>
        </w:rPr>
        <w:t xml:space="preserve"> The precise causal relationship and relevant inequality types remain unclear, however, in part because the available inequality and discrimination data are insufficient for reliable cross-national analysis. Abuses of personal integrity rights are closely associated with conflict escalation. </w:t>
      </w:r>
      <w:r w:rsidRPr="009B0BAC">
        <w:rPr>
          <w:rStyle w:val="StyleUnderline"/>
        </w:rPr>
        <w:t xml:space="preserve">The causal link between repression and conflict seems strong, </w:t>
      </w:r>
      <w:r w:rsidRPr="008D445F">
        <w:rPr>
          <w:sz w:val="16"/>
        </w:rPr>
        <w:t>although other political factors are crucial</w:t>
      </w:r>
      <w:r w:rsidRPr="009B0BAC">
        <w:rPr>
          <w:rStyle w:val="StyleUnderline"/>
        </w:rPr>
        <w:t>.</w:t>
      </w:r>
      <w:r w:rsidRPr="008D445F">
        <w:rPr>
          <w:sz w:val="16"/>
        </w:rPr>
        <w:t xml:space="preserve"> </w:t>
      </w:r>
      <w:r w:rsidRPr="009B0BAC">
        <w:rPr>
          <w:rStyle w:val="StyleUnderline"/>
        </w:rPr>
        <w:t>Denial of political participation rights is a conflict risk factor insofar that established democracies experience less conflict</w:t>
      </w:r>
      <w:r w:rsidRPr="008D445F">
        <w:rPr>
          <w:sz w:val="16"/>
        </w:rPr>
        <w:t xml:space="preserve">, but it is unclear whether the causal link between intermediate regimes and conflict is repression, or instability, or something else. The association between democracy and domestic peace does not mean, however, that democratization necessarily reduces conflict, since regime transition is also a major risk factor. Indeed, stable autocracies experience less political violence on average than democratizing countries. Possible remedies for these risk factors are complicated, since some remedial discrimination and group rights can, under certain circumstances, avert conflict. Democratization, moreover, may do more harm than good. Even efforts to restrain the state’s appetite for repression can backfire and contribute to conflict, by creating intermediately repressive regimes that are too harsh to accommodate dissent, but insufficiently brutal to stamp out all opposition. </w:t>
      </w:r>
      <w:r w:rsidRPr="009B0BAC">
        <w:rPr>
          <w:rStyle w:val="StyleUnderline"/>
        </w:rPr>
        <w:t>Nonetheless, rights-based approaches to conflict reduction and prevention would be well advised to consider nuanced, context-specific efforts to reduce discrimination</w:t>
      </w:r>
      <w:r w:rsidRPr="008D445F">
        <w:rPr>
          <w:sz w:val="16"/>
        </w:rPr>
        <w:t>, and to be careful not to contribute to existing inequalities</w:t>
      </w:r>
      <w:r w:rsidRPr="009B0BAC">
        <w:rPr>
          <w:rStyle w:val="StyleUnderline"/>
        </w:rPr>
        <w:t>; improve access to political participation; and weaken the state’s appetite for repression through well-designed security sector reform, effective national human rights commissions, and other violence-monitoring efforts</w:t>
      </w:r>
      <w:r w:rsidRPr="008D445F">
        <w:rPr>
          <w:sz w:val="16"/>
        </w:rPr>
        <w:t>. More broadly, external actors should pursue democracy-building efforts cautiously and in conjunction with efforts to reduce the political uncertainties associated with regime transition. Finally, it is clear that more research and data development is needed to answer the questions posed in this article. Review of the literature suggests that systematic research is required on the conflict implications of inequality, discrimination, and violations of economic and social rights. Importantly, researchers urgently need better comparative indicators of economic and social rights, and state discrimination. More research is needed on the human rights and conflict implications of regime transition, state-building, and governance reform.</w:t>
      </w:r>
    </w:p>
    <w:p w:rsidR="006E2FC6" w:rsidRDefault="004B039C" w:rsidP="004B039C">
      <w:pPr>
        <w:pStyle w:val="Heading3"/>
      </w:pPr>
      <w:r>
        <w:t xml:space="preserve">Human Rights Violations </w:t>
      </w:r>
      <w:r>
        <w:sym w:font="Wingdings" w:char="F0E0"/>
      </w:r>
      <w:r>
        <w:t xml:space="preserve"> Conflict</w:t>
      </w:r>
    </w:p>
    <w:p w:rsidR="004B039C" w:rsidRDefault="004B039C" w:rsidP="004B039C"/>
    <w:p w:rsidR="004B039C" w:rsidRPr="004B039C" w:rsidRDefault="004B039C" w:rsidP="004B039C">
      <w:pPr>
        <w:pStyle w:val="Heading4"/>
        <w:rPr>
          <w:rStyle w:val="Style13ptBold"/>
          <w:b/>
        </w:rPr>
      </w:pPr>
      <w:r w:rsidRPr="004B039C">
        <w:rPr>
          <w:rStyle w:val="Style13ptBold"/>
          <w:b/>
        </w:rPr>
        <w:t>Human Rights Violations causes intractable conflict</w:t>
      </w:r>
    </w:p>
    <w:p w:rsidR="004B039C" w:rsidRPr="00632D8A" w:rsidRDefault="004B039C" w:rsidP="004B039C">
      <w:r w:rsidRPr="00632D8A">
        <w:rPr>
          <w:rStyle w:val="Style13ptBold"/>
        </w:rPr>
        <w:t>Maiese 3</w:t>
      </w:r>
      <w:r>
        <w:t xml:space="preserve"> (Michelle Maiese, “Human Rights Violations – Human Rights Violations and Intractable Conflict”, Beyond Intractability, July 2003, </w:t>
      </w:r>
      <w:r w:rsidRPr="00632D8A">
        <w:t>Michelle Maiese is a graduate student of Philosophy at the University of Colorado, Boulder and is a part of the research staff at t</w:t>
      </w:r>
      <w:r>
        <w:t xml:space="preserve">he Conflict Research Consortium, </w:t>
      </w:r>
      <w:hyperlink r:id="rId65" w:history="1">
        <w:r w:rsidRPr="00402DE2">
          <w:rPr>
            <w:rStyle w:val="Hyperlink"/>
          </w:rPr>
          <w:t>http://www.beyondintractability.org/essay/human-rights-violations</w:t>
        </w:r>
      </w:hyperlink>
      <w:r>
        <w:t>, 7/23/15 AV)</w:t>
      </w:r>
    </w:p>
    <w:p w:rsidR="004B039C" w:rsidRPr="00103753" w:rsidRDefault="004B039C" w:rsidP="004B039C">
      <w:pPr>
        <w:rPr>
          <w:sz w:val="16"/>
        </w:rPr>
      </w:pPr>
      <w:r w:rsidRPr="00632D8A">
        <w:rPr>
          <w:u w:val="single"/>
        </w:rPr>
        <w:t>Many have noted the strong interdependence between human rights violations and intractable conflict. Abuse of human rights often leads to conflict, and conflict typically results in human rights violations. It is not surprising, then, that human rights abuses are often at the center of wars and that protection of human rights is central to conflict resolution.</w:t>
      </w:r>
      <w:r w:rsidRPr="00103753">
        <w:rPr>
          <w:sz w:val="16"/>
        </w:rPr>
        <w:t xml:space="preserve">[20] Violations of political and economic rights are the root causes of many crises. When rights to adequate food, housing, employment, and cultural life are denied, and large groups of people are excluded from the society's decision-making processes, there is likely to be great social unrest. Such </w:t>
      </w:r>
      <w:r w:rsidRPr="00632D8A">
        <w:rPr>
          <w:u w:val="single"/>
        </w:rPr>
        <w:t>conditions often give rise to justice conflicts, in which parties demand that their basic needs be met.</w:t>
      </w:r>
      <w:r w:rsidRPr="00103753">
        <w:rPr>
          <w:sz w:val="16"/>
        </w:rPr>
        <w:t xml:space="preserve"> Indeed, many conflicts are sparked or spread by violations of human rights. For example, massacres or torture may inflame hatred and strengthen an adversary's determination to continue fighting. </w:t>
      </w:r>
      <w:r w:rsidRPr="00632D8A">
        <w:rPr>
          <w:u w:val="single"/>
        </w:rPr>
        <w:t>Violations may also lead to further violence from the other side and can contribute to a conflict’s spiraling out of control.</w:t>
      </w:r>
      <w:r w:rsidRPr="00103753">
        <w:rPr>
          <w:sz w:val="16"/>
        </w:rPr>
        <w:t xml:space="preserve"> On the flip side, </w:t>
      </w:r>
      <w:r w:rsidRPr="00632D8A">
        <w:rPr>
          <w:u w:val="single"/>
        </w:rPr>
        <w:t>armed conflict often leads to the breakdown of infrastructure and civic institutions, which in turn undermines a broad range of rights.</w:t>
      </w:r>
      <w:r w:rsidRPr="00103753">
        <w:rPr>
          <w:sz w:val="16"/>
        </w:rPr>
        <w:t xml:space="preserve"> When hospitals and schools are closed, rights to adequate health and education are threatened. The collapse of economic infrastructure often results in pollution, food shortages, and overall poverty.[21] These </w:t>
      </w:r>
      <w:r w:rsidRPr="00632D8A">
        <w:rPr>
          <w:u w:val="single"/>
        </w:rPr>
        <w:t xml:space="preserve">various forms of economic breakdown and oppression violate rights to self-determination and often contribute to further human tragedy in the form of sickness, starvation, and lack of basic shelter. </w:t>
      </w:r>
      <w:r w:rsidRPr="00103753">
        <w:rPr>
          <w:sz w:val="16"/>
        </w:rPr>
        <w:t xml:space="preserve">The breakdown of government institutions results in denials of civil rights, including the rights to privacy, fair trial, and freedom of movement. In many cases, the government is increasingly militarized, and police and judicial systems are corrupted. Abductions, arbitrary arrests, detentions without trial, political executions, assassinations, and torture often follow. </w:t>
      </w:r>
      <w:r w:rsidRPr="00632D8A">
        <w:rPr>
          <w:u w:val="single"/>
        </w:rPr>
        <w:t>In cases where extreme violations of human rights have occurred, reconciliation and peacebuilding become much more difficult. Unresolved human rights issues can serve as obstacles to peace negotiations.[</w:t>
      </w:r>
      <w:r w:rsidRPr="00103753">
        <w:rPr>
          <w:sz w:val="16"/>
        </w:rPr>
        <w:t>22] This is because it is difficult for parties to move toward conflict transformation and forgiveness when memories of severe violence and atrocity are still primary in their minds.</w:t>
      </w:r>
    </w:p>
    <w:p w:rsidR="004B039C" w:rsidRDefault="004B039C" w:rsidP="004B039C"/>
    <w:p w:rsidR="004B039C" w:rsidRPr="004B039C" w:rsidRDefault="004B039C" w:rsidP="004B039C"/>
    <w:p w:rsidR="006E2FC6" w:rsidRPr="006E2FC6" w:rsidRDefault="006E2FC6" w:rsidP="006E2FC6"/>
    <w:p w:rsidR="0009421E" w:rsidRPr="005C05F7" w:rsidRDefault="0009421E" w:rsidP="0009421E">
      <w:pPr>
        <w:pStyle w:val="Heading3"/>
      </w:pPr>
      <w:r>
        <w:t>Internet Freedom – Iran Scenario</w:t>
      </w:r>
    </w:p>
    <w:p w:rsidR="0009421E" w:rsidRPr="00CE7FD3" w:rsidRDefault="0009421E" w:rsidP="0009421E">
      <w:pPr>
        <w:pStyle w:val="Heading4"/>
      </w:pPr>
      <w:r>
        <w:t>Lack of secure encryption undermines human rights activists in Iran.</w:t>
      </w:r>
    </w:p>
    <w:p w:rsidR="0009421E" w:rsidRDefault="0009421E" w:rsidP="0009421E">
      <w:r>
        <w:t xml:space="preserve">Patrick </w:t>
      </w:r>
      <w:r w:rsidRPr="00CE7FD3">
        <w:rPr>
          <w:rStyle w:val="Style13ptBold"/>
        </w:rPr>
        <w:t>Tucker</w:t>
      </w:r>
      <w:r>
        <w:t xml:space="preserve">, technology editor for Defense One, </w:t>
      </w:r>
      <w:r w:rsidRPr="00CE7FD3">
        <w:rPr>
          <w:rStyle w:val="Style13ptBold"/>
        </w:rPr>
        <w:t>7-9</w:t>
      </w:r>
      <w:r>
        <w:t xml:space="preserve">-2015, "The Best Way To Stick It To Dictators, Help Dissidents, and Boost Privacy," Defense One, </w:t>
      </w:r>
      <w:hyperlink r:id="rId66" w:history="1">
        <w:r w:rsidRPr="00A674C7">
          <w:rPr>
            <w:rStyle w:val="Hyperlink"/>
          </w:rPr>
          <w:t>http://www.defenseone.com/technology/2015/07/best-way-to-stick-it-to-dictators-help-dissidents-boost-privacy/117418/</w:t>
        </w:r>
      </w:hyperlink>
    </w:p>
    <w:p w:rsidR="0009421E" w:rsidRDefault="0009421E" w:rsidP="0009421E"/>
    <w:p w:rsidR="0009421E" w:rsidRPr="00CE7FD3" w:rsidRDefault="0009421E" w:rsidP="0009421E">
      <w:pPr>
        <w:rPr>
          <w:sz w:val="16"/>
        </w:rPr>
      </w:pPr>
      <w:r w:rsidRPr="00CE7FD3">
        <w:rPr>
          <w:rStyle w:val="StyleUnderline"/>
        </w:rPr>
        <w:t xml:space="preserve">End-to-end user encryption makes it much harder for the FBI or the NSA to intercept users’ communications </w:t>
      </w:r>
      <w:r w:rsidRPr="00CE7FD3">
        <w:rPr>
          <w:sz w:val="16"/>
        </w:rPr>
        <w:t xml:space="preserve">as they pass through the communication provider or device manufacturer, </w:t>
      </w:r>
      <w:r w:rsidRPr="00CE7FD3">
        <w:rPr>
          <w:rStyle w:val="StyleUnderline"/>
        </w:rPr>
        <w:t>forcing would-be eavesdroppers to bug individual devices of targeted users.</w:t>
      </w:r>
      <w:r w:rsidRPr="00CE7FD3">
        <w:rPr>
          <w:sz w:val="16"/>
        </w:rPr>
        <w:t xml:space="preserve"> Other encryption tools, such as TOR, mask individual IP addresses, helping users to communicate anonymously on the Web. </w:t>
      </w:r>
      <w:r w:rsidRPr="00CE7FD3">
        <w:rPr>
          <w:rStyle w:val="StyleUnderline"/>
        </w:rPr>
        <w:t>If Comey is able to convince lawmakers to force Google and Apple to give the FBI backdoors into their encryption tools, people working against governments in places like Iran could face arrest or</w:t>
      </w:r>
      <w:r>
        <w:rPr>
          <w:rStyle w:val="StyleUnderline"/>
        </w:rPr>
        <w:t xml:space="preserve"> </w:t>
      </w:r>
      <w:r w:rsidRPr="00CE7FD3">
        <w:rPr>
          <w:rStyle w:val="StyleUnderline"/>
        </w:rPr>
        <w:t>worse.</w:t>
      </w:r>
      <w:r>
        <w:rPr>
          <w:rStyle w:val="StyleUnderline"/>
        </w:rPr>
        <w:t xml:space="preserve"> </w:t>
      </w:r>
      <w:r w:rsidRPr="00CE7FD3">
        <w:rPr>
          <w:rStyle w:val="StyleUnderline"/>
        </w:rPr>
        <w:t>“FBI backdoor in encryption used in many essential online services available to Iranians, such as Gmail, could provide reason to censor such services in favor of Iranian alternatives, which would offer far less protection of user privacy and security,” Fereidoon Bashar, an Iranian expatriate</w:t>
      </w:r>
      <w:r w:rsidRPr="00CE7FD3">
        <w:rPr>
          <w:sz w:val="16"/>
        </w:rPr>
        <w:t xml:space="preserve"> and one of the directors of the site ASL19 told Defense One in an email. ASL19 is a technology lab that provides technical support to Iranians looking to get around government censorship. </w:t>
      </w:r>
      <w:r w:rsidRPr="00CE7FD3">
        <w:rPr>
          <w:rStyle w:val="StyleUnderline"/>
        </w:rPr>
        <w:t xml:space="preserve">Ali Bangi, </w:t>
      </w:r>
      <w:r w:rsidRPr="00CE7FD3">
        <w:rPr>
          <w:sz w:val="16"/>
        </w:rPr>
        <w:t xml:space="preserve">another co-director of ASL19, </w:t>
      </w:r>
      <w:r w:rsidRPr="00CE7FD3">
        <w:rPr>
          <w:rStyle w:val="StyleUnderline"/>
        </w:rPr>
        <w:t>put it this way: Iranian human rights workers and critics of the nondemocratic regime depend on secure communications tools — ones that haven’t been compromised by backdoors — to communicate with their allies in the</w:t>
      </w:r>
      <w:r>
        <w:rPr>
          <w:rStyle w:val="StyleUnderline"/>
        </w:rPr>
        <w:t xml:space="preserve"> </w:t>
      </w:r>
      <w:r w:rsidRPr="00CE7FD3">
        <w:rPr>
          <w:rStyle w:val="StyleUnderline"/>
        </w:rPr>
        <w:t>West.</w:t>
      </w:r>
      <w:r w:rsidRPr="00CE7FD3">
        <w:rPr>
          <w:sz w:val="16"/>
        </w:rPr>
        <w:t xml:space="preserve"> </w:t>
      </w:r>
      <w:r w:rsidRPr="00CE7FD3">
        <w:rPr>
          <w:rStyle w:val="StyleUnderline"/>
        </w:rPr>
        <w:t>“Ordinary Iranian internet users, activists, and human rights advocates will not trust encryption that is compromised by the FBI,” Bangi told Defense One via email. “Government surveillance or backdoor access will lead to self-censorship and also puts people at risk of arrest and detention</w:t>
      </w:r>
      <w:r w:rsidRPr="00CE7FD3">
        <w:rPr>
          <w:sz w:val="16"/>
        </w:rPr>
        <w:t>.”</w:t>
      </w:r>
    </w:p>
    <w:p w:rsidR="0009421E" w:rsidRDefault="0009421E" w:rsidP="0009421E"/>
    <w:p w:rsidR="0009421E" w:rsidRDefault="0009421E" w:rsidP="0009421E">
      <w:pPr>
        <w:pStyle w:val="Heading4"/>
      </w:pPr>
      <w:r>
        <w:t>Internet Freedom is key to protect Human Rights in Iran.</w:t>
      </w:r>
    </w:p>
    <w:p w:rsidR="0009421E" w:rsidRPr="002F4C38" w:rsidRDefault="0009421E" w:rsidP="0009421E">
      <w:r w:rsidRPr="002F4C38">
        <w:rPr>
          <w:rStyle w:val="Style13ptBold"/>
        </w:rPr>
        <w:t>Takeyh 14</w:t>
      </w:r>
      <w:r w:rsidRPr="002F4C38">
        <w:t xml:space="preserve"> ( Ray Takeyh, Senior Fellow for Middle Eastern Studies, Council on Foreign Relations, February 2014, How to Promote Human Rights in Iran, http://www.cfr.org/iran/promote-human-rights-iran/p32371)</w:t>
      </w:r>
    </w:p>
    <w:p w:rsidR="0009421E" w:rsidRPr="00601053" w:rsidRDefault="0009421E" w:rsidP="0009421E">
      <w:pPr>
        <w:rPr>
          <w:u w:val="single"/>
        </w:rPr>
      </w:pPr>
      <w:r>
        <w:t xml:space="preserve">The Islamic Republic arbitrarily bars candidates from participating in both parliamentary and presidential elections. In the recent presidential race, the Guardian Council screened 680 candidates, barring all but eight. The </w:t>
      </w:r>
      <w:r w:rsidRPr="00601053">
        <w:rPr>
          <w:u w:val="single"/>
        </w:rPr>
        <w:t>government continues to arrest civil rights activists, journalists, members of labor unions and student organizations, and lawyers defending dissidents. Iran ranks second only to China in number of executions and it leads the world in the execution of minors. Gender discrimination continues to deny women educational and professional opportunities while public events such as sp</w:t>
      </w:r>
      <w:r>
        <w:rPr>
          <w:u w:val="single"/>
        </w:rPr>
        <w:t xml:space="preserve">orts matches remain segregated.  </w:t>
      </w:r>
      <w:r>
        <w:t xml:space="preserve">The </w:t>
      </w:r>
      <w:r w:rsidRPr="00601053">
        <w:rPr>
          <w:u w:val="single"/>
        </w:rPr>
        <w:t>Islamic Republic also denies freedom of worship to important religious minorities, particularly the Baha'is, who are the largest non-Muslim population in Iran. Iranians of Baha'i faith are discriminated against in the job market, often have their businesses shuttered, and are prevented from joining critical professions such as the armed forces</w:t>
      </w:r>
      <w:r>
        <w:t xml:space="preserve">. Beyond religious persecution, </w:t>
      </w:r>
      <w:r w:rsidRPr="00601053">
        <w:rPr>
          <w:u w:val="single"/>
        </w:rPr>
        <w:t>Iran censors information by closing down newspapers, jamming satellite transmissions, and blocking Internet traffic.</w:t>
      </w:r>
      <w:r>
        <w:t xml:space="preserve"> </w:t>
      </w:r>
      <w:r w:rsidRPr="00601053">
        <w:rPr>
          <w:u w:val="single"/>
        </w:rPr>
        <w:t>Iranian authorities recently announced their determination to launch their own Internet service that would "protect citizens from subversive messages."</w:t>
      </w:r>
    </w:p>
    <w:p w:rsidR="0009421E" w:rsidRDefault="0009421E" w:rsidP="0009421E"/>
    <w:p w:rsidR="0009421E" w:rsidRDefault="0009421E" w:rsidP="0009421E"/>
    <w:p w:rsidR="00BB46F6" w:rsidRDefault="00BB46F6" w:rsidP="00BB46F6">
      <w:pPr>
        <w:pStyle w:val="Heading3"/>
      </w:pPr>
      <w:r>
        <w:t>Iran – Internet Freedom Good</w:t>
      </w:r>
    </w:p>
    <w:p w:rsidR="00BB46F6" w:rsidRPr="00CE7FD3" w:rsidRDefault="00BB46F6" w:rsidP="00BB46F6">
      <w:pPr>
        <w:pStyle w:val="Heading4"/>
      </w:pPr>
      <w:r>
        <w:t>Lack of secure encryption undermines human rights activists in Iran.</w:t>
      </w:r>
    </w:p>
    <w:p w:rsidR="00BB46F6" w:rsidRDefault="00BB46F6" w:rsidP="00BB46F6">
      <w:r>
        <w:t xml:space="preserve">Patrick </w:t>
      </w:r>
      <w:r w:rsidRPr="00CE7FD3">
        <w:rPr>
          <w:rStyle w:val="Style13ptBold"/>
        </w:rPr>
        <w:t>Tucker</w:t>
      </w:r>
      <w:r>
        <w:t xml:space="preserve">, technology editor for Defense One, </w:t>
      </w:r>
      <w:r w:rsidRPr="00CE7FD3">
        <w:rPr>
          <w:rStyle w:val="Style13ptBold"/>
        </w:rPr>
        <w:t>7-9</w:t>
      </w:r>
      <w:r>
        <w:t xml:space="preserve">-2015, "The Best Way To Stick It To Dictators, Help Dissidents, and Boost Privacy," Defense One, </w:t>
      </w:r>
      <w:hyperlink r:id="rId67" w:history="1">
        <w:r w:rsidRPr="00A674C7">
          <w:rPr>
            <w:rStyle w:val="Hyperlink"/>
          </w:rPr>
          <w:t>http://www.defenseone.com/technology/2015/07/best-way-to-stick-it-to-dictators-help-dissidents-boost-privacy/117418/</w:t>
        </w:r>
      </w:hyperlink>
    </w:p>
    <w:p w:rsidR="00BB46F6" w:rsidRDefault="00BB46F6" w:rsidP="00BB46F6"/>
    <w:p w:rsidR="00BB46F6" w:rsidRPr="00CE7FD3" w:rsidRDefault="00BB46F6" w:rsidP="00BB46F6">
      <w:pPr>
        <w:rPr>
          <w:sz w:val="16"/>
        </w:rPr>
      </w:pPr>
      <w:r w:rsidRPr="00CE7FD3">
        <w:rPr>
          <w:rStyle w:val="StyleUnderline"/>
        </w:rPr>
        <w:t xml:space="preserve">End-to-end user encryption makes it much harder for the FBI or the NSA to intercept users’ communications </w:t>
      </w:r>
      <w:r w:rsidRPr="00CE7FD3">
        <w:rPr>
          <w:sz w:val="16"/>
        </w:rPr>
        <w:t xml:space="preserve">as they pass through the communication provider or device manufacturer, </w:t>
      </w:r>
      <w:r w:rsidRPr="00CE7FD3">
        <w:rPr>
          <w:rStyle w:val="StyleUnderline"/>
        </w:rPr>
        <w:t>forcing would-be eavesdroppers to bug individual devices of targeted users.</w:t>
      </w:r>
      <w:r w:rsidRPr="00CE7FD3">
        <w:rPr>
          <w:sz w:val="16"/>
        </w:rPr>
        <w:t xml:space="preserve"> Other encryption tools, such as TOR, mask individual IP addresses, helping users to communicate anonymously on the Web. </w:t>
      </w:r>
      <w:r w:rsidRPr="00CE7FD3">
        <w:rPr>
          <w:rStyle w:val="StyleUnderline"/>
        </w:rPr>
        <w:t>If Comey is able to convince lawmakers to force Google and Apple to give the FBI backdoors into their encryption tools, people working against governments in places like Iran could face arrest or</w:t>
      </w:r>
      <w:r>
        <w:rPr>
          <w:rStyle w:val="StyleUnderline"/>
        </w:rPr>
        <w:t xml:space="preserve"> </w:t>
      </w:r>
      <w:r w:rsidRPr="00CE7FD3">
        <w:rPr>
          <w:rStyle w:val="StyleUnderline"/>
        </w:rPr>
        <w:t>worse.</w:t>
      </w:r>
      <w:r>
        <w:rPr>
          <w:rStyle w:val="StyleUnderline"/>
        </w:rPr>
        <w:t xml:space="preserve"> </w:t>
      </w:r>
      <w:r w:rsidRPr="00CE7FD3">
        <w:rPr>
          <w:rStyle w:val="StyleUnderline"/>
        </w:rPr>
        <w:t>“FBI backdoor in encryption used in many essential online services available to Iranians, such as Gmail, could provide reason to censor such services in favor of Iranian alternatives, which would offer far less protection of user privacy and security,” Fereidoon Bashar, an Iranian expatriate</w:t>
      </w:r>
      <w:r w:rsidRPr="00CE7FD3">
        <w:rPr>
          <w:sz w:val="16"/>
        </w:rPr>
        <w:t xml:space="preserve"> and one of the directors of the site ASL19 told Defense One in an email. ASL19 is a technology lab that provides technical support to Iranians looking to get around government censorship. </w:t>
      </w:r>
      <w:r w:rsidRPr="00CE7FD3">
        <w:rPr>
          <w:rStyle w:val="StyleUnderline"/>
        </w:rPr>
        <w:t xml:space="preserve">Ali Bangi, </w:t>
      </w:r>
      <w:r w:rsidRPr="00CE7FD3">
        <w:rPr>
          <w:sz w:val="16"/>
        </w:rPr>
        <w:t xml:space="preserve">another co-director of ASL19, </w:t>
      </w:r>
      <w:r w:rsidRPr="00CE7FD3">
        <w:rPr>
          <w:rStyle w:val="StyleUnderline"/>
        </w:rPr>
        <w:t>put it this way: Iranian human rights workers and critics of the nondemocratic regime depend on secure communications tools — ones that haven’t been compromised by backdoors — to communicate with their allies in the</w:t>
      </w:r>
      <w:r>
        <w:rPr>
          <w:rStyle w:val="StyleUnderline"/>
        </w:rPr>
        <w:t xml:space="preserve"> </w:t>
      </w:r>
      <w:r w:rsidRPr="00CE7FD3">
        <w:rPr>
          <w:rStyle w:val="StyleUnderline"/>
        </w:rPr>
        <w:t>West.</w:t>
      </w:r>
      <w:r w:rsidRPr="00CE7FD3">
        <w:rPr>
          <w:sz w:val="16"/>
        </w:rPr>
        <w:t xml:space="preserve"> </w:t>
      </w:r>
      <w:r w:rsidRPr="00CE7FD3">
        <w:rPr>
          <w:rStyle w:val="StyleUnderline"/>
        </w:rPr>
        <w:t>“Ordinary Iranian internet users, activists, and human rights advocates will not trust encryption that is compromised by the FBI,” Bangi told Defense One via email. “Government surveillance or backdoor access will lead to self-censorship and also puts people at risk of arrest and detention</w:t>
      </w:r>
      <w:r w:rsidRPr="00CE7FD3">
        <w:rPr>
          <w:sz w:val="16"/>
        </w:rPr>
        <w:t>.”</w:t>
      </w:r>
    </w:p>
    <w:p w:rsidR="00BB46F6" w:rsidRDefault="00BB46F6" w:rsidP="00BB46F6"/>
    <w:p w:rsidR="00BB46F6" w:rsidRDefault="00BB46F6" w:rsidP="00BB46F6">
      <w:pPr>
        <w:pStyle w:val="Heading4"/>
      </w:pPr>
      <w:r>
        <w:t>The internet is key to fighting hardliners in Iran.</w:t>
      </w:r>
    </w:p>
    <w:p w:rsidR="00BB46F6" w:rsidRDefault="00BB46F6" w:rsidP="00BB46F6">
      <w:r w:rsidRPr="00B83D66">
        <w:rPr>
          <w:rStyle w:val="Style13ptBold"/>
        </w:rPr>
        <w:t>International Campaign for Human Rights in Iran, 2014</w:t>
      </w:r>
      <w:r w:rsidRPr="00B83D66">
        <w:rPr>
          <w:rStyle w:val="Style13ptBold"/>
        </w:rPr>
        <w:br/>
      </w:r>
      <w:r>
        <w:t>International Campaign for Human Rights in Iran is an independent, nonpartisan, nonproft organization dedicated to the protection and promotion of human rights in Iran.  “Internet in Chains The Frontline of State Repression in Iran” November 2014</w:t>
      </w:r>
    </w:p>
    <w:p w:rsidR="00BB46F6" w:rsidRDefault="00FA04C0" w:rsidP="00BB46F6">
      <w:hyperlink r:id="rId68" w:history="1">
        <w:r w:rsidR="00BB46F6" w:rsidRPr="00A674C7">
          <w:rPr>
            <w:rStyle w:val="Hyperlink"/>
          </w:rPr>
          <w:t>http://www.iranhumanrights.org/wp-content/uploads/Internet_report-En.pdf</w:t>
        </w:r>
      </w:hyperlink>
    </w:p>
    <w:p w:rsidR="00BB46F6" w:rsidRPr="000440F9" w:rsidRDefault="00BB46F6" w:rsidP="00BB46F6">
      <w:pPr>
        <w:rPr>
          <w:sz w:val="16"/>
        </w:rPr>
      </w:pPr>
      <w:r w:rsidRPr="000440F9">
        <w:rPr>
          <w:rStyle w:val="StyleUnderline"/>
        </w:rPr>
        <w:t>The Internet in Iran has increasingly become one of the central battlegrounds in the struggle between the</w:t>
      </w:r>
      <w:r>
        <w:rPr>
          <w:rStyle w:val="StyleUnderline"/>
        </w:rPr>
        <w:t xml:space="preserve"> </w:t>
      </w:r>
      <w:r w:rsidRPr="000440F9">
        <w:rPr>
          <w:rStyle w:val="StyleUnderline"/>
        </w:rPr>
        <w:t xml:space="preserve">state </w:t>
      </w:r>
      <w:r w:rsidRPr="000440F9">
        <w:rPr>
          <w:sz w:val="16"/>
        </w:rPr>
        <w:t>and its continued ability to control information and expression inside the country,</w:t>
      </w:r>
      <w:r w:rsidRPr="000440F9">
        <w:rPr>
          <w:rStyle w:val="StyleUnderline"/>
        </w:rPr>
        <w:t xml:space="preserve"> and the citizenry, </w:t>
      </w:r>
      <w:r w:rsidRPr="000440F9">
        <w:rPr>
          <w:sz w:val="16"/>
        </w:rPr>
        <w:t xml:space="preserve">who desire free expression and engagement with the modern world. </w:t>
      </w:r>
      <w:r w:rsidRPr="000440F9">
        <w:rPr>
          <w:rStyle w:val="Emphasis"/>
        </w:rPr>
        <w:t>The stakes are high.</w:t>
      </w:r>
      <w:r w:rsidRPr="000440F9">
        <w:rPr>
          <w:sz w:val="16"/>
        </w:rPr>
        <w:t xml:space="preserve"> </w:t>
      </w:r>
      <w:r w:rsidRPr="000440F9">
        <w:rPr>
          <w:rStyle w:val="StyleUnderline"/>
        </w:rPr>
        <w:t>For the</w:t>
      </w:r>
      <w:r w:rsidRPr="000440F9">
        <w:rPr>
          <w:sz w:val="16"/>
        </w:rPr>
        <w:t xml:space="preserve"> government, or, more accurately, the </w:t>
      </w:r>
      <w:r w:rsidRPr="000440F9">
        <w:rPr>
          <w:rStyle w:val="StyleUnderline"/>
        </w:rPr>
        <w:t>hardliners who control key centers of</w:t>
      </w:r>
      <w:r>
        <w:rPr>
          <w:rStyle w:val="StyleUnderline"/>
        </w:rPr>
        <w:t xml:space="preserve"> </w:t>
      </w:r>
      <w:r w:rsidRPr="000440F9">
        <w:rPr>
          <w:rStyle w:val="StyleUnderline"/>
        </w:rPr>
        <w:t>power in the country</w:t>
      </w:r>
      <w:r w:rsidRPr="000440F9">
        <w:rPr>
          <w:sz w:val="16"/>
        </w:rPr>
        <w:t xml:space="preserve"> such as the judicial, intelligence, and security services, </w:t>
      </w:r>
      <w:r w:rsidRPr="000440F9">
        <w:rPr>
          <w:rStyle w:val="StyleUnderline"/>
        </w:rPr>
        <w:t>restricting the population to its</w:t>
      </w:r>
      <w:r>
        <w:rPr>
          <w:rStyle w:val="StyleUnderline"/>
        </w:rPr>
        <w:t xml:space="preserve"> </w:t>
      </w:r>
      <w:r w:rsidRPr="000440F9">
        <w:rPr>
          <w:rStyle w:val="StyleUnderline"/>
        </w:rPr>
        <w:t>own world view is seen as an existential issue</w:t>
      </w:r>
      <w:r w:rsidRPr="000440F9">
        <w:rPr>
          <w:sz w:val="16"/>
        </w:rPr>
        <w:t xml:space="preserve">; </w:t>
      </w:r>
      <w:r w:rsidRPr="000440F9">
        <w:rPr>
          <w:rStyle w:val="StyleUnderline"/>
        </w:rPr>
        <w:t>loss of control over the narrative risks loss of their political</w:t>
      </w:r>
      <w:r>
        <w:rPr>
          <w:rStyle w:val="StyleUnderline"/>
        </w:rPr>
        <w:t xml:space="preserve"> </w:t>
      </w:r>
      <w:r w:rsidRPr="000440F9">
        <w:rPr>
          <w:rStyle w:val="StyleUnderline"/>
        </w:rPr>
        <w:t>power.</w:t>
      </w:r>
      <w:r w:rsidRPr="000440F9">
        <w:rPr>
          <w:sz w:val="16"/>
        </w:rPr>
        <w:t xml:space="preserve"> </w:t>
      </w:r>
      <w:r w:rsidRPr="000440F9">
        <w:rPr>
          <w:rStyle w:val="StyleUnderline"/>
        </w:rPr>
        <w:t>For the citizenry,</w:t>
      </w:r>
      <w:r w:rsidRPr="000440F9">
        <w:rPr>
          <w:sz w:val="16"/>
        </w:rPr>
        <w:t xml:space="preserve"> who resoundingly demonstrated their desire for greater rights and freedom with their election of the centrist president Hassan Rouhani in June 2013, </w:t>
      </w:r>
      <w:r w:rsidRPr="000440F9">
        <w:rPr>
          <w:rStyle w:val="StyleUnderline"/>
        </w:rPr>
        <w:t>unrestricted access to the Internet is a</w:t>
      </w:r>
      <w:r>
        <w:rPr>
          <w:rStyle w:val="StyleUnderline"/>
        </w:rPr>
        <w:t xml:space="preserve"> </w:t>
      </w:r>
      <w:r w:rsidRPr="000440F9">
        <w:rPr>
          <w:rStyle w:val="StyleUnderline"/>
        </w:rPr>
        <w:t>requirement for modern literacy and relevance.</w:t>
      </w:r>
      <w:r>
        <w:rPr>
          <w:rStyle w:val="StyleUnderline"/>
        </w:rPr>
        <w:t xml:space="preserve"> </w:t>
      </w:r>
      <w:r w:rsidRPr="000440F9">
        <w:rPr>
          <w:sz w:val="16"/>
        </w:rPr>
        <w:t xml:space="preserve">Each side in this struggle is strong. </w:t>
      </w:r>
      <w:r w:rsidRPr="000440F9">
        <w:rPr>
          <w:rStyle w:val="StyleUnderline"/>
        </w:rPr>
        <w:t>Iran is one of the most censored countries in the world.</w:t>
      </w:r>
      <w:r w:rsidRPr="000440F9">
        <w:rPr>
          <w:sz w:val="16"/>
        </w:rPr>
        <w:t xml:space="preserve"> The government already controls all print and broadcast media, and, given the centrality of digital communication, has increasingly focused its attention on controlling online content as well. It blocks millions of websites, monitors and hacks into private citizens’ online communications, is intensifying its development of the country’s National Intranet and other tools that will give the authorities control over Internet access inside Iran, criminalizes the use of social media, and targets IT and social media professionals for prosecution. </w:t>
      </w:r>
      <w:r w:rsidRPr="000440F9">
        <w:rPr>
          <w:rStyle w:val="StyleUnderline"/>
        </w:rPr>
        <w:t>It is considered second</w:t>
      </w:r>
      <w:r>
        <w:rPr>
          <w:rStyle w:val="StyleUnderline"/>
        </w:rPr>
        <w:t xml:space="preserve"> </w:t>
      </w:r>
      <w:r w:rsidRPr="000440F9">
        <w:rPr>
          <w:rStyle w:val="StyleUnderline"/>
        </w:rPr>
        <w:t>only to China in the sophistication of its Internet fltering and monitoring technologies.</w:t>
      </w:r>
      <w:r w:rsidRPr="000440F9">
        <w:rPr>
          <w:sz w:val="16"/>
        </w:rPr>
        <w:t xml:space="preserve"> </w:t>
      </w:r>
      <w:r w:rsidRPr="000440F9">
        <w:rPr>
          <w:rStyle w:val="StyleUnderline"/>
        </w:rPr>
        <w:t>It is also ruthless in</w:t>
      </w:r>
      <w:r>
        <w:rPr>
          <w:rStyle w:val="StyleUnderline"/>
        </w:rPr>
        <w:t xml:space="preserve"> </w:t>
      </w:r>
      <w:r w:rsidRPr="000440F9">
        <w:rPr>
          <w:rStyle w:val="StyleUnderline"/>
        </w:rPr>
        <w:t>the persecution of those it feels have crossed red lines; it routinely arrests and detains individuals for online</w:t>
      </w:r>
      <w:r>
        <w:rPr>
          <w:rStyle w:val="StyleUnderline"/>
        </w:rPr>
        <w:t xml:space="preserve"> </w:t>
      </w:r>
      <w:r w:rsidRPr="000440F9">
        <w:rPr>
          <w:rStyle w:val="StyleUnderline"/>
        </w:rPr>
        <w:t>activities, and the murder, under torture by cyber police interrogators</w:t>
      </w:r>
      <w:r w:rsidRPr="000440F9">
        <w:rPr>
          <w:sz w:val="16"/>
        </w:rPr>
        <w:t xml:space="preserve">, of the blogger Sattar Beheshti within a few days of his detainment in November 2012, refects the perceived stakes in this battle.21 </w:t>
      </w:r>
    </w:p>
    <w:p w:rsidR="00BB46F6" w:rsidRDefault="00BB46F6" w:rsidP="00BB46F6">
      <w:pPr>
        <w:pStyle w:val="Heading3"/>
      </w:pPr>
      <w:r>
        <w:t>Iran human rights violations now</w:t>
      </w:r>
    </w:p>
    <w:p w:rsidR="00BB46F6" w:rsidRDefault="00BB46F6" w:rsidP="00BB46F6"/>
    <w:p w:rsidR="00BB46F6" w:rsidRDefault="00BB46F6" w:rsidP="00BB46F6">
      <w:pPr>
        <w:pStyle w:val="Heading4"/>
        <w:rPr>
          <w:rFonts w:eastAsia="Times New Roman"/>
        </w:rPr>
      </w:pPr>
      <w:r>
        <w:rPr>
          <w:rFonts w:eastAsia="Times New Roman"/>
        </w:rPr>
        <w:t xml:space="preserve">Fixing Iranian human rights violations vital </w:t>
      </w:r>
    </w:p>
    <w:p w:rsidR="00BB46F6" w:rsidRPr="00422468" w:rsidRDefault="00BB46F6" w:rsidP="00BB46F6">
      <w:r w:rsidRPr="00422468">
        <w:rPr>
          <w:rStyle w:val="Style13ptBold"/>
        </w:rPr>
        <w:t>Middle East Eye 2015</w:t>
      </w:r>
      <w:r w:rsidRPr="00422468">
        <w:t xml:space="preserve">, UN report details Iran human rights violations, </w:t>
      </w:r>
      <w:hyperlink r:id="rId69" w:anchor="sthash.eals0hxY.dpuf" w:history="1">
        <w:r w:rsidRPr="00422468">
          <w:rPr>
            <w:rStyle w:val="Hyperlink"/>
          </w:rPr>
          <w:t>http://www.middleeasteye.net/news/un-report-details-iran-human-rights-violations-371912292#sthash.eals0hxY.dpuf</w:t>
        </w:r>
      </w:hyperlink>
      <w:r w:rsidRPr="00422468">
        <w:t>, Wednesday 4 March 2015</w:t>
      </w:r>
    </w:p>
    <w:p w:rsidR="00BB46F6" w:rsidRPr="0051083D" w:rsidRDefault="00BB46F6" w:rsidP="00BB46F6">
      <w:pPr>
        <w:rPr>
          <w:rStyle w:val="StyleUnderline"/>
        </w:rPr>
      </w:pPr>
      <w:r w:rsidRPr="0051083D">
        <w:rPr>
          <w:rStyle w:val="StyleUnderline"/>
        </w:rPr>
        <w:t>The United Nations is "deeply troubled" by the continuing large number of executions in Iran, including of political prisoners and juveniles, according to the annual report of the international body on Tehran's human rights record. At least 500 people were executed in Iran between January and November 2014</w:t>
      </w:r>
      <w:r w:rsidRPr="00422468">
        <w:rPr>
          <w:sz w:val="16"/>
        </w:rPr>
        <w:t xml:space="preserve">, according to the report from the office of Secretary-General Ban Ki-moon to the UN Human Rights Council. Some suspects were allegedly tortured and had no access to lawyers as they faced the death penalty for crimes such as "corruption on earth" and "enmity against God". </w:t>
      </w:r>
      <w:r w:rsidRPr="0051083D">
        <w:rPr>
          <w:rStyle w:val="StyleUnderline"/>
        </w:rPr>
        <w:t>The report also noted "high incidence" of public executions, the majority of which were "reportedly attended by a large crowd, including minors."</w:t>
      </w:r>
      <w:r w:rsidRPr="00422468">
        <w:rPr>
          <w:sz w:val="16"/>
        </w:rPr>
        <w:t xml:space="preserve"> Iran was reminded of its obligation under international human rights law, which prohibits the execution of juvenile offenders. "At least 160 juvenile offenders were reportedly on death row as at December 2014," while eight individuals "below the age of 18 at the time of their offence were reportedly executed in 2014." The UN report noted that "in the majority of cases that involve capital punishment, due process guarantees were often violated in proceedings that fell short of international fair trial standards," while expressing concern "about a number of death penalty cases with a political dimension." According to the report, </w:t>
      </w:r>
      <w:r w:rsidRPr="0051083D">
        <w:rPr>
          <w:rStyle w:val="StyleUnderline"/>
        </w:rPr>
        <w:t>child marriage "remains prevalent" in the country, where the "legal age of marriage for girls is only 13, and some as young as nine years of age may be married with the permission of the court</w:t>
      </w:r>
      <w:r w:rsidRPr="00422468">
        <w:rPr>
          <w:sz w:val="16"/>
        </w:rPr>
        <w:t xml:space="preserve">." "In 2011, about 48,580 girls between the age of 10 and 14 were married; and in 2012, there were at least 1,537 girls under the age of 10 who were reportedly married." The report also drew attention to the plight of women in Iran, where </w:t>
      </w:r>
      <w:r w:rsidRPr="0051083D">
        <w:rPr>
          <w:rStyle w:val="StyleUnderline"/>
        </w:rPr>
        <w:t>66 per cent of whom "had reportedly experienced domestic violence.</w:t>
      </w:r>
      <w:r w:rsidRPr="00422468">
        <w:rPr>
          <w:sz w:val="16"/>
        </w:rPr>
        <w:t xml:space="preserve">" "According to article 1117 of the Civil Code, a husband may prevent his wife from occupations or technical work deemed incompatible with family interests or his own dignity or that of his wife. The law may even prevent women from pursuing artistic activities." </w:t>
      </w:r>
      <w:r w:rsidRPr="0051083D">
        <w:rPr>
          <w:rStyle w:val="StyleUnderline"/>
        </w:rPr>
        <w:t>Iran was also criticised for its gender-discriminatory nationality laws, where "Iranian women who marry men from Iraq or Afghanistan are unable to pass on their Iranian nationality to their children, who thereby risk becoming stateless</w:t>
      </w:r>
      <w:r w:rsidRPr="00422468">
        <w:rPr>
          <w:sz w:val="16"/>
        </w:rPr>
        <w:t xml:space="preserve">." The report also noted that women who appear without hijab risk arrest and imprisonment of between 10 days and two months, or a fine. "Approximately 30,000 women were reportedly arrested between 2003 and 2013, with many others subjected to expulsion from university or banned from entering public spaces, such as parks, cinemas, sport facilities, airports and beaches." </w:t>
      </w:r>
      <w:r w:rsidRPr="0051083D">
        <w:rPr>
          <w:rStyle w:val="StyleUnderline"/>
        </w:rPr>
        <w:t>The UN report decried Tehran's blocking of some five million websites, amid "ongoing monitoring, filtering and blocking of websites that carry political news and analysis raise great concern." "Individuals who have expressed their views on social media or appeared in videos have been targeted and prosecuted," amid the "continued crackdown on media professionals, the pervasive restrictions on freedom of opinion and expression, including the closure of newspapers and magazines."</w:t>
      </w:r>
      <w:r w:rsidRPr="00422468">
        <w:rPr>
          <w:sz w:val="16"/>
        </w:rPr>
        <w:t xml:space="preserve"> Iranian security forces were criticised for reportedly beating protestors who had gathered in front of parliament on October 2014 to denounce recent acid attacks against women for allegedly wearing improper hijab. "Journalists and activists were detained, including members of the Iran Student News Agency, who were reportedly interviewing victims and photographing the protest." </w:t>
      </w:r>
      <w:r w:rsidRPr="0051083D">
        <w:rPr>
          <w:rStyle w:val="StyleUnderline"/>
        </w:rPr>
        <w:t>Human rights campaigners were also reportedly being targeted by the Iranian authorities, as the report noted a "shrinking space for human rights defenders, who continue to risk harassment, intimidation, arrest and prosecution for defending rights and speaking up against violations and abuse.</w:t>
      </w:r>
      <w:r w:rsidRPr="00422468">
        <w:rPr>
          <w:sz w:val="16"/>
        </w:rPr>
        <w:t>" Some of them were sentenced to prison terms ranging from six months to more than 20 years, while "one individual was sentenced to 50 lashes, and another to death. Many of the trials had been marred by procedural irregularities, including deprivation of legal representation and exclusion from attending one’s own sentencing." The UN expressed concern at reports about the situation of religious and ethnic minorities in Iran. "</w:t>
      </w:r>
      <w:r w:rsidRPr="0051083D">
        <w:rPr>
          <w:rStyle w:val="StyleUnderline"/>
        </w:rPr>
        <w:t>Members of ethnic and religious minority groups continue to face persecution, including arrest and imprisonment, the denial of economic opportunities, expulsion from educational institutions, deprivation of the right to work, and closure of businesses and the destruction of religious sites, such as cemeteries and prayer centres. Individuals seeking greater recognition for their cultural and linguistic rights risk facing harsh penalties, including capital punishment."</w:t>
      </w:r>
    </w:p>
    <w:p w:rsidR="00BB46F6" w:rsidRDefault="00BB46F6" w:rsidP="00BB46F6">
      <w:pPr>
        <w:pStyle w:val="Heading3"/>
      </w:pPr>
      <w:r>
        <w:t>Internet Freedom Good – Syria</w:t>
      </w:r>
    </w:p>
    <w:p w:rsidR="00BB46F6" w:rsidRDefault="00BB46F6" w:rsidP="00BB46F6"/>
    <w:p w:rsidR="00BB46F6" w:rsidRPr="0029051F" w:rsidRDefault="00BB46F6" w:rsidP="00BB46F6">
      <w:pPr>
        <w:pStyle w:val="Heading4"/>
        <w:rPr>
          <w:rStyle w:val="apple-converted-space"/>
          <w:rFonts w:asciiTheme="minorHAnsi" w:hAnsiTheme="minorHAnsi" w:cs="Helvetica"/>
          <w:color w:val="202022"/>
          <w:sz w:val="28"/>
          <w:shd w:val="clear" w:color="auto" w:fill="FFFFFF"/>
        </w:rPr>
      </w:pPr>
      <w:r w:rsidRPr="0029051F">
        <w:rPr>
          <w:rStyle w:val="apple-converted-space"/>
          <w:rFonts w:asciiTheme="minorHAnsi" w:hAnsiTheme="minorHAnsi" w:cs="Helvetica"/>
          <w:color w:val="202022"/>
          <w:sz w:val="28"/>
          <w:shd w:val="clear" w:color="auto" w:fill="FFFFFF"/>
        </w:rPr>
        <w:t xml:space="preserve"> Internet Freedom key to Syrian activist movement </w:t>
      </w:r>
    </w:p>
    <w:p w:rsidR="00BB46F6" w:rsidRPr="0029051F" w:rsidRDefault="00BB46F6" w:rsidP="00BB46F6">
      <w:r w:rsidRPr="0029051F">
        <w:t xml:space="preserve">ZACK </w:t>
      </w:r>
      <w:r w:rsidRPr="0029051F">
        <w:rPr>
          <w:rStyle w:val="Style13ptBold"/>
        </w:rPr>
        <w:t>WHITTAKER, 2013</w:t>
      </w:r>
      <w:r w:rsidRPr="0029051F">
        <w:t xml:space="preserve"> Syrian Rebels Fight with Weapons and Words, </w:t>
      </w:r>
      <w:hyperlink r:id="rId70" w:history="1">
        <w:r w:rsidRPr="0029051F">
          <w:rPr>
            <w:rStyle w:val="Hyperlink"/>
          </w:rPr>
          <w:t>http://www.cbsnews.com/news/syrias-rebels-fight-with-weapons-and-words/</w:t>
        </w:r>
      </w:hyperlink>
      <w:r w:rsidRPr="0029051F">
        <w:t>,  CBS NEWS December 13, 2013, 8:00 AM</w:t>
      </w:r>
    </w:p>
    <w:p w:rsidR="00BB46F6" w:rsidRPr="0029051F" w:rsidRDefault="00BB46F6" w:rsidP="00BB46F6">
      <w:pPr>
        <w:rPr>
          <w:sz w:val="16"/>
        </w:rPr>
      </w:pPr>
      <w:r w:rsidRPr="0029051F">
        <w:rPr>
          <w:rStyle w:val="StyleUnderline"/>
        </w:rPr>
        <w:t>The Syrian civil war is being fought not just on the country’s streets, where any square block can become a battlefield, but also on websites and social networks where the opposing sides are waging a war of words.</w:t>
      </w:r>
      <w:r w:rsidRPr="0029051F">
        <w:rPr>
          <w:sz w:val="16"/>
        </w:rPr>
        <w:t xml:space="preserve"> As the bullets and mortars fly, this parallel battle seeks to harness the sometimes-decisive power of propaganda. </w:t>
      </w:r>
      <w:r w:rsidRPr="0029051F">
        <w:rPr>
          <w:rStyle w:val="StyleUnderline"/>
        </w:rPr>
        <w:t>For many opposition groups in Syria, getting their side of the story out to the wider world has been a key objective in their mission to oust the oppressive regime of President Bashar al Assad.</w:t>
      </w:r>
      <w:r w:rsidRPr="0029051F">
        <w:rPr>
          <w:sz w:val="16"/>
        </w:rPr>
        <w:t xml:space="preserve"> And while Western nations have refused to put boots on the ground, and been extremely reluctant to provide assistance to the rebels, </w:t>
      </w:r>
      <w:r w:rsidRPr="0029051F">
        <w:rPr>
          <w:rStyle w:val="StyleUnderline"/>
        </w:rPr>
        <w:t xml:space="preserve">Western technology is playing a vital role in helping Syrian fighters and activists on the ground share news and intelligence inside the country and abroad. </w:t>
      </w:r>
      <w:r w:rsidRPr="0029051F">
        <w:rPr>
          <w:sz w:val="16"/>
        </w:rPr>
        <w:t xml:space="preserve">The technology has also been used -- by both sides in the war -- as a modern means of disseminating old-fashioned propaganda. </w:t>
      </w:r>
      <w:r w:rsidRPr="0029051F">
        <w:rPr>
          <w:rStyle w:val="StyleUnderline"/>
        </w:rPr>
        <w:t>The message, often in the form of video, can be manipulated to elicit support from foreign, sympathetic viewers. Social networks like Facebook, Twitter and YouTube have been vital tools for those in Syria who want to communicate beyond their borders. Without many of the apps and services that Westerners often take for granted, from social networking to video-sharing sites, the opposition would have struggled even more in its fight against the regime.</w:t>
      </w:r>
      <w:r w:rsidRPr="0029051F">
        <w:rPr>
          <w:sz w:val="16"/>
        </w:rPr>
        <w:t xml:space="preserve"> This </w:t>
      </w:r>
      <w:r w:rsidRPr="0029051F">
        <w:rPr>
          <w:rStyle w:val="StyleUnderline"/>
        </w:rPr>
        <w:t>technology has enabled Syrians to bring worldwide attention to atrocities that occur with disturbing regularity</w:t>
      </w:r>
      <w:r w:rsidRPr="0029051F">
        <w:rPr>
          <w:sz w:val="16"/>
        </w:rPr>
        <w:t>. But Internet connectivity in Syria is often stymied by government-controlled blocks and filters, problems further compounded by power cuts and poor infrastructure.</w:t>
      </w:r>
    </w:p>
    <w:p w:rsidR="00BB46F6" w:rsidRPr="0029051F" w:rsidRDefault="00BB46F6" w:rsidP="00BB46F6">
      <w:pPr>
        <w:rPr>
          <w:rStyle w:val="StyleUnderline"/>
        </w:rPr>
      </w:pPr>
    </w:p>
    <w:p w:rsidR="00BB46F6" w:rsidRPr="00BB46F6" w:rsidRDefault="00BB46F6" w:rsidP="00BB46F6"/>
    <w:p w:rsidR="00BB46F6" w:rsidRPr="00B55AD5" w:rsidRDefault="00BB46F6" w:rsidP="00BB46F6"/>
    <w:p w:rsidR="00E2411B" w:rsidRDefault="00E2411B" w:rsidP="00E2411B">
      <w:pPr>
        <w:pStyle w:val="Heading2"/>
      </w:pPr>
      <w:r>
        <w:t xml:space="preserve">CyberWar </w:t>
      </w:r>
    </w:p>
    <w:p w:rsidR="00E2411B" w:rsidRDefault="00E2411B" w:rsidP="00E2411B">
      <w:pPr>
        <w:pStyle w:val="Heading3"/>
      </w:pPr>
      <w:r>
        <w:t>Cyber War</w:t>
      </w:r>
    </w:p>
    <w:p w:rsidR="00E2411B" w:rsidRPr="00095F61" w:rsidRDefault="00E2411B" w:rsidP="00E2411B">
      <w:pPr>
        <w:pStyle w:val="Heading4"/>
      </w:pPr>
      <w:r>
        <w:t>Cyberwar goes global.</w:t>
      </w:r>
    </w:p>
    <w:p w:rsidR="00E2411B" w:rsidRDefault="00E2411B" w:rsidP="00E2411B">
      <w:r w:rsidRPr="00814B9D">
        <w:rPr>
          <w:rStyle w:val="Style13ptBold"/>
        </w:rPr>
        <w:t>Gerwitz 2015</w:t>
      </w:r>
      <w:r w:rsidRPr="00814B9D">
        <w:rPr>
          <w:rStyle w:val="Style13ptBold"/>
        </w:rPr>
        <w:br/>
      </w:r>
      <w:r>
        <w:t>David Gerwitz CBS Interactive’s Distinguished Lecturer, U.S. policy advisor, and computer scientist Instructional faculty at the University of California, Berkeley , 6-22-2015, "Why the next World War will be a cyberwar first, and a shooting war second," ZDNet, http://www.zdnet.com/article/the-next-world-war-will-be-a-cyberwar-first-and-a-shooting-war-a-distant-second/?utm_content=buffer1ac68&amp;amp;utm_medium=social&amp;amp;utm_source=twitter.com&amp;amp;utm_campaign=buffer</w:t>
      </w:r>
    </w:p>
    <w:p w:rsidR="00E2411B" w:rsidRPr="00814B9D" w:rsidRDefault="00E2411B" w:rsidP="00E2411B"/>
    <w:p w:rsidR="00E2411B" w:rsidRPr="00095F61" w:rsidRDefault="00E2411B" w:rsidP="00E2411B">
      <w:pPr>
        <w:rPr>
          <w:rStyle w:val="StyleUnderline"/>
        </w:rPr>
      </w:pPr>
      <w:r w:rsidRPr="00E01472">
        <w:rPr>
          <w:rStyle w:val="Emphasis"/>
        </w:rPr>
        <w:t>Everything we do revolves around the Internet</w:t>
      </w:r>
      <w:r w:rsidRPr="00095F61">
        <w:rPr>
          <w:sz w:val="16"/>
        </w:rPr>
        <w:t xml:space="preserve">. Older technologies are finding themselves eclipsed by their Internet-based substitute solutions. Even technologies historically unrelated to networking (like medical instruments) are finding themselves part of the Internet, whether as a way to simply update firmware, or using the network to keep track of telemetry and develop advanced analytics. Whether we're talking about social networking, financial systems, communications systems, journalism, data storage, industrial control, or even government security -- it is all part of the Internet. </w:t>
      </w:r>
      <w:r w:rsidRPr="00E01472">
        <w:rPr>
          <w:rStyle w:val="StyleUnderline"/>
        </w:rPr>
        <w:t>That makes the world a very, very dangerous place.</w:t>
      </w:r>
      <w:r>
        <w:rPr>
          <w:rStyle w:val="StyleUnderline"/>
        </w:rPr>
        <w:t xml:space="preserve"> </w:t>
      </w:r>
      <w:r w:rsidRPr="00E01472">
        <w:rPr>
          <w:rStyle w:val="StyleUnderline"/>
        </w:rPr>
        <w:t>Historically, wars are fought over territory or ideology,</w:t>
      </w:r>
      <w:r w:rsidRPr="00095F61">
        <w:rPr>
          <w:sz w:val="16"/>
        </w:rPr>
        <w:t xml:space="preserve"> treasure or tradition, access or anger. When a war begins, the initial aggressor wants something, whether to own a critical path to the sea or strategic oil fields, or "merely" to cause damage and build support among certain constituencies. At first, the defender defends, protecting whatever has been attacked. Over time, however, the defender also seeks strategic benefit, to not only cause damage in return, but to gain footholds that will lead to an end to hostilities, a point of leverage for negotiation, or outright conquest. </w:t>
      </w:r>
      <w:r w:rsidRPr="00E01472">
        <w:rPr>
          <w:rStyle w:val="StyleUnderline"/>
        </w:rPr>
        <w:t>Shooting wars are very expensive and very risky</w:t>
      </w:r>
      <w:r w:rsidRPr="00095F61">
        <w:rPr>
          <w:sz w:val="16"/>
        </w:rPr>
        <w:t xml:space="preserve">. Tremendous amounts of material must be produced and transported, soldiers and sailors must be put into harm's way, and incredible logistics and supply chain operations must be set up and managed on a nationwide (or multi-national level). </w:t>
      </w:r>
      <w:r w:rsidRPr="00E01472">
        <w:rPr>
          <w:rStyle w:val="StyleUnderline"/>
        </w:rPr>
        <w:t>Cyberwar is cheap. The weapons are often co-opted computers run by the victims being targeted.</w:t>
      </w:r>
      <w:r w:rsidRPr="00095F61">
        <w:rPr>
          <w:sz w:val="16"/>
        </w:rPr>
        <w:t xml:space="preserve"> Startup costs are minimal. Individual personnel risk is minimal. It's even possible to conduct a cyberwar without the victims knowing (or at least being able to prove) who their attackers are. </w:t>
      </w:r>
      <w:r w:rsidRPr="00E01472">
        <w:rPr>
          <w:rStyle w:val="StyleUnderline"/>
        </w:rPr>
        <w:t>Cyberwar can be brutal, anonymous -- and profitable.</w:t>
      </w:r>
      <w:r>
        <w:rPr>
          <w:rStyle w:val="StyleUnderline"/>
        </w:rPr>
        <w:t xml:space="preserve"> </w:t>
      </w:r>
      <w:r w:rsidRPr="00095F61">
        <w:rPr>
          <w:sz w:val="16"/>
        </w:rPr>
        <w:t xml:space="preserve">One of the big reasons the U.S. won the Cold War (and scored highly in many of its other conflicts) is because it had the economic power to produce goods for war, whether capital ships or food for troops. A economically strong nation can invest in weapons R&amp;D, creating a technological generation gap in terms of leverage and per-capita effectiveness compared to weaker nations. But cyberwar can lay economic waste to a nation. Worse, </w:t>
      </w:r>
      <w:r w:rsidRPr="00E01472">
        <w:rPr>
          <w:rStyle w:val="StyleUnderline"/>
        </w:rPr>
        <w:t xml:space="preserve">the more technologically powerful a nation is, the more technologically dependent that nation becomes. </w:t>
      </w:r>
      <w:r w:rsidRPr="00095F61">
        <w:rPr>
          <w:sz w:val="16"/>
        </w:rPr>
        <w:t xml:space="preserve">Cyberwar can level the playing field, forcing highly connected nations to thrash, to jump at every digital shadow while attackers can co-opt the very resources of the defending nation to force-multiply their attacks. Sony is still cleaning up after the hack that exposed many confidential aspects of its relationship with stars and producers. Target and Home Depot lost millions of credit cards. The Snowden theft, while not the result of an outside hack, shows the economic cost of a national security breach: nearly $47 billion. Cyberwar can also cause damage to physical systems, ranging from electric power stations to smart automobiles. And when a breach can steal deeply confidential information of a government's most trusted employees, nothing remains safe or secret. The U.S. Office of Personnel Management was unwittingly funneling America's personnel data to its hackers for more than a year. Can you imagine? We think China was responsible for the OPM hack. Despite the gargantuan nation's equally gargantuan investments in America (or, perhaps, because of them), China has been accused of many of the most effective and persistent penetrations perpetrated by any nation. Providing additional reason to worry, Russia and China have recently inked an agreement where they agreed to not launch cyberattacks against each other. They have also agreed to share cyberwarfare and cyberdefense technology, creating an Asian axis of power that can split the world in half. </w:t>
      </w:r>
      <w:r w:rsidRPr="00E01472">
        <w:rPr>
          <w:rStyle w:val="StyleUnderline"/>
        </w:rPr>
        <w:t>On the other side of the geopolitical spectrum are the American NSA</w:t>
      </w:r>
      <w:r w:rsidRPr="00095F61">
        <w:rPr>
          <w:sz w:val="16"/>
        </w:rPr>
        <w:t xml:space="preserve"> and British GCHQ, two organizations who share signals intelligence and -- if the screaming is to be believed -- </w:t>
      </w:r>
      <w:r w:rsidRPr="00E01472">
        <w:rPr>
          <w:rStyle w:val="StyleUnderline"/>
        </w:rPr>
        <w:t>spy as much upon their own citizens as enemies of the state</w:t>
      </w:r>
      <w:r w:rsidRPr="00095F61">
        <w:rPr>
          <w:sz w:val="16"/>
        </w:rPr>
        <w:t xml:space="preserve">. It is important to note that the destabilization of Allied intelligence can be traced to Edward Snowden, who ran to and is currently living in Russia after stealing a vast trove of American state secrets. Ask yourself who gained from the Snowden affair. Was it America? No. Was it Snowden? Not really. Was it Russia? You betcha. China, of course, supplies us with most of our computer gear. Every iPhone and every Android phone, nearly all our servers, laptop computers, routers -- heck, the entire technological core of American communications -- has come from China. The same China that has been actively involved in breaching American interests at all levels. Russia and China. Again and again and again. In the center of all this is the main body of Europe, where the last two incendiary world wars were fostered and fought. Nations fall when they are economically unstable. Greece is seeing the writing on the wall right now. It is but one of many weak European Union members. Other EU members are former Soviet states who look eastward towards Putin's Russia with a mixture of fear and inevitability. This time, Germany isn't the instigator of unrest, but instead finds itself caught in the middle -- subject to spying by and active in spying on its allies -- the only nearly-super power of the EU. </w:t>
      </w:r>
      <w:r w:rsidRPr="00477006">
        <w:rPr>
          <w:rStyle w:val="StyleUnderline"/>
        </w:rPr>
        <w:t>Here's how the coming world cyberwar will play out</w:t>
      </w:r>
      <w:r>
        <w:rPr>
          <w:rStyle w:val="StyleUnderline"/>
        </w:rPr>
        <w:t xml:space="preserve"> </w:t>
      </w:r>
      <w:r w:rsidRPr="00095F61">
        <w:rPr>
          <w:sz w:val="16"/>
        </w:rPr>
        <w:t xml:space="preserve">An enemy (or even a supposed "friendly" nation) decides it needs the strategic upper hand. After years of breaches, it has deep access to nearly every powerful government and business figure in the United States. Blackmail provides access into command and control and financial systems. </w:t>
      </w:r>
      <w:r w:rsidRPr="00477006">
        <w:rPr>
          <w:rStyle w:val="StyleUnderline"/>
        </w:rPr>
        <w:t>Financial systems are hit and we suffer a recession worse than the Great Recession of 2008-2009.</w:t>
      </w:r>
      <w:r w:rsidRPr="00095F61">
        <w:rPr>
          <w:sz w:val="16"/>
        </w:rPr>
        <w:t xml:space="preserve"> Our budget for just about everything (as well as our will) craters. </w:t>
      </w:r>
      <w:r w:rsidRPr="00477006">
        <w:rPr>
          <w:rStyle w:val="StyleUnderline"/>
        </w:rPr>
        <w:t>Industrial systems</w:t>
      </w:r>
      <w:r w:rsidRPr="00095F61">
        <w:rPr>
          <w:sz w:val="16"/>
        </w:rPr>
        <w:t xml:space="preserve"> (especially those that might post a physical or economic threat to our attacker) </w:t>
      </w:r>
      <w:r w:rsidRPr="00477006">
        <w:rPr>
          <w:rStyle w:val="StyleUnderline"/>
        </w:rPr>
        <w:t>are hit next.</w:t>
      </w:r>
      <w:r w:rsidRPr="00095F61">
        <w:rPr>
          <w:sz w:val="16"/>
        </w:rPr>
        <w:t xml:space="preserve"> They are shut down or damaged in the way Stuxnet took out centrifuges in Iran. Every step America takes to respond is anticipated by the enemy -- because the enemy has a direct pipeline to every important piece of communication America produces, and that's because the enemy has stolen enough information to corrupt an army of Snowdens. While this is all going on, the American public is blissfully in the dark. Citizens just get angrier and angrier at the leadership for allowing a recession to take hold, and for allowing more and more foreigners to take American jobs. </w:t>
      </w:r>
      <w:r w:rsidRPr="00095F61">
        <w:rPr>
          <w:rStyle w:val="StyleUnderline"/>
        </w:rPr>
        <w:t>Europe</w:t>
      </w:r>
      <w:r w:rsidRPr="00095F61">
        <w:rPr>
          <w:sz w:val="16"/>
        </w:rPr>
        <w:t xml:space="preserve">, which has always relied on America to keep it propped-up in the worst of times, </w:t>
      </w:r>
      <w:r w:rsidRPr="00095F61">
        <w:rPr>
          <w:rStyle w:val="StyleUnderline"/>
        </w:rPr>
        <w:t>will be on its own. Russia will press in from the north east. ISIS will continue to explode in the Middle East.</w:t>
      </w:r>
      <w:r w:rsidRPr="00095F61">
        <w:rPr>
          <w:sz w:val="16"/>
        </w:rPr>
        <w:t xml:space="preserve"> China will keep up its careful dance as it grows into the world's leading economic power. </w:t>
      </w:r>
      <w:r w:rsidRPr="00095F61">
        <w:rPr>
          <w:rStyle w:val="StyleUnderline"/>
        </w:rPr>
        <w:t>India</w:t>
      </w:r>
      <w:r w:rsidRPr="00095F61">
        <w:rPr>
          <w:sz w:val="16"/>
        </w:rPr>
        <w:t>, second in size only to China and a technological hotbed itself,</w:t>
      </w:r>
      <w:r w:rsidRPr="00095F61">
        <w:rPr>
          <w:rStyle w:val="StyleUnderline"/>
        </w:rPr>
        <w:t xml:space="preserve"> remains a wild card, physically surrounded by Europe, the Middle East, China, and Russia. India continues to live in conflict with Pakistan, and with Pakistan both unstable and nuclear-tipped, Indo-Pak, too, is on the precipice.</w:t>
      </w:r>
      <w:r>
        <w:rPr>
          <w:rStyle w:val="StyleUnderline"/>
        </w:rPr>
        <w:t xml:space="preserve"> </w:t>
      </w:r>
      <w:r w:rsidRPr="00095F61">
        <w:rPr>
          <w:rStyle w:val="Emphasis"/>
        </w:rPr>
        <w:t>A world war is about huge nations spanning huge geographic territories fighting to rewrite the map of world power</w:t>
      </w:r>
      <w:r w:rsidRPr="00095F61">
        <w:rPr>
          <w:sz w:val="16"/>
        </w:rPr>
        <w:t xml:space="preserve">. </w:t>
      </w:r>
      <w:r w:rsidRPr="00095F61">
        <w:rPr>
          <w:rStyle w:val="StyleUnderline"/>
        </w:rPr>
        <w:t xml:space="preserve">Russia, China, ISIS </w:t>
      </w:r>
      <w:r w:rsidRPr="00095F61">
        <w:rPr>
          <w:sz w:val="16"/>
        </w:rPr>
        <w:t xml:space="preserve">(which calls itself the Islamic State), </w:t>
      </w:r>
      <w:r w:rsidRPr="00095F61">
        <w:rPr>
          <w:rStyle w:val="StyleUnderline"/>
        </w:rPr>
        <w:t>India, Pakistan, the US, the UK, and all of the strong and weak members of the EU: we certainly have the cast of characters for another global conflict.</w:t>
      </w:r>
      <w:r>
        <w:rPr>
          <w:rStyle w:val="StyleUnderline"/>
        </w:rPr>
        <w:t xml:space="preserve"> </w:t>
      </w:r>
      <w:r w:rsidRPr="00095F61">
        <w:rPr>
          <w:sz w:val="16"/>
        </w:rPr>
        <w:t>I could keep going (and, heck, one day I might game the full scenario). But you can see how this works</w:t>
      </w:r>
      <w:r w:rsidRPr="00095F61">
        <w:rPr>
          <w:rStyle w:val="StyleUnderline"/>
        </w:rPr>
        <w:t>. If enemy nations can diminish our economic power, can spy on our strategic discussions, and can turn some of our key workers, they can take us out of the battle -- without firing a single shot.</w:t>
      </w:r>
    </w:p>
    <w:p w:rsidR="00E2411B" w:rsidRDefault="00E2411B" w:rsidP="00E2411B"/>
    <w:p w:rsidR="00E2411B" w:rsidRPr="006723CE" w:rsidRDefault="00E2411B" w:rsidP="00E2411B"/>
    <w:p w:rsidR="00E2411B" w:rsidRDefault="00E2411B" w:rsidP="00E2411B">
      <w:pPr>
        <w:pStyle w:val="Heading4"/>
      </w:pPr>
      <w:r>
        <w:t>Cyberattacks are a national security issue</w:t>
      </w:r>
    </w:p>
    <w:p w:rsidR="00E2411B" w:rsidRPr="000B0696" w:rsidRDefault="00E2411B" w:rsidP="00E2411B">
      <w:r w:rsidRPr="000B0696">
        <w:rPr>
          <w:rStyle w:val="Style13ptBold"/>
        </w:rPr>
        <w:t>Rosenzweig  13</w:t>
      </w:r>
      <w:r>
        <w:t xml:space="preserve"> (Paul </w:t>
      </w:r>
      <w:r w:rsidRPr="000B0696">
        <w:t>Rosenzweig</w:t>
      </w:r>
      <w:r>
        <w:t>, 2013 “Cyber warfare</w:t>
      </w:r>
      <w:r w:rsidRPr="000B0696">
        <w:t>: how conflicts in cyberspace are challenging America and changing the world</w:t>
      </w:r>
      <w:r>
        <w:t>,” pgs 28-29)</w:t>
      </w:r>
    </w:p>
    <w:p w:rsidR="00E2411B" w:rsidRPr="008D7D04" w:rsidRDefault="00E2411B" w:rsidP="00E2411B">
      <w:pPr>
        <w:rPr>
          <w:b/>
          <w:u w:val="single"/>
        </w:rPr>
      </w:pPr>
      <w:r w:rsidRPr="000B0696">
        <w:rPr>
          <w:sz w:val="16"/>
        </w:rPr>
        <w:t xml:space="preserve">One important caveat to the foregoing discussion of the lack of data is in order: We should understand that this data (and the attendant conclusions) are only relevant to the extent that the analysis is generally limited to assessing the economic impacts of cybercrime and cyber espionage. No fair estimate can be made about the impact on national security of a singular or significant cyber event. </w:t>
      </w:r>
      <w:r w:rsidRPr="000B0696">
        <w:rPr>
          <w:rStyle w:val="StyleUnderline"/>
        </w:rPr>
        <w:t>To cite one incident, consider the recently analyzed Gh0stNet malware. That malware imported a Trojan horse program onto infected computers, which allowed a remote user to, effectively, control the computer</w:t>
      </w:r>
      <w:r w:rsidRPr="000B0696">
        <w:rPr>
          <w:sz w:val="16"/>
        </w:rPr>
        <w:t xml:space="preserve">. The remote user could activate a keystroke logger, turn on the computer's video camera or microphone, and, of course, copy and steal any data stored on the computer. </w:t>
      </w:r>
      <w:r w:rsidRPr="000B0696">
        <w:rPr>
          <w:rStyle w:val="StyleUnderline"/>
        </w:rPr>
        <w:t>First observed on computers operated by the Dalai Lama, the malware was found in dozens of other computers including some located in the embassies of India, Malaysia, and Indonesia, ministries of foreign affairs, and even NATO headquarters</w:t>
      </w:r>
      <w:r w:rsidRPr="000B0696">
        <w:rPr>
          <w:sz w:val="16"/>
        </w:rPr>
        <w:t xml:space="preserve"> (albeit on an unclassified system). </w:t>
      </w:r>
      <w:r w:rsidRPr="000B0696">
        <w:rPr>
          <w:rStyle w:val="StyleUnderline"/>
        </w:rPr>
        <w:t>Extended analysis eventually tracked the malware to a set of Internet Protocol addresses and a server on Hainan Island, off the coast of China, an island that, perhaps coincidentally, is home to the headquarters of China's signals intelligence agency. Or, consider the cyber war waged by Russian hacktivists against first Estonia and then Georgia</w:t>
      </w:r>
      <w:r w:rsidRPr="000B0696">
        <w:rPr>
          <w:sz w:val="16"/>
        </w:rPr>
        <w:t xml:space="preserve">. In August 2008, for example, when Russian troops conducted a land war against Georgia, Russian cyber patriots waged a cyber campaign against Georgia. </w:t>
      </w:r>
      <w:r w:rsidRPr="000B0696">
        <w:rPr>
          <w:rStyle w:val="StyleUnderline"/>
        </w:rPr>
        <w:t>The campaign was powered by the botnet world</w:t>
      </w:r>
      <w:r w:rsidRPr="000B0696">
        <w:rPr>
          <w:sz w:val="16"/>
        </w:rPr>
        <w:t xml:space="preserve"> and involved mostly denial of service attacks against Georgian websites (like the website for Georgia's Ministry of Foreign Affairs) as well as website defacement. According to the U.S. Cyber-Consequences Unit (a study group set up Ito access cyber events), the attacks were the work of civilians who, though not directed by the Russian military, had advance knowledge of the attack so that they were able to pre-plan and organize the cyber effort. The civilian hacktivists used social media to organize their efforts. It is difficult to assess how significant such incidents might have been. </w:t>
      </w:r>
      <w:r w:rsidRPr="000B0696">
        <w:rPr>
          <w:rStyle w:val="StyleUnderline"/>
        </w:rPr>
        <w:t>It is even more difficult to conduct a realistic assessment of the risks of further espionage activity, much less the risks that are associated with infiltrations into networks that might have physical effects, such as Stuxnet. Considerations of policy in regard to these sorts of national security vulnerabilities turn, not on a review of data about ongoing criminal intrusions, but rather on a reasonable risk assessment</w:t>
      </w:r>
      <w:r w:rsidRPr="000B0696">
        <w:rPr>
          <w:sz w:val="16"/>
        </w:rPr>
        <w:t xml:space="preserve"> of the likelihood of such an event, measuring aspects of threat, vulnerability, and consequence. The little data we have addresses, inferentially, the vulnerability aspect of that question; from intrusions, we can learn where the loopholes are. </w:t>
      </w:r>
      <w:r w:rsidRPr="000B0696">
        <w:rPr>
          <w:rStyle w:val="StyleUnderline"/>
        </w:rPr>
        <w:t>We may also collect some data about consequence, especially when the effect on the infrastructure can be measured, but that data is difficult to quantify. What, for example, were the consequences to society of the Anonymous attack on PayPal, Mastercard, and Amazon?</w:t>
      </w:r>
      <w:r w:rsidRPr="000B0696">
        <w:rPr>
          <w:sz w:val="16"/>
        </w:rPr>
        <w:t xml:space="preserve"> And, in the end, no solid data on the threat exists; we measure only capabilities, and then only by educated guesswork. We have no clear sense of true intent. As a result, </w:t>
      </w:r>
      <w:r w:rsidRPr="000B0696">
        <w:rPr>
          <w:rStyle w:val="StyleUnderline"/>
        </w:rPr>
        <w:t>we lack a solid quantifiable risk assessment of the cyber threat to national security and this leaves policymakers only with a speculative guess as to the extent of our risk from a cyber attack by a willful cyber opponent.</w:t>
      </w:r>
    </w:p>
    <w:p w:rsidR="00E2411B" w:rsidRDefault="00E2411B" w:rsidP="00E2411B"/>
    <w:p w:rsidR="00E2411B" w:rsidRPr="00540424" w:rsidRDefault="00E2411B" w:rsidP="00E2411B">
      <w:pPr>
        <w:keepNext/>
        <w:keepLines/>
        <w:spacing w:before="40"/>
        <w:outlineLvl w:val="3"/>
        <w:rPr>
          <w:rFonts w:eastAsiaTheme="majorEastAsia" w:cstheme="majorBidi"/>
          <w:b/>
          <w:iCs/>
          <w:sz w:val="26"/>
        </w:rPr>
      </w:pPr>
      <w:r w:rsidRPr="00540424">
        <w:rPr>
          <w:rFonts w:eastAsiaTheme="majorEastAsia" w:cstheme="majorBidi"/>
          <w:b/>
          <w:iCs/>
          <w:sz w:val="26"/>
        </w:rPr>
        <w:t>We’re entering the opening stages of a new Cyber Cold War</w:t>
      </w:r>
    </w:p>
    <w:p w:rsidR="00E2411B" w:rsidRPr="00540424" w:rsidRDefault="00E2411B" w:rsidP="00E2411B">
      <w:r w:rsidRPr="00540424">
        <w:t xml:space="preserve">Bruce </w:t>
      </w:r>
      <w:r w:rsidRPr="00540424">
        <w:rPr>
          <w:b/>
          <w:bCs/>
          <w:sz w:val="26"/>
        </w:rPr>
        <w:t>Schneier</w:t>
      </w:r>
      <w:r w:rsidRPr="00540424">
        <w:t>, 3-11-20</w:t>
      </w:r>
      <w:r w:rsidRPr="00540424">
        <w:rPr>
          <w:b/>
          <w:bCs/>
          <w:sz w:val="26"/>
        </w:rPr>
        <w:t>13</w:t>
      </w:r>
      <w:r w:rsidRPr="00540424">
        <w:t>, "Essays: Danger Lurks in Growing New Internet Nationalism," No Publication, https://www.schneier.com/essays/archives/2013/03/danger_lurks_in_grow.html</w:t>
      </w:r>
    </w:p>
    <w:p w:rsidR="00E2411B" w:rsidRPr="00E2411B" w:rsidRDefault="00E2411B" w:rsidP="00E2411B">
      <w:pPr>
        <w:rPr>
          <w:sz w:val="16"/>
        </w:rPr>
      </w:pPr>
      <w:r w:rsidRPr="00E2411B">
        <w:rPr>
          <w:sz w:val="16"/>
        </w:rPr>
        <w:t>For technology that was supposed to ignore borders, bring the world closer together, and sidestep the influence of national governments, the Internet is fostering an awful lot of nationalism right now. We've started to see increased concern about the country of origin of IT products and services; U.S. companies are </w:t>
      </w:r>
      <w:hyperlink r:id="rId71" w:history="1">
        <w:r w:rsidRPr="00E2411B">
          <w:rPr>
            <w:sz w:val="16"/>
          </w:rPr>
          <w:t>worried about hardware from China</w:t>
        </w:r>
      </w:hyperlink>
      <w:r w:rsidRPr="00E2411B">
        <w:rPr>
          <w:sz w:val="16"/>
        </w:rPr>
        <w:t xml:space="preserve">; European companies are worried about cloud services in the U.S; no one is sure whether to trust hardware and software from Israel; Russia and China might each be building their own operating systems out of concern about using foreign ones. I see this as an effect of all the cyberwar saber-rattling that's going on right now. </w:t>
      </w:r>
      <w:r w:rsidRPr="00540424">
        <w:rPr>
          <w:u w:val="single"/>
        </w:rPr>
        <w:t>The major nations of the world are in the early years of a </w:t>
      </w:r>
      <w:hyperlink r:id="rId72" w:history="1">
        <w:r w:rsidRPr="00E2411B">
          <w:rPr>
            <w:sz w:val="16"/>
          </w:rPr>
          <w:t>cyberwar arms race</w:t>
        </w:r>
      </w:hyperlink>
      <w:r w:rsidRPr="00E2411B">
        <w:rPr>
          <w:sz w:val="16"/>
        </w:rPr>
        <w:t xml:space="preserve">, and we're all being hurt by the collateral damage. Our </w:t>
      </w:r>
      <w:r w:rsidRPr="00540424">
        <w:rPr>
          <w:u w:val="single"/>
        </w:rPr>
        <w:t>nationalist worries have recently been fueled by</w:t>
      </w:r>
      <w:r w:rsidRPr="00E2411B">
        <w:rPr>
          <w:sz w:val="16"/>
        </w:rPr>
        <w:t xml:space="preserve"> a media frenzy surrounding </w:t>
      </w:r>
      <w:r w:rsidRPr="00540424">
        <w:rPr>
          <w:u w:val="single"/>
        </w:rPr>
        <w:t>attacks from China</w:t>
      </w:r>
      <w:r w:rsidRPr="00E2411B">
        <w:rPr>
          <w:sz w:val="16"/>
        </w:rPr>
        <w:t xml:space="preserve">.  These attacks aren't new -- cyber-security experts have been writing about them for at least a decade, and the popular media reported about similar attacks in 2009 and again in 2010 -- and the current allegations aren't even very different than what came before. This isn't to say that the Chinese attacks aren't serious. </w:t>
      </w:r>
      <w:r w:rsidRPr="00540424">
        <w:rPr>
          <w:u w:val="single"/>
        </w:rPr>
        <w:t>The country's espionage campaign is sophisticated, and ongoing.</w:t>
      </w:r>
      <w:r w:rsidRPr="00E2411B">
        <w:rPr>
          <w:sz w:val="16"/>
        </w:rPr>
        <w:t xml:space="preserve"> And because they're in the news, people are understandably worried about them. But it's not just China. International espionage works in both directions, and I'm sure we are giving just as good as we're getting. China is certainly worried about the U.S. Cyber Command's </w:t>
      </w:r>
      <w:hyperlink r:id="rId73" w:history="1">
        <w:r w:rsidRPr="00E2411B">
          <w:rPr>
            <w:sz w:val="16"/>
          </w:rPr>
          <w:t>recent announcement</w:t>
        </w:r>
      </w:hyperlink>
      <w:r w:rsidRPr="00E2411B">
        <w:rPr>
          <w:sz w:val="16"/>
        </w:rPr>
        <w:t> that it was expanding from 900 people to almost 5,000, and the NSA's </w:t>
      </w:r>
      <w:hyperlink r:id="rId74" w:history="1">
        <w:r w:rsidRPr="00E2411B">
          <w:rPr>
            <w:sz w:val="16"/>
          </w:rPr>
          <w:t>massive new data center</w:t>
        </w:r>
      </w:hyperlink>
      <w:r w:rsidRPr="00E2411B">
        <w:rPr>
          <w:sz w:val="16"/>
        </w:rPr>
        <w:t xml:space="preserve"> in Utah. The U.S. even admits that it can spy on non-U.S. citizens freely. The fact is that </w:t>
      </w:r>
      <w:r w:rsidRPr="00540424">
        <w:rPr>
          <w:u w:val="single"/>
        </w:rPr>
        <w:t xml:space="preserve">governments and militaries have discovered the Internet; everyone is spying on everyone else, and countries are ratcheting up offensive actions against other countries.    At the same time, many nations are demanding more control over the Internet within their own borders. They reserve the right to spy and censor, and to limit the ability of others to do the same. </w:t>
      </w:r>
      <w:r w:rsidRPr="00E2411B">
        <w:rPr>
          <w:sz w:val="16"/>
        </w:rPr>
        <w:t>This idea is now being called the "cyber sovereignty movement," and gained traction at the </w:t>
      </w:r>
      <w:hyperlink r:id="rId75" w:history="1">
        <w:r w:rsidRPr="00E2411B">
          <w:rPr>
            <w:sz w:val="16"/>
          </w:rPr>
          <w:t>International Telecommunications Union meeting</w:t>
        </w:r>
      </w:hyperlink>
      <w:r w:rsidRPr="00E2411B">
        <w:rPr>
          <w:sz w:val="16"/>
        </w:rPr>
        <w:t> last December in Dubai. One analyst called that meeting the "</w:t>
      </w:r>
      <w:hyperlink r:id="rId76" w:history="1">
        <w:r w:rsidRPr="00E2411B">
          <w:rPr>
            <w:sz w:val="16"/>
          </w:rPr>
          <w:t>Internet Yalta</w:t>
        </w:r>
      </w:hyperlink>
      <w:r w:rsidRPr="00E2411B">
        <w:rPr>
          <w:sz w:val="16"/>
        </w:rPr>
        <w:t xml:space="preserve">," where the Internet split between liberal-democratic and authoritarian countries. I don't think he's exaggerating. Not that this is new, either. Remember 2010, when the governments of the UAE, Saudi Arabia, and India </w:t>
      </w:r>
      <w:hyperlink r:id="rId77" w:history="1">
        <w:r w:rsidRPr="00E2411B">
          <w:rPr>
            <w:sz w:val="16"/>
          </w:rPr>
          <w:t>demanded</w:t>
        </w:r>
      </w:hyperlink>
      <w:r w:rsidRPr="00E2411B">
        <w:rPr>
          <w:sz w:val="16"/>
        </w:rPr>
        <w:t> that RIM give them the ability to spy on BlackBerry PDAs within their borders? Or last year, when Syria used the Internet to </w:t>
      </w:r>
      <w:hyperlink r:id="rId78" w:history="1">
        <w:r w:rsidRPr="00E2411B">
          <w:rPr>
            <w:sz w:val="16"/>
          </w:rPr>
          <w:t>surveil its dissidents</w:t>
        </w:r>
      </w:hyperlink>
      <w:r w:rsidRPr="00E2411B">
        <w:rPr>
          <w:sz w:val="16"/>
        </w:rPr>
        <w:t xml:space="preserve">? </w:t>
      </w:r>
      <w:r w:rsidRPr="00540424">
        <w:rPr>
          <w:u w:val="single"/>
        </w:rPr>
        <w:t xml:space="preserve">Information technology is a </w:t>
      </w:r>
      <w:r w:rsidRPr="00E2411B">
        <w:rPr>
          <w:sz w:val="16"/>
        </w:rPr>
        <w:t xml:space="preserve">surprisingly </w:t>
      </w:r>
      <w:r w:rsidRPr="00540424">
        <w:rPr>
          <w:u w:val="single"/>
        </w:rPr>
        <w:t xml:space="preserve">powerful </w:t>
      </w:r>
      <w:hyperlink r:id="rId79" w:history="1">
        <w:r w:rsidRPr="00E2411B">
          <w:rPr>
            <w:sz w:val="16"/>
          </w:rPr>
          <w:t>tool for oppression</w:t>
        </w:r>
      </w:hyperlink>
      <w:r w:rsidRPr="00540424">
        <w:rPr>
          <w:u w:val="single"/>
        </w:rPr>
        <w:t>: not just surveillance, but censorship and propaganda as well.</w:t>
      </w:r>
      <w:r w:rsidRPr="00E2411B">
        <w:rPr>
          <w:sz w:val="16"/>
        </w:rPr>
        <w:t xml:space="preserve"> And countries are getting better at using that tool. </w:t>
      </w:r>
      <w:r w:rsidRPr="00540424">
        <w:rPr>
          <w:u w:val="single"/>
        </w:rPr>
        <w:t>But remember: none of this is cyberwar. It's all espionage</w:t>
      </w:r>
      <w:r w:rsidRPr="00E2411B">
        <w:rPr>
          <w:sz w:val="16"/>
        </w:rPr>
        <w:t xml:space="preserve">, something that's been going on between countries ever since countries were invented. What moves public opinion is less the facts and more the rhetoric, and the rhetoric of war is what we're hearing. </w:t>
      </w:r>
      <w:r w:rsidRPr="00540424">
        <w:rPr>
          <w:u w:val="single"/>
        </w:rPr>
        <w:t>The result of all this saber-rattling is a severe loss of trust, not just amongst nation-states but between people and nation-states.</w:t>
      </w:r>
      <w:r w:rsidRPr="00E2411B">
        <w:rPr>
          <w:sz w:val="16"/>
        </w:rPr>
        <w:t xml:space="preserve"> We know we're nothing more than pawns in this game, and we figure we'll be better off sticking with our own country. </w:t>
      </w:r>
      <w:r w:rsidRPr="00540424">
        <w:rPr>
          <w:u w:val="single"/>
        </w:rPr>
        <w:t>Unfortunately, both the reality and the rhetoric play right into the hands of the military and corporate interests that are behind the cyberwar arms race in the first place.</w:t>
      </w:r>
      <w:r w:rsidRPr="00E2411B">
        <w:rPr>
          <w:sz w:val="16"/>
        </w:rPr>
        <w:t xml:space="preserve"> There is an enormous amount of power at stake here: not only power within governments and militaries, but power and profit amongst the corporations that supply the tools and infrastructure for cyber-attack and cyber-defense. </w:t>
      </w:r>
      <w:r w:rsidRPr="00540424">
        <w:rPr>
          <w:u w:val="single"/>
        </w:rPr>
        <w:t>The more we believe we are "at war" and believe the jingoistic rhetoric, the more willing we are to give up our privacy, freedoms, and control over how the Internet is run.</w:t>
      </w:r>
    </w:p>
    <w:p w:rsidR="00E2411B" w:rsidRPr="00B523BA" w:rsidRDefault="00E2411B" w:rsidP="00E2411B">
      <w:pPr>
        <w:pStyle w:val="Heading4"/>
      </w:pPr>
      <w:r w:rsidRPr="00B523BA">
        <w:t>Cyber insecurity will lead to violent response</w:t>
      </w:r>
    </w:p>
    <w:p w:rsidR="00E2411B" w:rsidRPr="00B523BA" w:rsidRDefault="00E2411B" w:rsidP="00E2411B">
      <w:r w:rsidRPr="009D6639">
        <w:rPr>
          <w:rStyle w:val="Style13ptBold"/>
          <w:sz w:val="28"/>
        </w:rPr>
        <w:t>Wallace 14</w:t>
      </w:r>
      <w:r w:rsidRPr="00B523BA">
        <w:t xml:space="preserve"> (Ian Wallace, “The Risks of Cyber Insecurity”, The Fletcher Forum of World Affairs, 8/17/14, Ian Wallace is a visiting fellow in cyber security with the Center for 21st Century Security and Intelligence in the Foreign Policy program at Brookings. He was previously a senior official at the British Ministry of Defence where he helped develop U.K. cyber strategy as well as the U.K.’s cyber relationship with the United States. His research is focused on the international dimensions of cyber security policy, including the implications of cyber for military forces and the appropriate roles of the public and private sectors. Ian Wallace has written one article for the Fletcher Forum. </w:t>
      </w:r>
      <w:hyperlink r:id="rId80" w:history="1">
        <w:r w:rsidRPr="00B523BA">
          <w:rPr>
            <w:rStyle w:val="Hyperlink"/>
          </w:rPr>
          <w:t>http://www.fletcherforum.org/2014/08/17/wallace/</w:t>
        </w:r>
      </w:hyperlink>
      <w:r w:rsidRPr="00B523BA">
        <w:t>, 7/14/15 AV)</w:t>
      </w:r>
    </w:p>
    <w:p w:rsidR="00E2411B" w:rsidRDefault="00E2411B" w:rsidP="00E2411B">
      <w:pPr>
        <w:rPr>
          <w:u w:val="single"/>
        </w:rPr>
      </w:pPr>
    </w:p>
    <w:p w:rsidR="00E2411B" w:rsidRPr="00E2411B" w:rsidRDefault="00E2411B" w:rsidP="00E2411B">
      <w:pPr>
        <w:rPr>
          <w:sz w:val="16"/>
        </w:rPr>
      </w:pPr>
      <w:r w:rsidRPr="00B523BA">
        <w:rPr>
          <w:u w:val="single"/>
        </w:rPr>
        <w:t>Around the world governments are experiencing a growing sense of cyber insecurity. The threat is real, and few nations are adequately prepared</w:t>
      </w:r>
      <w:r w:rsidRPr="00E2411B">
        <w:rPr>
          <w:sz w:val="16"/>
        </w:rPr>
        <w:t xml:space="preserve">. Progress is being made. But </w:t>
      </w:r>
      <w:r w:rsidRPr="00B523BA">
        <w:rPr>
          <w:u w:val="single"/>
        </w:rPr>
        <w:t>the overall sense of insecurity still seems to be growing, not helped by the light shone by Edward Snowden on to what is possible through this domain</w:t>
      </w:r>
      <w:r w:rsidRPr="00E2411B">
        <w:rPr>
          <w:sz w:val="16"/>
        </w:rPr>
        <w:t xml:space="preserve">. Wherever you stand on Snowden or any of the other vexed questions of international cybersecurity, </w:t>
      </w:r>
      <w:r w:rsidRPr="00B523BA">
        <w:rPr>
          <w:u w:val="single"/>
        </w:rPr>
        <w:t>it is hard to deny the sense of vulnerability felt by many governments. And the trouble with governments that feel scared, confused, and helpless is that, just like people, they are prone to do foolish things.</w:t>
      </w:r>
      <w:r w:rsidRPr="00E2411B">
        <w:rPr>
          <w:sz w:val="16"/>
        </w:rPr>
        <w:t xml:space="preserve"> Three trends serve to illustrate this point: The first trend relates to </w:t>
      </w:r>
      <w:r w:rsidRPr="00B523BA">
        <w:rPr>
          <w:u w:val="single"/>
        </w:rPr>
        <w:t>a tendency to over-militarize responses to overseas cyber threats. There is undoubtedly an “in extremis” cyber defense role for the military, to prevent attacks aimed at causing physical damage and loss of life. In fact, however, the world’s most troublesome cyber operators—like the groups responsible for the attacks to the U.S. financial system—seem adept at calibrating their attacks in a way that falls in the grey area above traditional law enforcement and below the justification for a military response.</w:t>
      </w:r>
      <w:r w:rsidRPr="00E2411B">
        <w:rPr>
          <w:sz w:val="16"/>
        </w:rPr>
        <w:t xml:space="preserve"> By looking to militaries to “defend” this space though, governments risk missing the true national security challenge of the information age: working out how the government can best support cyber defenders working in the private sector. A second trend, which parallels the tendency to over-militarize government’s bureaucratic responses to cyber threats, is </w:t>
      </w:r>
      <w:r w:rsidRPr="00B523BA">
        <w:rPr>
          <w:u w:val="single"/>
        </w:rPr>
        <w:t>the tendency to apply an offensive mindset.</w:t>
      </w:r>
      <w:r w:rsidRPr="00E2411B">
        <w:rPr>
          <w:sz w:val="16"/>
        </w:rPr>
        <w:t xml:space="preserve"> This is best characterized by statements such as, “a good offense is the best defense.” That may well not be the case. </w:t>
      </w:r>
      <w:r w:rsidRPr="00B523BA">
        <w:rPr>
          <w:u w:val="single"/>
        </w:rPr>
        <w:t>Given the advantages in favor of cyber attackers—the low cost of developing such offensive capabilities and the extent of our vulnerabilities—providing potential adversaries with both the ideas and the moral license to attack you back is a questionable long-term strategy. More work needs to be done on the dynamics of deterrence in the cyber context, and it might well be that an implied willingness to deploy conventional military capability could be the best way to deter a very serious cyber attack. Nevertheless, given the general state of cyber defense, most governments are well advised to strongly resist calls to “hack-back” against cyber intruders in all but the most egregious circumstances.</w:t>
      </w:r>
      <w:r w:rsidRPr="00E2411B">
        <w:rPr>
          <w:sz w:val="16"/>
        </w:rPr>
        <w:t xml:space="preserve"> A third trend is </w:t>
      </w:r>
      <w:r w:rsidRPr="00B523BA">
        <w:rPr>
          <w:u w:val="single"/>
        </w:rPr>
        <w:t>the rise of “cyber-nationalism” based on the idea of technical “border” defenses. This is perhaps the biggest threat to the international order, because it threatens a “fragmentation” of the Internet.</w:t>
      </w:r>
      <w:r w:rsidRPr="00E2411B">
        <w:rPr>
          <w:sz w:val="16"/>
        </w:rPr>
        <w:t xml:space="preserve"> Until recently, people concerned about fragmentation have focused on authoritarian regimes—that see the Internet as subversive and want to constrain it—and developing nations—that simply fear being overwhelmed by cyber threats. </w:t>
      </w:r>
      <w:r w:rsidRPr="00B523BA">
        <w:rPr>
          <w:u w:val="single"/>
        </w:rPr>
        <w:t>More recently, post-Snowden, even more liberal regimes, especially in Europe, have discussed restricting the flow of data (at least ostensibly) as a better way to protect their citizens’ rights. While many of these measures reflect a poor understanding of the actual issues and of the way the global Internet operates, the risk to the international economy and, by extension, global stability is real.</w:t>
      </w:r>
      <w:r w:rsidRPr="00E2411B">
        <w:rPr>
          <w:sz w:val="16"/>
        </w:rPr>
        <w:t xml:space="preserve"> Of course, the common thread that connects these responses is the implicit assumption that the security solutions of the last century will work for this century. True, cyber activity is at root a human activity. Since ultimately </w:t>
      </w:r>
      <w:r w:rsidRPr="00B523BA">
        <w:rPr>
          <w:u w:val="single"/>
        </w:rPr>
        <w:t xml:space="preserve">there are real people behind those threats, timeless truths about the nature of conflict and strategy can be applied. </w:t>
      </w:r>
      <w:r w:rsidRPr="00E2411B">
        <w:rPr>
          <w:sz w:val="16"/>
        </w:rPr>
        <w:t xml:space="preserve">There is no reason to think that we have to start with a blank sheet of paper. As the authors of the Tallinn Manual have shown, for example, </w:t>
      </w:r>
      <w:r w:rsidRPr="00B523BA">
        <w:rPr>
          <w:u w:val="single"/>
        </w:rPr>
        <w:t>in many cases international laws can be applied perfectly well to the cyber context. Nevertheless, we are long past the era where we can be reassured that a strong, offensively-minded military will be sufficient to defend us against all foreign foes.</w:t>
      </w:r>
      <w:r w:rsidRPr="00E2411B">
        <w:rPr>
          <w:sz w:val="16"/>
        </w:rPr>
        <w:t xml:space="preserve"> So </w:t>
      </w:r>
      <w:r w:rsidRPr="00B523BA">
        <w:rPr>
          <w:u w:val="single"/>
        </w:rPr>
        <w:t>new thinking will be required.</w:t>
      </w:r>
      <w:r w:rsidRPr="00E2411B">
        <w:rPr>
          <w:sz w:val="16"/>
        </w:rPr>
        <w:t xml:space="preserve"> And part of that new thinking, at least until many more governments feel comfortable with the new technologies, will be to adopt policies that help prevent or mitigate the fear and confusion they engender. Some nations will seek to exploit that fear and confusion, and that will need to be managed too. </w:t>
      </w:r>
      <w:r w:rsidRPr="009D6639">
        <w:rPr>
          <w:rStyle w:val="Emphasis"/>
        </w:rPr>
        <w:t>But that just makes it more important for countries that appreciate the economic and social value of a free and open Internet to consciously seek to ensure favorable conditions for it</w:t>
      </w:r>
      <w:r w:rsidRPr="00E2411B">
        <w:rPr>
          <w:sz w:val="16"/>
        </w:rPr>
        <w:t>. No doubt for some, especially in national security establishments of countries like the United States who see the threats more clearly than most, that will require tough trade-offs. But it is a transition that must be made. The alternative may be worse.</w:t>
      </w:r>
    </w:p>
    <w:p w:rsidR="00E2411B" w:rsidRPr="009D6639" w:rsidRDefault="00E2411B" w:rsidP="00E2411B">
      <w:pPr>
        <w:pStyle w:val="Heading4"/>
        <w:rPr>
          <w:rStyle w:val="Style13ptBold"/>
          <w:b/>
          <w:sz w:val="28"/>
        </w:rPr>
      </w:pPr>
      <w:r w:rsidRPr="009D6639">
        <w:rPr>
          <w:rStyle w:val="Style13ptBold"/>
          <w:b/>
          <w:sz w:val="28"/>
        </w:rPr>
        <w:t>Tension among countries with cyber ability may cause a digital WWIII</w:t>
      </w:r>
    </w:p>
    <w:p w:rsidR="00E2411B" w:rsidRPr="00B523BA" w:rsidRDefault="00E2411B" w:rsidP="00E2411B">
      <w:r w:rsidRPr="009D6639">
        <w:rPr>
          <w:rStyle w:val="Style13ptBold"/>
          <w:sz w:val="28"/>
        </w:rPr>
        <w:t>Sorcher 6-24</w:t>
      </w:r>
      <w:r w:rsidRPr="00B523BA">
        <w:t xml:space="preserve"> (Sara Sorcher, “Peter Singer: How a future World War III could be a cyberconflict”, Yahoo News, 6/24/15, </w:t>
      </w:r>
      <w:r w:rsidRPr="009D6639">
        <w:t>http://news.yahoo.com/peter-singer-future-world-war-iii-could-cyberconflict-125549759.html</w:t>
      </w:r>
      <w:r w:rsidRPr="00B523BA">
        <w:t>, 7/14/15 AV)</w:t>
      </w:r>
    </w:p>
    <w:p w:rsidR="00E2411B" w:rsidRPr="00243203" w:rsidRDefault="00E2411B" w:rsidP="00E2411B">
      <w:pPr>
        <w:rPr>
          <w:sz w:val="16"/>
        </w:rPr>
      </w:pPr>
      <w:r w:rsidRPr="00E2411B">
        <w:rPr>
          <w:rStyle w:val="StyleUnderline"/>
        </w:rPr>
        <w:t>What could World War III look like? If the growing spate nation-state hacks is any indication, it'll be waged by computers and over networks.</w:t>
      </w:r>
      <w:r w:rsidRPr="00243203">
        <w:rPr>
          <w:sz w:val="16"/>
        </w:rPr>
        <w:t xml:space="preserve"> In his forthcoming technothriller "Ghost Fleet," Peter Singer explores how global conflicts might play out in the 2020s. Mr. Singer, a strategist at the New America think tank in Washington, is also a consultant for the Pentagon and FBI, spoke with Passcode about his novel, due out later this month. He also cohosts "The Cybersecurity Podcast" with Passcode. Listen below to hear the latest episode featuring science fiction author and Boing Boing coeditor Cory Doctorow about how science fiction can help predict the future. Passcode: Your new novel, "Ghost Fleet," looks at what a global war in the 2020s might look like. How do digital attacks, and defenses, fit into this? Singer: </w:t>
      </w:r>
      <w:r w:rsidRPr="00E2411B">
        <w:rPr>
          <w:rStyle w:val="StyleUnderline"/>
        </w:rPr>
        <w:t>Wars reflect the worlds and technology around them, so a war in the 2020s – heck, a war today – would see the digital side of conflict.</w:t>
      </w:r>
      <w:r w:rsidRPr="00243203">
        <w:rPr>
          <w:sz w:val="16"/>
        </w:rPr>
        <w:t xml:space="preserve"> </w:t>
      </w:r>
      <w:r w:rsidRPr="00E2411B">
        <w:rPr>
          <w:rStyle w:val="StyleUnderline"/>
        </w:rPr>
        <w:t xml:space="preserve">There might be changed coverage of it, whereby a witness with a smartphone might post online news of an attack before the president even knows the nation is at war. We may see true cyberweapons such as Stuxnet used in a battle scenario, not just espionage. And there may be hardware hacks, where the attack is on the very microchips that power our weapons and takes place months before its effect is ever felt. The irony, though, is that all the digital warfare may have the end result of taking parts of the fight back to a pre-digital age. You may have cyberstrikes and drones, but because of the two sides also going after things like communications and GPS, you may also see their fleets fighting like its 1944 again, struggling first to even find each other. It's noteworthy that this year the Naval Academy launched both a cybersecurity major – but also is having all the midshipmen learn celestial navigation. We’ve spent the last decade of war wrestling with a flood of data, and the problem could be the opposite: What to do when the spigot gets cut off. </w:t>
      </w:r>
      <w:r w:rsidRPr="00243203">
        <w:rPr>
          <w:sz w:val="16"/>
        </w:rPr>
        <w:t xml:space="preserve">Passcode: In your assessment, who are the main countries and/or players in a future global conflict – and what do their digital capabilities have to do with their chances at "winning" such a war? Are these countries you mention on track to achieving these kinds of capabilities? Singer: </w:t>
      </w:r>
      <w:r w:rsidRPr="00E2411B">
        <w:rPr>
          <w:rStyle w:val="StyleUnderline"/>
        </w:rPr>
        <w:t>There are over 100 nations that have created some kind of military unit to fight conflicts in cyberspace</w:t>
      </w:r>
      <w:r w:rsidRPr="00243203">
        <w:rPr>
          <w:sz w:val="16"/>
        </w:rPr>
        <w:t xml:space="preserve">, a la the United States' Cyber Command. But just as there are over 100 Air Forces – and only few able to carry out an air war – </w:t>
      </w:r>
      <w:r w:rsidRPr="00E2411B">
        <w:rPr>
          <w:rStyle w:val="StyleUnderline"/>
        </w:rPr>
        <w:t>the number of countries able to fight a sustained cyber war is</w:t>
      </w:r>
      <w:r w:rsidRPr="00243203">
        <w:rPr>
          <w:sz w:val="16"/>
        </w:rPr>
        <w:t xml:space="preserve"> much more </w:t>
      </w:r>
      <w:r w:rsidRPr="00E2411B">
        <w:rPr>
          <w:rStyle w:val="StyleUnderline"/>
        </w:rPr>
        <w:t>limited.</w:t>
      </w:r>
      <w:r w:rsidRPr="00243203">
        <w:rPr>
          <w:sz w:val="16"/>
        </w:rPr>
        <w:t xml:space="preserve"> You’re talking less than 10, with the focus of the book being on the two big powers that have lined up against each other and are engaged in an arms race right now in both physical weapons like warships and now cybercapabilities: The US and China. But it is not just the official states that matter. It could be China’s massive cyber militia tied into its universities. Or private companies that can play an active role in 21st century conflicts, including in cyberspace, which means you might see new versions of “Cyber Blackwaters." Or hacktivist collectives such as Anonymous. In any case, they represent a very different kind of power than we saw the last time the great powers went to war, and one that could be the key to winning or losing. Passcode: What does winning – or losing, for that matter – look like in a future cyberconflict? Singer: It’s a lot like any other conflict, using the tool to achieve your aims and preventing your foe from reaching their goals. What is interesting, and scary, about cyberconflict is how it allows certain trusted strengths to be turned into weaknesses, and how success or failure in this realm can decide winning or losing in other realms. Passcode: People warn all the time about the potential of a "Cyber Pearl Harbor." But countries have so far showed real restraint in the use of destructive – or potentially fatal – cyberoperations. Science fiction aside, what do you think are the realistic chances we'll see a cyberattack of this scale in the future? What kind of scenarios would you predict have to happen for the cyberespionage and hacks we're seeing today to escalate to that level? Singer: Cows killed more Americans last year than ISIS. And the hackers linked to the OPM breach only stole digital information rather than caused physical damage. But that doesn’t, however, mean that ISIS is not a real security risk in way that cows are not – nor that there will never be damaging cyberattacks. It's simple: </w:t>
      </w:r>
      <w:r w:rsidRPr="00E2411B">
        <w:rPr>
          <w:rStyle w:val="StyleUnderline"/>
        </w:rPr>
        <w:t>The reason there is no cyber war right is that there is no actual wars right now between states with cybercapacities.</w:t>
      </w:r>
      <w:r w:rsidRPr="00243203">
        <w:rPr>
          <w:sz w:val="16"/>
        </w:rPr>
        <w:t xml:space="preserve"> </w:t>
      </w:r>
      <w:r w:rsidRPr="00E2411B">
        <w:rPr>
          <w:rStyle w:val="StyleUnderline"/>
        </w:rPr>
        <w:t>The reason we have seen this restraint in cyber operations between say the US and China, or the US and Iran, is the very same reason they aren’t dropping actual bombs on each other: Because the two sides are not at war. But if they did go to war, which could happen for any number of reasons, accidental or by choice, of course you would see cyberoperations against each other that would be of a different kind of scale and impact than we’ve seen so far.</w:t>
      </w:r>
      <w:r w:rsidRPr="00243203">
        <w:rPr>
          <w:sz w:val="16"/>
        </w:rPr>
        <w:t xml:space="preserve"> The first Cyber Pearl Harbor might happen from a a decision to reorder the global politics in the 2020s, or it could happen just because two warships accidentally scrape paint over some reef in the South China Sea no one can find on a map. </w:t>
      </w:r>
    </w:p>
    <w:p w:rsidR="00E2411B" w:rsidRDefault="00E2411B" w:rsidP="00E2411B">
      <w:pPr>
        <w:pStyle w:val="Heading3"/>
      </w:pPr>
      <w:r>
        <w:t xml:space="preserve">Middle East Cyberwar </w:t>
      </w:r>
    </w:p>
    <w:p w:rsidR="00E2411B" w:rsidRPr="00B523BA" w:rsidRDefault="00E2411B" w:rsidP="00E2411B">
      <w:pPr>
        <w:pStyle w:val="Heading4"/>
      </w:pPr>
      <w:r w:rsidRPr="00B523BA">
        <w:t>The Middle East is a volatile area for cybercrimes – Stuxnet proves</w:t>
      </w:r>
    </w:p>
    <w:p w:rsidR="00E2411B" w:rsidRPr="00B523BA" w:rsidRDefault="00E2411B" w:rsidP="00E2411B">
      <w:r w:rsidRPr="009D6639">
        <w:rPr>
          <w:rStyle w:val="Style13ptBold"/>
          <w:sz w:val="28"/>
        </w:rPr>
        <w:t>Siboni et al 4-29</w:t>
      </w:r>
      <w:r w:rsidRPr="00B523BA">
        <w:t xml:space="preserve"> (Gabi Siboni, Daniel Cohen and Aviv Rotbart, “THE IMPACT OF CYBERSPACE ON ASYMMETRIC CONFLICT IN THE MIDDLE EAST” Georgetown Journal of International Affairs, 4/29/15, Dr. IDF-Colonel (Res.) Gabi Siboni is Senior Research Fellow, Director of Military and Strategic Affairs Program, and Director of the Cyber-Security Program at the Institute for National Security Studies (INSS) at Tel Aviv University. He is also the editor of the Military and Strategic Affairs Journal at the INSS. Dr. Siboni is the CEO of G. Bina Ltd., a consulting firm for cybersecurity and operational and ICT risk management. http://journal.georgetown.edu/the-impact-of-cyberspace-on-asymmetric-conflict-in-the-middle-east/ , 7/14/15 AV)</w:t>
      </w:r>
    </w:p>
    <w:p w:rsidR="00E2411B" w:rsidRPr="00243203" w:rsidRDefault="00E2411B" w:rsidP="00E2411B">
      <w:pPr>
        <w:pStyle w:val="NormalWeb"/>
        <w:spacing w:before="0" w:beforeAutospacing="0" w:after="270" w:afterAutospacing="0"/>
        <w:rPr>
          <w:rFonts w:asciiTheme="minorHAnsi" w:hAnsiTheme="minorHAnsi" w:cs="Arial"/>
          <w:color w:val="000000"/>
          <w:sz w:val="16"/>
        </w:rPr>
      </w:pPr>
      <w:r w:rsidRPr="00243203">
        <w:rPr>
          <w:rFonts w:asciiTheme="minorHAnsi" w:hAnsiTheme="minorHAnsi" w:cs="Arial"/>
          <w:color w:val="000000"/>
          <w:u w:val="single"/>
        </w:rPr>
        <w:t>The source of instability in the Middle East has changed.</w:t>
      </w:r>
      <w:r w:rsidRPr="00243203">
        <w:rPr>
          <w:rFonts w:asciiTheme="minorHAnsi" w:hAnsiTheme="minorHAnsi" w:cs="Arial"/>
          <w:color w:val="000000"/>
          <w:sz w:val="16"/>
        </w:rPr>
        <w:t xml:space="preserve"> Non-state organizations are at the fore of this change, as they grow significantly in potency and create enhanced security challenges previously seen only among state actors. Hezbollah, for example, continues to grow stronger while building a powerful rocket and missile arsenal. Its collaboration with Syria and Iran further</w:t>
      </w:r>
      <w:r w:rsidRPr="00243203">
        <w:rPr>
          <w:rStyle w:val="apple-converted-space"/>
          <w:rFonts w:asciiTheme="minorHAnsi" w:eastAsiaTheme="majorEastAsia" w:hAnsiTheme="minorHAnsi" w:cs="Arial"/>
          <w:color w:val="000000"/>
          <w:sz w:val="16"/>
        </w:rPr>
        <w:t xml:space="preserve"> augments </w:t>
      </w:r>
      <w:r w:rsidRPr="00243203">
        <w:rPr>
          <w:rFonts w:asciiTheme="minorHAnsi" w:hAnsiTheme="minorHAnsi" w:cs="Arial"/>
          <w:color w:val="000000"/>
          <w:sz w:val="16"/>
        </w:rPr>
        <w:t>instability by polarizing geopolitical factions in the region. Hamas in 2014 found itself isolated but determined to continue military buildup in order to maintain the struggle against Israel, particularly in the wake of Operation Protective Edge. Egypt under El-Sisi is working to suppress the Muslim Brotherhood and Hamas, while jihadi and salafi organizations such as the Anssar Bayt al-Maqdis cause the Egyptian army heavy losses on the Sinai Peninsula. Qatar, until recently a loyal Hamas supporter, now turns its back on the group</w:t>
      </w:r>
      <w:r w:rsidRPr="00243203">
        <w:rPr>
          <w:rStyle w:val="apple-converted-space"/>
          <w:rFonts w:asciiTheme="minorHAnsi" w:eastAsiaTheme="majorEastAsia" w:hAnsiTheme="minorHAnsi" w:cs="Arial"/>
          <w:color w:val="000000"/>
          <w:sz w:val="16"/>
        </w:rPr>
        <w:t xml:space="preserve"> </w:t>
      </w:r>
      <w:r w:rsidRPr="00243203">
        <w:rPr>
          <w:rFonts w:asciiTheme="minorHAnsi" w:hAnsiTheme="minorHAnsi" w:cs="Arial"/>
          <w:color w:val="000000"/>
          <w:sz w:val="16"/>
        </w:rPr>
        <w:t>and has reportedly increased ties with</w:t>
      </w:r>
      <w:r w:rsidRPr="00243203">
        <w:rPr>
          <w:rStyle w:val="apple-converted-space"/>
          <w:rFonts w:asciiTheme="minorHAnsi" w:eastAsiaTheme="majorEastAsia" w:hAnsiTheme="minorHAnsi" w:cs="Arial"/>
          <w:color w:val="000000"/>
          <w:sz w:val="16"/>
        </w:rPr>
        <w:t xml:space="preserve"> Iran</w:t>
      </w:r>
      <w:r w:rsidRPr="00243203">
        <w:rPr>
          <w:rFonts w:asciiTheme="minorHAnsi" w:hAnsiTheme="minorHAnsi" w:cs="Arial"/>
          <w:color w:val="000000"/>
          <w:sz w:val="16"/>
        </w:rPr>
        <w:t xml:space="preserve">. Finally, Sunni jihadi organizations led by the Islamic State (IS), have entered the governmental vacuum in Iraq and Syria and work to establish a radical Islamic caliphate. As conflicts between states and non-state organizations become more pervasive, the strategy of asymmetrical warfare has also increased in prevalence. </w:t>
      </w:r>
      <w:r w:rsidRPr="00243203">
        <w:rPr>
          <w:rFonts w:asciiTheme="minorHAnsi" w:hAnsiTheme="minorHAnsi" w:cs="Arial"/>
          <w:color w:val="000000"/>
          <w:u w:val="single"/>
        </w:rPr>
        <w:t>Asymmetrical warfare has caused significant and detrimental impact to the stability of the Middle East within the past few decades. A threat previously emanating from state armies now includes non-state and terrorist organizations operating against states, which diversify and complicate the region’s threat matrix. The increasing use of cyber weapons by non-state organizations also adds complexity to the issue by obscuring attribution while attacking state infrastructure.</w:t>
      </w:r>
      <w:r w:rsidRPr="00243203">
        <w:rPr>
          <w:rFonts w:asciiTheme="minorHAnsi" w:hAnsiTheme="minorHAnsi" w:cs="Arial"/>
          <w:color w:val="000000"/>
          <w:sz w:val="16"/>
        </w:rPr>
        <w:t xml:space="preserve"> However, while the role of cyberspace is increasing in frequency and strength, it will nevertheless continue to be a complementary field of operations in the asymmetric conflict in the Middle East, with physical space occupying the main field of action. The concept of asymmetry between adversaries typically attests to disparities in military power among forces. Small guerrilla forces attempt to damage, wear down, and disrupt the activity of the regular army in the area without confronting it head-on due to relative military inferiority. In terms of military tactics, state armies generally fight in an orderly framework while non-state organizations use guerrilla and terror methods due to these disparities in overt power. Terrorist organizations attempt to decrease asymmetry in a conflict by operating outside the constraints of international law. They use high-trajectory fire and commit war crimes by indiscriminately firing on concentrations of civilians, causing high civilian damage. National armies, in contrast, have a greater incentive to operate within international legal limitations due to the positive benefits afforded by abiding by treaties and diplomatic agreements that non-state actors do not share. </w:t>
      </w:r>
      <w:r w:rsidRPr="00243203">
        <w:rPr>
          <w:rFonts w:asciiTheme="minorHAnsi" w:hAnsiTheme="minorHAnsi" w:cs="Arial"/>
          <w:color w:val="000000"/>
          <w:u w:val="single"/>
        </w:rPr>
        <w:t>As the rise of non-state actors and utilization of terrorist methods alter the nature of conflict in the Middle East, cyberspace has similarly impacted asymmetrical warfare. Cyberspace provides a broad platform for terrorist and non-state organizations to act, and it particularly enables them to obscure the source of an asymmetric attack. This is the result of a number of basic characteristics unique to cyberspace. First, states are more exposed to attacks in cyberspace than are non-state organizations. States generally have a broader technological infrastructure than terrorist and non-state organizations, and are thus affected via cyberattacks to a greater degree than non-state organizations. Second, cyber capabilities are becoming more prevalent and accessible for use by non-state actors.</w:t>
      </w:r>
      <w:r w:rsidRPr="00243203">
        <w:rPr>
          <w:rFonts w:asciiTheme="minorHAnsi" w:hAnsiTheme="minorHAnsi" w:cs="Arial"/>
          <w:color w:val="000000"/>
          <w:sz w:val="16"/>
        </w:rPr>
        <w:t xml:space="preserve"> Israel faces a number of terrorist organizations that have developed significant cyber capabilities. During Operation Protective Edge, Israel confronted Hamas cyberattacks that were allegedly backed by Iran. According to a senior Israel Defense Forces (IDF) J6-C4I Corps officer, during the operation, there was an attack that was unprecedented in its scope and in the quality of its</w:t>
      </w:r>
      <w:r w:rsidRPr="00243203">
        <w:rPr>
          <w:rStyle w:val="apple-converted-space"/>
          <w:rFonts w:asciiTheme="minorHAnsi" w:eastAsiaTheme="majorEastAsia" w:hAnsiTheme="minorHAnsi" w:cs="Arial"/>
          <w:color w:val="000000"/>
          <w:sz w:val="16"/>
        </w:rPr>
        <w:t xml:space="preserve"> targets</w:t>
      </w:r>
      <w:r w:rsidRPr="00243203">
        <w:rPr>
          <w:rFonts w:asciiTheme="minorHAnsi" w:hAnsiTheme="minorHAnsi" w:cs="Arial"/>
          <w:color w:val="000000"/>
          <w:sz w:val="16"/>
        </w:rPr>
        <w:t>. The attack was carried out against civilian Internet infrastructures in Israel and against the IDF spokesman’s Twitter account and the Home Front Command’s web site. Some of the attacks were apparently carried out by the Syrian Electronic Army (SEA), which is ostensibly believed to be an Iranian proxy for all intents and</w:t>
      </w:r>
      <w:r w:rsidRPr="00243203">
        <w:rPr>
          <w:rStyle w:val="apple-converted-space"/>
          <w:rFonts w:asciiTheme="minorHAnsi" w:eastAsiaTheme="majorEastAsia" w:hAnsiTheme="minorHAnsi" w:cs="Arial"/>
          <w:color w:val="000000"/>
          <w:sz w:val="16"/>
        </w:rPr>
        <w:t xml:space="preserve"> purposes</w:t>
      </w:r>
      <w:r w:rsidRPr="00243203">
        <w:rPr>
          <w:rFonts w:asciiTheme="minorHAnsi" w:hAnsiTheme="minorHAnsi" w:cs="Arial"/>
          <w:color w:val="000000"/>
          <w:sz w:val="16"/>
        </w:rPr>
        <w:t>. Cyberattacks by Hamas are not new. They were carried out in previous rounds of fighting in the Gaza Strip during the last seven years. Although the complexity and severity of these attacks has increased, they all had a minimal impact. The lack of symmetry is also expressed in the difficulty for states, regardless of technological expertise, to attack non-state organizations via cyberattack in a way that can produce anything but a marginal effect in the overall battle outcome. It often seems that the lack of symmetry between states and organizations in the resources allocated to military and security force-building creates an incentive for non-state organizations to seek ways of operating in cyberspace where the cost-benefit ratio and price of entry are significantly lower. However, we are unlikely to see the development of significant cyber capabilities by non-state organizations, particularly those lacking support from states.</w:t>
      </w:r>
      <w:r w:rsidRPr="00243203">
        <w:rPr>
          <w:rFonts w:asciiTheme="minorHAnsi" w:hAnsiTheme="minorHAnsi" w:cs="Arial"/>
          <w:color w:val="000000"/>
          <w:sz w:val="16"/>
          <w:vertAlign w:val="superscript"/>
        </w:rPr>
        <w:t>[i]</w:t>
      </w:r>
      <w:r w:rsidRPr="00243203">
        <w:rPr>
          <w:rStyle w:val="apple-converted-space"/>
          <w:rFonts w:asciiTheme="minorHAnsi" w:eastAsiaTheme="majorEastAsia" w:hAnsiTheme="minorHAnsi" w:cs="Arial"/>
          <w:color w:val="000000"/>
          <w:sz w:val="16"/>
        </w:rPr>
        <w:t xml:space="preserve"> </w:t>
      </w:r>
      <w:r w:rsidRPr="00243203">
        <w:rPr>
          <w:rFonts w:asciiTheme="minorHAnsi" w:hAnsiTheme="minorHAnsi" w:cs="Arial"/>
          <w:color w:val="000000"/>
          <w:sz w:val="16"/>
        </w:rPr>
        <w:t xml:space="preserve">As we examine this issue, three significant capabilities become requisite to carry out significant action in cyberspace. </w:t>
      </w:r>
      <w:r w:rsidRPr="00243203">
        <w:rPr>
          <w:rStyle w:val="Strong"/>
          <w:rFonts w:asciiTheme="minorHAnsi" w:eastAsiaTheme="majorEastAsia" w:hAnsiTheme="minorHAnsi" w:cs="Arial"/>
          <w:color w:val="000000"/>
          <w:sz w:val="16"/>
        </w:rPr>
        <w:t>Intelligence capabilities</w:t>
      </w:r>
      <w:r w:rsidRPr="00243203">
        <w:rPr>
          <w:rFonts w:asciiTheme="minorHAnsi" w:hAnsiTheme="minorHAnsi" w:cs="Arial"/>
          <w:color w:val="000000"/>
          <w:sz w:val="16"/>
        </w:rPr>
        <w:t xml:space="preserve">. For a pinpoint action that can create a significant effect, high-quality intelligence must be collected about the target. In order to introduce malicious code without going through the Internet, human intelligence is needed and those who work for the organization or any other authorized personnel will need to install the malware. Likewise via an internet-based infiltration, intelligence-gathering and social engineering operations must be conducted to make computer infiltration possible. </w:t>
      </w:r>
      <w:r w:rsidRPr="00243203">
        <w:rPr>
          <w:rFonts w:eastAsiaTheme="majorEastAsia"/>
          <w:sz w:val="16"/>
          <w:szCs w:val="16"/>
        </w:rPr>
        <w:t xml:space="preserve">High-level technological capability. </w:t>
      </w:r>
      <w:r w:rsidRPr="00243203">
        <w:rPr>
          <w:sz w:val="16"/>
          <w:szCs w:val="16"/>
        </w:rPr>
        <w:t xml:space="preserve">Recent years show a proliferation in cyberattack capabilities, particularly in the deep net where there is an illegal trade in services and tools for cyber-crime and cyber-fraud. However, developing technological tools for attacking state infrastructures nonetheless requires an especially high level of technological capabilities that are based on the state technological infrastructure and human resource development. </w:t>
      </w:r>
      <w:r w:rsidRPr="00243203">
        <w:rPr>
          <w:rFonts w:eastAsiaTheme="majorEastAsia"/>
          <w:sz w:val="16"/>
          <w:szCs w:val="16"/>
        </w:rPr>
        <w:t xml:space="preserve">Operational capabilities. </w:t>
      </w:r>
      <w:r w:rsidRPr="00243203">
        <w:rPr>
          <w:sz w:val="16"/>
          <w:szCs w:val="16"/>
        </w:rPr>
        <w:t>Planning and commanding an operations that is aimed for significant results requires a deep operational and organizational infrastructure such as: experienced operation officers, command and control capabilities and covert and complex operation capabilities. Thus, it appears that it will take more time until independent terrorist organizations can produce a significant operation in cyberspace. Nevertheless, we should remember that many countries direct, assist, and run terrorist and non-state organizations as</w:t>
      </w:r>
      <w:r w:rsidRPr="00243203">
        <w:rPr>
          <w:rFonts w:eastAsiaTheme="majorEastAsia"/>
          <w:sz w:val="16"/>
          <w:szCs w:val="16"/>
        </w:rPr>
        <w:t xml:space="preserve"> proxies</w:t>
      </w:r>
      <w:r w:rsidRPr="00243203">
        <w:rPr>
          <w:rStyle w:val="apple-converted-space"/>
          <w:rFonts w:asciiTheme="minorHAnsi" w:eastAsiaTheme="majorEastAsia" w:hAnsiTheme="minorHAnsi" w:cs="Arial"/>
          <w:color w:val="000000"/>
          <w:sz w:val="16"/>
        </w:rPr>
        <w:t xml:space="preserve"> </w:t>
      </w:r>
      <w:r w:rsidRPr="00243203">
        <w:rPr>
          <w:rFonts w:asciiTheme="minorHAnsi" w:hAnsiTheme="minorHAnsi" w:cs="Arial"/>
          <w:color w:val="000000"/>
          <w:sz w:val="16"/>
        </w:rPr>
        <w:t xml:space="preserve">in cyberspace. State-sponsored activity allows terrorist organizations to reduce the disparities in these basic capabilities. In recent decades, the Middle East has been a global laboratory for examining asymmetric conflicts. The area is full of non-state actors and various terrorist organizations fighting Israel. There are also Sunni jihadist organizations, first and foremost Islamic State, which operates against the West and the other “infidels.” The development of capabilities in cyberspace has not fundamentally changed the nature of the violent struggle, which continues to be primarily a struggle that relies on physical and kinetic tools and methods. While cyberspace gives these organizations further room to maneuver, its impact is not yet substantial, and currently we have not seen significant results of a cyberattack. For example, none of the cyber operations by states and terrorist organizations have created an effect that is even similar to that of a physical terrorist attack such as the September 11 attacks on the United States. </w:t>
      </w:r>
      <w:r w:rsidRPr="00243203">
        <w:rPr>
          <w:rFonts w:asciiTheme="minorHAnsi" w:hAnsiTheme="minorHAnsi" w:cs="Arial"/>
          <w:color w:val="000000"/>
          <w:u w:val="single"/>
        </w:rPr>
        <w:t>The Stuxnet attack demonstrated the capabilities of creating significant physical damage</w:t>
      </w:r>
      <w:r w:rsidRPr="00243203">
        <w:rPr>
          <w:rFonts w:asciiTheme="minorHAnsi" w:hAnsiTheme="minorHAnsi" w:cs="Arial"/>
          <w:color w:val="000000"/>
          <w:sz w:val="16"/>
        </w:rPr>
        <w:t>; however, it did not have a global impact and was merely a proof of concept. Therefore, everything must be kept in proper proportion. While non-state actors use cyberspace as a tool to balance asymmetrical conflict, their ability to launch an impactful cyberattack rests in the hands of state-sponsorship. Until then, non-state organizations will have to rely on kinetic methods to upset the imbalance of asymmetrical warfare.</w:t>
      </w:r>
    </w:p>
    <w:p w:rsidR="00E2411B" w:rsidRDefault="00E2411B" w:rsidP="00E2411B"/>
    <w:p w:rsidR="003F4D4C" w:rsidRPr="008D7D04" w:rsidRDefault="003F4D4C" w:rsidP="003F4D4C">
      <w:pPr>
        <w:pStyle w:val="Heading3"/>
      </w:pPr>
      <w:r>
        <w:t>Cyberterrorism</w:t>
      </w:r>
      <w:r w:rsidR="002F25FD">
        <w:t xml:space="preserve"> Likely</w:t>
      </w:r>
    </w:p>
    <w:p w:rsidR="003F4D4C" w:rsidRDefault="003F4D4C" w:rsidP="003F4D4C">
      <w:pPr>
        <w:pStyle w:val="Heading4"/>
      </w:pPr>
      <w:r w:rsidRPr="00034EEF">
        <w:t>Cyber insurgency is likely</w:t>
      </w:r>
    </w:p>
    <w:p w:rsidR="003F4D4C" w:rsidRPr="00034EEF" w:rsidRDefault="003F4D4C" w:rsidP="003F4D4C">
      <w:r w:rsidRPr="000B0696">
        <w:rPr>
          <w:rStyle w:val="Style13ptBold"/>
        </w:rPr>
        <w:t>Rosenzweig  13</w:t>
      </w:r>
      <w:r>
        <w:t xml:space="preserve"> (Paul </w:t>
      </w:r>
      <w:r w:rsidRPr="000B0696">
        <w:t>Rosenzweig</w:t>
      </w:r>
      <w:r>
        <w:t>, 2013 “Cyber warfare</w:t>
      </w:r>
      <w:r w:rsidRPr="000B0696">
        <w:t>: how conflicts in cyberspace are challenging America and changing the world</w:t>
      </w:r>
      <w:r>
        <w:t>,” pg 49)</w:t>
      </w:r>
    </w:p>
    <w:p w:rsidR="003F4D4C" w:rsidRDefault="003F4D4C" w:rsidP="003F4D4C">
      <w:pPr>
        <w:rPr>
          <w:sz w:val="16"/>
        </w:rPr>
      </w:pPr>
      <w:r w:rsidRPr="00034EEF">
        <w:rPr>
          <w:sz w:val="16"/>
        </w:rPr>
        <w:t xml:space="preserve">The same cannot, unfortunately, be said of </w:t>
      </w:r>
      <w:r w:rsidRPr="00034EEF">
        <w:rPr>
          <w:rStyle w:val="StyleUnderline"/>
        </w:rPr>
        <w:t>cyber intrusions by nonstate actors. Unconstrained by the limits of sovereignty, devoid of any territory to protect, and practically immune from retaliation, these groups pose a significant danger to stability</w:t>
      </w:r>
      <w:r w:rsidRPr="00034EEF">
        <w:rPr>
          <w:sz w:val="16"/>
        </w:rPr>
        <w:t>. We might think of them as cyber terrorists, but perhaps a better conception is that of a cyber insurgent</w:t>
      </w:r>
      <w:r w:rsidRPr="00034EEF">
        <w:rPr>
          <w:rStyle w:val="StyleUnderline"/>
        </w:rPr>
        <w:t>. A good way to look at this is through the prism of the challenge to social and governmental authority</w:t>
      </w:r>
      <w:r w:rsidRPr="00034EEF">
        <w:rPr>
          <w:sz w:val="16"/>
        </w:rPr>
        <w:t xml:space="preserve"> by WikiLeaks and its founder, Julian Assange, and its support by the hacktivist group Anonymous. Their story is one of both enhanced information transparency and, more significantly for our purposes, the ability to ·wage combat in cyberspace.</w:t>
      </w:r>
    </w:p>
    <w:p w:rsidR="003F4D4C" w:rsidRDefault="003F4D4C" w:rsidP="003F4D4C">
      <w:pPr>
        <w:pStyle w:val="Heading4"/>
      </w:pPr>
      <w:r>
        <w:t>Cyberterror is likely- anonymity and growing capabilities</w:t>
      </w:r>
    </w:p>
    <w:p w:rsidR="003F4D4C" w:rsidRPr="00D13EE5" w:rsidRDefault="003F4D4C" w:rsidP="003F4D4C">
      <w:r w:rsidRPr="000B0696">
        <w:rPr>
          <w:rStyle w:val="Style13ptBold"/>
        </w:rPr>
        <w:t>Rosenzweig  13</w:t>
      </w:r>
      <w:r>
        <w:t xml:space="preserve"> (Paul </w:t>
      </w:r>
      <w:r w:rsidRPr="000B0696">
        <w:t>Rosenzweig</w:t>
      </w:r>
      <w:r>
        <w:t>, 2013 “Cyber warfare</w:t>
      </w:r>
      <w:r w:rsidRPr="000B0696">
        <w:t>: how conflicts in cyberspace are challenging America and changing the world</w:t>
      </w:r>
      <w:r>
        <w:t>,” pg 65)</w:t>
      </w:r>
    </w:p>
    <w:p w:rsidR="003F4D4C" w:rsidRPr="00941A56" w:rsidRDefault="003F4D4C" w:rsidP="003F4D4C">
      <w:pPr>
        <w:rPr>
          <w:sz w:val="16"/>
        </w:rPr>
      </w:pPr>
      <w:r w:rsidRPr="00D13EE5">
        <w:rPr>
          <w:sz w:val="16"/>
        </w:rPr>
        <w:t xml:space="preserve">This description of the correlation of forces in cyberspace is, in many ways, congruent with similar analyses of the physical world. Terrorists enabled by asymmetric power (IEDs and box cutters) have likewise challenged traditional state authorities. And, </w:t>
      </w:r>
      <w:r w:rsidRPr="00D13EE5">
        <w:rPr>
          <w:rStyle w:val="StyleUnderline"/>
        </w:rPr>
        <w:t>just as Americans must learn to deal with these kinetic insurgent challenges, so too must they respond to cyber insurgency</w:t>
      </w:r>
      <w:r w:rsidRPr="00D13EE5">
        <w:rPr>
          <w:sz w:val="16"/>
        </w:rPr>
        <w:t xml:space="preserve">. • </w:t>
      </w:r>
      <w:r w:rsidRPr="00D13EE5">
        <w:rPr>
          <w:rStyle w:val="StyleUnderline"/>
        </w:rPr>
        <w:t>Current capabilities of nonstate actors are weak but improving.</w:t>
      </w:r>
      <w:r w:rsidRPr="00D13EE5">
        <w:rPr>
          <w:sz w:val="16"/>
        </w:rPr>
        <w:t xml:space="preserve"> The current capabilities of organized nonstate actors in cyberspace are relatively modest. </w:t>
      </w:r>
      <w:r w:rsidRPr="00D13EE5">
        <w:rPr>
          <w:rStyle w:val="StyleUnderline"/>
        </w:rPr>
        <w:t>While DDoS attacks can be a significant annoyance, they are not an existential threat. This state of affairs is unlikely to hold for long. As the Stuxnet computer virus demonstrates, significant real-world effects can already be achieved by sophisticated cyber actors.</w:t>
      </w:r>
      <w:r w:rsidRPr="00D13EE5">
        <w:rPr>
          <w:sz w:val="16"/>
        </w:rPr>
        <w:t xml:space="preserve"> It is only a matter of time until less sophisticated nonstate actors achieve the same capability. • </w:t>
      </w:r>
      <w:r w:rsidRPr="00D13EE5">
        <w:rPr>
          <w:rStyle w:val="StyleUnderline"/>
        </w:rPr>
        <w:t xml:space="preserve">Attribution is always a challenge. Determining the origin of an attack can be problematic. </w:t>
      </w:r>
      <w:r w:rsidRPr="00D13EE5">
        <w:rPr>
          <w:sz w:val="16"/>
        </w:rPr>
        <w:t xml:space="preserve">Sending a message from a digital device to a provider is akin to mailing a letter. The service provider acts as an electronic carrier that sends the message through routers and servers which deliver the message to the targeted computer. </w:t>
      </w:r>
      <w:r w:rsidRPr="00D13EE5">
        <w:rPr>
          <w:rStyle w:val="StyleUnderline"/>
        </w:rPr>
        <w:t>The attacking computers may have been hijacked and be under the control of a server in another country</w:t>
      </w:r>
      <w:r w:rsidRPr="00D13EE5">
        <w:rPr>
          <w:sz w:val="16"/>
        </w:rPr>
        <w:t xml:space="preserve">. An attacker may disguise its locations by circuitous routing or by masking the message's source identification, similar to fudging a letter's return address and postmark. </w:t>
      </w:r>
      <w:r w:rsidRPr="00D13EE5">
        <w:rPr>
          <w:rStyle w:val="StyleUnderline"/>
        </w:rPr>
        <w:t>A cyber insurgent may strike several countries, multiple Internet service providers, and various telecommunications linkages, all subject to varying legal requirements and reporting standards, which makes tracing the source extremely difficult</w:t>
      </w:r>
      <w:r w:rsidRPr="00D13EE5">
        <w:rPr>
          <w:sz w:val="16"/>
        </w:rPr>
        <w:t>. Overcoming these difficulties by technical means alone is a vexing problem and an unnecessary one. As the scope of conflicts in cyberspace develops, governments around the world will use all techniques in their arsenal to exploit the weaknesses of the nonstate actors who are part of the threat.</w:t>
      </w:r>
    </w:p>
    <w:p w:rsidR="003F4D4C" w:rsidRDefault="002F25FD" w:rsidP="002F25FD">
      <w:pPr>
        <w:pStyle w:val="Heading3"/>
      </w:pPr>
      <w:r>
        <w:t xml:space="preserve">Cyberterrorism </w:t>
      </w:r>
      <w:r>
        <w:sym w:font="Wingdings" w:char="F0E0"/>
      </w:r>
      <w:r>
        <w:t xml:space="preserve"> Nuclear</w:t>
      </w:r>
    </w:p>
    <w:p w:rsidR="002F25FD" w:rsidRDefault="002F25FD" w:rsidP="003F4D4C"/>
    <w:p w:rsidR="002F25FD" w:rsidRPr="006805ED" w:rsidRDefault="002F25FD" w:rsidP="002F25FD">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Cyberterrorists could break into computers and launch an attack on a nuclear state—triggers global nuclear war</w:t>
      </w:r>
    </w:p>
    <w:p w:rsidR="002F25FD" w:rsidRPr="006805ED" w:rsidRDefault="002F25FD" w:rsidP="002F25FD">
      <w:pPr>
        <w:rPr>
          <w:b/>
          <w:sz w:val="26"/>
        </w:rPr>
      </w:pPr>
      <w:r w:rsidRPr="006805ED">
        <w:rPr>
          <w:b/>
          <w:sz w:val="26"/>
        </w:rPr>
        <w:t>Fritz 09</w:t>
      </w:r>
    </w:p>
    <w:p w:rsidR="002F25FD" w:rsidRPr="006805ED" w:rsidRDefault="002F25FD" w:rsidP="002F25FD">
      <w:r w:rsidRPr="006805ED">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rsidR="002F25FD" w:rsidRPr="00E74CBB" w:rsidRDefault="002F25FD" w:rsidP="002F25FD">
      <w:pPr>
        <w:rPr>
          <w:sz w:val="16"/>
        </w:rPr>
      </w:pPr>
      <w:r w:rsidRPr="00E74CBB">
        <w:rPr>
          <w:sz w:val="16"/>
        </w:rPr>
        <w:t xml:space="preserve">In order to see how </w:t>
      </w:r>
      <w:r w:rsidRPr="006805ED">
        <w:rPr>
          <w:u w:val="single"/>
        </w:rPr>
        <w:t>cyber terrorists could detonate a nuclear weapon</w:t>
      </w:r>
      <w:r w:rsidRPr="00E74CBB">
        <w:rPr>
          <w:sz w:val="16"/>
        </w:rPr>
        <w:t xml:space="preserve"> it is important to identify the structures which they would be attempting to penetrate. Nuclear command and control (NC2), sometimes referred to as nuclear command and control and communications (NC3) includes the personnel, equipment, communications, facilities, organisation, procedures, and chain of command involved with maintaining a nuclear weapon capability. A Command and Control Centre is typically a secure room, bunker, or building in a government or military facility that operates as the agency's dispatch centre, surveillance monitoring centre, coordination office and alarm monitoring centre all in one. A state may have multiple command and control centres within the government and military branches which can act independently or, more commonly, be used in the event a higher node is incapable of performing its function. A minimum of eight states possess a nuclear arsenal, providing eight varying nuclear command and control structures for cyber terrorist to target. The eight states which possess nuclear weapons are, in order of acquisition, the US, Russia (former Soviet Union), the UK, France, China, India, Pakistan, and North Korea. South Africa formerly possessed nuclear weapons, but has since dismantled its arsenal. Israel is also widely believed to have nuclear weapons, but has not officially confirmed their status as a nuclear state. </w:t>
      </w:r>
      <w:r w:rsidRPr="006805ED">
        <w:rPr>
          <w:u w:val="single"/>
        </w:rPr>
        <w:t>There are approximately 20,000 active nuclear weapons in the world. The vast majority of these belong to the US and Russia, stemming from the Cold War.</w:t>
      </w:r>
      <w:r w:rsidRPr="00E74CBB">
        <w:rPr>
          <w:sz w:val="16"/>
        </w:rPr>
        <w:t xml:space="preserve"> ∂</w:t>
      </w:r>
      <w:r w:rsidRPr="006805ED">
        <w:rPr>
          <w:u w:val="single"/>
        </w:rPr>
        <w:t xml:space="preserve"> Nuclear command and control has inherent weaknesses in relation to cyber warfare. The concept of mutually assured destruction means</w:t>
      </w:r>
      <w:r w:rsidRPr="00E74CBB">
        <w:rPr>
          <w:sz w:val="16"/>
        </w:rPr>
        <w:t xml:space="preserve"> a state must have the capability to launch nuclear weapons in the event of a decapitating strike. This requires having </w:t>
      </w:r>
      <w:r w:rsidRPr="006805ED">
        <w:rPr>
          <w:u w:val="single"/>
        </w:rPr>
        <w:t>nuclear weapons spread out in multiple locations</w:t>
      </w:r>
      <w:r w:rsidRPr="00E74CBB">
        <w:rPr>
          <w:sz w:val="16"/>
        </w:rPr>
        <w:t xml:space="preserve"> (mobility and redundancy</w:t>
      </w:r>
      <w:r w:rsidRPr="006805ED">
        <w:rPr>
          <w:u w:val="single"/>
        </w:rPr>
        <w:t>), so an enemy could not destroy all of their capabilities</w:t>
      </w:r>
      <w:r w:rsidRPr="00E74CBB">
        <w:rPr>
          <w:sz w:val="16"/>
        </w:rPr>
        <w:t xml:space="preserve">. Examples of this include land based mobile launch platforms and submarine-launched ballistic missiles (SLBM). This provides terrorists with multiple locations for attaining access to these weapons. Further, under NATO nuclear weapons sharing, the US has supplied nuclear weapons to Belgium, Germany, Italy, the Netherlands, and Turkey for storage and possible deployment. </w:t>
      </w:r>
      <w:r w:rsidRPr="006805ED">
        <w:rPr>
          <w:b/>
          <w:iCs/>
          <w:u w:val="single"/>
        </w:rPr>
        <w:t>This further increases the number of access points for terrorists, allowing them to assess not only installations and procedures, but also which borders and state specific laws may be easier to circumvent</w:t>
      </w:r>
      <w:r w:rsidRPr="00E74CBB">
        <w:rPr>
          <w:sz w:val="16"/>
        </w:rPr>
        <w:t xml:space="preserve">. The weapons themselves may all be under the complete control of the US, but the operational plans of terrorists may include items such as reconnaissance, social engineering, and crossing borders which remain unique between states. The potential collapse of a state also presents a challenge. Following the collapse of the Soviet Union, Belarus, Kazakhstan, and Ukraine were in possession of nuclear weapons. These have since been transferred to Russia, but there was, and still is, considerable concern over the security and integrity of those weapons, especially in the face of a destabilized government and civilian hardship. </w:t>
      </w:r>
      <w:r w:rsidRPr="006805ED">
        <w:rPr>
          <w:u w:val="single"/>
        </w:rPr>
        <w:t xml:space="preserve">Mutually assured destruction also promotes a hair trigger launch posture and the need for launch orders to be decided on quickly. </w:t>
      </w:r>
      <w:r w:rsidRPr="00E74CBB">
        <w:rPr>
          <w:sz w:val="16"/>
        </w:rPr>
        <w:t xml:space="preserve">The advent of SLBMs increased this high pressure tension, as the ability of a submarine to sneak up close to a state’s border before launch significantly reduced response time. </w:t>
      </w:r>
      <w:r w:rsidRPr="006805ED">
        <w:rPr>
          <w:u w:val="single"/>
        </w:rPr>
        <w:t>These short decision times make it easier for terrorists to provoke a launch as little time, and little discussion, is given to assess a situation in full</w:t>
      </w:r>
      <w:r w:rsidRPr="00E74CBB">
        <w:rPr>
          <w:sz w:val="16"/>
        </w:rPr>
        <w:t xml:space="preserve">. The desire to reduce the time it takes to disseminate plans to nuclear forces may expand the use of computers in nuclear command and control, or lead to the introduction of fail-deadly and autonomous systems.∂ This chapter is by no means comprehensive, However it sheds some light on the operations of nuclear command and control and the difficulties in defending those systems from cyber terrorism. Many of the details of nuclear command and control are classified, so the information provided below may be outdated. However it points towards a pattern, and there is no certainty these systems and procedures have been updated since entering open source knowledge. Further, terrorists do not have to restrict themselves to unclassified data, and therefore may be able to obtain up to date information.∂ The United States∂ The US employs a nuclear deterrence triad consisted of nuclear-capable long range bombers, SLBMs, and land based intercontinental ballistic missiles (ICBMs), as well as an arsenal of nonstrategic (tactical) nuclear weapons. US nuclear command and control covers a geographically dispersed force with the US President, as Commander in Chief, being the highest authority in the decision to make a nuclear launch. There is a hierarchy of succession in the event the President cannot perform this duty, such as if the President were killed in an attack. Additionally, once the order to launch is given, it travels down a chain of command; the President does not press the button, so to speak, nor is the President physically present at the launch location. These locations would be targets in a nuclear war, so it is imperative that the leader not be there. Additionally, multiple independent launch locations make this impossible (except for cases in which multiple missiles are tied together in a Single Integrated Operational Plan). So it is theoretically possible to subvert this control by falsifying the order at any number of locations down that chain of command. The infrastructure that supports the President in his decision to launch nuclear weapons is the Nuclear Command and Control System (NCCS). “The NCCS must support situation monitoring, tactical warning and attack assessment of missile launches, senior leader decision making, dissemination of Presidential force-direction orders, and management of geographically dispersed forces” (Critchlow 2006).∂ Key US nuclear command centres include fixed locations, such as the National Military Command Center (NMCC) and the Raven Rock Mountain Complex (Site R), and mobile platforms, such as the E-4B National Airborne Operations Center (NAOC) and the Mobile Consolidated Command Center (MCCC). The US seeks to integrate its nuclear forces into its vision of command, control, computers, communications, intelligence, surveillance, and reconnaissance (C4ISR) hinting towards a greater reliance on computer technology in maintaining and upgrading its nuclear force, not only to combat against Cold War style nuclear war, but also against perceived emerging threats from China, Iran and North Korea. In particular the US recognises these states’ potential to use nuclear weapons detonated at high altitude to create an electromagnetic pulse (EMP). The threat of EMP was known during the Cold War, and a considerable amount of attention has been paid to hardening nuclear systems (Critchlow 2006).∂ The Minimum Essential Emergency Communications Network (MEECN) links to the ICBMs, bombers, and submarine forces. Information widely available on the internet shows the US is seeking to upgrade the MEECN’s satellite communications capability through Advanced Extremely High Frequency and the Transformational Communications Satellite programs. Cyber terrorists may use this knowledge to research these new forms, or to expose weaknesses in the old system before upgrades are completed. Early warning systems and communications are essential to assessing whether a nuclear launch has been made and communicating the orders to launch a retaliatory strike. Falsifying the data provided by either of these systems would be of prime interest to terrorists. Commands emanating from the NAOC for example, include Extremely High Frequency and Very Low Frequency/Low Frequency links, and its activation during a traditional terrorist attack, as happened on 9/11, could provide additional clues as to its vulnerabilities. Blogging communities have also revealed that the 9/11 terrorist attacks revealed insights into the US continuity of operations plan as high level officials were noted heading to specific installations (Critchlow 2006).∂ One tool designed by the US for initiating a nuclear launch is the ‘nuclear football’. It is a specially outfitted briefcase which can be used by the President to authorize a nuclear strike when away from fixed command centres. The President is accompanied by an aide carrying the nuclear football at all times. This aide, who is armed and possibly physically attached to the football, is part of a rotating crew of Presidential aides (one from each of the five service branches). The football contains a secure satellite communication link and any other material the President may need to refer to in the event of its use, sometimes referred to as the ‘playbook’. The attack options provided in the football include single ICBM launches and large scale pre-determined scenarios as part of the Single Integrated Operational Plan. Before initiating a launch the President must be positively identified using a special code on a plastic card, sometimes referred to as ‘the gold codes’ or ‘the biscuit’. The order must also be approved by a second member of the government as per the two-man rule (Pike 2006). ∂ In terms of detecting and analysing a potential attack, that is, distinguishing a missile attack from the launch of a satellite or a computer glitch, the US employs dual phenomenology. This means two different systems must be used to confirm an attack, such as radar and satellite. Terrorists trying to engage a launch by falsifying this data would need to determine which two systems were being used in coordination at the target location and spoof both systems. Attempting to falsify commands from the President would also be difficult. Even if the chain of command is identified, there are multiple checks and balances. For example, doctrine recommends that the President confer with senior commanders. The Chairman of the Joint Chiefs of Staff is the primary military advisor to the President. However, the President may choose to consult other advisors as well. Trying to identify who would be consulted in this system is difficult, and falsification may be exposed at any number of steps. The 2006 Quadrennial Defense Review emphasizes that new systems of command and control must be survivable in the event of cyber warfare attacks. On the one hand, this shows that the US is aware of the potential danger posed by computer network operations and are taking action to prevent it. On the other hand, this shows that they themselves see computer network operations as a weakness in their system. And the US continues to research new ways to integrate computer systems into their nuclear command and control, such as IP-based communications, which they admit, “has not yet been proven to provide the high degree of assurance of rapid message transmission needed for nuclear command and control” (Critchlow 2006).∂ </w:t>
      </w:r>
      <w:r w:rsidRPr="006805ED">
        <w:rPr>
          <w:u w:val="single"/>
        </w:rPr>
        <w:t>The US nuclear arsenal remains designed for the Cold War. This means its paramount feature is to survive a decapitating strike. In order to do so it must maintain hair-trigger posture on early warning and decision-making for approximately one-third of its 10,000 nuclear weapons.</w:t>
      </w:r>
      <w:r w:rsidRPr="00E74CBB">
        <w:rPr>
          <w:sz w:val="16"/>
        </w:rPr>
        <w:t xml:space="preserve"> According to Bruce G. Blair, President of the Center for Defense Information, and a former Minuteman launch officer:∂ </w:t>
      </w:r>
      <w:r w:rsidRPr="006805ED">
        <w:rPr>
          <w:u w:val="single"/>
        </w:rPr>
        <w:t>Warning crews</w:t>
      </w:r>
      <w:r w:rsidRPr="00E74CBB">
        <w:rPr>
          <w:sz w:val="16"/>
        </w:rPr>
        <w:t xml:space="preserve"> in Cheyenne Mountain, Colo., </w:t>
      </w:r>
      <w:r w:rsidRPr="006805ED">
        <w:rPr>
          <w:u w:val="single"/>
        </w:rPr>
        <w:t>are allowed only three minutes to judge whether initial attack indications from satellite and ground sensors are valid or false</w:t>
      </w:r>
      <w:r w:rsidRPr="00E74CBB">
        <w:rPr>
          <w:sz w:val="16"/>
        </w:rPr>
        <w:t xml:space="preserve">. Judgments of this sort are rendered daily, as a result of events as diverse as missiles being tested, or fired — for example, Russia’s firing of Scud missiles into Chechnya — peaceful satellites being lofted into space, or wildfires and solar reflections off oceans and clouds. If an incoming missile strike is anticipated, the president and his top nuclear advisors would quickly convene an emergency telephone conference to hear urgent briefings. For example, the war room commander in Omaha would brief the president on his retaliatory options and their consequences, a briefing that is limited to 30 seconds. All of the large-scale responses comprising that briefing are designed for destroying Russian targets by the thousands, and the president would have only a few minutes to pick one if he wished to ensure its effective implementation. The order would then be sent immediately to the underground and undersea launch crews, whose own mindless firing drill would last only a few minutes (Blair 2003). ∂ </w:t>
      </w:r>
      <w:r w:rsidRPr="006805ED">
        <w:rPr>
          <w:u w:val="single"/>
        </w:rPr>
        <w:t xml:space="preserve">These rapid response times don’t leave room for error. Cyber terrorists would not need deception that could stand up over time; they would only need to be believable for the first 15 minutes or so. The amount of firepower that could be unleashed in these 15 minutes, combined with the equally swift Russian response, </w:t>
      </w:r>
      <w:r w:rsidRPr="006805ED">
        <w:rPr>
          <w:b/>
          <w:iCs/>
          <w:u w:val="single"/>
        </w:rPr>
        <w:t>would be equivalent to approximately 100,000 Hiroshima bombs</w:t>
      </w:r>
      <w:r w:rsidRPr="006805ED">
        <w:rPr>
          <w:u w:val="single"/>
        </w:rPr>
        <w:t xml:space="preserve"> (</w:t>
      </w:r>
      <w:r w:rsidRPr="00E74CBB">
        <w:rPr>
          <w:sz w:val="16"/>
        </w:rPr>
        <w:t>Blair 2008).</w:t>
      </w:r>
    </w:p>
    <w:p w:rsidR="002F25FD" w:rsidRPr="00D17849" w:rsidRDefault="002F25FD" w:rsidP="002F25FD"/>
    <w:p w:rsidR="002F25FD" w:rsidRPr="008D7D04" w:rsidRDefault="002F25FD" w:rsidP="003F4D4C"/>
    <w:p w:rsidR="003F4D4C" w:rsidRPr="00FF5224" w:rsidRDefault="003F4D4C" w:rsidP="003F4D4C">
      <w:pPr>
        <w:rPr>
          <w:rStyle w:val="Emphasis"/>
        </w:rPr>
      </w:pPr>
    </w:p>
    <w:p w:rsidR="00E2411B" w:rsidRDefault="00E2411B" w:rsidP="00E2411B">
      <w:pPr>
        <w:pStyle w:val="Heading3"/>
      </w:pPr>
      <w:r>
        <w:t>Cybersecurity Impact - Heg/Terrorism</w:t>
      </w:r>
    </w:p>
    <w:p w:rsidR="00E2411B" w:rsidRPr="00FF5224" w:rsidRDefault="00E2411B" w:rsidP="00E2411B">
      <w:pPr>
        <w:pStyle w:val="Heading4"/>
      </w:pPr>
      <w:r>
        <w:t xml:space="preserve">Cyberterrorists can access military infrastructure. </w:t>
      </w:r>
    </w:p>
    <w:p w:rsidR="00E2411B" w:rsidRDefault="00E2411B" w:rsidP="00E2411B">
      <w:r w:rsidRPr="00DB2EA0">
        <w:rPr>
          <w:rStyle w:val="Style13ptBold"/>
        </w:rPr>
        <w:t>Peha, 2013</w:t>
      </w:r>
      <w:r>
        <w:t xml:space="preserve"> </w:t>
      </w:r>
      <w:r>
        <w:br/>
        <w:t>Jon M. Peha is a professor at Carnegie Mellon, Dept. of Electrical &amp; Computer Engineering and the Dept. of Engineering &amp; Public Policy, Served as Chief Technologist of the Federal Communications Commission, Assistant Director of the White House’s Office of Science and Technology Policy. "The dangerous policy of weakening security to facilitate surveillance." Available at SSRN 2350929 (2013).</w:t>
      </w:r>
    </w:p>
    <w:p w:rsidR="00E2411B" w:rsidRDefault="00E2411B" w:rsidP="00E2411B"/>
    <w:p w:rsidR="00E2411B" w:rsidRPr="00FF5224" w:rsidRDefault="00E2411B" w:rsidP="00E2411B">
      <w:pPr>
        <w:rPr>
          <w:sz w:val="16"/>
        </w:rPr>
      </w:pPr>
      <w:r w:rsidRPr="00FF5224">
        <w:rPr>
          <w:sz w:val="16"/>
        </w:rPr>
        <w:t xml:space="preserve">Of course, some </w:t>
      </w:r>
      <w:r w:rsidRPr="00FF5224">
        <w:rPr>
          <w:rStyle w:val="StyleUnderline"/>
        </w:rPr>
        <w:t>technically sophisticated organizations are challenging the security of American computer and communications systems for reasons other than mere financial gain</w:t>
      </w:r>
      <w:r w:rsidRPr="00FF5224">
        <w:rPr>
          <w:sz w:val="16"/>
        </w:rPr>
        <w:t xml:space="preserve">. Finding and exploiting security vulnerabilities is part of how international espionage is conducted in the 21st century, as is clearly demonstrated by recent revelations about the activities of the Chinese government. </w:t>
      </w:r>
      <w:r w:rsidRPr="00FF5224">
        <w:rPr>
          <w:rStyle w:val="StyleUnderline"/>
        </w:rPr>
        <w:t>In addition to economic advantage, foreign governments that compromise the security of contractors to the U.S. Defense Department may use what they learn to improve their offensive and defensive military capabilities</w:t>
      </w:r>
      <w:r w:rsidRPr="00FF5224">
        <w:rPr>
          <w:sz w:val="16"/>
        </w:rPr>
        <w:t xml:space="preserve">. Moreover, as we saw from cyberattacks in Estonia and Georgia, </w:t>
      </w:r>
      <w:r w:rsidRPr="00FF5224">
        <w:rPr>
          <w:rStyle w:val="StyleUnderline"/>
        </w:rPr>
        <w:t>cyberattacks on civilian systems can be highly disruptive to nations, and possibly a force multiplier for military action. The more foreign powers can learn about security vulnerabilities in critical systems in the U.S., the more vulnerable we are</w:t>
      </w:r>
      <w:r w:rsidRPr="00FF5224">
        <w:rPr>
          <w:sz w:val="16"/>
        </w:rPr>
        <w:t xml:space="preserve">. Worse yet, this is no longer just the domain of nation states. </w:t>
      </w:r>
      <w:r w:rsidRPr="00FF5224">
        <w:rPr>
          <w:rStyle w:val="StyleUnderline"/>
        </w:rPr>
        <w:t>Terrorist organizations could also launch cyberattacks against critical systems. Perhaps they will time a cyberattack with a bombing to maximize the damage and the panic. Weakened security can only increase the risk of cyberespionage, cyberattack, and cyberterrorism</w:t>
      </w:r>
      <w:r w:rsidRPr="00FF5224">
        <w:rPr>
          <w:sz w:val="16"/>
        </w:rPr>
        <w:t>.</w:t>
      </w:r>
    </w:p>
    <w:p w:rsidR="00E2411B" w:rsidRDefault="00E2411B" w:rsidP="00E2411B"/>
    <w:p w:rsidR="00E2411B" w:rsidRDefault="00E2411B" w:rsidP="00E2411B">
      <w:pPr>
        <w:pStyle w:val="Heading3"/>
      </w:pPr>
      <w:r>
        <w:t>Cybersecurity – China</w:t>
      </w:r>
    </w:p>
    <w:p w:rsidR="00E2411B" w:rsidRDefault="00E2411B" w:rsidP="00E2411B">
      <w:pPr>
        <w:pStyle w:val="Heading4"/>
      </w:pPr>
      <w:r w:rsidRPr="00C143A5">
        <w:t>China</w:t>
      </w:r>
      <w:r>
        <w:t>’s already attacking US systems- it’s only a matter of time</w:t>
      </w:r>
    </w:p>
    <w:p w:rsidR="00E2411B" w:rsidRPr="0019670C" w:rsidRDefault="00E2411B" w:rsidP="00E2411B">
      <w:r w:rsidRPr="000B0696">
        <w:rPr>
          <w:rStyle w:val="Style13ptBold"/>
        </w:rPr>
        <w:t>Rosenzweig  13</w:t>
      </w:r>
      <w:r>
        <w:t xml:space="preserve"> (Paul </w:t>
      </w:r>
      <w:r w:rsidRPr="000B0696">
        <w:t>Rosenzweig</w:t>
      </w:r>
      <w:r>
        <w:t>, 2013 “Cyber warfare</w:t>
      </w:r>
      <w:r w:rsidRPr="000B0696">
        <w:t>: how conflicts in cyberspace are challenging America and changing the world</w:t>
      </w:r>
      <w:r>
        <w:t>,” pg 42)</w:t>
      </w:r>
    </w:p>
    <w:p w:rsidR="00E2411B" w:rsidRDefault="00E2411B" w:rsidP="00E2411B">
      <w:pPr>
        <w:rPr>
          <w:rStyle w:val="StyleUnderline"/>
        </w:rPr>
      </w:pPr>
      <w:r w:rsidRPr="0019670C">
        <w:rPr>
          <w:sz w:val="16"/>
        </w:rPr>
        <w:t xml:space="preserve">Finally, and perhaps most chillingly, </w:t>
      </w:r>
      <w:r w:rsidRPr="0019670C">
        <w:rPr>
          <w:rStyle w:val="StyleUnderline"/>
        </w:rPr>
        <w:t>the security firm RSA (manufacturer of the security tokens that many companies use to control access to secure systems) was penetrated by an intrusion that compromised the company’s SecureID system</w:t>
      </w:r>
      <w:r w:rsidRPr="0019670C">
        <w:rPr>
          <w:sz w:val="16"/>
        </w:rPr>
        <w:t xml:space="preserve">. This SecureID system was at the time, the single most common piece of security hardware; it was a little token that periodically generated user identification and passwords to authenticate an attempt to, say, login to a company’s computer servers from a remote site. </w:t>
      </w:r>
      <w:r w:rsidRPr="0019670C">
        <w:rPr>
          <w:rStyle w:val="StyleUnderline"/>
        </w:rPr>
        <w:t>Though details remain very unclear now, the intruders apparently compromised the random number generation algorithm so that they would be better able to infiltrate the companies that used the RSA SecureID token. Just a few weeks later, Lockheed Martin was attacke</w:t>
      </w:r>
      <w:r>
        <w:rPr>
          <w:rStyle w:val="StyleUnderline"/>
        </w:rPr>
        <w:t>d by someone using the stolen RS</w:t>
      </w:r>
      <w:r w:rsidRPr="0019670C">
        <w:rPr>
          <w:rStyle w:val="StyleUnderline"/>
        </w:rPr>
        <w:t>A data</w:t>
      </w:r>
      <w:r w:rsidRPr="0019670C">
        <w:rPr>
          <w:sz w:val="16"/>
        </w:rPr>
        <w:t xml:space="preserve"> who attempted remote access to their system. </w:t>
      </w:r>
      <w:r w:rsidRPr="0019670C">
        <w:rPr>
          <w:rStyle w:val="StyleUnderline"/>
        </w:rPr>
        <w:t>The attack is said to have been thwarted, but the focus on a defense contractor, rather than on a bank, seems a clear indication that the RSA hack was done by a sovereign peer-competitor, not cybercriminals who would have used the data to break into bank accounts instead. Other companies compromised using the same command and control infrastructure that hacked into RSA include: Abbott Labs, the Alabama Supercomputer Network, Charles Schwab &amp; Co., Cisco Systems, eBay, the European Space Agency, Facebook, Freddie Mac, Google, the General Services Administration, the Inter-American Development Bank, IBM, Intel Corp., the Internal Revenue Service (IRS), the Massachusetts Institute of Technology, Motorola Inc., Northrop Grumman, Novell, Perot Systems, PriceWaterhouseCooper LLP, Research in Motion (RIM) Ltd., Seagate Technology, Thomson financial, Unisys Cor., USAA, Verisign, VMWare, Wachvoia Corp., and Wells Fargo and Co</w:t>
      </w:r>
      <w:r w:rsidRPr="0019670C">
        <w:rPr>
          <w:sz w:val="16"/>
        </w:rPr>
        <w:t>. Again, China denied any responsibility for the attack but, as Richard Clarke said “</w:t>
      </w:r>
      <w:r w:rsidRPr="0019670C">
        <w:rPr>
          <w:rStyle w:val="StyleUnderline"/>
        </w:rPr>
        <w:t>this attack [has] all the hallmarks of Chinese government operations</w:t>
      </w:r>
      <w:r w:rsidRPr="0019670C">
        <w:rPr>
          <w:sz w:val="16"/>
        </w:rPr>
        <w:t xml:space="preserve">.” Indeed, recently, RSA completed its own analysis of the intrusion. At a conference in London in October 2011, their Chairman said: “There were two individual groups from one nation state, one supporting the other. One was very visible and one less so. </w:t>
      </w:r>
      <w:r w:rsidRPr="0019670C">
        <w:rPr>
          <w:rStyle w:val="StyleUnderline"/>
        </w:rPr>
        <w:t>We’ve not attributed it to a particular nation state although we’re very confident that with the skill sophistication and resources involved it could it could only have been a nation state.” And, of the 334 commands and control, servers used by the malware 299 were located in China.</w:t>
      </w:r>
    </w:p>
    <w:p w:rsidR="00E2411B" w:rsidRDefault="00E2411B" w:rsidP="00E2411B">
      <w:pPr>
        <w:pStyle w:val="Heading4"/>
      </w:pPr>
      <w:r w:rsidRPr="00034EEF">
        <w:t>T</w:t>
      </w:r>
      <w:r>
        <w:t>he Chinese are preparing for a cyber war</w:t>
      </w:r>
    </w:p>
    <w:p w:rsidR="00E2411B" w:rsidRPr="00034EEF" w:rsidRDefault="00E2411B" w:rsidP="00E2411B">
      <w:r w:rsidRPr="000B0696">
        <w:rPr>
          <w:rStyle w:val="Style13ptBold"/>
        </w:rPr>
        <w:t>Rosenzweig  13</w:t>
      </w:r>
      <w:r>
        <w:t xml:space="preserve"> (Paul </w:t>
      </w:r>
      <w:r w:rsidRPr="000B0696">
        <w:t>Rosenzweig</w:t>
      </w:r>
      <w:r>
        <w:t>, 2013 “Cyber warfare</w:t>
      </w:r>
      <w:r w:rsidRPr="000B0696">
        <w:t>: how conflicts in cyberspace are challenging America and changing the world</w:t>
      </w:r>
      <w:r>
        <w:t>,” pg 44)</w:t>
      </w:r>
    </w:p>
    <w:p w:rsidR="00E2411B" w:rsidRPr="008D7D04" w:rsidRDefault="00E2411B" w:rsidP="00E2411B">
      <w:pPr>
        <w:rPr>
          <w:b/>
          <w:u w:val="single"/>
        </w:rPr>
      </w:pPr>
      <w:r w:rsidRPr="00034EEF">
        <w:rPr>
          <w:sz w:val="16"/>
        </w:rPr>
        <w:t xml:space="preserve">It appears, as well, that </w:t>
      </w:r>
      <w:r w:rsidRPr="00034EEF">
        <w:rPr>
          <w:rStyle w:val="StyleUnderline"/>
        </w:rPr>
        <w:t>China is preparing for a conflict in cyberspace And, China sees the United States as its principal cyber-competitor.</w:t>
      </w:r>
      <w:r w:rsidRPr="00034EEF">
        <w:rPr>
          <w:sz w:val="16"/>
        </w:rPr>
        <w:t xml:space="preserve"> A recent report in the Chinese-language, Liberation Army Daily (an unofficial but well vetted source), put it this way: "The U.S. military is hastening to seize the commanding military heights on the Internet, and another Internet war is being pushed to a stormy peak. ... Their actions remind us that to protect the nation's Internet security, we must accelerate Internet defense development and accelerate steps to make a strong Internet army .... Although our country has developed into an Internet great power, our Internet security defenses are still very weak. So we must accelerate development of Internet battle technology and armament." And so, </w:t>
      </w:r>
      <w:r w:rsidRPr="00034EEF">
        <w:rPr>
          <w:rStyle w:val="StyleUnderline"/>
        </w:rPr>
        <w:t>it is not surprising that, in late May 2011, China announced the formation of a cyber Blue Army, with two stated purposes: defending the nation against cyber attacks and leading cyber offensives, in case of war. A recent report to Congress gives a flavor of Chinese military activity: the military has begun testing attack capabilities during exercise</w:t>
      </w:r>
      <w:r w:rsidRPr="00034EEF">
        <w:rPr>
          <w:sz w:val="16"/>
        </w:rPr>
        <w:t>s, most recently during an exercise in October 2011 involving "joint information offensive and defensive operations:' According to the report</w:t>
      </w:r>
      <w:r w:rsidRPr="00034EEF">
        <w:rPr>
          <w:rStyle w:val="StyleUnderline"/>
        </w:rPr>
        <w:t>, the People's Liberation Army (PLA) is likely to focus its cyber targeting in a tactical way rather than a strategic one. Thus, they estimate that an initial focus would be on transportation and logistics networks or command-and-control systems</w:t>
      </w:r>
      <w:r w:rsidRPr="00034EEF">
        <w:rPr>
          <w:sz w:val="16"/>
        </w:rPr>
        <w:t xml:space="preserve"> just before an actual conflict to try to delay or disrupt the United States' ability to fight. The capabilities being developed are significant. in short, as the report concludes: "</w:t>
      </w:r>
      <w:r w:rsidRPr="00034EEF">
        <w:rPr>
          <w:rStyle w:val="StyleUnderline"/>
        </w:rPr>
        <w:t>Chinese capabilities in computer network operations have advanced sufficiently to pose genuine risk to U.S. military operations in the event of a conflict.</w:t>
      </w:r>
      <w:r w:rsidRPr="00034EEF">
        <w:rPr>
          <w:sz w:val="16"/>
        </w:rPr>
        <w:t xml:space="preserve">" Though a full cyber war has yet to be fought, </w:t>
      </w:r>
      <w:r w:rsidRPr="00034EEF">
        <w:rPr>
          <w:rStyle w:val="StyleUnderline"/>
        </w:rPr>
        <w:t>the Chinese appear to be preparing to use cyber weapons as a part of any future conflict.</w:t>
      </w:r>
    </w:p>
    <w:p w:rsidR="00E2411B" w:rsidRDefault="00E2411B" w:rsidP="00E2411B">
      <w:pPr>
        <w:pStyle w:val="Heading3"/>
      </w:pPr>
      <w:r>
        <w:t>India</w:t>
      </w:r>
    </w:p>
    <w:p w:rsidR="00E2411B" w:rsidRPr="00294777" w:rsidRDefault="00E2411B" w:rsidP="00E2411B">
      <w:pPr>
        <w:pStyle w:val="Heading4"/>
      </w:pPr>
      <w:r w:rsidRPr="00294777">
        <w:t>India is unprepared for cyberattacks</w:t>
      </w:r>
    </w:p>
    <w:p w:rsidR="00E2411B" w:rsidRPr="00A878D0" w:rsidRDefault="00E2411B" w:rsidP="00E2411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600"/>
          <w:tab w:val="left" w:pos="9984"/>
          <w:tab w:val="left" w:pos="10368"/>
          <w:tab w:val="left" w:pos="10752"/>
          <w:tab w:val="left" w:pos="11136"/>
          <w:tab w:val="left" w:pos="11520"/>
          <w:tab w:val="left" w:pos="11904"/>
          <w:tab w:val="left" w:pos="12288"/>
        </w:tabs>
        <w:autoSpaceDE w:val="0"/>
        <w:autoSpaceDN w:val="0"/>
        <w:adjustRightInd w:val="0"/>
        <w:rPr>
          <w:rFonts w:ascii="Segoe Print" w:hAnsi="Segoe Print" w:cs="Segoe Print"/>
        </w:rPr>
      </w:pPr>
      <w:r w:rsidRPr="00A878D0">
        <w:rPr>
          <w:rStyle w:val="Style13ptBold"/>
        </w:rPr>
        <w:t>Das 14</w:t>
      </w:r>
      <w:r>
        <w:rPr>
          <w:rStyle w:val="Style13ptBold"/>
        </w:rPr>
        <w:t xml:space="preserve"> </w:t>
      </w:r>
      <w:r>
        <w:t xml:space="preserve">(Purba Das, “India Unprepared For Cyber Warfare”, Business Insider India, 10/16/14, Purba Das is a senior correspondent for Business Insider India, </w:t>
      </w:r>
      <w:hyperlink r:id="rId81" w:history="1">
        <w:r w:rsidRPr="001A1E6E">
          <w:rPr>
            <w:rStyle w:val="Hyperlink"/>
            <w:rFonts w:cs="Segoe Print"/>
          </w:rPr>
          <w:t>http://www.businessinsider.in/India-Unprepared-For-Cyber-Warfare/articleshow/44834375.cms</w:t>
        </w:r>
      </w:hyperlink>
      <w:r>
        <w:rPr>
          <w:rFonts w:cs="Segoe Print"/>
        </w:rPr>
        <w:t>, 7/16/15 AV)</w:t>
      </w:r>
    </w:p>
    <w:p w:rsidR="00E2411B" w:rsidRPr="00A878D0" w:rsidRDefault="00E2411B" w:rsidP="00E2411B">
      <w:pPr>
        <w:rPr>
          <w:sz w:val="16"/>
        </w:rPr>
      </w:pPr>
      <w:r w:rsidRPr="00A878D0">
        <w:rPr>
          <w:color w:val="222222"/>
          <w:sz w:val="16"/>
          <w:shd w:val="clear" w:color="auto" w:fill="FFFFFF"/>
        </w:rPr>
        <w:t xml:space="preserve">At a time when the world is preparing for possible cyber warfare, </w:t>
      </w:r>
      <w:r w:rsidRPr="00072ADE">
        <w:rPr>
          <w:rStyle w:val="StyleUnderline"/>
        </w:rPr>
        <w:t>India is not fully prepared for cyber attacks</w:t>
      </w:r>
      <w:r w:rsidRPr="00A878D0">
        <w:rPr>
          <w:color w:val="222222"/>
          <w:sz w:val="16"/>
          <w:shd w:val="clear" w:color="auto" w:fill="FFFFFF"/>
        </w:rPr>
        <w:t xml:space="preserve"> in defense and security. According to studies done by various research organizations, cyber attacks on Indian government organizations rose by an alarming rate of 136% last year.</w:t>
      </w:r>
      <w:r w:rsidRPr="00A878D0">
        <w:rPr>
          <w:rStyle w:val="apple-converted-space"/>
          <w:color w:val="222222"/>
          <w:sz w:val="16"/>
          <w:shd w:val="clear" w:color="auto" w:fill="FFFFFF"/>
        </w:rPr>
        <w:t xml:space="preserve"> </w:t>
      </w:r>
      <w:r w:rsidRPr="00A878D0">
        <w:rPr>
          <w:color w:val="222222"/>
          <w:sz w:val="16"/>
          <w:shd w:val="clear" w:color="auto" w:fill="FFFFFF"/>
        </w:rPr>
        <w:t>"</w:t>
      </w:r>
      <w:r w:rsidRPr="00A878D0">
        <w:rPr>
          <w:rStyle w:val="StyleUnderline"/>
        </w:rPr>
        <w:t>India is way behind the international standards of defence against cyber attacks practiced across the world</w:t>
      </w:r>
      <w:r w:rsidRPr="00A878D0">
        <w:rPr>
          <w:color w:val="222222"/>
          <w:sz w:val="16"/>
          <w:shd w:val="clear" w:color="auto" w:fill="FFFFFF"/>
        </w:rPr>
        <w:t>," said Ashish Soni, founder and CEO of Orkash Services Pvt Ltd, a high technology, market intelligence and operational risk management services company, at the 10</w:t>
      </w:r>
      <w:r w:rsidRPr="00A878D0">
        <w:rPr>
          <w:color w:val="222222"/>
          <w:sz w:val="16"/>
          <w:shd w:val="clear" w:color="auto" w:fill="FFFFFF"/>
          <w:vertAlign w:val="superscript"/>
        </w:rPr>
        <w:t>th</w:t>
      </w:r>
      <w:r w:rsidRPr="00A878D0">
        <w:rPr>
          <w:rStyle w:val="apple-converted-space"/>
          <w:color w:val="222222"/>
          <w:sz w:val="16"/>
          <w:shd w:val="clear" w:color="auto" w:fill="FFFFFF"/>
        </w:rPr>
        <w:t xml:space="preserve"> </w:t>
      </w:r>
      <w:r w:rsidRPr="00A878D0">
        <w:rPr>
          <w:color w:val="222222"/>
          <w:sz w:val="16"/>
          <w:shd w:val="clear" w:color="auto" w:fill="FFFFFF"/>
        </w:rPr>
        <w:t>Indo-US Economic Summit organized by Indo America Chamber of Commerce (IACC).</w:t>
      </w:r>
      <w:r w:rsidRPr="00A878D0">
        <w:rPr>
          <w:color w:val="222222"/>
          <w:sz w:val="16"/>
        </w:rPr>
        <w:t xml:space="preserve"> </w:t>
      </w:r>
      <w:r w:rsidRPr="00A878D0">
        <w:rPr>
          <w:color w:val="222222"/>
          <w:sz w:val="16"/>
          <w:shd w:val="clear" w:color="auto" w:fill="FFFFFF"/>
        </w:rPr>
        <w:t>On the other hand, market reports suggested that the cyber attacks on financial services organizations surged by 126% last year. "According to reports, sophisticated cyber assaults like ransomware and spear-phishing has cost Indian individuals and companies some $4 billion," said Asoke K Laha, National President of IACC.</w:t>
      </w:r>
      <w:r w:rsidRPr="00A878D0">
        <w:rPr>
          <w:color w:val="222222"/>
          <w:sz w:val="16"/>
        </w:rPr>
        <w:t xml:space="preserve"> </w:t>
      </w:r>
      <w:r w:rsidRPr="00A878D0">
        <w:rPr>
          <w:color w:val="222222"/>
          <w:sz w:val="16"/>
          <w:shd w:val="clear" w:color="auto" w:fill="FFFFFF"/>
        </w:rPr>
        <w:t>He added that the most common form of cyber threats includes malware and Internet attacks among others. "Last year brought a marked increase in the frequency of cyber attacks on Indian assets, with government and private infrastructure equally affected", noted Laha.</w:t>
      </w:r>
      <w:r w:rsidRPr="00A878D0">
        <w:rPr>
          <w:color w:val="222222"/>
          <w:sz w:val="16"/>
        </w:rPr>
        <w:t xml:space="preserve"> </w:t>
      </w:r>
      <w:r w:rsidRPr="00A878D0">
        <w:rPr>
          <w:rStyle w:val="StyleUnderline"/>
        </w:rPr>
        <w:t>However, it should be noted that currently India has four agencies to deal with cyber threats and provide security in the Internet space.</w:t>
      </w:r>
      <w:r w:rsidRPr="00A878D0">
        <w:rPr>
          <w:color w:val="222222"/>
          <w:sz w:val="16"/>
          <w:shd w:val="clear" w:color="auto" w:fill="FFFFFF"/>
        </w:rPr>
        <w:t xml:space="preserve"> CERT-In, a national nodal agency for responding to computer security systems was set up in 2004. It is primarily responsible for collection, analysis and alert of cyber security among other. Another such agency is NCIIPC whose primary function is to protect critical information infrastructure against cyber terrorism, warfare and other threats.</w:t>
      </w:r>
      <w:r w:rsidRPr="00A878D0">
        <w:rPr>
          <w:color w:val="222222"/>
          <w:sz w:val="16"/>
        </w:rPr>
        <w:t xml:space="preserve"> </w:t>
      </w:r>
      <w:r w:rsidRPr="00A878D0">
        <w:rPr>
          <w:color w:val="222222"/>
          <w:sz w:val="16"/>
          <w:shd w:val="clear" w:color="auto" w:fill="FFFFFF"/>
        </w:rPr>
        <w:t>"National Technical Research Organisation (NTRO) is a technical intelligence agency which falls under National Security Adviser in the Prime Minister's Office while National Cyber Coordination Centre is supposed to scan through the entire cyber traffic and alert government organization against plausible cyber threats and attacks," stated Laha.</w:t>
      </w:r>
      <w:r w:rsidRPr="00A878D0">
        <w:rPr>
          <w:color w:val="222222"/>
          <w:sz w:val="16"/>
        </w:rPr>
        <w:t xml:space="preserve"> </w:t>
      </w:r>
      <w:r w:rsidRPr="00A878D0">
        <w:rPr>
          <w:color w:val="222222"/>
          <w:sz w:val="16"/>
          <w:shd w:val="clear" w:color="auto" w:fill="FFFFFF"/>
        </w:rPr>
        <w:t>Interestingly, India and the US have collaborated to cyber terrorism and had set up India US Cyber Security Forum in 2001. In 2010, a new India-US Counter Terrorism Cooperation Initiative was signed between the two countries to provide cyber security and critical infrastructural protection.</w:t>
      </w:r>
    </w:p>
    <w:p w:rsidR="00E2411B" w:rsidRDefault="00E2411B" w:rsidP="00E2411B">
      <w:pPr>
        <w:pStyle w:val="Heading3"/>
      </w:pPr>
      <w:r>
        <w:t>Airplanes</w:t>
      </w:r>
    </w:p>
    <w:p w:rsidR="00E2411B" w:rsidRPr="006C4BE0" w:rsidRDefault="00E2411B" w:rsidP="00E2411B">
      <w:pPr>
        <w:pStyle w:val="Heading4"/>
      </w:pPr>
      <w:r>
        <w:t>Airplanes are susceptible to cyberattack</w:t>
      </w:r>
    </w:p>
    <w:p w:rsidR="00E2411B" w:rsidRPr="006C4BE0" w:rsidRDefault="00E2411B" w:rsidP="00E2411B">
      <w:r w:rsidRPr="006C4BE0">
        <w:rPr>
          <w:rStyle w:val="Style13ptBold"/>
        </w:rPr>
        <w:t>Pasztor 6-29</w:t>
      </w:r>
      <w:r>
        <w:t xml:space="preserve"> (Andy Pasztor, “U.S. Panel Aims to Shield Planes From Cyberattack”, The Wall Street Journal, 6/29/15, </w:t>
      </w:r>
      <w:hyperlink r:id="rId82" w:history="1">
        <w:r w:rsidRPr="006C4BE0">
          <w:rPr>
            <w:rFonts w:cs="Segoe Print"/>
          </w:rPr>
          <w:t>http://www.wsj.com/articles/u-s-panel-aims-to-shield-planes-from-cyberattack-1435537440?mod=pls_whats_news_us_business_f</w:t>
        </w:r>
      </w:hyperlink>
      <w:r>
        <w:rPr>
          <w:rFonts w:cs="Segoe Print"/>
        </w:rPr>
        <w:t>, 7/16/15 AV)</w:t>
      </w:r>
    </w:p>
    <w:p w:rsidR="00E2411B" w:rsidRPr="006C4BE0" w:rsidRDefault="00E2411B" w:rsidP="00E2411B">
      <w:pPr>
        <w:pStyle w:val="NormalWeb"/>
        <w:spacing w:before="0" w:beforeAutospacing="0" w:after="0" w:afterAutospacing="0"/>
        <w:textAlignment w:val="baseline"/>
        <w:rPr>
          <w:color w:val="333333"/>
          <w:sz w:val="16"/>
        </w:rPr>
      </w:pPr>
      <w:r w:rsidRPr="006C4BE0">
        <w:rPr>
          <w:rFonts w:asciiTheme="minorHAnsi" w:hAnsiTheme="minorHAnsi"/>
          <w:color w:val="333333"/>
          <w:sz w:val="22"/>
          <w:u w:val="single"/>
        </w:rPr>
        <w:t>U.S. aviation regulators and industry officials have begun developing comprehensive cybersecurity protections for aircraft, seeking to cover everything from the largest commercial jetliners to small private planes.</w:t>
      </w:r>
      <w:r w:rsidRPr="006C4BE0">
        <w:rPr>
          <w:rFonts w:asciiTheme="minorHAnsi" w:hAnsiTheme="minorHAnsi"/>
          <w:color w:val="333333"/>
          <w:sz w:val="16"/>
        </w:rPr>
        <w:t xml:space="preserve"> A high-level advisory committee set up by the U.S. Federal Aviation Administration—including representatives of plane makers, pilots and parts suppliers from around the globe—was scheduled to meet for the first time this month amid rising concern over </w:t>
      </w:r>
      <w:r w:rsidRPr="006C4BE0">
        <w:rPr>
          <w:rFonts w:asciiTheme="minorHAnsi" w:hAnsiTheme="minorHAnsi"/>
          <w:color w:val="333333"/>
          <w:sz w:val="22"/>
          <w:u w:val="single"/>
        </w:rPr>
        <w:t>potential industry vulnerability to computer hackers.</w:t>
      </w:r>
      <w:r w:rsidRPr="006C4BE0">
        <w:rPr>
          <w:rFonts w:asciiTheme="minorHAnsi" w:hAnsiTheme="minorHAnsi"/>
          <w:color w:val="333333"/>
          <w:sz w:val="16"/>
        </w:rPr>
        <w:t xml:space="preserve"> The panel’s meetings are private. On June 21, operations were disrupted at Warsaw Chopin Airport by what LOT Polish Airlines said was a cyberattack on flight-planning computers. Ten LOT flights were canceled and some 15 others were grounded for several hours, affecting roughly 1,400 passengers. Though airline officials said safety was never affected, LOT’s chief executive was quoted saying that such a cyberattack “can happen to anyone, anytime.” The goal of the FAA initiative, according to Jens Hennig, the panel’s co-chairman, is to identify the seven or eight most important risk areas and then try to reach consensus on international design and testing standards to guard against possible cyberattacks. “The industry needs a set of graduated requirements,” he said in an interview, based on the types of software and various aircraft models. </w:t>
      </w:r>
      <w:r w:rsidRPr="006C4BE0">
        <w:rPr>
          <w:rFonts w:asciiTheme="minorHAnsi" w:hAnsiTheme="minorHAnsi"/>
          <w:color w:val="333333"/>
          <w:sz w:val="22"/>
          <w:u w:val="single"/>
        </w:rPr>
        <w:t>The overall level of concern is reflected in Boeing Co.’s decision to pay outside experts dubbed “red hat testers”—essentially authorized hackers—to see if built-in protections for onboard software can be defeated.</w:t>
      </w:r>
      <w:r w:rsidRPr="006C4BE0">
        <w:rPr>
          <w:rFonts w:asciiTheme="minorHAnsi" w:hAnsiTheme="minorHAnsi"/>
          <w:color w:val="333333"/>
          <w:sz w:val="16"/>
        </w:rPr>
        <w:t xml:space="preserve"> Mike Sinnett, vice president of product development for Boeing’s commercial-airplane unit, said certification of the flagship 787 Dreamliner required Boeing to purposely allow such teams inside the first layer of protection to demonstrate resilience. When it comes to protecting flight-critical software from hackers, Mr. Sinnett said, the systems can accept only “specific bits of information at specific preordained times, and it is all preprogrammed.” As a result, he added, “there’s no way for the flight-control system to pull in something” from an unauthorized source. Such software and cockpit interfaces aboard commercial jets are tested extensively and have such a wide array of embedded safeguards that they are considered virtually impregnable to direct attack by industry outsiders, according to these experts. Yet that hardly means airliners are beyond the reach of hackers. </w:t>
      </w:r>
      <w:r w:rsidRPr="006C4BE0">
        <w:rPr>
          <w:rFonts w:asciiTheme="minorHAnsi" w:hAnsiTheme="minorHAnsi"/>
          <w:color w:val="333333"/>
          <w:sz w:val="22"/>
          <w:u w:val="single"/>
        </w:rPr>
        <w:t>The biggest current risks, experts believe, stem from aircraft links to ancillary ground networks that routinely upload and download data when planes aren’t flying—including information used for maintenance, sending various software updates and generating flight plans before takeoff like those that affected LOT earlier this month.</w:t>
      </w:r>
      <w:r w:rsidRPr="006C4BE0">
        <w:rPr>
          <w:rFonts w:asciiTheme="minorHAnsi" w:hAnsiTheme="minorHAnsi"/>
          <w:color w:val="333333"/>
          <w:sz w:val="16"/>
        </w:rPr>
        <w:t xml:space="preserve"> “Where we are weak,” says Patrick Ky, executive director of the European Aviation Safety Agency, is in ensuring that a maintenance or air-traffic control system can’t be hacked and used as a conduit to get at aircraft. “What is not being done today,” he said, “is to have a view of aircraft operations in their entirety,” recognizing all the potential outside hazards. Airbus Group SE and most of its suppliers continue to rely on a secure computer platform to protect their manufacturing operations, with some European experts advocating more aggressive efforts to expand the network to additional companies. “</w:t>
      </w:r>
      <w:r w:rsidRPr="006C4BE0">
        <w:rPr>
          <w:rFonts w:asciiTheme="minorHAnsi" w:hAnsiTheme="minorHAnsi"/>
          <w:color w:val="333333"/>
          <w:sz w:val="22"/>
          <w:u w:val="single"/>
        </w:rPr>
        <w:t>Every time you introduce another connection” in the form of a new supplier, “it’s another way to potentially attack the aircraft itself</w:t>
      </w:r>
      <w:r w:rsidRPr="006C4BE0">
        <w:rPr>
          <w:rFonts w:asciiTheme="minorHAnsi" w:hAnsiTheme="minorHAnsi"/>
          <w:color w:val="333333"/>
          <w:sz w:val="16"/>
        </w:rPr>
        <w:t xml:space="preserve">,” says Alain Robic, a partner in Deloitte Consulting’s French unit who works with industry clients on data security. Mr. Robic says that ideally all of the different levels of security among suppliers to Airbus and Boeing would conform to an information-system policy self-regulated by industry leaders. Neither LOT nor Polish authorities have identified the source of this month’s disruption. Prosecutors may also be looking at internal-software failures or other explanations for the problem, which was resolved after roughly five hours. Whatever the exact cause, the incident points to the kind of computer problem that security experts worry about most in aviation and consider among the hardest to prevent: Attacks on maintenance or air-traffic control systems, which routinely interface with aircraft, as opposed to direct intrusions by outsiders on computers aboard planes. </w:t>
      </w:r>
      <w:r w:rsidRPr="006C4BE0">
        <w:rPr>
          <w:rFonts w:asciiTheme="minorHAnsi" w:hAnsiTheme="minorHAnsi"/>
          <w:color w:val="333333"/>
          <w:sz w:val="22"/>
          <w:u w:val="single"/>
        </w:rPr>
        <w:t>Ground-based computer networks, including those between traffic-control operations, are considered less secure against hacking than those installed on aircraft, largely because onboard flight-critical systems have more internal protections and multiple redundancies to filter out intrusions.</w:t>
      </w:r>
      <w:r w:rsidRPr="006C4BE0">
        <w:rPr>
          <w:rFonts w:asciiTheme="minorHAnsi" w:hAnsiTheme="minorHAnsi"/>
          <w:color w:val="333333"/>
          <w:sz w:val="16"/>
        </w:rPr>
        <w:t xml:space="preserve"> Hardware used for passenger Wi-Fi connections and entertainment options, for example, is physically separated from onboard-safety-system servers, and even electrical conduits are designed so that information doesn’t bleed between the two. In interviews at the Paris International Airshow days before the Warsaw incident, more than a dozen international cyber experts and industry officials stressed that despite various high-profile and public allegations, they weren’t aware of a single verified instance of hackers breaching flight-control or engine-control systems on any modern jetliner while it was in the air. The current system is “working pretty well” and aviation software generally has been “pretty difficult to infiltrate,” Mr. Hennig, vice president of operations for the General Aviation Manufacturers Association, said. But most cyberprotection systems for planes are certified using case-by-case risk assessments requiring regulators to expend a lot of resources, rather than the industrywide technical standards the FAA and Mr. Hennig foresee. European regulators are expected to eventually create a similar advisory board to coordinate future standards. </w:t>
      </w:r>
      <w:r w:rsidRPr="006C4BE0">
        <w:rPr>
          <w:rFonts w:asciiTheme="minorHAnsi" w:hAnsiTheme="minorHAnsi"/>
          <w:color w:val="333333"/>
          <w:sz w:val="22"/>
          <w:u w:val="single"/>
        </w:rPr>
        <w:t>Still, with cybersecurity issues gaining more prominence throughout aviation, various initiatives are already under way.</w:t>
      </w:r>
      <w:r w:rsidRPr="006C4BE0">
        <w:rPr>
          <w:rFonts w:asciiTheme="minorHAnsi" w:hAnsiTheme="minorHAnsi"/>
          <w:color w:val="333333"/>
          <w:sz w:val="16"/>
        </w:rPr>
        <w:t xml:space="preserve"> Michael Huerta, who heads the FAA, is stressing the importance of sharing details about cyber events the same way specifics of safety incidents are now distributed and analyzed world-wide. “One of the things that is absolutely critical is to have very robust mechanisms for information sharing” among regions, including threats, potential incidents and mitigations, Mr. Huerta said in an interview. “The specifics of the cyber threat require us to be sharing on a broader scale than we have done in the past.” Industry officials at all levels are increasingly vigilant about chasing down any suspicions or allegations of unauthorized attempts to penetrate computer systems. Today, “people try to get in your cellphone ... they like to test the security of all kinds of electrical devices,” according to</w:t>
      </w:r>
      <w:r w:rsidRPr="006C4BE0">
        <w:rPr>
          <w:rStyle w:val="apple-converted-space"/>
          <w:rFonts w:asciiTheme="minorHAnsi" w:eastAsiaTheme="majorEastAsia" w:hAnsiTheme="minorHAnsi"/>
          <w:color w:val="333333"/>
          <w:sz w:val="16"/>
        </w:rPr>
        <w:t xml:space="preserve"> </w:t>
      </w:r>
      <w:r w:rsidRPr="006C4BE0">
        <w:rPr>
          <w:rFonts w:asciiTheme="minorHAnsi" w:hAnsiTheme="minorHAnsi"/>
          <w:color w:val="333333"/>
          <w:sz w:val="16"/>
        </w:rPr>
        <w:t>Carl Esposito, a senior aerospace official at</w:t>
      </w:r>
      <w:r w:rsidRPr="006C4BE0">
        <w:rPr>
          <w:rStyle w:val="apple-converted-space"/>
          <w:rFonts w:asciiTheme="minorHAnsi" w:eastAsiaTheme="majorEastAsia" w:hAnsiTheme="minorHAnsi"/>
          <w:color w:val="333333"/>
          <w:sz w:val="16"/>
        </w:rPr>
        <w:t xml:space="preserve"> Honeywell International</w:t>
      </w:r>
      <w:r w:rsidRPr="006C4BE0">
        <w:rPr>
          <w:rStyle w:val="apple-converted-space"/>
          <w:rFonts w:asciiTheme="minorHAnsi" w:eastAsiaTheme="majorEastAsia" w:hAnsiTheme="minorHAnsi"/>
          <w:color w:val="333333"/>
          <w:sz w:val="16"/>
          <w:bdr w:val="none" w:sz="0" w:space="0" w:color="auto" w:frame="1"/>
        </w:rPr>
        <w:t xml:space="preserve"> </w:t>
      </w:r>
      <w:r w:rsidRPr="006C4BE0">
        <w:rPr>
          <w:rStyle w:val="company-name-type"/>
          <w:rFonts w:asciiTheme="minorHAnsi" w:eastAsiaTheme="majorEastAsia" w:hAnsiTheme="minorHAnsi"/>
          <w:color w:val="333333"/>
          <w:sz w:val="16"/>
          <w:bdr w:val="none" w:sz="0" w:space="0" w:color="auto" w:frame="1"/>
        </w:rPr>
        <w:t>Inc.,</w:t>
      </w:r>
      <w:r w:rsidRPr="006C4BE0">
        <w:rPr>
          <w:rStyle w:val="apple-converted-space"/>
          <w:rFonts w:asciiTheme="minorHAnsi" w:eastAsiaTheme="majorEastAsia" w:hAnsiTheme="minorHAnsi"/>
          <w:color w:val="333333"/>
          <w:sz w:val="16"/>
        </w:rPr>
        <w:t xml:space="preserve"> </w:t>
      </w:r>
      <w:r w:rsidRPr="006C4BE0">
        <w:rPr>
          <w:rFonts w:asciiTheme="minorHAnsi" w:hAnsiTheme="minorHAnsi"/>
          <w:color w:val="333333"/>
          <w:sz w:val="16"/>
        </w:rPr>
        <w:t>who emphasized that aviation designs understand that trend. A major question is whether the global industry, which relies on software development cycles that sometimes stretch into years, can remain nimble enough to stay ahead of hackers who can shift quickly from region to region and work on much shorter timelines. “I see a lot of sharing [of data security threats], maybe not between countries but at least within countries,” said</w:t>
      </w:r>
      <w:r w:rsidRPr="006C4BE0">
        <w:rPr>
          <w:rStyle w:val="apple-converted-space"/>
          <w:rFonts w:asciiTheme="minorHAnsi" w:eastAsiaTheme="majorEastAsia" w:hAnsiTheme="minorHAnsi"/>
          <w:color w:val="333333"/>
          <w:sz w:val="16"/>
        </w:rPr>
        <w:t xml:space="preserve"> </w:t>
      </w:r>
      <w:r w:rsidRPr="006C4BE0">
        <w:rPr>
          <w:rFonts w:asciiTheme="minorHAnsi" w:hAnsiTheme="minorHAnsi"/>
          <w:color w:val="333333"/>
          <w:sz w:val="16"/>
        </w:rPr>
        <w:t>Marc Darmon,</w:t>
      </w:r>
      <w:r w:rsidRPr="006C4BE0">
        <w:rPr>
          <w:rStyle w:val="apple-converted-space"/>
          <w:rFonts w:asciiTheme="minorHAnsi" w:eastAsiaTheme="majorEastAsia" w:hAnsiTheme="minorHAnsi"/>
          <w:color w:val="333333"/>
          <w:sz w:val="16"/>
        </w:rPr>
        <w:t xml:space="preserve"> </w:t>
      </w:r>
      <w:r w:rsidRPr="006C4BE0">
        <w:rPr>
          <w:rFonts w:asciiTheme="minorHAnsi" w:hAnsiTheme="minorHAnsi"/>
          <w:color w:val="333333"/>
          <w:sz w:val="16"/>
        </w:rPr>
        <w:t>head of the cybersecurity unit for France’s</w:t>
      </w:r>
      <w:r w:rsidRPr="006C4BE0">
        <w:rPr>
          <w:rStyle w:val="apple-converted-space"/>
          <w:rFonts w:asciiTheme="minorHAnsi" w:eastAsiaTheme="majorEastAsia" w:hAnsiTheme="minorHAnsi"/>
          <w:color w:val="333333"/>
          <w:sz w:val="16"/>
        </w:rPr>
        <w:t xml:space="preserve"> Thales</w:t>
      </w:r>
      <w:r w:rsidRPr="006C4BE0">
        <w:rPr>
          <w:rStyle w:val="apple-converted-space"/>
          <w:rFonts w:asciiTheme="minorHAnsi" w:eastAsiaTheme="majorEastAsia" w:hAnsiTheme="minorHAnsi"/>
          <w:color w:val="333333"/>
          <w:sz w:val="16"/>
          <w:bdr w:val="none" w:sz="0" w:space="0" w:color="auto" w:frame="1"/>
        </w:rPr>
        <w:t xml:space="preserve"> </w:t>
      </w:r>
      <w:r w:rsidRPr="006C4BE0">
        <w:rPr>
          <w:rStyle w:val="company-name-type"/>
          <w:rFonts w:asciiTheme="minorHAnsi" w:eastAsiaTheme="majorEastAsia" w:hAnsiTheme="minorHAnsi"/>
          <w:color w:val="333333"/>
          <w:sz w:val="16"/>
          <w:bdr w:val="none" w:sz="0" w:space="0" w:color="auto" w:frame="1"/>
        </w:rPr>
        <w:t>SA,</w:t>
      </w:r>
      <w:r w:rsidRPr="006C4BE0">
        <w:rPr>
          <w:rStyle w:val="apple-converted-space"/>
          <w:rFonts w:asciiTheme="minorHAnsi" w:eastAsiaTheme="majorEastAsia" w:hAnsiTheme="minorHAnsi"/>
          <w:color w:val="333333"/>
          <w:sz w:val="16"/>
        </w:rPr>
        <w:t xml:space="preserve"> </w:t>
      </w:r>
      <w:r w:rsidRPr="006C4BE0">
        <w:rPr>
          <w:rFonts w:asciiTheme="minorHAnsi" w:hAnsiTheme="minorHAnsi"/>
          <w:color w:val="333333"/>
          <w:sz w:val="16"/>
        </w:rPr>
        <w:t>which helps safeguard banking and a huge chunk of the world’s credit-card transactions. In the past, he said, aircraft makers and airlines believed it was enough to ensure that safety systems were isolated from accidental intrusions, but now almost every industry has adopted identification and responses to cyberattacks as major design criteria. “That was not the case 10 years ago,” he said. “It has to be the case today.”</w:t>
      </w:r>
    </w:p>
    <w:p w:rsidR="00E2411B" w:rsidRPr="006F4E89" w:rsidRDefault="00E2411B" w:rsidP="00E2411B"/>
    <w:p w:rsidR="00E2411B" w:rsidRDefault="00E2411B" w:rsidP="00E2411B">
      <w:pPr>
        <w:pStyle w:val="Heading2"/>
      </w:pPr>
      <w:r>
        <w:t>Privacy</w:t>
      </w:r>
    </w:p>
    <w:p w:rsidR="00E2411B" w:rsidRDefault="00E2411B" w:rsidP="00E2411B">
      <w:pPr>
        <w:pStyle w:val="Heading3"/>
      </w:pPr>
      <w:r>
        <w:t xml:space="preserve">Crypto War Impact – Privacy </w:t>
      </w:r>
    </w:p>
    <w:p w:rsidR="00E2411B" w:rsidRDefault="00E2411B" w:rsidP="00E2411B">
      <w:pPr>
        <w:pStyle w:val="Heading4"/>
      </w:pPr>
      <w:r>
        <w:t>New cryptowar destroys privacy.</w:t>
      </w:r>
    </w:p>
    <w:p w:rsidR="00E2411B" w:rsidRDefault="00E2411B" w:rsidP="00E2411B">
      <w:r w:rsidRPr="00BD6EE8">
        <w:rPr>
          <w:rStyle w:val="Style13ptBold"/>
        </w:rPr>
        <w:t xml:space="preserve">Meinrath &amp; Vitka 2014 </w:t>
      </w:r>
      <w:r>
        <w:br/>
        <w:t>Sascha Meinrath is Director of X-Lab, Sean Vitka is Federal Policy Manager of the Sunlight Foundation, “Crypto War II” Critical Studies in Media Communication Vol. 31, Iss. 2, 2014</w:t>
      </w:r>
    </w:p>
    <w:p w:rsidR="00E2411B" w:rsidRDefault="00E2411B" w:rsidP="00E2411B"/>
    <w:p w:rsidR="00E2411B" w:rsidRPr="002C0B15" w:rsidRDefault="00E2411B" w:rsidP="00E2411B">
      <w:pPr>
        <w:rPr>
          <w:sz w:val="14"/>
        </w:rPr>
      </w:pPr>
      <w:r w:rsidRPr="002C0B15">
        <w:rPr>
          <w:sz w:val="14"/>
        </w:rPr>
        <w:t xml:space="preserve">However politically dire the current situation is, we can take heart that the key success from the first Crypto War has, in fact, withstood the test of time. Individuals everywhere can and do use tools like Pretty Good Privacy to encrypt their e-mail and other communications whenever and wherever they are. If one wishes to secure a laptop, phone, or other communication device, encryption like PGP can make it exceedingly difficult to undermine the integrity of communications. </w:t>
      </w:r>
      <w:r w:rsidRPr="00633B96">
        <w:rPr>
          <w:rStyle w:val="StyleUnderline"/>
        </w:rPr>
        <w:t xml:space="preserve">The nearly 20 years that strong encryption has been publicly available has not led the world into disarray, nor have terrorists and criminals taken over. In fact, strong encryption has been singularly important for a variety of critical economic and political endeavors </w:t>
      </w:r>
      <w:r w:rsidRPr="002C0B15">
        <w:rPr>
          <w:sz w:val="14"/>
        </w:rPr>
        <w:t>(Stecklow, Sonne, &amp; Bradley, 2011</w:t>
      </w:r>
      <w:r w:rsidRPr="00633B96">
        <w:rPr>
          <w:rStyle w:val="StyleUnderline"/>
        </w:rPr>
        <w:t>). The online world as we know it simply would not exist without strong encryption</w:t>
      </w:r>
      <w:r w:rsidRPr="002C0B15">
        <w:rPr>
          <w:sz w:val="14"/>
        </w:rPr>
        <w:t>—</w:t>
      </w:r>
      <w:r w:rsidRPr="00633B96">
        <w:rPr>
          <w:rStyle w:val="StyleUnderline"/>
        </w:rPr>
        <w:t>everything from credit card purchases to securing the passwords on our favorite social media website requires it.</w:t>
      </w:r>
      <w:r>
        <w:rPr>
          <w:rStyle w:val="StyleUnderline"/>
        </w:rPr>
        <w:t xml:space="preserve"> </w:t>
      </w:r>
      <w:r w:rsidRPr="002C0B15">
        <w:rPr>
          <w:sz w:val="14"/>
        </w:rPr>
        <w:t xml:space="preserve">Crypto War I was a long-fought affair, and eventually the forces of free speech won. But Crypto War II will be a far more grueling slog pitting privacy and free speech aficionados against both governmental and corporate interests. </w:t>
      </w:r>
      <w:r w:rsidRPr="00E266DC">
        <w:rPr>
          <w:rStyle w:val="StyleUnderline"/>
          <w:highlight w:val="yellow"/>
        </w:rPr>
        <w:t>Losing Crypto War II would be disastrous—creating unprecedented collateral damage, dangerous precedents, and potentially game-changing implications that would fundamentally undermine participatory democracy—in particular, the free speech on which it depends—on a global scale</w:t>
      </w:r>
      <w:r w:rsidRPr="002C0B15">
        <w:rPr>
          <w:sz w:val="14"/>
        </w:rPr>
        <w:t xml:space="preserve">. There are, however, several concrete actions that we can take to prevent us from heading down this trajectory. Three key tactics are discussed below. First, ensure that the locus of control over communications is in the hands of end users and within edge devices. </w:t>
      </w:r>
      <w:r w:rsidRPr="001817F9">
        <w:rPr>
          <w:rStyle w:val="StyleUnderline"/>
        </w:rPr>
        <w:t>Today's mass surveillance is predicated upon centralized mechanisms for collecting data that are located in the core of our communications networks</w:t>
      </w:r>
      <w:r w:rsidRPr="002C0B15">
        <w:rPr>
          <w:sz w:val="14"/>
        </w:rPr>
        <w:t>. But so long as we can use strong encryption and anonymizing technologies, we can still be fairly certain that our communications are secure</w:t>
      </w:r>
      <w:r w:rsidRPr="00633B96">
        <w:rPr>
          <w:rStyle w:val="StyleUnderline"/>
        </w:rPr>
        <w:t>. While we've won the right to use strong encryption, the next battles will be over who controls our edge devices</w:t>
      </w:r>
      <w:r w:rsidRPr="002C0B15">
        <w:rPr>
          <w:sz w:val="14"/>
        </w:rPr>
        <w:t xml:space="preserve">—and losing now would undermine everything we won in the first Crypto War. Second, </w:t>
      </w:r>
      <w:r w:rsidRPr="00633B96">
        <w:rPr>
          <w:rStyle w:val="StyleUnderline"/>
        </w:rPr>
        <w:t>we must enshrine Internet Freedom and open internet rules and ensure that discriminatory practices do not become the new norm</w:t>
      </w:r>
      <w:r w:rsidRPr="002C0B15">
        <w:rPr>
          <w:sz w:val="14"/>
        </w:rPr>
        <w:t xml:space="preserve">. End users are perfectly capable of deciding when they want to prioritize streaming video or an outgoing upload. Today, a legal battle is raging inside the Beltway about how the Federal Communications Commission will oversee the internet—and it is up to the FCC to disrupt the data obfuscation arms race that is certain to occur if ISPs begin to prioritize and degrade services. Third, reiterate that the right to privacy is sacrosanct and includes the right to use strong encryption, steganographic communications, and anonymizing technologies. Anonymity has been a foundational part of U.S. culture, from Publius, the pseudonym used by some Founding Fathers when publishing the Federalist Papers, to anonymous comments in online forums. It is essential to free speech and a free society. Taken together, </w:t>
      </w:r>
      <w:r w:rsidRPr="002C0B15">
        <w:rPr>
          <w:rStyle w:val="StyleUnderline"/>
        </w:rPr>
        <w:t>these reforms would change a trajectory that is rapidly hurling us toward Crypto War II and help ensure that Democracy in the 21st century remains true to the inalienable rights it is predicated upon</w:t>
      </w:r>
      <w:r w:rsidRPr="002C0B15">
        <w:rPr>
          <w:sz w:val="14"/>
        </w:rPr>
        <w:t xml:space="preserve">. To accomplish this peace, we need to overcome both entrenched business interests as well as the ever-prevalent fear of the unknown. </w:t>
      </w:r>
      <w:r w:rsidRPr="00633B96">
        <w:rPr>
          <w:rStyle w:val="StyleUnderline"/>
        </w:rPr>
        <w:t>Our privacy and free speech rights will not survive if we lose these coming battles—and with this corporate-government alignment against encryption, the fight will be harder than ever before</w:t>
      </w:r>
      <w:r w:rsidRPr="002C0B15">
        <w:rPr>
          <w:sz w:val="14"/>
        </w:rPr>
        <w:t>.</w:t>
      </w:r>
    </w:p>
    <w:p w:rsidR="00E2411B" w:rsidRDefault="00E2411B" w:rsidP="00E2411B"/>
    <w:p w:rsidR="00E2411B" w:rsidRDefault="00E2411B" w:rsidP="00E2411B">
      <w:pPr>
        <w:pStyle w:val="Heading3"/>
      </w:pPr>
      <w:r>
        <w:t>Encryption good – Privacy Rights</w:t>
      </w:r>
    </w:p>
    <w:p w:rsidR="00E2411B" w:rsidRPr="000A77BF" w:rsidRDefault="00E2411B" w:rsidP="00E2411B">
      <w:pPr>
        <w:pStyle w:val="Heading4"/>
      </w:pPr>
      <w:r>
        <w:t>Encyrption is critical to privacy.</w:t>
      </w:r>
    </w:p>
    <w:p w:rsidR="00E2411B" w:rsidRDefault="00E2411B" w:rsidP="00E2411B">
      <w:r>
        <w:t xml:space="preserve">Jonathan </w:t>
      </w:r>
      <w:r w:rsidRPr="00F6417B">
        <w:rPr>
          <w:rStyle w:val="Style13ptBold"/>
        </w:rPr>
        <w:t>Zdziarski</w:t>
      </w:r>
      <w:r>
        <w:t>, 9-25-</w:t>
      </w:r>
      <w:r w:rsidRPr="00F6417B">
        <w:rPr>
          <w:rStyle w:val="Style13ptBold"/>
        </w:rPr>
        <w:t>2014</w:t>
      </w:r>
      <w:r>
        <w:t xml:space="preserve">,  iOS security expert "The Politics Behind iPhone Encryption and the FBI," </w:t>
      </w:r>
      <w:hyperlink r:id="rId83" w:history="1">
        <w:r w:rsidRPr="00A674C7">
          <w:rPr>
            <w:rStyle w:val="Hyperlink"/>
          </w:rPr>
          <w:t>http://www.zdziarski.com/blog/?p=3894</w:t>
        </w:r>
      </w:hyperlink>
    </w:p>
    <w:p w:rsidR="00E2411B" w:rsidRDefault="00E2411B" w:rsidP="00E2411B"/>
    <w:p w:rsidR="00E2411B" w:rsidRPr="000A77BF" w:rsidRDefault="00E2411B" w:rsidP="00E2411B">
      <w:pPr>
        <w:rPr>
          <w:rStyle w:val="StyleUnderline"/>
        </w:rPr>
      </w:pPr>
      <w:r w:rsidRPr="0029574F">
        <w:rPr>
          <w:sz w:val="16"/>
        </w:rPr>
        <w:t xml:space="preserve">While perhaps a heartfelt utopian ideal, the fact is that </w:t>
      </w:r>
      <w:r w:rsidRPr="000A77BF">
        <w:rPr>
          <w:rStyle w:val="StyleUnderline"/>
        </w:rPr>
        <w:t xml:space="preserve">demanding back doors for law enforcement is selfish. </w:t>
      </w:r>
      <w:r w:rsidRPr="0029574F">
        <w:rPr>
          <w:sz w:val="16"/>
        </w:rPr>
        <w:t xml:space="preserve">It’s selfish in that they want a backdoor to serve their own interests. </w:t>
      </w:r>
      <w:r w:rsidRPr="000A77BF">
        <w:rPr>
          <w:rStyle w:val="StyleUnderline"/>
        </w:rPr>
        <w:t>Non law-enforcement types</w:t>
      </w:r>
      <w:r w:rsidRPr="0029574F">
        <w:rPr>
          <w:sz w:val="16"/>
        </w:rPr>
        <w:t xml:space="preserve">, such as Orin Kerr, a reporter who wrote a piece in the Washington Post supporting FBI backdoors (and then later changed his mind), </w:t>
      </w:r>
      <w:r w:rsidRPr="000A77BF">
        <w:rPr>
          <w:rStyle w:val="StyleUnderline"/>
        </w:rPr>
        <w:t>are being selfish by demanding that others give up their privacy to make them feel safer. This is the absolute opposite of a society where law enforcement serves the public interest.</w:t>
      </w:r>
      <w:r w:rsidRPr="0029574F">
        <w:rPr>
          <w:sz w:val="16"/>
        </w:rPr>
        <w:t xml:space="preserve"> What Kerr, and anyone supporting law enforcement back doors, really wants, is a society that caters to their fears at the expense of others’ privacy. While we individually choose to trust the law enforcement we come in contact with, government only works if we inherently and collectively distrust it on a public level. Our public policies and standards should distrust those we have put in a position to watch over us. </w:t>
      </w:r>
      <w:r w:rsidRPr="000A77BF">
        <w:rPr>
          <w:rStyle w:val="StyleUnderline"/>
        </w:rPr>
        <w:t>Freedom only works when the power is balanced toward the citizens; providing the government with the ability to choose to invade our 1st, 4th and 5th Amendment rights is only an invitation to lose control of our own freedom</w:t>
      </w:r>
      <w:r w:rsidRPr="0029574F">
        <w:rPr>
          <w:sz w:val="16"/>
        </w:rPr>
        <w:t xml:space="preserve">. Deep inside this argument is not one of public safety, but </w:t>
      </w:r>
      <w:r w:rsidRPr="000A77BF">
        <w:rPr>
          <w:rStyle w:val="StyleUnderline"/>
        </w:rPr>
        <w:t>a massive power grab away from the people’s right to privacy</w:t>
      </w:r>
      <w:r w:rsidRPr="0029574F">
        <w:rPr>
          <w:sz w:val="16"/>
        </w:rPr>
        <w:t xml:space="preserve">. Whether everyone involved realizes that, </w:t>
      </w:r>
      <w:r w:rsidRPr="000A77BF">
        <w:rPr>
          <w:rStyle w:val="Emphasis"/>
        </w:rPr>
        <w:t>it is privacy itself that is at stake.</w:t>
      </w:r>
      <w:r>
        <w:rPr>
          <w:rStyle w:val="Emphasis"/>
        </w:rPr>
        <w:t xml:space="preserve"> </w:t>
      </w:r>
      <w:r w:rsidRPr="0029574F">
        <w:rPr>
          <w:sz w:val="16"/>
        </w:rPr>
        <w:t xml:space="preserve">Our founding fathers were aware that distrusting government was essential to freedom, and that’s why they used encryption. In fact, because of their own example in concealing correspondence, one can make an even stronger case supporting encryption as an instrument of free speech. The constitution is the highest law of the land – it’s above all other laws. Historically, our founding fathers guarded all instruments available that protect our freedom as beyond the law’s reach: The Press, Firearms, Assembly. These things provided information, teeth, and consensus. </w:t>
      </w:r>
      <w:r w:rsidRPr="000A77BF">
        <w:rPr>
          <w:rStyle w:val="Emphasis"/>
        </w:rPr>
        <w:t>Modern encryption is just as essential to our freedom as a country as firearms, and are the teeth that guarantees our freedom of speech and freedom from fear to speak and communicate.</w:t>
      </w:r>
      <w:r>
        <w:rPr>
          <w:rStyle w:val="Emphasis"/>
        </w:rPr>
        <w:t xml:space="preserve"> </w:t>
      </w:r>
      <w:r w:rsidRPr="000A77BF">
        <w:rPr>
          <w:rStyle w:val="StyleUnderline"/>
        </w:rPr>
        <w:t>Encryption today still just as vital to free speech as it was in the 1700s, and to freedom itself. What’s at stake here is so much bigger than solving a crime. The excuse of making us safer has been beaten to death as a means to take away freedoms for hundreds of years. Don’t be so naive to think that this time, it’s any different.</w:t>
      </w:r>
    </w:p>
    <w:p w:rsidR="00E2411B" w:rsidRDefault="00E2411B" w:rsidP="00E2411B"/>
    <w:p w:rsidR="00CD2057" w:rsidRDefault="00CD2057" w:rsidP="00CD2057">
      <w:pPr>
        <w:pStyle w:val="Heading2"/>
      </w:pPr>
      <w:r>
        <w:t>Zero Days</w:t>
      </w:r>
    </w:p>
    <w:p w:rsidR="00AF67A0" w:rsidRDefault="00AF67A0" w:rsidP="00AF67A0">
      <w:pPr>
        <w:pStyle w:val="Heading3"/>
      </w:pPr>
      <w:r>
        <w:t xml:space="preserve">Zero Days </w:t>
      </w:r>
      <w:r w:rsidR="00C631C1">
        <w:t>–</w:t>
      </w:r>
      <w:r>
        <w:t xml:space="preserve"> </w:t>
      </w:r>
      <w:r w:rsidR="00C631C1">
        <w:t>Creates Insecurity</w:t>
      </w:r>
    </w:p>
    <w:p w:rsidR="00AF67A0" w:rsidRPr="007E387F" w:rsidRDefault="00AF67A0" w:rsidP="00AF67A0">
      <w:pPr>
        <w:pStyle w:val="Heading4"/>
      </w:pPr>
      <w:r>
        <w:t>NSA surveillance via vulnerabilities makes the internet insecure.</w:t>
      </w:r>
      <w:r w:rsidR="004B2942">
        <w:t xml:space="preserve"> US is uniquely vulnerable.</w:t>
      </w:r>
    </w:p>
    <w:p w:rsidR="00AF67A0" w:rsidRDefault="00AF67A0" w:rsidP="00AF67A0">
      <w:r w:rsidRPr="00BD6FC8">
        <w:rPr>
          <w:rStyle w:val="Style13ptBold"/>
        </w:rPr>
        <w:t>Schneier 15</w:t>
      </w:r>
      <w:r>
        <w:t xml:space="preserve"> Bruce Schneier is an internationally renowned security technologist, called a "security guru" by The Economist.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BD6FC8">
        <w:rPr>
          <w:u w:val="single"/>
        </w:rPr>
        <w:t>Data and Goliath: The Hidden Battles to Collect Your Data and Control Your World</w:t>
      </w:r>
      <w:r>
        <w:t>.</w:t>
      </w:r>
    </w:p>
    <w:p w:rsidR="00AF67A0" w:rsidRDefault="00AF67A0" w:rsidP="00AF67A0">
      <w:r>
        <w:t xml:space="preserve">MAINTAINING AN INSECURE INTERNET </w:t>
      </w:r>
    </w:p>
    <w:p w:rsidR="00AF67A0" w:rsidRPr="009E307C" w:rsidRDefault="00AF67A0" w:rsidP="00AF67A0">
      <w:pPr>
        <w:rPr>
          <w:rStyle w:val="StyleUnderline"/>
        </w:rPr>
      </w:pPr>
      <w:r w:rsidRPr="009E307C">
        <w:rPr>
          <w:sz w:val="16"/>
        </w:rPr>
        <w:t xml:space="preserve">In Chapter 6, I discussed how </w:t>
      </w:r>
      <w:r w:rsidRPr="002F043D">
        <w:rPr>
          <w:rStyle w:val="StyleUnderline"/>
        </w:rPr>
        <w:t>the NSA uses both existing and specially created vulnerabilities to hack into systems</w:t>
      </w:r>
      <w:r w:rsidRPr="002F043D">
        <w:rPr>
          <w:rStyle w:val="Emphasis"/>
        </w:rPr>
        <w:t>. Its actions put surveillance ahead of security, and end up making us all less secure.</w:t>
      </w:r>
      <w:r w:rsidRPr="009E307C">
        <w:rPr>
          <w:sz w:val="16"/>
        </w:rPr>
        <w:t xml:space="preserve"> Here's how the NSA and GCHQ think, according to a Guardian article on some of the Snowden documents: "Classified briefings between the agencies celebrate their success at 'defeating network security and privacy. Just how do governments go about defeating security and privacy? We know the NSA uses the following four main practices. Assume that the Russians, Chinese, and various other countries are using similar methods. And cybercriminals aren't far behind. Stockpiling vulnerabilities in commercial software that we use every day, rather than making sure those security flaws get fixed</w:t>
      </w:r>
      <w:r w:rsidRPr="002F043D">
        <w:rPr>
          <w:rStyle w:val="StyleUnderline"/>
        </w:rPr>
        <w:t>. When the NSA discovers</w:t>
      </w:r>
      <w:r w:rsidRPr="009E307C">
        <w:rPr>
          <w:sz w:val="16"/>
        </w:rPr>
        <w:t xml:space="preserve"> (or buys) </w:t>
      </w:r>
      <w:r w:rsidRPr="002F043D">
        <w:rPr>
          <w:rStyle w:val="StyleUnderline"/>
        </w:rPr>
        <w:t xml:space="preserve">a vulnerability, it can either alert the vendor and get a still-secret vulnerability fixed, or it can hold on to it and use it to eavesdrop on target computer systems. Both tactics support important US policy goals, </w:t>
      </w:r>
      <w:r w:rsidRPr="00FE5478">
        <w:rPr>
          <w:rStyle w:val="StyleUnderline"/>
        </w:rPr>
        <w:t>but the NSA has to choose which one to pursue in each case. Right now, the US—both at the NSA and at US Cyber Command—stockpiles zero-day vulnerabilities</w:t>
      </w:r>
      <w:r w:rsidRPr="00FE5478">
        <w:rPr>
          <w:sz w:val="16"/>
        </w:rPr>
        <w:t>. How many it has is unclear. In 2014, the</w:t>
      </w:r>
      <w:r w:rsidRPr="009E307C">
        <w:rPr>
          <w:sz w:val="16"/>
        </w:rPr>
        <w:t xml:space="preserve"> White House tried to clarify the country’s policy on this in a blog post, but didn't really explain it. We know that a single cyberweapon, Stuxnet, used four zero-days. Using up that many for a single cyberattack implies that the government's stockpile is in the hundreds. </w:t>
      </w:r>
      <w:r w:rsidRPr="002F043D">
        <w:rPr>
          <w:rStyle w:val="StyleUnderline"/>
        </w:rPr>
        <w:t>In congressional testimony, former NSA director Michael Hayden introduced the agency jargon NOBUS, "nobody but us"—that is, a vulnerability that nobody but us is likely to find or use.</w:t>
      </w:r>
      <w:r w:rsidRPr="009E307C">
        <w:rPr>
          <w:sz w:val="16"/>
        </w:rPr>
        <w:t xml:space="preserve"> The NSA has a classified process to determine what it should do about vulnerabilities. The agency claims that it discloses and closes most of the vulnerabilities it finds, but holds back some —we don't know how many—that it believes are NOBUSes. </w:t>
      </w:r>
      <w:r w:rsidRPr="002F043D">
        <w:rPr>
          <w:rStyle w:val="StyleUnderline"/>
        </w:rPr>
        <w:t>This approach seems to be the appropriate general framework, but it's impossible to apply in practice.</w:t>
      </w:r>
      <w:r w:rsidRPr="009E307C">
        <w:rPr>
          <w:sz w:val="16"/>
        </w:rPr>
        <w:t xml:space="preserve"> Many of us in the security field don't know how to make NOBUS decisions, and we worry that the government can't, either. </w:t>
      </w:r>
      <w:r w:rsidRPr="002F043D">
        <w:rPr>
          <w:rStyle w:val="Emphasis"/>
        </w:rPr>
        <w:t>This stockpiling puts everyone at risk</w:t>
      </w:r>
      <w:r w:rsidRPr="009E307C">
        <w:rPr>
          <w:sz w:val="16"/>
        </w:rPr>
        <w:t>.</w:t>
      </w:r>
      <w:r w:rsidRPr="009E307C">
        <w:rPr>
          <w:rStyle w:val="StyleUnderline"/>
        </w:rPr>
        <w:t xml:space="preserve"> Unpatched vulnerabilities make us all less safe, because anyone can independently discover them and use them to attack us</w:t>
      </w:r>
      <w:r w:rsidRPr="009E307C">
        <w:rPr>
          <w:sz w:val="16"/>
        </w:rPr>
        <w:t xml:space="preserve">. </w:t>
      </w:r>
      <w:r w:rsidRPr="002F043D">
        <w:rPr>
          <w:rStyle w:val="StyleUnderline"/>
        </w:rPr>
        <w:t>They're inherently destabilizing, especially because they are only effective for a limited time</w:t>
      </w:r>
      <w:r w:rsidRPr="009E307C">
        <w:rPr>
          <w:sz w:val="16"/>
        </w:rPr>
        <w:t xml:space="preserve">. Even worse, each use runs the risk that others will learn about the vulnerability and use it for themselves. And they come in families; keeping one secret might mean that an entire class of vulnerabilities remains undiscovered and unpatched. </w:t>
      </w:r>
      <w:r w:rsidRPr="009E307C">
        <w:rPr>
          <w:rStyle w:val="Emphasis"/>
        </w:rPr>
        <w:t>The US and other Western countries are highly vulnerable to zero-days, because of our critical electronic infrastructure, intellectual property, and personal wealth</w:t>
      </w:r>
      <w:r w:rsidRPr="009E307C">
        <w:rPr>
          <w:sz w:val="16"/>
        </w:rPr>
        <w:t xml:space="preserve">. </w:t>
      </w:r>
      <w:r w:rsidRPr="009E307C">
        <w:rPr>
          <w:rStyle w:val="StyleUnderline"/>
        </w:rPr>
        <w:t xml:space="preserve">Countries like China and Russia are less vulnerable—North Korea much less—so they have considerably less incentive to get vulnerabilities fixed. </w:t>
      </w:r>
    </w:p>
    <w:p w:rsidR="002A3268" w:rsidRDefault="002A3268" w:rsidP="002A3268">
      <w:pPr>
        <w:pStyle w:val="Heading3"/>
      </w:pPr>
      <w:r>
        <w:t>Zero Days – Critical Infrastructure</w:t>
      </w:r>
    </w:p>
    <w:p w:rsidR="002A3268" w:rsidRDefault="002A3268" w:rsidP="002A3268">
      <w:pPr>
        <w:pStyle w:val="Heading4"/>
      </w:pPr>
      <w:r>
        <w:t>Zero-day vulnerabilities make critical infrastructure most vulnerable – nuclear power</w:t>
      </w:r>
      <w:r w:rsidR="002F25FD">
        <w:t xml:space="preserve"> at risk</w:t>
      </w:r>
      <w:r>
        <w:t>.</w:t>
      </w:r>
    </w:p>
    <w:p w:rsidR="002A3268" w:rsidRPr="00552B7A" w:rsidRDefault="002A3268" w:rsidP="002A3268">
      <w:pPr>
        <w:rPr>
          <w:rStyle w:val="Style13ptBold"/>
        </w:rPr>
      </w:pPr>
      <w:r w:rsidRPr="00552B7A">
        <w:rPr>
          <w:rStyle w:val="Style13ptBold"/>
        </w:rPr>
        <w:t>Harris, 2014</w:t>
      </w:r>
    </w:p>
    <w:p w:rsidR="002A3268" w:rsidRDefault="002A3268" w:rsidP="002A3268">
      <w:r>
        <w:t>Shane, American journalist and author at Foreign Policy magazine.   @WAR : the rise of the military-Internet complex / Houghton Mifflin Harcourt. P.98-100</w:t>
      </w:r>
    </w:p>
    <w:p w:rsidR="002A3268" w:rsidRPr="00A53E0B" w:rsidRDefault="002A3268" w:rsidP="002A3268">
      <w:pPr>
        <w:rPr>
          <w:sz w:val="16"/>
        </w:rPr>
      </w:pPr>
      <w:r w:rsidRPr="00436904">
        <w:rPr>
          <w:rStyle w:val="StyleUnderline"/>
        </w:rPr>
        <w:t>The targets that are most vulnerable to a devastating zero day attack are the same ones that the NSA is trying to protect: electrical power plants, nuclear facilities, natural gas pipelines, and other critical infrastructures, including banks and financial services companies</w:t>
      </w:r>
      <w:r w:rsidRPr="00A53E0B">
        <w:rPr>
          <w:sz w:val="16"/>
        </w:rPr>
        <w:t>. Not all of these companies have a system for easily sharing information about vulnerabilities and exploits that have been discovered and publicly disclosed, often by more defensive-minded hackers who see their job as warning technology manufacturers about problems with their products, rather than trying to profit from them</w:t>
      </w:r>
      <w:r w:rsidRPr="00436904">
        <w:rPr>
          <w:rStyle w:val="StyleUnderline"/>
        </w:rPr>
        <w:t>. When companies find out about a risk in their system, it's up to them to apply patches and defensive fixes, and their technological fluency varies</w:t>
      </w:r>
      <w:r w:rsidRPr="00A53E0B">
        <w:rPr>
          <w:sz w:val="16"/>
        </w:rPr>
        <w:t xml:space="preserve">. Some may be prepared to patch systems quickly, others may not even realize they're using a vulnerable piece of software. They, quite literally, may not have received the memo from the vendor warning that they need to install an update or change the security settings on a product in order to make it safer. Even if a company is using software that receives regular updates over the Internet, the company's systems administrators have to consistently download those fixes, make sure they're applied across the company, and stay on watch for more updates. Some find doing that for hundreds or thousands of computers in a single facility a daunting task. </w:t>
      </w:r>
      <w:r w:rsidRPr="00436904">
        <w:rPr>
          <w:rStyle w:val="StyleUnderline"/>
        </w:rPr>
        <w:t xml:space="preserve">By buying so many zero day exploits, </w:t>
      </w:r>
      <w:r w:rsidRPr="00436904">
        <w:rPr>
          <w:rStyle w:val="Emphasis"/>
        </w:rPr>
        <w:t>the NSA is helping to prop up a cyber arms market that puts American businesses and critical facilities at risk.</w:t>
      </w:r>
      <w:r w:rsidRPr="00436904">
        <w:rPr>
          <w:rStyle w:val="StyleUnderline"/>
        </w:rPr>
        <w:t xml:space="preserve"> The chances are good that if another country or a terrorist group knocks out the lights in a US city, it will use an exploit purchased from a company that also sells them to the NSA.</w:t>
      </w:r>
      <w:r w:rsidRPr="00A53E0B">
        <w:rPr>
          <w:sz w:val="16"/>
        </w:rPr>
        <w:t xml:space="preserve"> The sellers of zero day exploits also bear at least some notional responsibility for making the Internet less safe. But they tend to blame software manufacturers for building programs that can be penetrated in the first place. "We don't sell weapons, we sell information;' the founders of exploit seller ReVuln told a reporter for Reuters, when he asked whether the company would be troubled if some of their programs were used in attacks that destroyed systems or caused people to die. "This question would be worth asking to vendors leaving security holes in their products.” This line of defense is a bit like blaming a locksmith for a burglary. Yes, the locksmith is supposed to make a product that keeps intruders from getting into someone's home. But if a burglar manages to break in and steal a television or, worse, attack the homeowners, we don't prosecute the locksmith. Companies such as ReVuln aren't burglars, but they are selling the equivalent of lock picks. Surely they bear some measure of responsibility, as well, for crimes that are committed- if not a legal responsibility, then a moral one. And what about the NSA? In the world of burglary, there's no equivalent for what the agency is doing. No one is out there buying up lock picks. But </w:t>
      </w:r>
      <w:r w:rsidRPr="00A53E0B">
        <w:rPr>
          <w:rStyle w:val="StyleUnderline"/>
        </w:rPr>
        <w:t xml:space="preserve">the NSA also wants to be a kind of security guard for the Internet. What would happen if the guard hired to watch over a neighborhood discovered an open window but didn't tell the owner? </w:t>
      </w:r>
      <w:r w:rsidRPr="00A53E0B">
        <w:rPr>
          <w:sz w:val="16"/>
        </w:rPr>
        <w:t>More to the point, what if he discovered a design flaw in the brand of window that everyone in the neighborhood used that allowed an intruder to open the window from the outside</w:t>
      </w:r>
      <w:r w:rsidRPr="00A53E0B">
        <w:rPr>
          <w:rStyle w:val="StyleUnderline"/>
        </w:rPr>
        <w:t>? If the security guard didn't alert the homeowners, they'd fire him - and probably try to have him arrested</w:t>
      </w:r>
      <w:r w:rsidRPr="00A53E0B">
        <w:rPr>
          <w:sz w:val="16"/>
        </w:rPr>
        <w:t>. They wouldn't accept as a defense that the security guard was keeping the windows' flaw a secret in order to protect the homeowners. And the police surely wouldn’t accept that he’d kept that information to himself so that he could go out and rob houses. The analogy isn't perfect</w:t>
      </w:r>
      <w:r w:rsidRPr="00A53E0B">
        <w:rPr>
          <w:rStyle w:val="StyleUnderline"/>
        </w:rPr>
        <w:t>. The NSA isn't a law enforcement agency, it’s a military and intelligence organization. It operates by a different set of laws and with a different mission. But as the agency drums up talk of cyber war and positions itself as the best equipped to help defend the nation from intruders and attacks, it should act more like a security guard than a burglar</w:t>
      </w:r>
      <w:r w:rsidRPr="00A53E0B">
        <w:rPr>
          <w:sz w:val="16"/>
        </w:rPr>
        <w:t>.</w:t>
      </w:r>
    </w:p>
    <w:p w:rsidR="002A3268" w:rsidRDefault="002A3268" w:rsidP="002A3268"/>
    <w:p w:rsidR="000242BB" w:rsidRDefault="000242BB" w:rsidP="002A3268"/>
    <w:p w:rsidR="000242BB" w:rsidRDefault="000242BB" w:rsidP="000242BB">
      <w:pPr>
        <w:pStyle w:val="Heading4"/>
      </w:pPr>
      <w:r>
        <w:t>America's critical infrastructure is vulnerable to Cybera</w:t>
      </w:r>
      <w:r w:rsidRPr="00E424BF">
        <w:t>ttacks</w:t>
      </w:r>
    </w:p>
    <w:p w:rsidR="000242BB" w:rsidRPr="00E424BF" w:rsidRDefault="000242BB" w:rsidP="000242BB">
      <w:pPr>
        <w:rPr>
          <w:rStyle w:val="StyleUnderline"/>
          <w:u w:val="none"/>
        </w:rPr>
      </w:pPr>
      <w:r w:rsidRPr="00E424BF">
        <w:t xml:space="preserve">Michael </w:t>
      </w:r>
      <w:r w:rsidRPr="00E424BF">
        <w:rPr>
          <w:rStyle w:val="Style13ptBold"/>
        </w:rPr>
        <w:t>Assante</w:t>
      </w:r>
      <w:r w:rsidRPr="00E424BF">
        <w:t>, 11-11-20</w:t>
      </w:r>
      <w:r w:rsidRPr="00E424BF">
        <w:rPr>
          <w:rStyle w:val="Style13ptBold"/>
        </w:rPr>
        <w:t>14</w:t>
      </w:r>
      <w:r w:rsidRPr="00E424BF">
        <w:t>, "America's Critical Infrastructure Is Vulnerable To Cyber Attacks," Forbes, http://www.forbes.com/sites/realspin/2014/11/11/americas-critical-infrastructure-is-vulnerable-to-cyber-attacks/2/</w:t>
      </w:r>
    </w:p>
    <w:p w:rsidR="000242BB" w:rsidRPr="00D42107" w:rsidRDefault="000242BB" w:rsidP="000242BB">
      <w:pPr>
        <w:rPr>
          <w:sz w:val="16"/>
        </w:rPr>
      </w:pPr>
      <w:r w:rsidRPr="00E424BF">
        <w:rPr>
          <w:rStyle w:val="StyleUnderline"/>
        </w:rPr>
        <w:t>America’s critical infrastructure—the utilities, refineries, military defense systems, water treatment plants and other facilities on which we depend every day—has become</w:t>
      </w:r>
      <w:r w:rsidRPr="00D42107">
        <w:rPr>
          <w:sz w:val="16"/>
        </w:rPr>
        <w:t xml:space="preserve"> its soft underbelly, </w:t>
      </w:r>
      <w:r w:rsidRPr="00E424BF">
        <w:rPr>
          <w:rStyle w:val="StyleUnderline"/>
        </w:rPr>
        <w:t>the place where we are now most vulnerable to attack. Over the past 25 years</w:t>
      </w:r>
      <w:r w:rsidRPr="00D42107">
        <w:rPr>
          <w:sz w:val="16"/>
        </w:rPr>
        <w:t xml:space="preserve">, hundreds of thousands of </w:t>
      </w:r>
      <w:r w:rsidRPr="00E424BF">
        <w:rPr>
          <w:rStyle w:val="StyleUnderline"/>
        </w:rPr>
        <w:t>analog controls in these facilities have been replaced with digital systems</w:t>
      </w:r>
      <w:r w:rsidRPr="00D42107">
        <w:rPr>
          <w:sz w:val="16"/>
        </w:rPr>
        <w:t xml:space="preserve">. </w:t>
      </w:r>
      <w:r w:rsidRPr="00E424BF">
        <w:rPr>
          <w:rStyle w:val="StyleUnderline"/>
        </w:rPr>
        <w:t>Digital controls provide facility operators and managers with remote visibility and control over every aspect of their operations, including the flows and pressures in refineries, the generation and transmission of power in the electrical grid, and the temperatures in nuclear cooling towers.</w:t>
      </w:r>
      <w:r w:rsidRPr="00D42107">
        <w:rPr>
          <w:sz w:val="16"/>
        </w:rPr>
        <w:t xml:space="preserve"> In doing so, </w:t>
      </w:r>
      <w:r w:rsidRPr="00E424BF">
        <w:rPr>
          <w:rStyle w:val="StyleUnderline"/>
        </w:rPr>
        <w:t>they have made industrial facilities more efficient and more productive</w:t>
      </w:r>
      <w:r w:rsidRPr="00D42107">
        <w:rPr>
          <w:sz w:val="16"/>
        </w:rPr>
        <w:t xml:space="preserve">. </w:t>
      </w:r>
      <w:r w:rsidRPr="00E424BF">
        <w:rPr>
          <w:rStyle w:val="StyleUnderline"/>
        </w:rPr>
        <w:t>But the same connectivity that managers use to collect data and control devices allows cyber attackers to get into control system networks to steal sensitive information, disrupt processes, and cause damage to equipment. Hackers, including those in China, Russia and the Middle East, have taken notice.</w:t>
      </w:r>
      <w:r w:rsidRPr="00D42107">
        <w:rPr>
          <w:sz w:val="16"/>
        </w:rPr>
        <w:t xml:space="preserve"> While early control system breaches were random, accidental infections, </w:t>
      </w:r>
      <w:r w:rsidRPr="00E424BF">
        <w:rPr>
          <w:rStyle w:val="StyleUnderline"/>
        </w:rPr>
        <w:t>industrial control systems today have become the object of targeted attacks by skilled and persistent adversaries</w:t>
      </w:r>
      <w:r w:rsidRPr="00D42107">
        <w:rPr>
          <w:sz w:val="16"/>
        </w:rPr>
        <w:t xml:space="preserve">. The recently discovered Industrial Control System modules of the HAVEX trojan are one example. The malware infiltrated an indeterminate number of critical facilities by attaching itself to software updates distributed by control system manufacturers. When facilities downloaded the updates to their network, HAVEX used open communication standards to collect information from control devices and send that information to the attackers for analysis. This type of attack represents a significant threat to confidential production data and corporate intellectual property and may also be an early indicator of an advanced targeted attack on an organization’s production control systems. Other hacks represent a direct threat to the safety of U.S. citizens. Earlier this year, the FBI released information on Ugly Gorilla, a Chinese attacker who invaded the control systems of utilities in the United States. While the FBI suspects this was a scouting mission, Ugly Gorilla gained the cyber keys necessary for access to systems that regulate the flow of natural gas. Considering that </w:t>
      </w:r>
      <w:r w:rsidRPr="00E424BF">
        <w:rPr>
          <w:rStyle w:val="StyleUnderline"/>
        </w:rPr>
        <w:t>cyber attackers are numerous and persistent—for every one you see there are a hundred you don’t</w:t>
      </w:r>
      <w:r w:rsidRPr="00D42107">
        <w:rPr>
          <w:sz w:val="16"/>
        </w:rPr>
        <w:t xml:space="preserve">—those developments should sound alarms among executives at companies using industrial controls and with the people responsible for protecting American citizens from attacks. To their credit, both businesses and the U.S. government have begun to take action; however, neither is adequately addressing the core of the issue. Businesses continue to believe that cybersecurity issues can be addressed solely through technology. The problem was created by technology so the solution must be more technology, they reason, ignoring the spirit of Einstein’s observation that “no problem can be solved from the same level of consciousness that created it.” Technology is static and the threat is not. Hackers will always find a way to beat technology-based solutions. That’s why we have to do more than create barriers to keep out intruders. We have to man our digital borders with people who have the same skill and determination as the attackers. Similar to the use of technology, the ability to regulate a solution is inherently limited. Regulation creates a compliance mentality in which policies and investments are based on achieving and maintaining compliance. Compliance is predictable, which makes it the hacker’s best friend. Legislation (HR 3696) has been introduced in the U.S. Congress that would increase the sharing of information related to control system breaches to better arm security professionals to prevent future breaches. That is a worthwhile goal; unfortunately, there is a dire lack of security professionals with an understanding of both digital security and control system technology to benefit from this information sharing. Filling this gap is where the lion’s share of the cybersecurity effort must go. It is estimated in the latest Project SHINE report that </w:t>
      </w:r>
      <w:r w:rsidRPr="00E424BF">
        <w:rPr>
          <w:rStyle w:val="StyleUnderline"/>
        </w:rPr>
        <w:t>the United States has more than half a billion control system devices connected to the Internet.</w:t>
      </w:r>
      <w:r w:rsidRPr="00D42107">
        <w:rPr>
          <w:sz w:val="16"/>
        </w:rPr>
        <w:t xml:space="preserve"> The SANS Institute, the largest cybersecurity training organization in the world, estimates that in the U.S. power industry alone thousands of new or existing control systems security professionals must be deployed or further developed in the next five years to adequately address the challenge of control system security within the electric sector. </w:t>
      </w:r>
    </w:p>
    <w:p w:rsidR="000242BB" w:rsidRDefault="000242BB" w:rsidP="000242BB"/>
    <w:p w:rsidR="000242BB" w:rsidRDefault="000242BB" w:rsidP="002A3268"/>
    <w:p w:rsidR="00337C63" w:rsidRDefault="00337C63" w:rsidP="009F311B">
      <w:pPr>
        <w:pStyle w:val="Heading3"/>
      </w:pPr>
      <w:r>
        <w:t xml:space="preserve">Zero Days – Economy </w:t>
      </w:r>
    </w:p>
    <w:p w:rsidR="00337C63" w:rsidRDefault="00337C63" w:rsidP="00337C63"/>
    <w:p w:rsidR="00337C63" w:rsidRDefault="00337C63" w:rsidP="00337C63"/>
    <w:p w:rsidR="00337C63" w:rsidRDefault="00337C63" w:rsidP="00337C63">
      <w:pPr>
        <w:pStyle w:val="Heading4"/>
      </w:pPr>
      <w:r>
        <w:t>Zero Day vulnerabilities are used to breach financial institutions</w:t>
      </w:r>
    </w:p>
    <w:p w:rsidR="00337C63" w:rsidRDefault="00337C63" w:rsidP="00337C63">
      <w:r w:rsidRPr="00887C2D">
        <w:t xml:space="preserve">Adam </w:t>
      </w:r>
      <w:r w:rsidRPr="00887C2D">
        <w:rPr>
          <w:rStyle w:val="Style13ptBold"/>
        </w:rPr>
        <w:t>Greenberg</w:t>
      </w:r>
      <w:r w:rsidRPr="00887C2D">
        <w:t>,, 8-28-20</w:t>
      </w:r>
      <w:r w:rsidRPr="00887C2D">
        <w:rPr>
          <w:rStyle w:val="Style13ptBold"/>
        </w:rPr>
        <w:t>14</w:t>
      </w:r>
      <w:r w:rsidRPr="00887C2D">
        <w:t>, "Reported breaches involving zeroday bug at JPMorgan Chase, other banks," SC Magazine, http://www.scmagazine.com/reported-breaches-involving-zero-day-bug-at-jpmorgan-chase-other-banks/article/3</w:t>
      </w:r>
      <w:r>
        <w:t>68690/1</w:t>
      </w:r>
      <w:r w:rsidRPr="00887C2D">
        <w:t>/</w:t>
      </w:r>
    </w:p>
    <w:p w:rsidR="00337C63" w:rsidRPr="00186313" w:rsidRDefault="00337C63" w:rsidP="00337C63">
      <w:pPr>
        <w:rPr>
          <w:sz w:val="16"/>
        </w:rPr>
      </w:pPr>
      <w:r w:rsidRPr="00186313">
        <w:rPr>
          <w:sz w:val="16"/>
        </w:rPr>
        <w:t xml:space="preserve">Citing an unnamed U.S. government official and other anonymous sources briefed by U.S. law enforcement, Bloomberg reported on Wednesday that </w:t>
      </w:r>
      <w:r w:rsidRPr="00887C2D">
        <w:rPr>
          <w:rStyle w:val="StyleUnderline"/>
        </w:rPr>
        <w:t>JPMorgan Chase, as well as at least four other financial institutions, have been hacked.</w:t>
      </w:r>
      <w:r w:rsidRPr="00186313">
        <w:rPr>
          <w:sz w:val="16"/>
        </w:rPr>
        <w:t xml:space="preserve"> “[The FBI is] working with the United States Secret Service to determine the scope of recently reported cyber attacks against several American financial institutions,” Joshua Campbell, supervisory special agent with the FBI, told SCMagazine.com in a Thursday statement. </w:t>
      </w:r>
      <w:r w:rsidRPr="00887C2D">
        <w:rPr>
          <w:rStyle w:val="StyleUnderline"/>
        </w:rPr>
        <w:t>The attackers</w:t>
      </w:r>
      <w:r w:rsidRPr="00186313">
        <w:rPr>
          <w:sz w:val="16"/>
        </w:rPr>
        <w:t xml:space="preserve"> – who are said to be Russian and state-sponsored – may have </w:t>
      </w:r>
      <w:r w:rsidRPr="00887C2D">
        <w:rPr>
          <w:rStyle w:val="StyleUnderline"/>
        </w:rPr>
        <w:t>exploited a zero-day vulnerability in at least one bank's website, and then weaved through layers of complex security in order to gain access to sensitive information</w:t>
      </w:r>
      <w:r w:rsidRPr="00186313">
        <w:rPr>
          <w:sz w:val="16"/>
        </w:rPr>
        <w:t xml:space="preserve">, the report indicates. “Most probably, </w:t>
      </w:r>
      <w:r w:rsidRPr="00887C2D">
        <w:rPr>
          <w:rStyle w:val="StyleUnderline"/>
        </w:rPr>
        <w:t>[the zero-day vulnerability was in] a common web application or a web server service, as this [zero]-day was also known to be used against other financial institutions,</w:t>
      </w:r>
      <w:r w:rsidRPr="00186313">
        <w:rPr>
          <w:sz w:val="16"/>
        </w:rPr>
        <w:t xml:space="preserve">” Aviv Raff, CTO of Seculert, told SCMagazine.com in a Thursday email correspondence. Lucas Zaichkowsky, enterprise defense architect with AccessData, told SCMagazine.com in a Thursday email correspondence that Eastern European </w:t>
      </w:r>
      <w:r w:rsidRPr="00887C2D">
        <w:rPr>
          <w:rStyle w:val="StyleUnderline"/>
        </w:rPr>
        <w:t>attackers are well-known for exploiting web application security flaws to gain initial access into corporate environments. “That's because web applications tend to be riddled with these types of vulnerabilities</w:t>
      </w:r>
      <w:r w:rsidRPr="00186313">
        <w:rPr>
          <w:sz w:val="16"/>
        </w:rPr>
        <w:t xml:space="preserve"> unless a Security Development Lifecycle (SDL) is strictly followed and the developers are highly skilled in secure coding practices,” Zaichkowsky said</w:t>
      </w:r>
      <w:r w:rsidRPr="00887C2D">
        <w:rPr>
          <w:rStyle w:val="StyleUnderline"/>
        </w:rPr>
        <w:t>. Gigabytes of sensitive data were stolen in the attacks, including information from employee computers and information that could be used to drain funds from accounts</w:t>
      </w:r>
      <w:r w:rsidRPr="00186313">
        <w:rPr>
          <w:sz w:val="16"/>
        </w:rPr>
        <w:t>, according to the report, which adds that there have been no signs of money being moved from accounts or other fraud. The motivations for the attacks are unclear – in a Thursday email correspondence, Armond Caglar, senior threat specialist with TSC Advantage, told SCMagazine.com that checking and savings account information could have been the reason these financial institutions were targeted, and Zaichkowsky agreed.</w:t>
      </w:r>
    </w:p>
    <w:p w:rsidR="00337C63" w:rsidRDefault="00337C63" w:rsidP="00337C63"/>
    <w:p w:rsidR="00337C63" w:rsidRPr="00337C63" w:rsidRDefault="00337C63" w:rsidP="00337C63"/>
    <w:p w:rsidR="009F311B" w:rsidRDefault="009F311B" w:rsidP="009F311B">
      <w:pPr>
        <w:pStyle w:val="Heading3"/>
      </w:pPr>
      <w:r>
        <w:t>Zero-Days</w:t>
      </w:r>
      <w:r w:rsidR="00AF67A0">
        <w:t xml:space="preserve"> – Stockpile Bad</w:t>
      </w:r>
    </w:p>
    <w:p w:rsidR="009F311B" w:rsidRPr="00B4616D" w:rsidRDefault="009F311B" w:rsidP="009F311B">
      <w:pPr>
        <w:pStyle w:val="Heading4"/>
      </w:pPr>
      <w:r>
        <w:t>Zero day stockpile cyber equivalent of a nuclear arsenal.</w:t>
      </w:r>
    </w:p>
    <w:p w:rsidR="009F311B" w:rsidRDefault="009F311B" w:rsidP="009F311B">
      <w:r w:rsidRPr="00351192">
        <w:rPr>
          <w:rStyle w:val="Style13ptBold"/>
        </w:rPr>
        <w:t>Harris, 2014</w:t>
      </w:r>
      <w:r>
        <w:rPr>
          <w:rStyle w:val="Style13ptBold"/>
        </w:rPr>
        <w:br/>
      </w:r>
      <w:r w:rsidRPr="00351192">
        <w:t xml:space="preserve">Shane, American journalist and author at Foreign Policy magazine.   @WAR : the rise of the military-Internet complex / Houghton Mifflin Harcourt. </w:t>
      </w:r>
      <w:r>
        <w:t>P.93-95</w:t>
      </w:r>
    </w:p>
    <w:p w:rsidR="009F311B" w:rsidRPr="00552B7A" w:rsidRDefault="009F311B" w:rsidP="009F311B"/>
    <w:p w:rsidR="009F311B" w:rsidRPr="002A3268" w:rsidRDefault="009F311B" w:rsidP="009F311B">
      <w:pPr>
        <w:rPr>
          <w:sz w:val="16"/>
        </w:rPr>
      </w:pPr>
      <w:r w:rsidRPr="00A05974">
        <w:rPr>
          <w:rStyle w:val="StyleUnderline"/>
        </w:rPr>
        <w:t>Of all the NSA's dark arts, perhaps none has put the security of the Internet and the people using it more at risk than its secretive quest to build cyber weapons</w:t>
      </w:r>
      <w:r w:rsidRPr="002A3268">
        <w:rPr>
          <w:sz w:val="16"/>
        </w:rPr>
        <w:t>. For the past two decades,</w:t>
      </w:r>
      <w:r w:rsidRPr="00A05974">
        <w:rPr>
          <w:rStyle w:val="StyleUnderline"/>
        </w:rPr>
        <w:t xml:space="preserve"> NSA analysts have been scouring the world's software, hardware, and networking equipment looking for vulnerabilities for which it can craft computer attack methods known as zero day exploits</w:t>
      </w:r>
      <w:r w:rsidRPr="002A3268">
        <w:rPr>
          <w:sz w:val="16"/>
        </w:rPr>
        <w:t xml:space="preserve">, so called because they take advantage of previously unknown flaws for which no defense has been built. (The target has had "zero days" to prepare for the attack.) </w:t>
      </w:r>
      <w:r w:rsidRPr="00A05974">
        <w:rPr>
          <w:rStyle w:val="StyleUnderline"/>
        </w:rPr>
        <w:t>A zero day is the most effective cyber weapon. It provides the element of surprise, which is the ultimate advantage in battle</w:t>
      </w:r>
      <w:r w:rsidRPr="002A3268">
        <w:rPr>
          <w:sz w:val="16"/>
        </w:rPr>
        <w:t xml:space="preserve">. The zero day exploit is bespoke, tailor-made to use against a specific vulnerability. And because that defenseless point in a system is likely to be patched as soon as the target realizes </w:t>
      </w:r>
      <w:r w:rsidRPr="002A3268">
        <w:rPr>
          <w:strike/>
          <w:sz w:val="16"/>
        </w:rPr>
        <w:t>he's</w:t>
      </w:r>
      <w:r w:rsidRPr="002A3268">
        <w:rPr>
          <w:sz w:val="16"/>
        </w:rPr>
        <w:t xml:space="preserve"> been hit with a zero day, it may be used only once. </w:t>
      </w:r>
      <w:r w:rsidRPr="00A05974">
        <w:rPr>
          <w:rStyle w:val="StyleUnderline"/>
        </w:rPr>
        <w:t>Zero day attacks are especially hard to design because unknown vulnerabilities are hard to find. But the NSA has been stockpiling them for years</w:t>
      </w:r>
      <w:r w:rsidRPr="002A3268">
        <w:rPr>
          <w:sz w:val="16"/>
        </w:rPr>
        <w:t xml:space="preserve">. In 1997, according to a recently declassified NSA newsletter, at least eighteen organizations in the agency were secretly collecting vulnerability data on technology used by people, businesses, and governments around the world. Today, </w:t>
      </w:r>
      <w:r w:rsidRPr="00A05974">
        <w:rPr>
          <w:rStyle w:val="StyleUnderline"/>
        </w:rPr>
        <w:t xml:space="preserve">the NSA is widely believed by security experts and government officials to be the </w:t>
      </w:r>
      <w:r w:rsidRPr="00A05974">
        <w:rPr>
          <w:rStyle w:val="Emphasis"/>
        </w:rPr>
        <w:t>single largest procurer of zero day exploits</w:t>
      </w:r>
      <w:r w:rsidRPr="00A05974">
        <w:rPr>
          <w:rStyle w:val="StyleUnderline"/>
        </w:rPr>
        <w:t>, many of which it buys in a shadowy online bazaar of freelance hackers and corporate middlemen.</w:t>
      </w:r>
      <w:r>
        <w:rPr>
          <w:rStyle w:val="StyleUnderline"/>
        </w:rPr>
        <w:t xml:space="preserve"> </w:t>
      </w:r>
      <w:r w:rsidRPr="002A3268">
        <w:rPr>
          <w:sz w:val="16"/>
        </w:rPr>
        <w:t xml:space="preserve">This gray market is not precisely illegal, but it operates on the fringes of the Internet. It works like this: </w:t>
      </w:r>
      <w:r w:rsidRPr="00A05974">
        <w:rPr>
          <w:rStyle w:val="StyleUnderline"/>
        </w:rPr>
        <w:t>security researchers</w:t>
      </w:r>
      <w:r w:rsidRPr="002A3268">
        <w:rPr>
          <w:sz w:val="16"/>
        </w:rPr>
        <w:t xml:space="preserve"> - another term for hackers - </w:t>
      </w:r>
      <w:r w:rsidRPr="00A05974">
        <w:rPr>
          <w:rStyle w:val="StyleUnderline"/>
        </w:rPr>
        <w:t>find vulnerabilities</w:t>
      </w:r>
      <w:r w:rsidRPr="002A3268">
        <w:rPr>
          <w:sz w:val="16"/>
        </w:rPr>
        <w:t xml:space="preserve">. (Many of these researchers are based in Europe, where local and national laws against computer hacking are weaker than in the United States.) </w:t>
      </w:r>
      <w:r w:rsidRPr="00A05974">
        <w:rPr>
          <w:rStyle w:val="StyleUnderline"/>
        </w:rPr>
        <w:t>The researchers then design exploits, or methods for attacking the vulnerability,</w:t>
      </w:r>
      <w:r w:rsidRPr="002A3268">
        <w:rPr>
          <w:sz w:val="16"/>
        </w:rPr>
        <w:t xml:space="preserve"> that only they know about at this point. Next, they sell the exploits to middle</w:t>
      </w:r>
      <w:r w:rsidRPr="002A3268">
        <w:rPr>
          <w:strike/>
          <w:sz w:val="16"/>
        </w:rPr>
        <w:t>men</w:t>
      </w:r>
      <w:r w:rsidRPr="002A3268">
        <w:rPr>
          <w:sz w:val="16"/>
        </w:rPr>
        <w:t xml:space="preserve">, which are mostly large defense contractors. Raytheon and Harris Corporation are two major players in the zero day market. They also design traditional weapons systems for the military and are two of the bestestablished and largest Pentagon contractors. Their ties to the military and to the NSA are deep and long-standing. Also collecting and selling zero days are smaller boutique firms, a number of which are run by former military officers or intelligence officials. Once the middlemen have the zero days, they sell them to their customer - the NSA. But the supply chain begins with the hacker. To be a good zero day hunter, a hacker has to put himself in the original programmer's shoes and find the flaws in his design. Automated technology can help. "Fuzzing,” for instance, is a technique that throws unexpected or random data into the inputs of a computer program, hoping to make it crash. Then the hacker looks for the flaw in the system that caused it to fail. But to find the deepest cracks, a hacker has to devise novel and more clever techniques that force the computer to show him where ifs weak. For instance, in 2005 a PhD student at UCLA discovered that by measuring the "smaII, microscopic deviations,, in the internal docks of computers, he could uniquely identify one computer out of a network of thousands. The technique would be especially useful, he later wrote in a research paper, to "adversaries thousands of miles,, away from the targeted machine who wanted to overcome software meant to hide the machine's physical location - software such as Tor, the anonymizing router system that the NSA was so keen to disrupt. A year after the paper was published, a researcher at Cambridge University discovered that one could, in fact, find which server in a network was actually running Tor's anonymizing software, thus def eating its all-important feature. He did this by sending an anonymous Tor server an especially intensive request for information that literally forced the machine to heat up because it was working so hard. The heat changed the rate at which electrons in the computer moved, which in turn affected the accuracy of the clock. He still didn't know where the anonymous server was located, but he took the unique "dock skew,, and queried computers on the public Internet to see if he could find a match. He did. The clock skew gave away the location of the supposedly hidden Tor server. The classified NSA document, "Tor Stinks;' which shows how the NSA tried to defeat the network, indicates that the agency studied both these clock-skew techniques in an attempt to find routers on a network. The ingenious ability to suss out such an obscure, barely discernible flaw is what separates good hackers from great ones and leads to the discovery of zero days. </w:t>
      </w:r>
      <w:r w:rsidRPr="00813E0B">
        <w:rPr>
          <w:rStyle w:val="StyleUnderline"/>
        </w:rPr>
        <w:t>Hackers charge a high price for zero day exploits</w:t>
      </w:r>
      <w:r w:rsidRPr="002A3268">
        <w:rPr>
          <w:sz w:val="16"/>
        </w:rPr>
        <w:t>. If they come in "weaponized” form, that is, ready to use against a system</w:t>
      </w:r>
      <w:r w:rsidRPr="00813E0B">
        <w:rPr>
          <w:rStyle w:val="StyleUnderline"/>
        </w:rPr>
        <w:t>, exploits start at around $50,000 and run to more than $100,000 apiece</w:t>
      </w:r>
      <w:r w:rsidRPr="002A3268">
        <w:rPr>
          <w:sz w:val="16"/>
        </w:rPr>
        <w:t>, according to experts. Bu</w:t>
      </w:r>
      <w:r w:rsidRPr="00813E0B">
        <w:rPr>
          <w:rStyle w:val="StyleUnderline"/>
        </w:rPr>
        <w:t>t some exploits command a higher price because their targets are more valuable or harder to penetrate. The going rate on an exploit for Apple's iOS</w:t>
      </w:r>
      <w:r w:rsidRPr="002A3268">
        <w:rPr>
          <w:sz w:val="16"/>
        </w:rPr>
        <w:t xml:space="preserve"> operating system, used on the iPhone and the company's other mobile devices</w:t>
      </w:r>
      <w:r w:rsidRPr="00813E0B">
        <w:rPr>
          <w:rStyle w:val="StyleUnderline"/>
        </w:rPr>
        <w:t>, is half a million dollars</w:t>
      </w:r>
      <w:r w:rsidRPr="002A3268">
        <w:rPr>
          <w:sz w:val="16"/>
        </w:rPr>
        <w:t xml:space="preserve">, says one expert. And more complicated exploits such as those that rely on flaws in the internal mechanics of a piece of hardware, can cost millions. Those exploits are so expensive because they target the engineering of the machine itself, which cannot be patched in the way software can, with new lines of code. </w:t>
      </w:r>
      <w:r w:rsidRPr="00813E0B">
        <w:rPr>
          <w:rStyle w:val="Emphasis"/>
        </w:rPr>
        <w:t>The only organizations with the means and the motive to buy such a weapon are organized criminal groups and governments.</w:t>
      </w:r>
      <w:r>
        <w:rPr>
          <w:rStyle w:val="Emphasis"/>
        </w:rPr>
        <w:t xml:space="preserve"> </w:t>
      </w:r>
      <w:r w:rsidRPr="00813E0B">
        <w:rPr>
          <w:rStyle w:val="StyleUnderline"/>
        </w:rPr>
        <w:t>Serious buyers of zero days, such as the NSA, don't procure them in one-off fashion. They make stockpiles to use in future attacks. The NSA has stored more than two thousand zero day exploits</w:t>
      </w:r>
      <w:r w:rsidRPr="002A3268">
        <w:rPr>
          <w:sz w:val="16"/>
        </w:rPr>
        <w:t xml:space="preserve"> for potential use against Chinese systems alone, according to a former highranking government official who was told about the cache in a classified meeting with NSA officials. </w:t>
      </w:r>
      <w:r w:rsidRPr="00813E0B">
        <w:rPr>
          <w:rStyle w:val="Emphasis"/>
        </w:rPr>
        <w:t>That is an astonishingly large number of exploits</w:t>
      </w:r>
      <w:r w:rsidRPr="002A3268">
        <w:rPr>
          <w:sz w:val="16"/>
        </w:rPr>
        <w:t xml:space="preserve">. The Stuxnet computer worm, which the United States built in conjunction with Israel to disable the Iranian nuclear facility, contained four zero day exploits, which is itself a lot for one attack. </w:t>
      </w:r>
      <w:r w:rsidRPr="00813E0B">
        <w:rPr>
          <w:rStyle w:val="Emphasis"/>
        </w:rPr>
        <w:t xml:space="preserve">A collection of two thousand zero day exploits is </w:t>
      </w:r>
      <w:r w:rsidRPr="00E266DC">
        <w:rPr>
          <w:rStyle w:val="Emphasis"/>
          <w:highlight w:val="yellow"/>
        </w:rPr>
        <w:t>the cyber equivalent of a nuclear arsenal</w:t>
      </w:r>
      <w:r w:rsidRPr="002A3268">
        <w:rPr>
          <w:sz w:val="16"/>
          <w:highlight w:val="yellow"/>
        </w:rPr>
        <w:t>.</w:t>
      </w:r>
      <w:r w:rsidRPr="002A3268">
        <w:rPr>
          <w:sz w:val="16"/>
        </w:rPr>
        <w:t xml:space="preserve"> </w:t>
      </w:r>
      <w:r w:rsidRPr="00813E0B">
        <w:rPr>
          <w:rStyle w:val="StyleUnderline"/>
        </w:rPr>
        <w:t>It also puts people around the world at risk. If the NSA is hoarding those vulnerabilities</w:t>
      </w:r>
      <w:r w:rsidRPr="002A3268">
        <w:rPr>
          <w:sz w:val="16"/>
        </w:rPr>
        <w:t xml:space="preserve">, </w:t>
      </w:r>
      <w:r w:rsidRPr="00813E0B">
        <w:rPr>
          <w:rStyle w:val="StyleUnderline"/>
        </w:rPr>
        <w:t>rather than telling the makers of technology products that they have found flaws</w:t>
      </w:r>
      <w:r w:rsidRPr="002A3268">
        <w:rPr>
          <w:sz w:val="16"/>
        </w:rPr>
        <w:t xml:space="preserve"> in their hardware and software, </w:t>
      </w:r>
      <w:r w:rsidRPr="00813E0B">
        <w:rPr>
          <w:rStyle w:val="StyleUnderline"/>
        </w:rPr>
        <w:t>then the agency is arguably covering up valuable information that could be used to defend against malicious hackers</w:t>
      </w:r>
      <w:r w:rsidRPr="002A3268">
        <w:rPr>
          <w:sz w:val="16"/>
        </w:rPr>
        <w:t xml:space="preserve">. To be sure, the NSA does use knowledge of zero day exploits to plug holes in technology that it's using or that might be deployed within the military or intelligence community. </w:t>
      </w:r>
      <w:r w:rsidRPr="00813E0B">
        <w:rPr>
          <w:rStyle w:val="StyleUnderline"/>
        </w:rPr>
        <w:t>But it doesn't warn the wider world - that would render the zero day exploit less effective, possibly even useless</w:t>
      </w:r>
      <w:r w:rsidRPr="002A3268">
        <w:rPr>
          <w:sz w:val="16"/>
        </w:rPr>
        <w:t>. One of the agency's eventual targets in China or Iran might be tipped off if the NSA alerted technology companies to flaws in their technology.</w:t>
      </w:r>
    </w:p>
    <w:p w:rsidR="009F311B" w:rsidRDefault="009F311B" w:rsidP="009F311B"/>
    <w:p w:rsidR="00D071DD" w:rsidRDefault="00D071DD" w:rsidP="00D071DD">
      <w:pPr>
        <w:pStyle w:val="Heading3"/>
      </w:pPr>
      <w:r w:rsidRPr="00D11123">
        <w:t>Zero-day Market</w:t>
      </w:r>
      <w:r>
        <w:t xml:space="preserve"> – US Key</w:t>
      </w:r>
    </w:p>
    <w:p w:rsidR="00D071DD" w:rsidRPr="00CC7E5E" w:rsidRDefault="00D071DD" w:rsidP="00D071DD">
      <w:pPr>
        <w:pStyle w:val="Heading4"/>
      </w:pPr>
      <w:r w:rsidRPr="00CC7E5E">
        <w:t>The USfg</w:t>
      </w:r>
      <w:r>
        <w:t xml:space="preserve"> is the largest buyer in the backdoors market- it causes people to stop developing cyber-defense</w:t>
      </w:r>
    </w:p>
    <w:p w:rsidR="00D071DD" w:rsidRPr="00CC7E5E" w:rsidRDefault="00D071DD" w:rsidP="00D071DD">
      <w:r w:rsidRPr="00CC7E5E">
        <w:rPr>
          <w:rStyle w:val="Style13ptBold"/>
        </w:rPr>
        <w:t>Menn 13</w:t>
      </w:r>
      <w:r>
        <w:t xml:space="preserve"> (</w:t>
      </w:r>
      <w:r w:rsidRPr="00CC7E5E">
        <w:t>JOSEPH MENN</w:t>
      </w:r>
      <w:r>
        <w:t xml:space="preserve">, </w:t>
      </w:r>
      <w:r w:rsidRPr="00CC7E5E">
        <w:t>investigative reporter on technology issues, espe</w:t>
      </w:r>
      <w:r>
        <w:t>cially cybersecurity and privacy, for Reuters, “</w:t>
      </w:r>
      <w:r w:rsidRPr="00CC7E5E">
        <w:t>SPECIAL REPORT - U.S. cyberwar s</w:t>
      </w:r>
      <w:r>
        <w:t xml:space="preserve">trategy stokes fear of blowback,” </w:t>
      </w:r>
      <w:r w:rsidRPr="00CC7E5E">
        <w:t>May 10, 2013</w:t>
      </w:r>
      <w:r>
        <w:t xml:space="preserve">, </w:t>
      </w:r>
      <w:r w:rsidRPr="00CC7E5E">
        <w:t>http://in.reuters.com/article/2013/05/10/usa-cyberweapons-idINDEE9490AX20130510?type=economicNews</w:t>
      </w:r>
      <w:r>
        <w:t>)</w:t>
      </w:r>
    </w:p>
    <w:p w:rsidR="00D071DD" w:rsidRPr="00D918FF" w:rsidRDefault="00D071DD" w:rsidP="00D071DD">
      <w:pPr>
        <w:rPr>
          <w:sz w:val="16"/>
          <w:szCs w:val="16"/>
        </w:rPr>
      </w:pPr>
      <w:r w:rsidRPr="007C00DC">
        <w:rPr>
          <w:rStyle w:val="StyleUnderline"/>
        </w:rPr>
        <w:t>Even as the U.S. government confronts rival powers over widespread Internet espionage, it has become the biggest buyer in a burgeoning gray market where hackers and security firms sell tools for breaking into computers.</w:t>
      </w:r>
      <w:r w:rsidRPr="00CC7E5E">
        <w:rPr>
          <w:sz w:val="16"/>
        </w:rPr>
        <w:t xml:space="preserve"> The strategy is spurring concern in the technology industry and intelligence community that </w:t>
      </w:r>
      <w:r w:rsidRPr="00941539">
        <w:rPr>
          <w:rStyle w:val="StyleUnderline"/>
        </w:rPr>
        <w:t>Washington</w:t>
      </w:r>
      <w:r w:rsidRPr="007C00DC">
        <w:rPr>
          <w:rStyle w:val="StyleUnderline"/>
        </w:rPr>
        <w:t xml:space="preserve"> is in effect encouraging hacking and failing to disclose to software companies and customers the vulnerabilities exploited by the purchased hacks.</w:t>
      </w:r>
      <w:r w:rsidRPr="00CC7E5E">
        <w:rPr>
          <w:sz w:val="16"/>
        </w:rPr>
        <w:t xml:space="preserve"> That's because U.S. intelligence and military agencies aren't buying the tools primarily to fend off attacks. Rather, they are using the tools to infiltrate computer networks overseas, leaving behind spy programs and cyber-weapons that can disrupt data or damage systems. The </w:t>
      </w:r>
      <w:r w:rsidRPr="007C00DC">
        <w:rPr>
          <w:rStyle w:val="StyleUnderline"/>
        </w:rPr>
        <w:t>core problem: Spy tools and cyber-weapons rely on vulnerabilities in existing software programs, and these hacks would be much less useful to the government if the flaws were exposed through public warnings. So the more the government spends on offensive techniques, the greater its interest in making sure that security holes in widely used software remain unrepaired. Moreover, the money going for offense lures some talented researchers away from work on defense, while tax dollars may end up flowing to skilled hackers simultaneously supplying criminal groups.</w:t>
      </w:r>
      <w:r w:rsidRPr="00CC7E5E">
        <w:rPr>
          <w:sz w:val="16"/>
        </w:rPr>
        <w:t xml:space="preserve"> "The only people paying are on the offensive side," said Charlie Miller, a security researcher at Twitter who previously worked for the National Security Agency. A spokesman for the NSA agreed that the proliferation of hacking tools was a major concern but declined to comment on the agency's own role in purchasing them, citing the "sensitivity" of the topic. America's offensive cyber-warfare strategy - including even the broad outlines and the total spending levels - is classified information. Officials have never publicly acknowledged engaging in offensive cyber-warfare, though the one case that has been most widely reported - the use of a virus known as Stuxnet to disrupt Iran's nuclear-research program - was lauded in Washington. Officials confirmed to Reuters previously that the U.S. government drove Stuxnet's development, and the Pentagon is expanding its offensive capability through the nascent Cyber Command. Stuxnet, while unusually powerful, is hardly an isolated case. </w:t>
      </w:r>
      <w:r w:rsidRPr="006E7A45">
        <w:rPr>
          <w:rStyle w:val="StyleUnderline"/>
        </w:rPr>
        <w:t>Computer researchers in the public and private sectors say the U.S. government, acting mainly through defense contractors, has become the dominant player in fostering the shadowy but large-scale commercial market for tools known as exploits</w:t>
      </w:r>
      <w:r w:rsidRPr="00CC7E5E">
        <w:rPr>
          <w:sz w:val="16"/>
        </w:rPr>
        <w:t xml:space="preserve">, which burrow into hidden computer vulnerabilities. In their most common use, exploits are critical but interchangeable components inside bigger programs. Those programs can steal financial account passwords, turn an iPhone into a listening device, or, in the case of Stuxnet, sabotage a nuclear facility. Think of a big building with a lot of hidden doors, each with a different key. Any door will do to get in, once you find the right key. The pursuit of those keys has intensified. </w:t>
      </w:r>
      <w:r w:rsidRPr="006E7A45">
        <w:rPr>
          <w:rStyle w:val="StyleUnderline"/>
        </w:rPr>
        <w:t>The Department of Defense and U.S. intelligence agencies, especially the NSA, are spending so heavily for information on holes in commercial computer systems, and on exploits taking advantage of them, that they are turning the world of security research on its head, according to longtime researchers and former top government officials. Many talented hackers who once alerted companies such as Microsoft Corp (MSFT.O) to security flaws in their products are now selling the information and the exploits to the highest bidder</w:t>
      </w:r>
      <w:r w:rsidRPr="00CC7E5E">
        <w:rPr>
          <w:sz w:val="16"/>
        </w:rPr>
        <w:t xml:space="preserve">, sometimes through brokers who never meet the final buyers. </w:t>
      </w:r>
      <w:r w:rsidRPr="006E7A45">
        <w:rPr>
          <w:rStyle w:val="StyleUnderline"/>
        </w:rPr>
        <w:t>Defense contractors and agencies spend at least tens of millions of dollars a year just on exploits, which are the one essential ingredient in a broader cyber-weapons industry generating hundreds of millions annually,</w:t>
      </w:r>
      <w:r w:rsidRPr="00CC7E5E">
        <w:rPr>
          <w:sz w:val="16"/>
        </w:rPr>
        <w:t xml:space="preserve"> industry executives said </w:t>
      </w:r>
      <w:r w:rsidRPr="00941539">
        <w:rPr>
          <w:sz w:val="16"/>
          <w:szCs w:val="16"/>
        </w:rPr>
        <w:t>privately</w:t>
      </w:r>
      <w:r>
        <w:rPr>
          <w:sz w:val="16"/>
          <w:szCs w:val="16"/>
        </w:rPr>
        <w:t xml:space="preserve">. </w:t>
      </w:r>
    </w:p>
    <w:p w:rsidR="00D071DD" w:rsidRPr="00D11123" w:rsidRDefault="00D071DD" w:rsidP="00D071DD">
      <w:pPr>
        <w:pStyle w:val="Heading4"/>
      </w:pPr>
      <w:r w:rsidRPr="00D11123">
        <w:t>The US government is the main buyer of zero-days – finding another customer is difficult</w:t>
      </w:r>
    </w:p>
    <w:p w:rsidR="00D071DD" w:rsidRPr="00D11123" w:rsidRDefault="00D071DD" w:rsidP="00D071DD">
      <w:r w:rsidRPr="00D11123">
        <w:rPr>
          <w:b/>
          <w:bCs/>
        </w:rPr>
        <w:t>Paganini 13</w:t>
      </w:r>
      <w:r w:rsidRPr="00D11123">
        <w:t xml:space="preserve"> (Pierluigi Paganini, “Zero-day market, the governments are the main buyers”, Security Affairs, 3/21/13, Pierluigi Paganini is Chief Information Security Officer at Bit4Id, firm leader in identity management, member of the ENISA (European Union Agency for Network and Information Security) Threat Landscape Stakeholder Group, he is also a Security Evangelist, Security Analyst and Freelance Writer. Editor-in-Chief at "Cyber Defense Magazine", </w:t>
      </w:r>
      <w:hyperlink r:id="rId84" w:history="1">
        <w:r w:rsidRPr="00D11123">
          <w:rPr>
            <w:rStyle w:val="Hyperlink"/>
          </w:rPr>
          <w:t>http://securityaffairs.co/wordpress/14561/malware/zero-day-market-governments-main-buyers.html</w:t>
        </w:r>
      </w:hyperlink>
      <w:r w:rsidRPr="00D11123">
        <w:t>, 7/14/15 AV)</w:t>
      </w:r>
    </w:p>
    <w:p w:rsidR="00D071DD" w:rsidRDefault="00D071DD" w:rsidP="00D071DD">
      <w:pPr>
        <w:rPr>
          <w:u w:val="single"/>
        </w:rPr>
      </w:pPr>
      <w:r w:rsidRPr="00D11123">
        <w:rPr>
          <w:u w:val="single"/>
        </w:rPr>
        <w:t>Governments, and in particular US one, are principal buyers of zero-day vulnerabilities</w:t>
      </w:r>
      <w:r w:rsidRPr="00D11123">
        <w:rPr>
          <w:sz w:val="16"/>
        </w:rPr>
        <w:t xml:space="preserve"> according a report published by Reuters. </w:t>
      </w:r>
      <w:r w:rsidRPr="00D11123">
        <w:rPr>
          <w:u w:val="single"/>
        </w:rPr>
        <w:t>Zero-days exploits are considered a primary ingredient for success of a cyber attack, the knowledge of zero-day flaw gives to the attacker guarantee of success, state-sponsored hackers and cyber criminals consider zero-day exploits a precious resources around which is grown a booming market.</w:t>
      </w:r>
      <w:r>
        <w:rPr>
          <w:u w:val="single"/>
        </w:rPr>
        <w:t xml:space="preserve"> </w:t>
      </w:r>
      <w:r w:rsidRPr="00D11123">
        <w:rPr>
          <w:sz w:val="16"/>
        </w:rPr>
        <w:t xml:space="preserve">Zero-day exploits could be used to as an essential component for the design of a cyber weapon or could be exploited for cyber espionage purposes, in both cases governments appear the most interested entities for the use of these malicious code. Recent cyber attacks conducted by Chinese hackers might lead us to think Chinese Government is primary buyer/developer for zero-day vulnerabilities, but a report recently published by Reuters claimed </w:t>
      </w:r>
      <w:r w:rsidRPr="00D11123">
        <w:rPr>
          <w:u w:val="single"/>
        </w:rPr>
        <w:t>the US government is the “biggest buyer in a burgeoning gray market where hackers and security firms sell tools for breaking into computers.”</w:t>
      </w:r>
      <w:r w:rsidRPr="00D11123">
        <w:rPr>
          <w:sz w:val="16"/>
        </w:rPr>
        <w:t xml:space="preserve"> Reuters revealed that </w:t>
      </w:r>
      <w:r w:rsidRPr="00D11123">
        <w:rPr>
          <w:u w:val="single"/>
        </w:rPr>
        <w:t>the US Government, in particular its intelligence agency and the DoD are “spending so heavily for information on holes in commercial computer systems, and on exploits taking advantage of them, that they are turning the world of security research on its head.”,</w:t>
      </w:r>
      <w:r w:rsidRPr="00D11123">
        <w:rPr>
          <w:sz w:val="16"/>
        </w:rPr>
        <w:t xml:space="preserve"> it’s a news way to compete with adversary in cyberspace. </w:t>
      </w:r>
      <w:r w:rsidRPr="00D11123">
        <w:rPr>
          <w:u w:val="single"/>
        </w:rPr>
        <w:t>Recent tension between China and US gave security experts the opportunity to discuss about the development of the two countries of efficient cyber strategy that improve both offensive and defensive cyber capabilities.</w:t>
      </w:r>
      <w:r>
        <w:rPr>
          <w:u w:val="single"/>
        </w:rPr>
        <w:t xml:space="preserve"> </w:t>
      </w:r>
      <w:r w:rsidRPr="00D11123">
        <w:rPr>
          <w:sz w:val="16"/>
        </w:rPr>
        <w:t xml:space="preserve">Both countries are largely invested in the creation of new cyber units, but according intelligence sources, offensive approach seems to be most stimulated by the need to preserve the security in the cyberspace. NSA chief General Keith Alexander told Congress that the US Government is spending billions of dollars every year on “cyberdefense and constructing increasingly sophisticated cyberweapons” this led to the birth of “more than a dozen offensive cyber units, designed to mount attacks, when necessary, at foreign computer networks.” Popular hacker Charlie Miller, security researcher at Twitter, with a past collaboration with NSA confirmed the offensive approach to cyber security: “The only people paying are on the offensive side,” </w:t>
      </w:r>
      <w:r w:rsidRPr="00D11123">
        <w:rPr>
          <w:u w:val="single"/>
        </w:rPr>
        <w:t xml:space="preserve">The emerging zero-day market is fueled by intense activities of talented hackers who sell information on flaws in large use products. </w:t>
      </w:r>
      <w:r w:rsidRPr="00D11123">
        <w:rPr>
          <w:sz w:val="16"/>
        </w:rPr>
        <w:t xml:space="preserve">According Reuters defense </w:t>
      </w:r>
      <w:r w:rsidRPr="00D11123">
        <w:rPr>
          <w:u w:val="single"/>
        </w:rPr>
        <w:t>contractors and intelligence agencies “spend at least tens of millions of dollars a year just on exploits”.</w:t>
      </w:r>
      <w:r w:rsidRPr="00D11123">
        <w:rPr>
          <w:sz w:val="16"/>
        </w:rPr>
        <w:t xml:space="preserve"> The zero-day market is very complex due high “perishability” of the goods, following some key figures of a so complex business </w:t>
      </w:r>
      <w:r w:rsidRPr="00D11123">
        <w:rPr>
          <w:u w:val="single"/>
        </w:rPr>
        <w:t>Difﬁculty ﬁnding buyers and sellers – It’s a closed market not openly accessible. Find a buyer or identify a possible seller is a critical phase</w:t>
      </w:r>
      <w:r w:rsidRPr="00D11123">
        <w:rPr>
          <w:sz w:val="16"/>
        </w:rPr>
        <w:t xml:space="preserve">. Checking the buyer reliability – The reduced number of reliable brokers able to locate a buyer pushes the researcher to try to tell many individuals about the discovery in an attempt to ﬁnd a buyer with obvious risks. Value cannot be demonstrated without loss – One of the most fascinating problems a researcher attempting to sell vulnerability information or a 0-day exploit may face is proving the validity of the information without disclosing the information itself. The only way to prove the validity of the information is to either reveal it or demonstrate it in some fashion. Obviously, revealing the information before the sale is undesirable as it leaves the researcher exposed to losing the intellectual property of the information without compensation. Exclusivity of rights – The ﬁnal hurdle involves the idea of the exclusive rights of the information. In order to receive the largest payoffs, the researcher must be willing to sell all rights to the information to the buyer. However, the buyer has no way to protect themselves from the researcher selling the information to numerous parties, or even disclosing the information publicly, after the sale. Current approaches to zero-day vulnerabilities are to be bought up exploits avoiding that they could be acquired by government’s opponents such as dictators or organized criminals, many security firms sell subscriptions for exploits, guaranteeing a certain number per year. The trend to exploit zero-day for offensive purposes has been followed by intelligence agencies and also private companies, both actors have started to code their own zero-day exploits. “Private companies have also sprung up that hire programmers to do the grunt work of identifying vulnerabilities and then writing exploit code. The starting rate for a zero-day is around $50,000, some buyers said, with the price depending on such factors as how widely installed the targeted software is and how long the zero-day is expected to remain exclusive.” The Reuters report also revealed the participation of government representatives to the Secret Snoop Conference for Government and law enforcement spying, clearly with the intent to acquire new technologies to conduct cyber espionage through malware based attacks able to compromise target networks. The choice of a government to acquire a zero-day exploit to use it against a foreign governments hide serious risks for its country, cyber terrorist, cyber criminals or state-sponsored hackers could reverse engineer the source code to compose new malicious agent to use against the same authors. The most popular example is the case of Duqu malware, a powerful spyware designed “to steal industrial-facility designs from Iran.” which code was adopted by cybercrime industry to be the active components in popular Blackhole and Cool exploit kits. In many cases the efficiency of these zero-day exploits has a long life due the presence of not updated target systems, typical zero-day attack has an average duration of 312 days and once publicly disclosed it is observable an increases of 5 orders of magnitude of the volume of attacks. Zero day Analysis Reuters reported to have reviewed a product catalogue from one large contractor, it contained various applications for cyber espionage purposes. The article refer of a product “to turn any iPhone into a room-wide eavesdropping device” and another one “was a system for installing spyware on a printer or other device and moving that malware to a nearby computer via radio waves, even when the machines aren’t connected to anything. The product portfolio is very wide including tools for getting access to computers or phones and tools for grabbing different categories of data, it’s clear that majority of these products exploits zero-day vulnerabilities on various application and OSs …. most of the programs cost more than $100,000. Based from my experience the cost of a zero day-day depends on a multitude of factors such as the product target, its diffusion level and of course the scope of use, a zero-day sold to a government could have a price up to 100 times an exploit kit sold to private industry. Which are the principal mediators for zero-day sale? The Grugq is the famous one but also small firms like Vupen and Netragard and other defense contractors such as Northrop Grumman operate this growing market. Netragard’s founder Adriel Desautels says he’s been in the exploit-selling game for a decade, and describes how the market has “exploded” in just the last year. He says there are now “more buyers, deeper pockets,” that the time for a purchase has accelerated from months to weeks, and he’s being approached by sellers with around 12 to 14 zero-day exploits every month compared to just four to six a few years ago. Prepare for the worst, </w:t>
      </w:r>
      <w:r w:rsidRPr="00D11123">
        <w:rPr>
          <w:u w:val="single"/>
        </w:rPr>
        <w:t>the explosion in demand for zero-day leaves little doubt about the true intentions of governments and the impact is certainly not confined to just cyberspace.</w:t>
      </w:r>
    </w:p>
    <w:p w:rsidR="00D071DD" w:rsidRDefault="00D071DD" w:rsidP="00D071DD">
      <w:pPr>
        <w:pStyle w:val="Heading4"/>
      </w:pPr>
      <w:r>
        <w:t>The US driven zero days market which allows exploitation by foreign powers</w:t>
      </w:r>
    </w:p>
    <w:p w:rsidR="00D071DD" w:rsidRPr="0008281E" w:rsidRDefault="00D071DD" w:rsidP="00D071DD">
      <w:pPr>
        <w:rPr>
          <w:rFonts w:ascii="Times" w:eastAsia="Times New Roman" w:hAnsi="Times" w:cs="Times New Roman"/>
          <w:sz w:val="20"/>
          <w:szCs w:val="20"/>
        </w:rPr>
      </w:pPr>
      <w:r w:rsidRPr="00AC5722">
        <w:rPr>
          <w:rStyle w:val="Style13ptBold"/>
        </w:rPr>
        <w:t>FIDLER  6/3</w:t>
      </w:r>
      <w:r w:rsidRPr="007D62B1">
        <w:t xml:space="preserve"> (</w:t>
      </w:r>
      <w:r w:rsidRPr="0008281E">
        <w:t>MAILYN FIDLER</w:t>
      </w:r>
      <w:r>
        <w:t xml:space="preserve"> 6/3, </w:t>
      </w:r>
      <w:r w:rsidRPr="0008281E">
        <w:t>Marshall Scholar, Department of Politics and International Relations, University of Oxford</w:t>
      </w:r>
      <w:r>
        <w:t>, “</w:t>
      </w:r>
      <w:r w:rsidRPr="0008281E">
        <w:rPr>
          <w:rFonts w:ascii="Times" w:eastAsia="Times New Roman" w:hAnsi="Times" w:cs="Times New Roman"/>
          <w:sz w:val="20"/>
          <w:szCs w:val="20"/>
        </w:rPr>
        <w:t>REGULATING THE ZERO-DAY VULNERABILITY TRADE: A PRELIMINARY ANALYSIS</w:t>
      </w:r>
      <w:r>
        <w:rPr>
          <w:rFonts w:ascii="Times" w:eastAsia="Times New Roman" w:hAnsi="Times" w:cs="Times New Roman"/>
          <w:sz w:val="20"/>
          <w:szCs w:val="20"/>
        </w:rPr>
        <w:t xml:space="preserve">” 6/3/15, </w:t>
      </w:r>
      <w:r w:rsidRPr="00AC5722">
        <w:rPr>
          <w:rFonts w:ascii="Times" w:eastAsia="Times New Roman" w:hAnsi="Times" w:cs="Times New Roman"/>
          <w:sz w:val="20"/>
          <w:szCs w:val="20"/>
        </w:rPr>
        <w:t>http://moritzlaw.osu.edu/students/groups/is/files/2015/06/Fidler-Second-Review-Changes-Made.pdf</w:t>
      </w:r>
      <w:r>
        <w:rPr>
          <w:rFonts w:ascii="Times" w:eastAsia="Times New Roman" w:hAnsi="Times" w:cs="Times New Roman"/>
          <w:sz w:val="20"/>
          <w:szCs w:val="20"/>
        </w:rPr>
        <w:t xml:space="preserve"> )</w:t>
      </w:r>
    </w:p>
    <w:p w:rsidR="00D071DD" w:rsidRPr="0008281E" w:rsidRDefault="00D071DD" w:rsidP="00D071DD">
      <w:pPr>
        <w:rPr>
          <w:sz w:val="16"/>
        </w:rPr>
      </w:pPr>
      <w:r w:rsidRPr="0008281E">
        <w:rPr>
          <w:sz w:val="16"/>
        </w:rPr>
        <w:t>The gray market for zero-days causes concern beyond its size and global reach. The gray market also raises national and international security worries</w:t>
      </w:r>
      <w:r w:rsidRPr="0018006B">
        <w:rPr>
          <w:rStyle w:val="StyleUnderline"/>
        </w:rPr>
        <w:t>. The zero-day issue, particularly U.S. government participation in the trade and its policies towards disclosure, is an instance where national security and broader cybersecurity needs may conflict.</w:t>
      </w:r>
      <w:r w:rsidRPr="0008281E">
        <w:rPr>
          <w:sz w:val="16"/>
        </w:rPr>
        <w:t xml:space="preserve"> According to the Obama administration, if the U.S. government discovers a zero-day vulnerability, it has a “bias” towards disclosure.21 What “bias” means is unclear. U.S. policy makes exceptions to this bias, providing opportunities for the government to keep vulnerabilities without notifying software vendors.22 </w:t>
      </w:r>
      <w:r w:rsidRPr="0018006B">
        <w:rPr>
          <w:rStyle w:val="StyleUnderline"/>
        </w:rPr>
        <w:t>Keeping vulnerabilities secret means other governments or cyber criminals may independently discover and use the vulnerability to the detriment of general cybersecurity</w:t>
      </w:r>
      <w:r w:rsidRPr="0008281E">
        <w:rPr>
          <w:sz w:val="16"/>
        </w:rPr>
        <w:t xml:space="preserve">.23 These concerns were evident with Heartbleed: computer users would have been at risk if the U.S. government had known about the vulnerability and chosen to keep it secret for exploitation. U.S. non-disclosure of zero-days also leaves global users at risk, because undisclosed vulnerabilities affect anyone using globally disseminated software. </w:t>
      </w:r>
      <w:r w:rsidRPr="0018006B">
        <w:rPr>
          <w:rStyle w:val="StyleUnderline"/>
        </w:rPr>
        <w:t>Government participation helps catalyze gray-market expansion, which has potentially harmful ramifications. Vulnerability sellers may offer information to multiple sources. The U.S. government’s willingness to purchase vulnerabilities has spurred growth of vulnerability-selling firms, encouraging gray-market expansion and increasing availability and mobility of gray-market products, which actors unfriendly to the U.S. may be able to access</w:t>
      </w:r>
      <w:r w:rsidRPr="0008281E">
        <w:rPr>
          <w:sz w:val="16"/>
        </w:rPr>
        <w:t>. Soghoian, a cybersecurity expert at the American Civil Liberties Union (ACLU), states that, “</w:t>
      </w:r>
      <w:r w:rsidRPr="0018006B">
        <w:rPr>
          <w:rStyle w:val="StyleUnderline"/>
        </w:rPr>
        <w:t>as soon as one of these weaponized zero-days sold to governments is obtained by a ‘bad guy’ and used to attack U.S. infrastructure” bad things will happen; gray-market sellers “will drag the entire security industry into a world of pain.”24</w:t>
      </w:r>
      <w:r w:rsidRPr="0008281E">
        <w:rPr>
          <w:sz w:val="16"/>
        </w:rPr>
        <w:t xml:space="preserve"> Even without duplicitous vulnerability sellers, </w:t>
      </w:r>
      <w:r w:rsidRPr="0018006B">
        <w:rPr>
          <w:rStyle w:val="StyleUnderline"/>
        </w:rPr>
        <w:t>the very nature of zero-days means they could independently find their way into the hands of both the U.S. government and bad actors</w:t>
      </w:r>
      <w:r w:rsidRPr="0008281E">
        <w:rPr>
          <w:sz w:val="16"/>
        </w:rPr>
        <w:t xml:space="preserve">. Howard Schmidt, former White House cybersecurity coordinator, explained that, “it’s pretty naïve to believe that with a newly discovered zero-day, you are the only one ... that’s discovered it.”25 </w:t>
      </w:r>
      <w:r w:rsidRPr="0018006B">
        <w:rPr>
          <w:rStyle w:val="StyleUnderline"/>
        </w:rPr>
        <w:t>Government participation in the gray market could affect the black market. U.S. involvement in the gray market “bankroll[s] dangerous R&amp;D” and “build[s] the black market,”</w:t>
      </w:r>
      <w:r w:rsidRPr="0008281E">
        <w:rPr>
          <w:sz w:val="16"/>
        </w:rPr>
        <w:t xml:space="preserve"> a U.S. militaryintelligence official stated. 26 Michael Hayden, former Central Intelligence Agency (CIA) and NSA Director, argues that </w:t>
      </w:r>
      <w:r w:rsidRPr="0018006B">
        <w:rPr>
          <w:rStyle w:val="StyleUnderline"/>
        </w:rPr>
        <w:t>tax dollars used to purchase vulnerabilities on the gray market may benefit the black market – for instance, if spent with a company that also supplies bad actors.27 Or, a buyer participates in the gray market using a front company, but is actually a criminal organization</w:t>
      </w:r>
      <w:r w:rsidRPr="0008281E">
        <w:rPr>
          <w:sz w:val="16"/>
        </w:rPr>
        <w:t xml:space="preserve">. This crossover effect exists in the traditional arms trade, where legitimate arms transfers end up with renegade groups.28 </w:t>
      </w:r>
      <w:r w:rsidRPr="0018006B">
        <w:rPr>
          <w:rStyle w:val="StyleUnderline"/>
        </w:rPr>
        <w:t>A robust gray market expands access to advanced cyber tools to states that would otherwise not be able to independently develop them. Before the gray market, the ability to discover zero-days in-house was largely a boutique capability, the privilege of a few capable governments or those with access to skilled hackers.</w:t>
      </w:r>
      <w:r w:rsidRPr="0008281E">
        <w:rPr>
          <w:sz w:val="16"/>
        </w:rPr>
        <w:t xml:space="preserve">29 Colonel John Adams, head of the Marine Corps’ Intelligence Integration Division, states that </w:t>
      </w:r>
      <w:r w:rsidRPr="0008281E">
        <w:rPr>
          <w:rStyle w:val="StyleUnderline"/>
        </w:rPr>
        <w:t>gray-market sellers “provide cyber-power to hostile governments that would otherwise lack the expertise to attack an advanced country’s computer systems</w:t>
      </w:r>
      <w:r w:rsidRPr="0008281E">
        <w:rPr>
          <w:sz w:val="16"/>
        </w:rPr>
        <w:t>.”30 Easier access to zero-days by non-state actors is also a security concern. Eric Rosenbach, Deputy Assistant Secretary of Defense for Cyber Policy, said that the prospect of non-state actors accessing zerodays on the market “keeps me awake at night.”</w:t>
      </w:r>
      <w:r w:rsidRPr="0008281E">
        <w:rPr>
          <w:rStyle w:val="StyleUnderline"/>
        </w:rPr>
        <w:t>31 In acquiring zero-days, the United States may inadvertently enable a market that also allows less cyber-capable nations and non-state actors unfriendly to U.S. interests to improve their cyber capabilitie</w:t>
      </w:r>
      <w:r w:rsidRPr="0008281E">
        <w:rPr>
          <w:sz w:val="16"/>
        </w:rPr>
        <w:t>s. Concerns that zero-days can contribute to human rights abuses have also emerged. As established, the gray market may enable bad actors, including oppressive governments, to acquire cyber capabilities they can use to violate human rights. For instance, since September 2013, a vulnerability in Adobe Flash, publicly disclosed in April 2014, was used to target Syrians who visited a government “complaints” website.32 This bug appears to have been professionally planned and executed.33 This situation demonstrates that concerns about connections between human rights abuses and zero-days are real. European Union politician Marietje Schaake has advocated regulating trade in such cyber technologies that could be used to abuse human rights.34</w:t>
      </w:r>
    </w:p>
    <w:p w:rsidR="00D071DD" w:rsidRPr="00CC7E5E" w:rsidRDefault="00D071DD" w:rsidP="00D071DD">
      <w:pPr>
        <w:pStyle w:val="Heading4"/>
      </w:pPr>
      <w:r>
        <w:t>The companies can’t and won’t compete to buy zero days</w:t>
      </w:r>
    </w:p>
    <w:p w:rsidR="00D071DD" w:rsidRPr="00941539" w:rsidRDefault="00D071DD" w:rsidP="00D071DD">
      <w:r w:rsidRPr="00CC7E5E">
        <w:rPr>
          <w:rStyle w:val="Style13ptBold"/>
        </w:rPr>
        <w:t>Menn 13</w:t>
      </w:r>
      <w:r>
        <w:t xml:space="preserve"> (</w:t>
      </w:r>
      <w:r w:rsidRPr="00CC7E5E">
        <w:t>JOSEPH MENN</w:t>
      </w:r>
      <w:r>
        <w:t xml:space="preserve">, </w:t>
      </w:r>
      <w:r w:rsidRPr="00CC7E5E">
        <w:t>investigative reporter on technology issues, espe</w:t>
      </w:r>
      <w:r>
        <w:t>cially cybersecurity and privacy, for Reuters, “</w:t>
      </w:r>
      <w:r w:rsidRPr="00CC7E5E">
        <w:t>SPECIAL REPORT - U.S. cyberwar s</w:t>
      </w:r>
      <w:r>
        <w:t xml:space="preserve">trategy stokes fear of blowback,” </w:t>
      </w:r>
      <w:r w:rsidRPr="00CC7E5E">
        <w:t>May 10, 2013</w:t>
      </w:r>
      <w:r>
        <w:t xml:space="preserve">, </w:t>
      </w:r>
      <w:r w:rsidRPr="00CC7E5E">
        <w:t>http://in.reuters.com/article/2013/05/10/usa-cyberweapons-idINDEE9490AX20130510?type=economicNews</w:t>
      </w:r>
      <w:r>
        <w:t>)</w:t>
      </w:r>
    </w:p>
    <w:p w:rsidR="00D071DD" w:rsidRDefault="00D071DD" w:rsidP="00D071DD">
      <w:pPr>
        <w:rPr>
          <w:sz w:val="16"/>
        </w:rPr>
      </w:pPr>
      <w:r w:rsidRPr="006E7A45">
        <w:rPr>
          <w:rStyle w:val="StyleUnderline"/>
        </w:rPr>
        <w:t>Former White House cybersecurity advisors Howard Schmidt and Richard Clarke said in interviews that the government in this way has been putting too much emphasis on offensive capabilities that by their very nature depend on leaving U.S. business and consumers at risk</w:t>
      </w:r>
      <w:r w:rsidRPr="00CC7E5E">
        <w:rPr>
          <w:sz w:val="16"/>
        </w:rPr>
        <w:t>. "If the U.S. government knows of a vulnerability that can be exploited, under normal circumstances, its first obligation is to tell U.S. users," Clarke said. "</w:t>
      </w:r>
      <w:r w:rsidRPr="006E7A45">
        <w:rPr>
          <w:rStyle w:val="StyleUnderline"/>
        </w:rPr>
        <w:t>There is supposed to be some mechanism for deciding how they use the information, for offense or defense. But there isn't</w:t>
      </w:r>
      <w:r w:rsidRPr="00CC7E5E">
        <w:rPr>
          <w:sz w:val="16"/>
        </w:rPr>
        <w:t xml:space="preserve">." Acknowledging the strategic trade-offs, former NSA director Michael Hayden said: "There has been a traditional calculus between protecting your offensive capability and strengthening your defense. It might be time now to readdress that at an important policy level, given how much we are suffering." The issue is sensitive in the wake of new disclosures about the breadth and scale of hacking attacks that U.S. intelligence officials attribute to the Chinese government. Chinese officials deny the allegations and say they too are hacking victims. </w:t>
      </w:r>
      <w:r w:rsidRPr="006E7A45">
        <w:rPr>
          <w:rStyle w:val="StyleUnderline"/>
        </w:rPr>
        <w:t>Top U.S. officials told Congress this year that poor Internet security has surpassed terrorism to become the single greatest threat to the country</w:t>
      </w:r>
      <w:r w:rsidRPr="00CC7E5E">
        <w:rPr>
          <w:sz w:val="16"/>
        </w:rPr>
        <w:t xml:space="preserve"> and that better information-sharing on risks is crucial. </w:t>
      </w:r>
      <w:r w:rsidRPr="006E7A45">
        <w:rPr>
          <w:rStyle w:val="StyleUnderline"/>
        </w:rPr>
        <w:t>Yet neither of the two major U.S. initiatives under way - sweeping cybersecurity legislation being weighed by Congress and President Barack Obama's February executive order on the subject - asks defense and intelligence agencies to spread what they know about vulnerabilities</w:t>
      </w:r>
      <w:r w:rsidRPr="00CC7E5E">
        <w:rPr>
          <w:sz w:val="16"/>
        </w:rPr>
        <w:t xml:space="preserve"> to help the private sector defend itself. </w:t>
      </w:r>
      <w:r w:rsidRPr="006E7A45">
        <w:rPr>
          <w:rStyle w:val="StyleUnderline"/>
        </w:rPr>
        <w:t>Most companies, including Microsoft, Apple Inc (AAPL.O) and Adobe Systems Inc (ADBE.O), on principle won't pay researchers who report flaws, saying they don't want to encourage hackers. Those that do offer "bounties", including Google Inc (GOOG.O) and Facebook Inc (FB.O), say they are hard-pressed to compete financially with defense-industry spending</w:t>
      </w:r>
      <w:r w:rsidRPr="00CC7E5E">
        <w:rPr>
          <w:sz w:val="16"/>
        </w:rPr>
        <w:t xml:space="preserve">. Some national-security officials and security executives say the U.S. strategy is perfectly logical: It's better for the U.S. government to be buying up exploits so that they don't fall into the hands of dictators or organized criminals. </w:t>
      </w:r>
    </w:p>
    <w:p w:rsidR="00D071DD" w:rsidRDefault="00D071DD" w:rsidP="00D071DD">
      <w:pPr>
        <w:pStyle w:val="Heading4"/>
      </w:pPr>
      <w:r>
        <w:t>Zero days are sold to both sides in the status quo</w:t>
      </w:r>
    </w:p>
    <w:p w:rsidR="00D071DD" w:rsidRPr="00BA0F62" w:rsidRDefault="00D071DD" w:rsidP="00D071DD">
      <w:r w:rsidRPr="00CC7E5E">
        <w:rPr>
          <w:rStyle w:val="Style13ptBold"/>
        </w:rPr>
        <w:t>Menn 13</w:t>
      </w:r>
      <w:r>
        <w:t xml:space="preserve"> (</w:t>
      </w:r>
      <w:r w:rsidRPr="00CC7E5E">
        <w:t>JOSEPH MENN</w:t>
      </w:r>
      <w:r>
        <w:t xml:space="preserve">, </w:t>
      </w:r>
      <w:r w:rsidRPr="00CC7E5E">
        <w:t>investigative reporter on technology issues, espe</w:t>
      </w:r>
      <w:r>
        <w:t>cially cybersecurity and privacy, for Reuters, “</w:t>
      </w:r>
      <w:r w:rsidRPr="00CC7E5E">
        <w:t>SPECIAL REPORT - U.S. cyberwar s</w:t>
      </w:r>
      <w:r>
        <w:t xml:space="preserve">trategy stokes fear of blowback,” </w:t>
      </w:r>
      <w:r w:rsidRPr="00CC7E5E">
        <w:t>May 10, 2013</w:t>
      </w:r>
      <w:r>
        <w:t xml:space="preserve">, </w:t>
      </w:r>
      <w:r w:rsidRPr="00CC7E5E">
        <w:t>http://in.reuters.com/article/2013/05/10/usa-cyberweapons-idINDEE9490AX20130510?type=economicNews</w:t>
      </w:r>
      <w:r>
        <w:t>)</w:t>
      </w:r>
    </w:p>
    <w:p w:rsidR="00D071DD" w:rsidRPr="00D918FF" w:rsidRDefault="00D071DD" w:rsidP="00D071DD">
      <w:pPr>
        <w:rPr>
          <w:sz w:val="16"/>
        </w:rPr>
      </w:pPr>
      <w:r w:rsidRPr="006E3621">
        <w:rPr>
          <w:sz w:val="16"/>
        </w:rPr>
        <w:t xml:space="preserve">Zero-day exploits will work even when the targeted software is up to date, and experts say the use of even a single zero-day in a program signals that a perpetrator is serious. A well-publicized hacking campaign against Google and scores of other companies in early 2010, attributed by U.S. officials and private experts to Chinese government hackers, used one zero-day. </w:t>
      </w:r>
      <w:r w:rsidRPr="006E3621">
        <w:rPr>
          <w:rStyle w:val="StyleUnderline"/>
        </w:rPr>
        <w:t>Many zero-day exploits appear to have been produced by intelligence agencies. But private companies have also sprung up that hire programmers to do the grunt work of identifying vulnerabilities and then writing exploit code.</w:t>
      </w:r>
      <w:r w:rsidRPr="006E3621">
        <w:rPr>
          <w:sz w:val="16"/>
        </w:rPr>
        <w:t xml:space="preserve"> The starting rate for a zero-day is around $50,000, some buyers said, with the price depending on such factors as how widely installed the targeted software is and how long the zero-day is expected to remain exclusive. </w:t>
      </w:r>
      <w:r w:rsidRPr="006E3621">
        <w:rPr>
          <w:rStyle w:val="StyleUnderline"/>
        </w:rPr>
        <w:t>It's a global market that operates under the radar, often facilitated by other companies that act as brokers. On the buy side are U.S. government agencies and the defense contractors that fold the exploits into cyber-weapons. With little or no regulation, it is impossible to say who else might be purchasing zero-days</w:t>
      </w:r>
      <w:r w:rsidRPr="006E3621">
        <w:rPr>
          <w:sz w:val="16"/>
        </w:rPr>
        <w:t xml:space="preserve"> and to what end, but the customers are known to include organized crime groups and repressive governments spying on their citizens. Even one of the four exploits used by Stuxnet may have been purchased. Swedish Defense Research Agency expert David Lindahl said the same trick employed by the exploit in question was used in a piece of Russian crime software called Zlob prior to Stuxnet's discovery. </w:t>
      </w:r>
      <w:r w:rsidRPr="006E3621">
        <w:rPr>
          <w:rStyle w:val="StyleUnderline"/>
        </w:rPr>
        <w:t>The same person may have sold the exploit to both the United States and to Russian criminals.</w:t>
      </w:r>
      <w:r w:rsidRPr="006E3621">
        <w:rPr>
          <w:sz w:val="16"/>
        </w:rPr>
        <w:t xml:space="preserve"> However, Lindahl and other experts said simultaneous invention can't be ruled out. </w:t>
      </w:r>
      <w:r w:rsidRPr="006E3621">
        <w:rPr>
          <w:rStyle w:val="StyleUnderline"/>
        </w:rPr>
        <w:t xml:space="preserve">The issue of rival countries or gangs using a flaw that U.S. officials have known about but decided to keep secret is a big concern. The National Security Agency declined to say whether or how often that happens, but researchers said simultaneous security discoveries occur often. </w:t>
      </w:r>
      <w:r w:rsidRPr="006E3621">
        <w:rPr>
          <w:sz w:val="16"/>
        </w:rPr>
        <w:t>"It's pretty naïve to believe that with a newly discovered zero-day, you are the only one in the world that's discovered it," said Schmidt, who retired last year as the White House cybersecurity coordinator. "</w:t>
      </w:r>
      <w:r w:rsidRPr="006E3621">
        <w:rPr>
          <w:rStyle w:val="StyleUnderline"/>
        </w:rPr>
        <w:t>Whether it's another government, a researcher or someone else who sells exploits, you may have it by yourself for a few hours or for a few days, but you sure are not going to have it alone for long."</w:t>
      </w:r>
      <w:r w:rsidRPr="006E3621">
        <w:rPr>
          <w:sz w:val="16"/>
        </w:rPr>
        <w:t xml:space="preserve"> China is thought to do a lot of its work on exploits in-house, relying on its own programmers, though Reuters has reviewed email from self-declared Chinese buyers offering large sums. "i really need some 0days,if you have some remote exploit 0days of windows system, i think i can buy it. you know, money is not the problem," one hopeful wrote in 2006.</w:t>
      </w:r>
    </w:p>
    <w:p w:rsidR="00D071DD" w:rsidRDefault="00D071DD" w:rsidP="00D071DD"/>
    <w:p w:rsidR="00CD2057" w:rsidRDefault="00CD2057" w:rsidP="00CD2057">
      <w:pPr>
        <w:pStyle w:val="Heading3"/>
      </w:pPr>
      <w:r>
        <w:t>Zero Day Solvency</w:t>
      </w:r>
    </w:p>
    <w:p w:rsidR="00CD2057" w:rsidRDefault="00CD2057" w:rsidP="00CD2057"/>
    <w:p w:rsidR="00CD2057" w:rsidRDefault="00CD2057" w:rsidP="00CD2057">
      <w:pPr>
        <w:pStyle w:val="Heading4"/>
      </w:pPr>
      <w:r>
        <w:t>Congress should mandate diclosure of zero days.</w:t>
      </w:r>
    </w:p>
    <w:p w:rsidR="00CD2057" w:rsidRDefault="00CD2057" w:rsidP="00CD2057">
      <w:r w:rsidRPr="00F63700">
        <w:rPr>
          <w:rStyle w:val="Style13ptBold"/>
        </w:rPr>
        <w:t>Nojen, 2015</w:t>
      </w:r>
      <w:r>
        <w:t xml:space="preserve"> </w:t>
      </w:r>
      <w:r>
        <w:br/>
        <w:t>Gregory T. Nojeim, Senior Counsel and Director of the Freedom, Security and Technology Project at the Center For Democracy And Technology, Statement Before the Senate Homeland Security and Government Affairs Committee, “On Protecting America from Cyber Attacks: the Importance of Information Sharing,” January 28, 2015 https://d1ovv0c9tw0h0c.cloudfront.net/files/2015/01/HSGAC-Cybersec-tes-1-28-15-final-TEH.pdf</w:t>
      </w:r>
    </w:p>
    <w:p w:rsidR="00CD2057" w:rsidRDefault="00CD2057" w:rsidP="00CD2057"/>
    <w:p w:rsidR="00CD2057" w:rsidRPr="00FA7FCD" w:rsidRDefault="00CD2057" w:rsidP="00CD2057">
      <w:pPr>
        <w:rPr>
          <w:sz w:val="16"/>
        </w:rPr>
      </w:pPr>
      <w:r w:rsidRPr="00FA7FCD">
        <w:rPr>
          <w:rStyle w:val="StyleUnderline"/>
        </w:rPr>
        <w:t>Congress should also consider the impact on Americans’ cybersecurity of NSA stockpiling of vulnerabilities to support offensive cybersecurity operations. Any vulnerability that is left undisclosed and unpatched could also be discovered and used by a bad actor</w:t>
      </w:r>
      <w:r w:rsidRPr="00FA7FCD">
        <w:rPr>
          <w:sz w:val="16"/>
        </w:rPr>
        <w:t xml:space="preserve">, as shown by recent reports that the Sony hack employed a zero-day vulnerability.37 </w:t>
      </w:r>
      <w:r w:rsidRPr="00FA7FCD">
        <w:rPr>
          <w:rStyle w:val="StyleUnderline"/>
        </w:rPr>
        <w:t>In order to promote better cybersecurity and reduce attacks against the United States, the Review Group on Intelligence and Communication Technologies recommended that the government avoid stockpiling zero-days, and instead disclose vulnerabilities to the parties that can patch them</w:t>
      </w:r>
      <w:r w:rsidRPr="00FA7FCD">
        <w:rPr>
          <w:sz w:val="16"/>
        </w:rPr>
        <w:t xml:space="preserve">.”38 </w:t>
      </w:r>
      <w:r w:rsidRPr="00FA7FCD">
        <w:rPr>
          <w:rStyle w:val="StyleUnderline"/>
        </w:rPr>
        <w:t>Congress should embrace this recommendation.</w:t>
      </w:r>
    </w:p>
    <w:p w:rsidR="00CD2057" w:rsidRPr="00FA7FCD" w:rsidRDefault="00CD2057" w:rsidP="00CD2057"/>
    <w:p w:rsidR="00AF67A0" w:rsidRDefault="00AF67A0" w:rsidP="00AF67A0">
      <w:pPr>
        <w:pStyle w:val="Heading3"/>
      </w:pPr>
      <w:r>
        <w:t>Solvency – Disclose Zero Days</w:t>
      </w:r>
    </w:p>
    <w:p w:rsidR="00AF67A0" w:rsidRDefault="00343419" w:rsidP="00AF67A0">
      <w:pPr>
        <w:pStyle w:val="Heading4"/>
      </w:pPr>
      <w:r>
        <w:t>Disclosing zero-days solves – the NSA drives the market.</w:t>
      </w:r>
    </w:p>
    <w:p w:rsidR="00AF67A0" w:rsidRDefault="00AF67A0" w:rsidP="00AF67A0">
      <w:r w:rsidRPr="00351192">
        <w:rPr>
          <w:rStyle w:val="Style13ptBold"/>
        </w:rPr>
        <w:t>Harris, 2014</w:t>
      </w:r>
      <w:r>
        <w:rPr>
          <w:rStyle w:val="Style13ptBold"/>
        </w:rPr>
        <w:br/>
      </w:r>
      <w:r w:rsidRPr="00351192">
        <w:t xml:space="preserve">Shane, American journalist and author at Foreign Policy magazine.   @WAR : the rise of the military-Internet complex / Houghton Mifflin Harcourt. </w:t>
      </w:r>
      <w:r>
        <w:t>P.98</w:t>
      </w:r>
    </w:p>
    <w:p w:rsidR="00AF67A0" w:rsidRDefault="00AF67A0" w:rsidP="00AF67A0"/>
    <w:p w:rsidR="00AF67A0" w:rsidRPr="00436904" w:rsidRDefault="00AF67A0" w:rsidP="00AF67A0">
      <w:pPr>
        <w:rPr>
          <w:rStyle w:val="StyleUnderline"/>
        </w:rPr>
      </w:pPr>
      <w:r w:rsidRPr="00813E0B">
        <w:rPr>
          <w:rStyle w:val="StyleUnderline"/>
        </w:rPr>
        <w:t>In any market- gray or otherwise - the biggest buyers have an outsized ability to set terms and conditions.</w:t>
      </w:r>
      <w:r w:rsidRPr="00A53E0B">
        <w:rPr>
          <w:sz w:val="16"/>
        </w:rPr>
        <w:t xml:space="preserve"> As the reputedly single largest purchaser of zero day vulnerabilities and exploits, </w:t>
      </w:r>
      <w:r w:rsidRPr="00436904">
        <w:rPr>
          <w:rStyle w:val="Emphasis"/>
        </w:rPr>
        <w:t xml:space="preserve">the NSA could turn the market on its head if it bought up zero days for the express purpose of disclosing them. </w:t>
      </w:r>
      <w:r w:rsidRPr="00436904">
        <w:rPr>
          <w:rStyle w:val="StyleUnderline"/>
        </w:rPr>
        <w:t>The agency has billions of dollars to spend on cyber security. Why not devote some portion of that to alerting the world to the presence of fixable flaws?</w:t>
      </w:r>
      <w:r w:rsidRPr="00A53E0B">
        <w:rPr>
          <w:sz w:val="16"/>
        </w:rPr>
        <w:t xml:space="preserve"> </w:t>
      </w:r>
      <w:r w:rsidRPr="00436904">
        <w:rPr>
          <w:rStyle w:val="StyleUnderline"/>
        </w:rPr>
        <w:t>What responsibility does the agency have to warn the owners and operators of vulnerable technology that the capability of an attack against them exists</w:t>
      </w:r>
      <w:r w:rsidRPr="00A53E0B">
        <w:rPr>
          <w:sz w:val="16"/>
        </w:rPr>
        <w:t>? That's an ethical dilemma that the agency hasn't had to address</w:t>
      </w:r>
      <w:r w:rsidRPr="00436904">
        <w:rPr>
          <w:rStyle w:val="StyleUnderline"/>
        </w:rPr>
        <w:t xml:space="preserve">. But if there is ever a cyber attack on the United States that results in significant physical damage, or causes widespread panic - </w:t>
      </w:r>
      <w:r w:rsidRPr="00436904">
        <w:rPr>
          <w:rStyle w:val="Emphasis"/>
        </w:rPr>
        <w:t>or deaths</w:t>
      </w:r>
      <w:r w:rsidRPr="00436904">
        <w:rPr>
          <w:rStyle w:val="StyleUnderline"/>
        </w:rPr>
        <w:t xml:space="preserve"> -</w:t>
      </w:r>
      <w:r w:rsidRPr="00A53E0B">
        <w:rPr>
          <w:sz w:val="16"/>
        </w:rPr>
        <w:t xml:space="preserve"> the agency will be called to account for its failure to prevent that disaster. There's a good chance that </w:t>
      </w:r>
      <w:r w:rsidRPr="00436904">
        <w:rPr>
          <w:rStyle w:val="StyleUnderline"/>
        </w:rPr>
        <w:t>some future NSA director</w:t>
      </w:r>
      <w:r w:rsidRPr="00A53E0B">
        <w:rPr>
          <w:sz w:val="16"/>
        </w:rPr>
        <w:t xml:space="preserve">, sitting at a witness table before members of Congress and television cameras, </w:t>
      </w:r>
      <w:r w:rsidRPr="00436904">
        <w:rPr>
          <w:rStyle w:val="StyleUnderline"/>
        </w:rPr>
        <w:t>will have to explain having known about the vulnerability America's enemies had exploited, but deciding to keep quiet, because the NSA wanted to use it one day.</w:t>
      </w:r>
    </w:p>
    <w:p w:rsidR="00AF67A0" w:rsidRDefault="00AF67A0" w:rsidP="00AF67A0"/>
    <w:p w:rsidR="00CD2057" w:rsidRDefault="00CD2057" w:rsidP="00CD2057">
      <w:pPr>
        <w:pStyle w:val="Heading3"/>
      </w:pPr>
      <w:r>
        <w:t>Aff Report Solves + A2 XO CP</w:t>
      </w:r>
    </w:p>
    <w:p w:rsidR="00CD2057" w:rsidRPr="00C20E75" w:rsidRDefault="00CD2057" w:rsidP="00CD2057">
      <w:pPr>
        <w:pStyle w:val="Heading4"/>
      </w:pPr>
      <w:r>
        <w:t>Vulnerabilities should be reported by default. Legislation better.</w:t>
      </w:r>
    </w:p>
    <w:p w:rsidR="00CD2057" w:rsidRDefault="00CD2057" w:rsidP="00CD2057">
      <w:r w:rsidRPr="001F2DEA">
        <w:rPr>
          <w:rStyle w:val="Style13ptBold"/>
        </w:rPr>
        <w:t>Bellovin, 2014,</w:t>
      </w:r>
      <w:r>
        <w:rPr>
          <w:rStyle w:val="Style13ptBold"/>
        </w:rPr>
        <w:br/>
      </w:r>
      <w:r>
        <w:t>Steven M. Bellovin is a professor of computer science at Columbia University., et al. "Lawful hacking: Using existing vulnerabilities for wiretapping on the Internet." Northwestern Journal of Technology and Intellectual Property. 12 (2014).</w:t>
      </w:r>
    </w:p>
    <w:p w:rsidR="00CD2057" w:rsidRDefault="00CD2057" w:rsidP="00CD2057"/>
    <w:p w:rsidR="00CD2057" w:rsidRPr="00C20E75" w:rsidRDefault="00CD2057" w:rsidP="00CD2057">
      <w:pPr>
        <w:rPr>
          <w:rStyle w:val="StyleUnderline"/>
        </w:rPr>
      </w:pPr>
      <w:r w:rsidRPr="00C20E75">
        <w:rPr>
          <w:rStyle w:val="StyleUnderline"/>
        </w:rPr>
        <w:t>We advocate that vulnerabilities law enforcement seeks to exploit be reported by default. There are a number of ways to implement and enforce such a policy.</w:t>
      </w:r>
      <w:r w:rsidRPr="00C20E75">
        <w:rPr>
          <w:sz w:val="16"/>
        </w:rPr>
        <w:t xml:space="preserve"> 175 The simplest way to implement a default reporting policy would be guidelines that mandate reporting under certain circumstances promulgated by the administration, likely the Department of Justice.256 However, </w:t>
      </w:r>
      <w:r w:rsidRPr="00C20E75">
        <w:rPr>
          <w:rStyle w:val="StyleUnderline"/>
        </w:rPr>
        <w:t>a guidelines-only approach has inherent weaknesses. First, the guidelines would be formulated, implemented, and enforced by the very department with the most interest in creating exceptions to the rule,</w:t>
      </w:r>
      <w:r w:rsidRPr="00C20E75">
        <w:rPr>
          <w:sz w:val="16"/>
        </w:rPr>
        <w:t xml:space="preserve"> and that most “pays the cost” when the tools it develops and uses are neutralized. </w:t>
      </w:r>
      <w:r w:rsidRPr="00C20E75">
        <w:rPr>
          <w:rStyle w:val="StyleUnderline"/>
        </w:rPr>
        <w:t>Such conflicts of interest rarely end up with the strongest possible protections for the public.</w:t>
      </w:r>
      <w:r>
        <w:rPr>
          <w:rStyle w:val="StyleUnderline"/>
        </w:rPr>
        <w:t xml:space="preserve"> </w:t>
      </w:r>
      <w:r w:rsidRPr="00C20E75">
        <w:rPr>
          <w:sz w:val="16"/>
        </w:rPr>
        <w:t xml:space="preserve">176 Therefore, </w:t>
      </w:r>
      <w:r w:rsidRPr="00C20E75">
        <w:rPr>
          <w:rStyle w:val="StyleUnderline"/>
        </w:rPr>
        <w:t xml:space="preserve">a legislative approach may be more appropriate. </w:t>
      </w:r>
      <w:r w:rsidRPr="00C20E75">
        <w:rPr>
          <w:sz w:val="16"/>
        </w:rPr>
        <w:t xml:space="preserve">Perhaps as part of the appropriations bill that funds the exploit discovery effort, </w:t>
      </w:r>
      <w:r w:rsidRPr="00C20E75">
        <w:rPr>
          <w:rStyle w:val="StyleUnderline"/>
        </w:rPr>
        <w:t xml:space="preserve">Congress could mandate that any vulnerabilities the unit discovers be reported; alternatively, a reporting mandate could be added to the wiretap statute. </w:t>
      </w:r>
      <w:r w:rsidRPr="00C20E75">
        <w:rPr>
          <w:rStyle w:val="Emphasis"/>
        </w:rPr>
        <w:t>This second approach has the advantage that it is more permanent;</w:t>
      </w:r>
      <w:r w:rsidRPr="00C20E75">
        <w:rPr>
          <w:sz w:val="16"/>
        </w:rPr>
        <w:t xml:space="preserve"> however, amending the Wiretap Act has proven to be a long and contentious process. Regardless, and as noted above, such </w:t>
      </w:r>
      <w:r w:rsidRPr="00C20E75">
        <w:rPr>
          <w:rStyle w:val="StyleUnderline"/>
        </w:rPr>
        <w:t>legislation would need to be carefully drafted to capture a range of different circumstances.</w:t>
      </w:r>
    </w:p>
    <w:p w:rsidR="00CD2057" w:rsidRDefault="00CD2057" w:rsidP="00CD2057"/>
    <w:p w:rsidR="00C84BA9" w:rsidRDefault="00C84BA9" w:rsidP="00C84BA9">
      <w:pPr>
        <w:pStyle w:val="Heading3"/>
      </w:pPr>
      <w:r>
        <w:t>Solvency – US Leadership</w:t>
      </w:r>
    </w:p>
    <w:p w:rsidR="00C84BA9" w:rsidRPr="00C84BA9" w:rsidRDefault="00C84BA9" w:rsidP="00C84BA9">
      <w:pPr>
        <w:pStyle w:val="Heading4"/>
      </w:pPr>
      <w:r>
        <w:t>US leadership solves international cooperation on zero-days.</w:t>
      </w:r>
    </w:p>
    <w:p w:rsidR="00C84BA9" w:rsidRDefault="00C84BA9" w:rsidP="00C84BA9">
      <w:r w:rsidRPr="00A10524">
        <w:rPr>
          <w:rStyle w:val="Style13ptBold"/>
        </w:rPr>
        <w:t>Fidler 2014</w:t>
      </w:r>
      <w: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C84BA9" w:rsidRDefault="00C84BA9" w:rsidP="00C84BA9"/>
    <w:p w:rsidR="00C84BA9" w:rsidRPr="00C84BA9" w:rsidRDefault="00C84BA9" w:rsidP="00C84BA9">
      <w:pPr>
        <w:rPr>
          <w:sz w:val="16"/>
        </w:rPr>
      </w:pPr>
      <w:r w:rsidRPr="00C84BA9">
        <w:rPr>
          <w:rStyle w:val="StyleUnderline"/>
        </w:rPr>
        <w:t>International cooperation is needed on the zero-day issue, but U.S. leadership is required to catalyze such cooperation.</w:t>
      </w:r>
      <w:r w:rsidRPr="00C84BA9">
        <w:rPr>
          <w:sz w:val="16"/>
        </w:rPr>
        <w:t xml:space="preserve"> Snowden’s disclosures have caused significant problems for the United States, reducing receptivity to cooperation with the United States on cyber issues. </w:t>
      </w:r>
      <w:r w:rsidRPr="00C84BA9">
        <w:rPr>
          <w:rStyle w:val="StyleUnderline"/>
        </w:rPr>
        <w:t>This problem is exacerbated by the need to have the United States, as a major cyber player, involved in international negotiations</w:t>
      </w:r>
      <w:r w:rsidRPr="00C84BA9">
        <w:rPr>
          <w:sz w:val="16"/>
        </w:rPr>
        <w:t xml:space="preserve">. </w:t>
      </w:r>
      <w:r w:rsidRPr="00C84BA9">
        <w:rPr>
          <w:rStyle w:val="StyleUnderline"/>
        </w:rPr>
        <w:t>Existing confusion and controversy over national U.S. policies towards zero-day vulnerabilities create further obstacles to addressing these issues at an international level.</w:t>
      </w:r>
      <w:r>
        <w:rPr>
          <w:rStyle w:val="StyleUnderline"/>
        </w:rPr>
        <w:t xml:space="preserve"> </w:t>
      </w:r>
      <w:r w:rsidRPr="00C84BA9">
        <w:rPr>
          <w:rStyle w:val="StyleUnderline"/>
        </w:rPr>
        <w:t>The United States needs to establish policy clarity at a national level to set the stage for collective action, signaling to other nations its seriousness about the problem and the nature of American interests towards it</w:t>
      </w:r>
      <w:r w:rsidRPr="00C84BA9">
        <w:rPr>
          <w:sz w:val="16"/>
        </w:rPr>
        <w:t xml:space="preserve">. Richard Clarke and Peter Swire agree: “we create a more secure and useful global Internet if other nations, including China and Russia, adopt and implement similar policies” to what the Obama administration recently announced about U.S. zero-day policy, </w:t>
      </w:r>
      <w:r w:rsidRPr="00C84BA9">
        <w:rPr>
          <w:rStyle w:val="StyleUnderline"/>
        </w:rPr>
        <w:t>but “because they [other nations] are unlikely to do so any time soon, the Obama administration should also step up its efforts” and create “the basis for an international norm of behavior</w:t>
      </w:r>
      <w:r w:rsidRPr="00C84BA9">
        <w:rPr>
          <w:sz w:val="16"/>
        </w:rPr>
        <w:t>.” 669 This thesis argues that the U.S. government must do more to strengthen its own zero-day policies as a necessary element of addressing the need for collective action.</w:t>
      </w:r>
    </w:p>
    <w:p w:rsidR="00C84BA9" w:rsidRPr="00C84BA9" w:rsidRDefault="00C84BA9" w:rsidP="00C84BA9"/>
    <w:p w:rsidR="00CD2057" w:rsidRDefault="00CD2057" w:rsidP="00CD2057">
      <w:pPr>
        <w:pStyle w:val="Heading2"/>
      </w:pPr>
      <w:r>
        <w:t>Solvency</w:t>
      </w:r>
      <w:r w:rsidR="00432D1E">
        <w:t xml:space="preserve"> All</w:t>
      </w:r>
      <w:r w:rsidR="00513EE1">
        <w:t xml:space="preserve"> Advantages</w:t>
      </w:r>
    </w:p>
    <w:p w:rsidR="00AF674E" w:rsidRDefault="00AF674E" w:rsidP="00AF674E">
      <w:pPr>
        <w:pStyle w:val="Heading3"/>
      </w:pPr>
      <w:r>
        <w:t>Plan Solves Cryptowar</w:t>
      </w:r>
    </w:p>
    <w:p w:rsidR="00AF674E" w:rsidRPr="00AF674E" w:rsidRDefault="00AF674E" w:rsidP="00AF674E">
      <w:pPr>
        <w:pStyle w:val="Heading4"/>
      </w:pPr>
      <w:r>
        <w:t>The plan solves the cryptowar.</w:t>
      </w:r>
    </w:p>
    <w:p w:rsidR="00AF674E" w:rsidRDefault="00AF674E" w:rsidP="00AF674E">
      <w:r>
        <w:t xml:space="preserve">Joshua A. </w:t>
      </w:r>
      <w:r w:rsidRPr="00734904">
        <w:rPr>
          <w:rStyle w:val="Style13ptBold"/>
        </w:rPr>
        <w:t>Kroll 15</w:t>
      </w:r>
      <w:r>
        <w:t>, doctoral candidate in computer science at Princeton University, where he works on computer security and public policy issues at the university’s Center for Information Technology Policy, 6-1-2015, "The Cyber Conundrum," American Prospect, http://prospect.org/article/cyber-conundrum</w:t>
      </w:r>
    </w:p>
    <w:p w:rsidR="00AF674E" w:rsidRDefault="00AF674E" w:rsidP="00AF674E">
      <w:pPr>
        <w:rPr>
          <w:rStyle w:val="StyleUnderline"/>
        </w:rPr>
      </w:pPr>
    </w:p>
    <w:p w:rsidR="00AF674E" w:rsidRDefault="00AF674E" w:rsidP="00AF674E">
      <w:pPr>
        <w:rPr>
          <w:rStyle w:val="StyleUnderline"/>
        </w:rPr>
      </w:pPr>
    </w:p>
    <w:p w:rsidR="00AF674E" w:rsidRPr="00FB4566" w:rsidRDefault="00AF674E" w:rsidP="00AF674E">
      <w:pPr>
        <w:rPr>
          <w:sz w:val="12"/>
        </w:rPr>
      </w:pPr>
      <w:r w:rsidRPr="00FB4566">
        <w:rPr>
          <w:sz w:val="12"/>
        </w:rPr>
        <w:t xml:space="preserve">An Alternative Strategy Apple CEO Tim Cook, who spoke before the president at Stanford, called for a different approach, emphasizing the goal of strengthening systems against snooping. “People have entrusted us with their most personal and precious information. … History has shown us that sacrificing our right to privacy can have dire consequences. … If those of us in positions of responsibility fail to do everything in our power to protect the right of privacy, we risk something far more valuable than money. We risk our way of life. Fortunately, technology gives us the tools to avoid these risks, and it is my sincere hope that by using them, and by working together, we will.” The CEOs of other companies such as Google and Yahoo turned down invitations to the public event, reportedly due to frustration with White House policy, opting instead to send deputies. </w:t>
      </w:r>
      <w:r w:rsidRPr="00A311AB">
        <w:rPr>
          <w:rStyle w:val="StyleUnderline"/>
        </w:rPr>
        <w:t>To much of the U.S. technology industry, the best policy is to build stronger walls around users’ data.</w:t>
      </w:r>
      <w:r>
        <w:rPr>
          <w:rStyle w:val="StyleUnderline"/>
        </w:rPr>
        <w:t xml:space="preserve"> </w:t>
      </w:r>
      <w:r w:rsidRPr="00FB4566">
        <w:rPr>
          <w:sz w:val="12"/>
        </w:rPr>
        <w:t xml:space="preserve">Obama, in an interview with Re/code’s Kara Swisher after the Stanford event, recognized this tension, saying, “I lean probably further in the direction of strong encryption than some do inside of law enforcement. But I am sympathetic to law enforcement because I know the kind of pressure they’re under to keep us safe. … Now, in fairness, I think the folks who are in favor of airtight encryption also want to be protected from terrorists.” It would be a great achievement if we could somehow provide strong encryption against every adversary, except for a loophole only usable with a valid warrant. The same hope has been expressed by FBI Director James Comey, by British Prime Minister David Cameron, and by The Washington Post’s editorial board, which famously asked for a “secure golden key” for law enforcement. But if there is a virtual access port that can be opened by a technology vendor on seeing a warrant—as Comey has called for—the same port can be opened by the same vendor without a warrant. The technology cannot tell whether the employee requesting access has been compelled by a lawful court order, or by a blackmailer, or by an extortionist, or by a foreign government. As far as the technology is concerned, access under a court order is the same as access to data by an insider. And misbehaving insiders often have privileged access that makes their attacks devastating. Consider Snowden’s attack on the NSA or the electronic thefts revealed in February in which thieves impersonating insiders took hundreds of millions of dollars from banks around the world. If we want to lock out insiders, we will also have to lock out those with warrants. We cannot avoid the choice between access and security. The largest Internet companies have been moving to adopt encryption for several years. Google switched its website over to secure access by default in 2010 and 2011. Microsoft’s outlook.com email service followed suit in 2012, Facebook in 2013, and Yahoo Mail in 2014. Many of these products later went further, requiring secure access and disabling insecure access. The pace picked up after the Snowden revelations. Apple and Google beefed up encryption of data stored on iPhones and Android devices in 2014. In August 2014, Google announced that it would boost the position of secure pages in search results, treating encryption as an indicator that a site is serious about security. Meanwhile, citizens who went to Whitehouse.gov to read the text of the president’s Cybersecurity Summit speech could not do so on a secure page because the White House website did not offer even the option of secure browsing. Visitors to “https://whitehouse.gov” received a sternly worded security warning from their browsers and had to go to another site such as Google’s YouTube if they wanted to experience the president’s speech on a secure site. Closing the Gap The divide between government and industry runs deep, and it is cultural as much as political. </w:t>
      </w:r>
      <w:r w:rsidRPr="00A311AB">
        <w:rPr>
          <w:rStyle w:val="StyleUnderline"/>
        </w:rPr>
        <w:t>The intelligence community, which dominates cybersecurity policy in government, wants a strategy that favors intelligence gathering, which means undermining and surveillance</w:t>
      </w:r>
      <w:r w:rsidRPr="00FB4566">
        <w:rPr>
          <w:sz w:val="12"/>
        </w:rPr>
        <w:t xml:space="preserve">. The technical community, which dominates in industry, wants to strengthen systems, using tools such as encryption to protect privacy. The two communities come down on different sides of the cyber conundrum. </w:t>
      </w:r>
      <w:r w:rsidRPr="00A311AB">
        <w:rPr>
          <w:rStyle w:val="StyleUnderline"/>
        </w:rPr>
        <w:t>Ideally, both communities would be represented in government and would be at the table when important cyber policy decisions were being made. But the parts of government that run cybersecurity policy, other than the intelligence agencies, have little technical expertise</w:t>
      </w:r>
      <w:r w:rsidRPr="00FB4566">
        <w:rPr>
          <w:sz w:val="12"/>
        </w:rPr>
        <w:t xml:space="preserve">. Under these conditions, </w:t>
      </w:r>
      <w:r w:rsidRPr="00A311AB">
        <w:rPr>
          <w:rStyle w:val="StyleUnderline"/>
        </w:rPr>
        <w:t>the cyber conundrum generates tense meetings and competing speeches, but no solutions.</w:t>
      </w:r>
      <w:r w:rsidRPr="00FB4566">
        <w:rPr>
          <w:sz w:val="12"/>
        </w:rPr>
        <w:t xml:space="preserve"> Is there any escape from the cyber conundrum? The way out, if we can find it, will strive to bolster security of common technical infrastructure, while finding a way to target exploitation of identified adversaries. It will protect globally, and exploit locally. </w:t>
      </w:r>
      <w:r w:rsidRPr="009E307C">
        <w:rPr>
          <w:rStyle w:val="StyleUnderline"/>
        </w:rPr>
        <w:t>Strengthening security for everyone will make it harder to exploit adversaries’ systems, but the intelligence community has developed some impressive tools for local exploitation</w:t>
      </w:r>
      <w:r w:rsidRPr="00FB4566">
        <w:rPr>
          <w:sz w:val="12"/>
        </w:rPr>
        <w:t xml:space="preserve">. </w:t>
      </w:r>
      <w:r w:rsidRPr="009E307C">
        <w:rPr>
          <w:rStyle w:val="StyleUnderline"/>
        </w:rPr>
        <w:t>Thus far government has not been willing to make major investments in strengthening security infrastructure, for fear that this would make broad surveillance more difficult.</w:t>
      </w:r>
      <w:r w:rsidRPr="00FB4566">
        <w:rPr>
          <w:sz w:val="12"/>
        </w:rPr>
        <w:t xml:space="preserve"> </w:t>
      </w:r>
      <w:r w:rsidRPr="009E307C">
        <w:rPr>
          <w:rStyle w:val="StyleUnderline"/>
        </w:rPr>
        <w:t>Until our leaders recognize the full costs of their current strategy, that is unlikely to change. And the attacks will continue.</w:t>
      </w:r>
      <w:r w:rsidRPr="00FB4566">
        <w:rPr>
          <w:sz w:val="12"/>
        </w:rPr>
        <w:t xml:space="preserve"> </w:t>
      </w:r>
    </w:p>
    <w:p w:rsidR="00AF674E" w:rsidRDefault="00AF674E" w:rsidP="00AF674E"/>
    <w:p w:rsidR="00EE73EE" w:rsidRDefault="00EE73EE" w:rsidP="00EE73EE">
      <w:pPr>
        <w:pStyle w:val="Heading3"/>
      </w:pPr>
      <w:r>
        <w:t>Solvency</w:t>
      </w:r>
      <w:r w:rsidR="00432D1E">
        <w:t>- Strong Encryption</w:t>
      </w:r>
    </w:p>
    <w:p w:rsidR="00EE73EE" w:rsidRPr="00C227B6" w:rsidRDefault="007F6CEF" w:rsidP="00EE73EE">
      <w:pPr>
        <w:pStyle w:val="Heading4"/>
      </w:pPr>
      <w:r>
        <w:t>The plans solves.</w:t>
      </w:r>
    </w:p>
    <w:p w:rsidR="00EE73EE" w:rsidRDefault="00EE73EE" w:rsidP="00EE73EE">
      <w:r w:rsidRPr="000326D0">
        <w:rPr>
          <w:rStyle w:val="Style13ptBold"/>
        </w:rPr>
        <w:t>Edgar, 2015</w:t>
      </w:r>
      <w:r>
        <w:t xml:space="preserve"> </w:t>
      </w:r>
      <w:r>
        <w:br/>
        <w:t>Timothy H. Edgar is a visiting scholar at the Brown University’s Watson Institute for International Studies. He was the first-ever director of privacy and civil liberties for the White House National Security Staff. Under George W. Bush, he was the first deputy for civil liberties for the director of national intelligence, from 2006 to 2009. He was the national security counsel for the American Civil Liberties Union from 2001 to 2006. He is a graduate of Harvard Law School and Dartmouth College, 4-13-2015, "The Good News About Spying," Foreign Affairs, https://www.foreignaffairs.com/articles/united-states/2015-04-13/good-news-about-spying</w:t>
      </w:r>
    </w:p>
    <w:p w:rsidR="00EE73EE" w:rsidRDefault="00EE73EE" w:rsidP="00EE73EE"/>
    <w:p w:rsidR="00EE73EE" w:rsidRPr="00C227B6" w:rsidRDefault="00EE73EE" w:rsidP="00EE73EE">
      <w:pPr>
        <w:rPr>
          <w:sz w:val="16"/>
        </w:rPr>
      </w:pPr>
      <w:r w:rsidRPr="00C227B6">
        <w:rPr>
          <w:sz w:val="16"/>
        </w:rPr>
        <w:t xml:space="preserve">Finally, </w:t>
      </w:r>
      <w:r w:rsidRPr="0022558C">
        <w:rPr>
          <w:rStyle w:val="StyleUnderline"/>
        </w:rPr>
        <w:t>the United States should promote, not undermine, strong encryption</w:t>
      </w:r>
      <w:r w:rsidRPr="00C227B6">
        <w:rPr>
          <w:sz w:val="16"/>
        </w:rPr>
        <w:t xml:space="preserve">. As industry offers new solutions for communications security in the face of cybersecurity problems and surveillance fears, </w:t>
      </w:r>
      <w:r w:rsidRPr="0022558C">
        <w:rPr>
          <w:rStyle w:val="StyleUnderline"/>
        </w:rPr>
        <w:t>FBI Director James Comey has argued for a new legal requirement to ensure that government will always be able to intercept communications</w:t>
      </w:r>
      <w:r w:rsidRPr="00C227B6">
        <w:rPr>
          <w:sz w:val="16"/>
        </w:rPr>
        <w:t xml:space="preserve">. </w:t>
      </w:r>
      <w:r w:rsidRPr="009031FB">
        <w:rPr>
          <w:rStyle w:val="StyleUnderline"/>
        </w:rPr>
        <w:t>This is a bad idea</w:t>
      </w:r>
      <w:r w:rsidRPr="00C227B6">
        <w:rPr>
          <w:sz w:val="16"/>
        </w:rPr>
        <w:t xml:space="preserve">. </w:t>
      </w:r>
      <w:r w:rsidRPr="00C227B6">
        <w:rPr>
          <w:rStyle w:val="StyleUnderline"/>
        </w:rPr>
        <w:t>Computer scientists have warned that mandating any “backdoor” for surveillance makes a cryptosystem weaker for everyone. This is a matter of science, not politics</w:t>
      </w:r>
      <w:r w:rsidRPr="00C227B6">
        <w:rPr>
          <w:sz w:val="16"/>
        </w:rPr>
        <w:t xml:space="preserve">. In 2013, Obama’s own review group urged the government to put its weight behind a secure Internet, even at the expense of surveillance. </w:t>
      </w:r>
      <w:r w:rsidRPr="009031FB">
        <w:rPr>
          <w:rStyle w:val="StyleUnderline"/>
        </w:rPr>
        <w:t>Obama needs to listen to the experts: He should reject any proposal to mandate “backdoors” in secure communications systems, and order national security agencies not to pressure companies to do so.</w:t>
      </w:r>
      <w:r w:rsidRPr="00C227B6">
        <w:rPr>
          <w:sz w:val="16"/>
        </w:rPr>
        <w:t xml:space="preserve"> </w:t>
      </w:r>
    </w:p>
    <w:p w:rsidR="00FA1411" w:rsidRDefault="00FA1411" w:rsidP="00EA3640">
      <w:pPr>
        <w:pStyle w:val="Heading3"/>
      </w:pPr>
      <w:r>
        <w:t>Solvency – Secure Data</w:t>
      </w:r>
      <w:r w:rsidR="00FF1B1C">
        <w:t xml:space="preserve"> Act</w:t>
      </w:r>
    </w:p>
    <w:p w:rsidR="00FA1411" w:rsidRPr="00284194" w:rsidRDefault="00FA1411" w:rsidP="00EA3640">
      <w:pPr>
        <w:pStyle w:val="Heading4"/>
      </w:pPr>
      <w:r>
        <w:t>Congress should pass legislation.</w:t>
      </w:r>
    </w:p>
    <w:p w:rsidR="00FA1411" w:rsidRDefault="00FA1411" w:rsidP="00EA3640">
      <w:r>
        <w:t xml:space="preserve">Daniel </w:t>
      </w:r>
      <w:r w:rsidRPr="001B3977">
        <w:rPr>
          <w:rStyle w:val="Style13ptBold"/>
        </w:rPr>
        <w:t>Castro and</w:t>
      </w:r>
      <w:r>
        <w:t xml:space="preserve"> Alan </w:t>
      </w:r>
      <w:r w:rsidRPr="001B3977">
        <w:rPr>
          <w:rStyle w:val="Style13ptBold"/>
        </w:rPr>
        <w:t>Mcquinn June 2015</w:t>
      </w:r>
      <w:r w:rsidRPr="001B3977">
        <w:rPr>
          <w:rStyle w:val="Style13ptBold"/>
        </w:rPr>
        <w:br/>
      </w:r>
      <w:r w:rsidRPr="001B3977">
        <w:rPr>
          <w:i/>
        </w:rPr>
        <w:t>Daniel Castro</w:t>
      </w:r>
      <w:r>
        <w:t xml:space="preserve"> is the Vice President of the Information Technology and Innovation Foundation and Director of the Center for Data Innovation; </w:t>
      </w:r>
      <w:r w:rsidRPr="001B3977">
        <w:rPr>
          <w:i/>
        </w:rPr>
        <w:t>Alan McQuinn</w:t>
      </w:r>
      <w:r>
        <w:t xml:space="preserve"> is a Research Assistant with The Information Technology and Innovation Foundation. Prior to joining ITIF, he was a telecommunications fellow for Congresswoman Anna Eshoo, an Honorary Co-Chair of ITIF, 6/9/15, “Beyond the USA Freedom Act: How U.S. Surveillance Still Subverts U.S. Competitiveness” “Information Technology &amp; Innovation Foundation” http://www.itif.org/publications/2015/06/09/beyond-usa-freedom-act-how-us-surveillance-still-subverts-us-competitiveness</w:t>
      </w:r>
    </w:p>
    <w:p w:rsidR="00FA1411" w:rsidRDefault="00FA1411" w:rsidP="00EA3640"/>
    <w:p w:rsidR="00FA1411" w:rsidRPr="00284194" w:rsidRDefault="00FA1411" w:rsidP="00EA3640">
      <w:pPr>
        <w:rPr>
          <w:rStyle w:val="StyleUnderline"/>
        </w:rPr>
      </w:pPr>
      <w:r w:rsidRPr="00284194">
        <w:rPr>
          <w:rStyle w:val="StyleUnderline"/>
        </w:rPr>
        <w:t>The free and open Internet that powers the globally networked economy is dependent on the ability of individuals and companies to engage in commerce without geographic restrictions</w:t>
      </w:r>
      <w:r w:rsidRPr="009065B7">
        <w:rPr>
          <w:sz w:val="16"/>
        </w:rPr>
        <w:t>. To turn back the tide of technology protectionism, U.S. trade negotiators will need a stronger hand to play. They cannot go to other nations and tell them to not discriminate against U.S. tech firms if the U.S. intelligence system continues to follow policies that threaten their citizens and businesses</w:t>
      </w:r>
      <w:r w:rsidRPr="00284194">
        <w:rPr>
          <w:rStyle w:val="StyleUnderline"/>
        </w:rPr>
        <w:t>. As a result, it is incumbent on the Congress and the Obama administration to take the lead in showing the world the best standards for transparency, cooperation, and accountability</w:t>
      </w:r>
      <w:r w:rsidRPr="009065B7">
        <w:rPr>
          <w:sz w:val="16"/>
        </w:rPr>
        <w:t xml:space="preserve">. First, the U.S. government should be forthcoming and transparent about its surveillance practices and clearly inform the public about the data it collects domestically and abroad. The U.S. government should set the gold standard for international transparency requirements, so that it is clear what information both U.S. and non-U.S. companies are disclosing to governments at home and abroad. The U.S. government should then work with its allies to create an international transparency requirement that illuminates when countries conduct surveillance that accesses foreign companies’ information. Second, </w:t>
      </w:r>
      <w:r w:rsidRPr="00284194">
        <w:rPr>
          <w:rStyle w:val="StyleUnderline"/>
        </w:rPr>
        <w:t>the U.S. government should draw a clear line in the sand and declare that the policy of the U.S. government is to strengthen not weaken information security. The U.S. Congress should pass legislation</w:t>
      </w:r>
      <w:r w:rsidRPr="009065B7">
        <w:rPr>
          <w:sz w:val="16"/>
        </w:rPr>
        <w:t>, such as the Secure Data Act introduced by Sen. Wyden (D-OR</w:t>
      </w:r>
      <w:r w:rsidRPr="00284194">
        <w:rPr>
          <w:rStyle w:val="StyleUnderline"/>
        </w:rPr>
        <w:t>), banning any government efforts to introduce backdoors in software or weaken encryption.</w:t>
      </w:r>
      <w:r w:rsidRPr="009065B7">
        <w:rPr>
          <w:sz w:val="16"/>
        </w:rPr>
        <w:t xml:space="preserve">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w:t>
      </w:r>
      <w:r w:rsidRPr="00284194">
        <w:rPr>
          <w:rStyle w:val="StyleUnderline"/>
        </w:rPr>
        <w:t>The best way to protect U.S. citizens from digital threats is to promote strong cybersecurity practices in the private sector.</w:t>
      </w:r>
    </w:p>
    <w:p w:rsidR="00274AAD" w:rsidRDefault="00274AAD" w:rsidP="00274AAD">
      <w:pPr>
        <w:pStyle w:val="Heading3"/>
      </w:pPr>
      <w:r>
        <w:t xml:space="preserve">Solvency </w:t>
      </w:r>
      <w:r w:rsidR="00FF1B1C">
        <w:t>–</w:t>
      </w:r>
      <w:r>
        <w:t xml:space="preserve"> Kehl</w:t>
      </w:r>
    </w:p>
    <w:p w:rsidR="00FF1B1C" w:rsidRPr="00FF1B1C" w:rsidRDefault="009065B7" w:rsidP="00FF1B1C">
      <w:pPr>
        <w:pStyle w:val="Heading4"/>
      </w:pPr>
      <w:r>
        <w:t>The plan solves - s</w:t>
      </w:r>
      <w:r w:rsidR="00FF1B1C">
        <w:t>trong encryption key to the internet.</w:t>
      </w:r>
    </w:p>
    <w:p w:rsidR="00274AAD" w:rsidRDefault="00274AAD" w:rsidP="00274AAD">
      <w:r w:rsidRPr="00614C8A">
        <w:rPr>
          <w:rStyle w:val="Style13ptBold"/>
        </w:rPr>
        <w:t>Kehl, 2015</w:t>
      </w:r>
      <w: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rsidR="00274AAD" w:rsidRPr="00614C8A" w:rsidRDefault="00274AAD" w:rsidP="00274AAD"/>
    <w:p w:rsidR="00274AAD" w:rsidRPr="0027171B" w:rsidRDefault="00274AAD" w:rsidP="00274AAD">
      <w:pPr>
        <w:rPr>
          <w:sz w:val="16"/>
        </w:rPr>
      </w:pPr>
      <w:r w:rsidRPr="0027171B">
        <w:rPr>
          <w:rStyle w:val="StyleUnderline"/>
        </w:rPr>
        <w:t>Strong encryption has become a bedrock technology that protects the security of the internet</w:t>
      </w:r>
      <w:r>
        <w:rPr>
          <w:rStyle w:val="StyleUnderline"/>
        </w:rPr>
        <w:t xml:space="preserve"> </w:t>
      </w:r>
      <w:r w:rsidRPr="0027171B">
        <w:rPr>
          <w:sz w:val="16"/>
        </w:rPr>
        <w:t xml:space="preserve">The evolution of the ecosystem for encrypted communications has also enhanced the protection of individual communications and improved cybersecurity. Today, </w:t>
      </w:r>
      <w:r w:rsidRPr="0027171B">
        <w:rPr>
          <w:rStyle w:val="StyleUnderline"/>
        </w:rPr>
        <w:t>strong encryption is an essential ingredient in the overall security of the modern network,</w:t>
      </w:r>
      <w:r w:rsidRPr="0027171B">
        <w:rPr>
          <w:sz w:val="16"/>
        </w:rPr>
        <w:t xml:space="preserve"> and adopting technologies like HTTPS is increasingly considered an industry best-practice among major technology companies.177 Even the report of the President’s Review Group on Intelligence and Communications Technologies, the panel of experts appointed by President Barack Obama to review the NSA’s surveillance activities after the 2013 Snowden leaks, was unequivocal in its emphasis on the importance of strong encryption to protect data in transit and at rest. The Review Group wrote that: </w:t>
      </w:r>
      <w:r w:rsidRPr="0027171B">
        <w:rPr>
          <w:rStyle w:val="StyleUnderline"/>
        </w:rPr>
        <w:t>Encryption is an essential basis for trust on the Internet; without such trust, valuable communications would not be possible</w:t>
      </w:r>
      <w:r w:rsidRPr="0027171B">
        <w:rPr>
          <w:sz w:val="16"/>
        </w:rPr>
        <w:t xml:space="preserve">. </w:t>
      </w:r>
      <w:r w:rsidRPr="0027171B">
        <w:rPr>
          <w:rStyle w:val="StyleUnderline"/>
        </w:rPr>
        <w:t>For the entire system to work, encryption software itself must be trustworthy.</w:t>
      </w:r>
      <w:r w:rsidRPr="0027171B">
        <w:rPr>
          <w:sz w:val="16"/>
        </w:rPr>
        <w:t xml:space="preserve"> Users of encryption must be confident, and justifiably confident, that only those people they designate can decrypt their data…. Indeed, in light of the massive increase in cyber-crime and intellectual property theft on-line, the use of encryption should be greatly expanded to protect not only data in transit, but also data at rest on networks, in storage, and in the cloud.178 </w:t>
      </w:r>
      <w:r w:rsidRPr="001817F9">
        <w:rPr>
          <w:rStyle w:val="StyleUnderline"/>
        </w:rPr>
        <w:t>The report further recommended that the U.S. government should:</w:t>
      </w:r>
      <w:r>
        <w:rPr>
          <w:rStyle w:val="StyleUnderline"/>
        </w:rPr>
        <w:t xml:space="preserve"> </w:t>
      </w:r>
      <w:r w:rsidRPr="001817F9">
        <w:rPr>
          <w:rStyle w:val="StyleUnderline"/>
        </w:rPr>
        <w:t>Promote security[] by (1) fully supporting and not undermining efforts to create encryption standards; (2) making clear that it will not in any way subvert, undermine, weaken, or make vulnerable generally available commercial encryption; and (3) supporting efforts to encourage the greater use of encryption technology for data in transit, at rest, in the cloud, and in storage</w:t>
      </w:r>
      <w:r w:rsidRPr="0027171B">
        <w:rPr>
          <w:sz w:val="16"/>
        </w:rPr>
        <w:t xml:space="preserve">.179 Moreover, </w:t>
      </w:r>
      <w:r w:rsidRPr="0027171B">
        <w:rPr>
          <w:rStyle w:val="StyleUnderline"/>
        </w:rPr>
        <w:t>there is now a significant body of evidence that,</w:t>
      </w:r>
      <w:r w:rsidRPr="0027171B">
        <w:rPr>
          <w:sz w:val="16"/>
        </w:rPr>
        <w:t xml:space="preserve"> as Bob Goodlatte argued back in 1997, “</w:t>
      </w:r>
      <w:r w:rsidRPr="0027171B">
        <w:rPr>
          <w:rStyle w:val="StyleUnderline"/>
        </w:rPr>
        <w:t>Strong encryption prevents crime</w:t>
      </w:r>
      <w:r w:rsidRPr="0027171B">
        <w:rPr>
          <w:sz w:val="16"/>
        </w:rPr>
        <w:t xml:space="preserve">.”180 This has become particularly true as smartphones and other personal devices that store vast amount of user data have risen in popularity over the past decade. </w:t>
      </w:r>
      <w:r w:rsidRPr="0027171B">
        <w:rPr>
          <w:rStyle w:val="StyleUnderline"/>
        </w:rPr>
        <w:t>Encryption can stop or mitigate the damage from crimes like identity theft and fraud targeted at smartphone users</w:t>
      </w:r>
      <w:r w:rsidRPr="0027171B">
        <w:rPr>
          <w:sz w:val="16"/>
        </w:rPr>
        <w:t>.181</w:t>
      </w:r>
    </w:p>
    <w:p w:rsidR="0061469B" w:rsidRDefault="0061469B" w:rsidP="0061469B">
      <w:pPr>
        <w:pStyle w:val="Heading3"/>
      </w:pPr>
      <w:r>
        <w:t>Solvency</w:t>
      </w:r>
      <w:r w:rsidR="00537276">
        <w:t xml:space="preserve"> – Commercial Encryption key</w:t>
      </w:r>
    </w:p>
    <w:p w:rsidR="0061469B" w:rsidRPr="00BF70B5" w:rsidRDefault="0061469B" w:rsidP="0061469B">
      <w:pPr>
        <w:pStyle w:val="Heading4"/>
      </w:pPr>
      <w:r>
        <w:t>Weakening commercial software for surveillance is a bad idea and should end.</w:t>
      </w:r>
    </w:p>
    <w:p w:rsidR="0061469B" w:rsidRDefault="0061469B" w:rsidP="0061469B">
      <w:r w:rsidRPr="00DB2EA0">
        <w:rPr>
          <w:rStyle w:val="Style13ptBold"/>
        </w:rPr>
        <w:t>Peha, 2013</w:t>
      </w:r>
      <w:r>
        <w:t xml:space="preserve"> </w:t>
      </w:r>
      <w:r>
        <w:br/>
        <w:t>Jon M. Peha is a professor at Carnegie Mellon, Dept. of Electrical &amp; Computer Engineering and the Dept. of Engineering &amp; Public Policy, Served as Chief Technologist of the Federal Communications Commission, Assistant Director of the White House’s Office of Science and Technology Policy. "The dangerous policy of weakening security to facilitate surveillance." Available at SSRN 2350929 (2013).</w:t>
      </w:r>
    </w:p>
    <w:p w:rsidR="0061469B" w:rsidRDefault="0061469B" w:rsidP="0061469B"/>
    <w:p w:rsidR="0061469B" w:rsidRPr="002B6F6D" w:rsidRDefault="0061469B" w:rsidP="0061469B">
      <w:pPr>
        <w:rPr>
          <w:rStyle w:val="StyleUnderline"/>
        </w:rPr>
      </w:pPr>
      <w:r w:rsidRPr="007455BE">
        <w:rPr>
          <w:rStyle w:val="StyleUnderline"/>
        </w:rPr>
        <w:t>The American people have an acute and growing need for better cybersecurity protection from numerous threats ranging from identity theft to industrial espionage</w:t>
      </w:r>
      <w:r w:rsidRPr="007455BE">
        <w:rPr>
          <w:sz w:val="16"/>
        </w:rPr>
        <w:t xml:space="preserve">. The American people also need government law enforcement and intelligence agencies that can conduct effective surveillance against individuals who are involved with crimes or terrorism. Most of the time, these two needs are entirely compatible, but there are occasionally issues on which a balance must be struck. </w:t>
      </w:r>
      <w:r w:rsidRPr="007455BE">
        <w:rPr>
          <w:rStyle w:val="StyleUnderline"/>
        </w:rPr>
        <w:t xml:space="preserve">If the balance is wrong, a well-intentioned government agency can severely undermine security rather than strengthen it, and endanger the very American citizens that the agency hopes to protect. </w:t>
      </w:r>
      <w:r w:rsidRPr="007455BE">
        <w:rPr>
          <w:sz w:val="16"/>
        </w:rPr>
        <w:t xml:space="preserve">Based on recent press reports regarding the alleged activities of the National Security Agency (NSA), it is time for a reevaluation of this balance. </w:t>
      </w:r>
      <w:r w:rsidRPr="007455BE">
        <w:rPr>
          <w:rStyle w:val="StyleUnderline"/>
        </w:rPr>
        <w:t>Individual computer users, large corporations, and government agencies all depend on the security features built into information technology products and services that they buy on the open market</w:t>
      </w:r>
      <w:r w:rsidRPr="007455BE">
        <w:rPr>
          <w:sz w:val="16"/>
        </w:rPr>
        <w:t xml:space="preserve">. </w:t>
      </w:r>
      <w:r w:rsidRPr="007455BE">
        <w:rPr>
          <w:rStyle w:val="StyleUnderline"/>
        </w:rPr>
        <w:t>If the security features of these widely available products and services are weak, everyone is in greater danger.</w:t>
      </w:r>
      <w:r w:rsidRPr="007455BE">
        <w:rPr>
          <w:sz w:val="16"/>
        </w:rPr>
        <w:t xml:space="preserve"> There have recently been allegations that U.S. government agencies have engaged in a number activities deliberately intended to weaken this widely available technology</w:t>
      </w:r>
      <w:r w:rsidRPr="002B6F6D">
        <w:rPr>
          <w:rStyle w:val="StyleUnderline"/>
        </w:rPr>
        <w:t>. Weakening commercial</w:t>
      </w:r>
      <w:r>
        <w:rPr>
          <w:rStyle w:val="StyleUnderline"/>
        </w:rPr>
        <w:t xml:space="preserve"> </w:t>
      </w:r>
      <w:r w:rsidRPr="002B6F6D">
        <w:rPr>
          <w:rStyle w:val="StyleUnderline"/>
        </w:rPr>
        <w:t>products and services does have the benefit that it becomes easier for U.S. intelligence agencies to</w:t>
      </w:r>
      <w:r>
        <w:rPr>
          <w:rStyle w:val="StyleUnderline"/>
        </w:rPr>
        <w:t xml:space="preserve"> </w:t>
      </w:r>
      <w:r w:rsidRPr="002B6F6D">
        <w:rPr>
          <w:rStyle w:val="StyleUnderline"/>
        </w:rPr>
        <w:t>conduct surveillance on targets who use the weakened technology, and if it is occurring, this is probably</w:t>
      </w:r>
      <w:r>
        <w:rPr>
          <w:rStyle w:val="StyleUnderline"/>
        </w:rPr>
        <w:t xml:space="preserve"> </w:t>
      </w:r>
      <w:r w:rsidRPr="002B6F6D">
        <w:rPr>
          <w:rStyle w:val="StyleUnderline"/>
        </w:rPr>
        <w:t>the motivation.</w:t>
      </w:r>
      <w:r w:rsidRPr="007455BE">
        <w:rPr>
          <w:sz w:val="16"/>
        </w:rPr>
        <w:t xml:space="preserve"> However, </w:t>
      </w:r>
      <w:r w:rsidRPr="007455BE">
        <w:rPr>
          <w:rStyle w:val="StyleUnderline"/>
        </w:rPr>
        <w:t>this strategy also inevitably makes it easier for criminals, terrorists, and foreign powers to infiltrate these systems for their own purposes</w:t>
      </w:r>
      <w:r w:rsidRPr="007455BE">
        <w:rPr>
          <w:sz w:val="16"/>
        </w:rPr>
        <w:t xml:space="preserve">. Moreover, </w:t>
      </w:r>
      <w:r w:rsidRPr="002B6F6D">
        <w:rPr>
          <w:rStyle w:val="StyleUnderline"/>
        </w:rPr>
        <w:t>everyone who uses this</w:t>
      </w:r>
      <w:r>
        <w:rPr>
          <w:rStyle w:val="StyleUnderline"/>
        </w:rPr>
        <w:t xml:space="preserve"> </w:t>
      </w:r>
      <w:r w:rsidRPr="002B6F6D">
        <w:rPr>
          <w:rStyle w:val="StyleUnderline"/>
        </w:rPr>
        <w:t>technology is vulnerable, and not just the handful who may be surveillance targets for U.S. intelligence</w:t>
      </w:r>
      <w:r>
        <w:rPr>
          <w:rStyle w:val="StyleUnderline"/>
        </w:rPr>
        <w:t xml:space="preserve"> </w:t>
      </w:r>
      <w:r w:rsidRPr="002B6F6D">
        <w:rPr>
          <w:rStyle w:val="StyleUnderline"/>
        </w:rPr>
        <w:t>agencies. No government agency should act to reduce the security of a product or service sold on the</w:t>
      </w:r>
      <w:r>
        <w:rPr>
          <w:rStyle w:val="StyleUnderline"/>
        </w:rPr>
        <w:t xml:space="preserve"> </w:t>
      </w:r>
      <w:r w:rsidRPr="002B6F6D">
        <w:rPr>
          <w:rStyle w:val="StyleUnderline"/>
        </w:rPr>
        <w:t>open market without first conducting a careful risk assessment</w:t>
      </w:r>
      <w:r w:rsidRPr="007455BE">
        <w:rPr>
          <w:sz w:val="16"/>
        </w:rPr>
        <w:t xml:space="preserve">.1 If the recent allegations in the press are correct, and no such risk assessment occurred, </w:t>
      </w:r>
      <w:r w:rsidRPr="002B6F6D">
        <w:rPr>
          <w:rStyle w:val="StyleUnderline"/>
        </w:rPr>
        <w:t>the White House should make sure that a thorough</w:t>
      </w:r>
      <w:r>
        <w:rPr>
          <w:rStyle w:val="StyleUnderline"/>
        </w:rPr>
        <w:t xml:space="preserve"> </w:t>
      </w:r>
      <w:r w:rsidRPr="002B6F6D">
        <w:rPr>
          <w:rStyle w:val="StyleUnderline"/>
        </w:rPr>
        <w:t xml:space="preserve">review is conducted now, and that policies are changed as needed based on this assessment. </w:t>
      </w:r>
    </w:p>
    <w:p w:rsidR="0061469B" w:rsidRPr="002B6F6D" w:rsidRDefault="0061469B" w:rsidP="0061469B"/>
    <w:p w:rsidR="0061469B" w:rsidRDefault="0061469B" w:rsidP="0061469B"/>
    <w:p w:rsidR="00EA2091" w:rsidRDefault="00EA2091" w:rsidP="00EA2091">
      <w:pPr>
        <w:pStyle w:val="Heading3"/>
      </w:pPr>
      <w:r>
        <w:t>Solvency - Open Letter</w:t>
      </w:r>
    </w:p>
    <w:p w:rsidR="00EA2091" w:rsidRDefault="00EA2091" w:rsidP="00EA2091">
      <w:pPr>
        <w:pStyle w:val="Heading4"/>
      </w:pPr>
      <w:r>
        <w:t>Now is key. Networks should not be surveillance ready.</w:t>
      </w:r>
    </w:p>
    <w:p w:rsidR="00EA2091" w:rsidRDefault="00EA2091" w:rsidP="00EA2091">
      <w:r>
        <w:t xml:space="preserve">Joseph Lorenzo </w:t>
      </w:r>
      <w:r w:rsidRPr="001C09D3">
        <w:rPr>
          <w:rStyle w:val="Style13ptBold"/>
        </w:rPr>
        <w:t>Hall</w:t>
      </w:r>
      <w:r>
        <w:t xml:space="preserve">, </w:t>
      </w:r>
      <w:r w:rsidRPr="001C09D3">
        <w:rPr>
          <w:rStyle w:val="Style13ptBold"/>
        </w:rPr>
        <w:t>5-20</w:t>
      </w:r>
      <w:r>
        <w:t>-</w:t>
      </w:r>
      <w:r w:rsidRPr="00BF70B5">
        <w:rPr>
          <w:rStyle w:val="Style13ptBold"/>
        </w:rPr>
        <w:t>2015</w:t>
      </w:r>
      <w:r>
        <w:t>, "Strong Encryption has a Posse," Center for Democracy &amp; Technology, https://cdt.org/blog/strong-encryption-has-a-posse/</w:t>
      </w:r>
    </w:p>
    <w:p w:rsidR="00EA2091" w:rsidRPr="00E00586" w:rsidRDefault="00EA2091" w:rsidP="00EA2091">
      <w:pPr>
        <w:rPr>
          <w:rStyle w:val="StyleUnderline"/>
        </w:rPr>
      </w:pPr>
      <w:r w:rsidRPr="00E00586">
        <w:rPr>
          <w:sz w:val="16"/>
        </w:rPr>
        <w:t xml:space="preserve">Perhaps </w:t>
      </w:r>
      <w:r w:rsidRPr="001772B9">
        <w:rPr>
          <w:rStyle w:val="StyleUnderline"/>
        </w:rPr>
        <w:t>the largest and most diverse coalition ever of tech companies, digital rights advocates, and security experts yesterday asked the Obama administration to support strong encryption and resist calls to weaken security mechanisms by requiring “backdoor” access</w:t>
      </w:r>
      <w:r w:rsidRPr="00E00586">
        <w:rPr>
          <w:sz w:val="16"/>
        </w:rPr>
        <w:t xml:space="preserve"> or escrow of encryption keys. This issue is dear to CDT’s heart; CDT coordinated the original expert report in 1997, “The Risks of Key Recovery, Key Escrow, and Trusted Third-Party Encryption,” and an expert report in 2013 entitled “CALEA II: Risks of Wiretap Modifications to Endpoints.” </w:t>
      </w:r>
      <w:r w:rsidRPr="001772B9">
        <w:rPr>
          <w:rStyle w:val="StyleUnderline"/>
        </w:rPr>
        <w:t>The consistent message from the technical community has been clear: backdoors reduce security, they are trivially engineered around, they don’t work, and there will always be methods to easily create or obtain software without backdoors.</w:t>
      </w:r>
      <w:r>
        <w:rPr>
          <w:rStyle w:val="StyleUnderline"/>
        </w:rPr>
        <w:t xml:space="preserve"> </w:t>
      </w:r>
      <w:r w:rsidRPr="00E00586">
        <w:rPr>
          <w:sz w:val="16"/>
        </w:rPr>
        <w:t xml:space="preserve">We gladly signed on to this effort to support strong encryption and to reject mandates that would weaken security. The letter – organized by The Open Technology Institute at New America – points out that officials in President Obama’s administration have been arguing tech companies should weaken security and encryption controls in recent months, most recently by NSA Director Rogers. </w:t>
      </w:r>
      <w:r w:rsidRPr="00E00586">
        <w:rPr>
          <w:rStyle w:val="StyleUnderline"/>
        </w:rPr>
        <w:t>The coalition argues that the White House should reject any policy that might compromise technical security mechanisms:</w:t>
      </w:r>
      <w:r>
        <w:rPr>
          <w:rStyle w:val="StyleUnderline"/>
        </w:rPr>
        <w:t xml:space="preserve"> </w:t>
      </w:r>
      <w:r w:rsidRPr="00E00586">
        <w:rPr>
          <w:sz w:val="16"/>
        </w:rPr>
        <w:t>“</w:t>
      </w:r>
      <w:r w:rsidRPr="00E00586">
        <w:rPr>
          <w:rStyle w:val="StyleUnderline"/>
        </w:rPr>
        <w:t>We urge you to reject any proposal that U.S. companies deliberately weaken the security of their products. We request that the White House instead focus on developing policies that will promote rather than undermine the wide adoption of strong encryption technology. Such policies will in turn help to promote and protect cybersecurity, economic growth, and human rights, both here and abroad.</w:t>
      </w:r>
      <w:r w:rsidRPr="00E00586">
        <w:rPr>
          <w:sz w:val="16"/>
        </w:rPr>
        <w:t>” The power of this statement is amplified by the list of those signed on to it</w:t>
      </w:r>
      <w:r w:rsidRPr="00E00586">
        <w:rPr>
          <w:rStyle w:val="StyleUnderline"/>
        </w:rPr>
        <w:t xml:space="preserve">. I can’t think of a similar area of technology policy where there was such a broad and deep showing of stakeholders, including major technology companies and technology advocacy organizations with 58 of the top experts in the law and technology of computer and network security. </w:t>
      </w:r>
      <w:r w:rsidRPr="00E00586">
        <w:rPr>
          <w:sz w:val="16"/>
        </w:rPr>
        <w:t xml:space="preserve">I’m especially heartened to see such a strong showing of top security experts including two of the inventors of modern public key cryptography (Diffie and Rivest). At CDT we believe strongly that domain experts should be involved in policy conversations, and we helped coordinate expert sign-on to this letter by cryptographers, computer scientists, and computer and network security experts. There should be no mistaking the statement’s conclusion: </w:t>
      </w:r>
      <w:r w:rsidRPr="00E00586">
        <w:rPr>
          <w:rStyle w:val="StyleUnderline"/>
        </w:rPr>
        <w:t xml:space="preserve">we are at a critical juncture where the Administration must chose </w:t>
      </w:r>
      <w:r w:rsidRPr="00E266DC">
        <w:rPr>
          <w:rStyle w:val="StyleUnderline"/>
          <w:highlight w:val="yellow"/>
        </w:rPr>
        <w:t>between shoring up technical security in the future</w:t>
      </w:r>
      <w:r w:rsidRPr="00E00586">
        <w:rPr>
          <w:rStyle w:val="StyleUnderline"/>
        </w:rPr>
        <w:t xml:space="preserve"> </w:t>
      </w:r>
      <w:r w:rsidRPr="00E266DC">
        <w:rPr>
          <w:rStyle w:val="StyleUnderline"/>
          <w:highlight w:val="yellow"/>
        </w:rPr>
        <w:t>or weakening what trust we do have in our growing computer and network infrastructure by requiring systems be surveillance-ready.</w:t>
      </w:r>
    </w:p>
    <w:p w:rsidR="00EA2091" w:rsidRDefault="00EA2091" w:rsidP="00EA2091"/>
    <w:p w:rsidR="00FA1411" w:rsidRDefault="00CD2057" w:rsidP="00CD2057">
      <w:pPr>
        <w:pStyle w:val="Heading2"/>
      </w:pPr>
      <w:r>
        <w:t>K Stuff</w:t>
      </w:r>
    </w:p>
    <w:p w:rsidR="005B3F5D" w:rsidRDefault="005B3F5D" w:rsidP="005B3F5D"/>
    <w:p w:rsidR="004728FC" w:rsidRDefault="008A6995" w:rsidP="004728FC">
      <w:pPr>
        <w:pStyle w:val="Heading3"/>
      </w:pPr>
      <w:r>
        <w:t xml:space="preserve">Internal Link – NSA </w:t>
      </w:r>
      <w:r w:rsidR="00916F0A">
        <w:t>vulnerability</w:t>
      </w:r>
    </w:p>
    <w:p w:rsidR="00916F0A" w:rsidRDefault="00916F0A" w:rsidP="00916F0A"/>
    <w:p w:rsidR="00916F0A" w:rsidRPr="00050902" w:rsidRDefault="00916F0A" w:rsidP="00916F0A">
      <w:pPr>
        <w:pStyle w:val="Heading4"/>
      </w:pPr>
      <w:r>
        <w:t>Backdoors and zero day vulnerabilities fundamentally undermine human security.</w:t>
      </w:r>
    </w:p>
    <w:p w:rsidR="00916F0A" w:rsidRDefault="00916F0A" w:rsidP="00916F0A">
      <w:r>
        <w:rPr>
          <w:rStyle w:val="Style13ptBold"/>
        </w:rPr>
        <w:t xml:space="preserve">Dunn </w:t>
      </w:r>
      <w:r w:rsidRPr="00850D8D">
        <w:rPr>
          <w:rStyle w:val="Style13ptBold"/>
        </w:rPr>
        <w:t>Cavelty, 2014</w:t>
      </w:r>
      <w: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916F0A" w:rsidRDefault="00916F0A" w:rsidP="00916F0A"/>
    <w:p w:rsidR="00916F0A" w:rsidRDefault="00916F0A" w:rsidP="00916F0A">
      <w:pPr>
        <w:rPr>
          <w:rStyle w:val="StyleUnderline"/>
        </w:rPr>
      </w:pPr>
      <w:r w:rsidRPr="00726397">
        <w:rPr>
          <w:sz w:val="16"/>
        </w:rPr>
        <w:t xml:space="preserve">That said, </w:t>
      </w:r>
      <w:r w:rsidRPr="00E266DC">
        <w:rPr>
          <w:rStyle w:val="StyleUnderline"/>
          <w:highlight w:val="yellow"/>
        </w:rPr>
        <w:t>the security-implications of</w:t>
      </w:r>
      <w:r w:rsidRPr="00EE7AE3">
        <w:rPr>
          <w:rStyle w:val="StyleUnderline"/>
        </w:rPr>
        <w:t xml:space="preserve"> current </w:t>
      </w:r>
      <w:r w:rsidRPr="00E266DC">
        <w:rPr>
          <w:rStyle w:val="StyleUnderline"/>
          <w:highlight w:val="yellow"/>
        </w:rPr>
        <w:t>actions by state entities go</w:t>
      </w:r>
      <w:r w:rsidRPr="00EE7AE3">
        <w:rPr>
          <w:rStyle w:val="StyleUnderline"/>
        </w:rPr>
        <w:t xml:space="preserve"> even </w:t>
      </w:r>
      <w:r w:rsidRPr="00E266DC">
        <w:rPr>
          <w:rStyle w:val="StyleUnderline"/>
          <w:highlight w:val="yellow"/>
        </w:rPr>
        <w:t>further</w:t>
      </w:r>
      <w:r w:rsidRPr="00726397">
        <w:rPr>
          <w:sz w:val="16"/>
        </w:rPr>
        <w:t xml:space="preserve">. It has been suspected for a while and is now confirmed that the intelligence services of this world are making cyberspace more insecure directly; in order to be able to have more access to data, and in order to prepare for future conflict. </w:t>
      </w:r>
      <w:r w:rsidRPr="00EE7AE3">
        <w:rPr>
          <w:rStyle w:val="StyleUnderline"/>
        </w:rPr>
        <w:t xml:space="preserve">It has been revealed that </w:t>
      </w:r>
      <w:r w:rsidRPr="00E266DC">
        <w:rPr>
          <w:rStyle w:val="StyleUnderline"/>
          <w:highlight w:val="yellow"/>
        </w:rPr>
        <w:t>the NSA has</w:t>
      </w:r>
      <w:r w:rsidRPr="00EE7AE3">
        <w:rPr>
          <w:rStyle w:val="StyleUnderline"/>
        </w:rPr>
        <w:t xml:space="preserve"> bought and </w:t>
      </w:r>
      <w:r w:rsidRPr="00E266DC">
        <w:rPr>
          <w:rStyle w:val="StyleUnderline"/>
          <w:highlight w:val="yellow"/>
        </w:rPr>
        <w:t>exploited</w:t>
      </w:r>
      <w:r w:rsidRPr="00EE7AE3">
        <w:rPr>
          <w:rStyle w:val="StyleUnderline"/>
        </w:rPr>
        <w:t xml:space="preserve"> so-called </w:t>
      </w:r>
      <w:r w:rsidRPr="00E266DC">
        <w:rPr>
          <w:rStyle w:val="StyleUnderline"/>
          <w:highlight w:val="yellow"/>
        </w:rPr>
        <w:t>zero-day vulnerabilities</w:t>
      </w:r>
      <w:r w:rsidRPr="00EE7AE3">
        <w:rPr>
          <w:rStyle w:val="StyleUnderline"/>
        </w:rPr>
        <w:t xml:space="preserve"> in current operating systems and hardware to inject NSA malware into numerous strategically opportune points of the Internet infrastructure</w:t>
      </w:r>
      <w:r w:rsidRPr="00726397">
        <w:rPr>
          <w:sz w:val="16"/>
        </w:rPr>
        <w:t xml:space="preserve"> (Greenwald and MacAskill 2013</w:t>
      </w:r>
      <w:r w:rsidRPr="00EE7AE3">
        <w:rPr>
          <w:rStyle w:val="StyleUnderline"/>
        </w:rPr>
        <w:t>). As soon as military and intelligence agencies became buyers of so-called zero-day vulnerabilities, prizes have skyrocketed</w:t>
      </w:r>
      <w:r w:rsidRPr="00726397">
        <w:rPr>
          <w:sz w:val="16"/>
        </w:rPr>
        <w:t xml:space="preserve"> (Miller 2007; Perlroth and Sanger 2013), with several downsides to this: first, </w:t>
      </w:r>
      <w:r w:rsidRPr="00A743B5">
        <w:rPr>
          <w:rStyle w:val="StyleUnderline"/>
        </w:rPr>
        <w:t>exposing these vulnerabilities in order to patch them,</w:t>
      </w:r>
      <w:r w:rsidRPr="00726397">
        <w:rPr>
          <w:sz w:val="16"/>
        </w:rPr>
        <w:t xml:space="preserve"> as was the norm not so long ago, </w:t>
      </w:r>
      <w:r w:rsidRPr="00A743B5">
        <w:rPr>
          <w:rStyle w:val="StyleUnderline"/>
        </w:rPr>
        <w:t>is becoming less likely.</w:t>
      </w:r>
      <w:r w:rsidRPr="00726397">
        <w:rPr>
          <w:sz w:val="16"/>
        </w:rPr>
        <w:t xml:space="preserve"> Second, the competition for exclusive possession of such vulnerabilities might even give programmers incentives to deliberately create and then sell them</w:t>
      </w:r>
      <w:r w:rsidRPr="00A743B5">
        <w:rPr>
          <w:rStyle w:val="StyleUnderline"/>
        </w:rPr>
        <w:t xml:space="preserve"> </w:t>
      </w:r>
      <w:r w:rsidRPr="00726397">
        <w:rPr>
          <w:sz w:val="16"/>
        </w:rPr>
        <w:t xml:space="preserve">(Schneier 2012b). It is unknown which computer systems have been compromised—but it is known </w:t>
      </w:r>
      <w:r w:rsidRPr="00A743B5">
        <w:rPr>
          <w:rStyle w:val="StyleUnderline"/>
        </w:rPr>
        <w:t xml:space="preserve">that </w:t>
      </w:r>
      <w:r w:rsidRPr="00E266DC">
        <w:rPr>
          <w:rStyle w:val="StyleUnderline"/>
          <w:highlight w:val="yellow"/>
        </w:rPr>
        <w:t>these backdoors</w:t>
      </w:r>
      <w:r w:rsidRPr="00A743B5">
        <w:rPr>
          <w:rStyle w:val="StyleUnderline"/>
        </w:rPr>
        <w:t xml:space="preserve"> or sleeper programs </w:t>
      </w:r>
      <w:r w:rsidRPr="00E266DC">
        <w:rPr>
          <w:rStyle w:val="StyleUnderline"/>
          <w:highlight w:val="yellow"/>
        </w:rPr>
        <w:t>can be used for</w:t>
      </w:r>
      <w:r w:rsidRPr="00A743B5">
        <w:rPr>
          <w:rStyle w:val="StyleUnderline"/>
        </w:rPr>
        <w:t xml:space="preserve"> </w:t>
      </w:r>
      <w:r w:rsidRPr="009A05DF">
        <w:rPr>
          <w:sz w:val="16"/>
        </w:rPr>
        <w:t>different purposes (</w:t>
      </w:r>
      <w:r w:rsidRPr="00E266DC">
        <w:rPr>
          <w:rStyle w:val="StyleUnderline"/>
          <w:highlight w:val="yellow"/>
        </w:rPr>
        <w:t>surveillance</w:t>
      </w:r>
      <w:r w:rsidRPr="00726397">
        <w:rPr>
          <w:sz w:val="16"/>
        </w:rPr>
        <w:t xml:space="preserve">, espionage, disruption, etc.) </w:t>
      </w:r>
      <w:r w:rsidRPr="00A743B5">
        <w:rPr>
          <w:rStyle w:val="StyleUnderline"/>
        </w:rPr>
        <w:t xml:space="preserve">and activated at any time. It also has been revealed that </w:t>
      </w:r>
      <w:r w:rsidRPr="00E266DC">
        <w:rPr>
          <w:rStyle w:val="StyleUnderline"/>
          <w:highlight w:val="yellow"/>
        </w:rPr>
        <w:t>the US government spends</w:t>
      </w:r>
      <w:r w:rsidRPr="00A743B5">
        <w:rPr>
          <w:rStyle w:val="StyleUnderline"/>
        </w:rPr>
        <w:t xml:space="preserve"> large sums of </w:t>
      </w:r>
      <w:r w:rsidRPr="00E266DC">
        <w:rPr>
          <w:rStyle w:val="StyleUnderline"/>
          <w:highlight w:val="yellow"/>
        </w:rPr>
        <w:t>money to crack existing encryption standards</w:t>
      </w:r>
      <w:r w:rsidRPr="00A743B5">
        <w:rPr>
          <w:rStyle w:val="StyleUnderline"/>
        </w:rPr>
        <w:t>—</w:t>
      </w:r>
      <w:r w:rsidRPr="00E266DC">
        <w:rPr>
          <w:rStyle w:val="StyleUnderline"/>
          <w:highlight w:val="yellow"/>
        </w:rPr>
        <w:t>and</w:t>
      </w:r>
      <w:r w:rsidRPr="00A743B5">
        <w:rPr>
          <w:rStyle w:val="StyleUnderline"/>
        </w:rPr>
        <w:t xml:space="preserve"> apparently </w:t>
      </w:r>
      <w:r w:rsidRPr="00E266DC">
        <w:rPr>
          <w:rStyle w:val="StyleUnderline"/>
          <w:highlight w:val="yellow"/>
        </w:rPr>
        <w:t>has</w:t>
      </w:r>
      <w:r w:rsidRPr="00A743B5">
        <w:rPr>
          <w:rStyle w:val="StyleUnderline"/>
        </w:rPr>
        <w:t xml:space="preserve"> also </w:t>
      </w:r>
      <w:r w:rsidRPr="00E266DC">
        <w:rPr>
          <w:rStyle w:val="StyleUnderline"/>
          <w:highlight w:val="yellow"/>
        </w:rPr>
        <w:t>actively exploited</w:t>
      </w:r>
      <w:r w:rsidRPr="00A743B5">
        <w:rPr>
          <w:rStyle w:val="StyleUnderline"/>
        </w:rPr>
        <w:t xml:space="preserve"> and contributed to </w:t>
      </w:r>
      <w:r w:rsidRPr="00E266DC">
        <w:rPr>
          <w:rStyle w:val="StyleUnderline"/>
          <w:highlight w:val="yellow"/>
        </w:rPr>
        <w:t>vulnerabilities in widespread encryption systems</w:t>
      </w:r>
      <w:r w:rsidRPr="00726397">
        <w:rPr>
          <w:sz w:val="16"/>
        </w:rPr>
        <w:t xml:space="preserve"> (Simonite 2013; Fung 2013; Clarke et al. 2013). The crux of the matter is that </w:t>
      </w:r>
      <w:r w:rsidRPr="00E266DC">
        <w:rPr>
          <w:rStyle w:val="StyleUnderline"/>
          <w:highlight w:val="yellow"/>
        </w:rPr>
        <w:t>these backdoors reduce</w:t>
      </w:r>
      <w:r w:rsidRPr="00A743B5">
        <w:rPr>
          <w:rStyle w:val="StyleUnderline"/>
        </w:rPr>
        <w:t xml:space="preserve"> the </w:t>
      </w:r>
      <w:r w:rsidRPr="00E266DC">
        <w:rPr>
          <w:rStyle w:val="StyleUnderline"/>
          <w:highlight w:val="yellow"/>
        </w:rPr>
        <w:t>security</w:t>
      </w:r>
      <w:r w:rsidRPr="00A743B5">
        <w:rPr>
          <w:rStyle w:val="StyleUnderline"/>
        </w:rPr>
        <w:t xml:space="preserve"> of the entire system—</w:t>
      </w:r>
      <w:r w:rsidRPr="00E266DC">
        <w:rPr>
          <w:rStyle w:val="StyleUnderline"/>
          <w:highlight w:val="yellow"/>
        </w:rPr>
        <w:t>for everyone.</w:t>
      </w:r>
      <w:r w:rsidRPr="00A743B5">
        <w:rPr>
          <w:rStyle w:val="StyleUnderline"/>
        </w:rPr>
        <w:t xml:space="preserve"> The </w:t>
      </w:r>
      <w:r w:rsidRPr="00E266DC">
        <w:rPr>
          <w:rStyle w:val="StyleUnderline"/>
          <w:highlight w:val="yellow"/>
        </w:rPr>
        <w:t>exploitation of vulnerabilities</w:t>
      </w:r>
      <w:r w:rsidRPr="00A743B5">
        <w:rPr>
          <w:rStyle w:val="StyleUnderline"/>
        </w:rPr>
        <w:t xml:space="preserve"> in computer systems by intelligence agencies </w:t>
      </w:r>
      <w:r w:rsidRPr="00E266DC">
        <w:rPr>
          <w:rStyle w:val="StyleUnderline"/>
          <w:highlight w:val="yellow"/>
        </w:rPr>
        <w:t>and</w:t>
      </w:r>
      <w:r w:rsidRPr="00A743B5">
        <w:rPr>
          <w:rStyle w:val="StyleUnderline"/>
        </w:rPr>
        <w:t xml:space="preserve"> their </w:t>
      </w:r>
      <w:r w:rsidRPr="00E266DC">
        <w:rPr>
          <w:rStyle w:val="StyleUnderline"/>
          <w:highlight w:val="yellow"/>
        </w:rPr>
        <w:t>weakening of encryption</w:t>
      </w:r>
      <w:r w:rsidRPr="00A743B5">
        <w:rPr>
          <w:rStyle w:val="StyleUnderline"/>
        </w:rPr>
        <w:t xml:space="preserve"> standards </w:t>
      </w:r>
      <w:r w:rsidRPr="00E266DC">
        <w:rPr>
          <w:rStyle w:val="StyleUnderline"/>
          <w:highlight w:val="yellow"/>
        </w:rPr>
        <w:t>have the potential to destroy trust</w:t>
      </w:r>
      <w:r w:rsidRPr="00A743B5">
        <w:rPr>
          <w:rStyle w:val="StyleUnderline"/>
        </w:rPr>
        <w:t xml:space="preserve"> and confidence </w:t>
      </w:r>
      <w:r w:rsidRPr="00E266DC">
        <w:rPr>
          <w:rStyle w:val="StyleUnderline"/>
          <w:highlight w:val="yellow"/>
        </w:rPr>
        <w:t>in cyberspace overall</w:t>
      </w:r>
      <w:r w:rsidRPr="00726397">
        <w:rPr>
          <w:sz w:val="16"/>
        </w:rPr>
        <w:t xml:space="preserve">. Also, there is no guarantee that the backdoor-makers have full control over them and/or can keep them secret— in other words, they could be identified and exploited by criminal hackers or even ‘‘terrorists’’. Here, </w:t>
      </w:r>
      <w:r w:rsidRPr="00E266DC">
        <w:rPr>
          <w:rStyle w:val="StyleUnderline"/>
          <w:highlight w:val="yellow"/>
        </w:rPr>
        <w:t>state practices</w:t>
      </w:r>
      <w:r w:rsidRPr="00726397">
        <w:rPr>
          <w:rStyle w:val="StyleUnderline"/>
        </w:rPr>
        <w:t xml:space="preserve"> not only </w:t>
      </w:r>
      <w:r w:rsidRPr="00E266DC">
        <w:rPr>
          <w:rStyle w:val="StyleUnderline"/>
          <w:highlight w:val="yellow"/>
        </w:rPr>
        <w:t>become a threat for human security</w:t>
      </w:r>
      <w:r w:rsidRPr="00726397">
        <w:rPr>
          <w:rStyle w:val="StyleUnderline"/>
        </w:rPr>
        <w:t xml:space="preserve">: paradoxically, they also become a threat for themselves. </w:t>
      </w:r>
      <w:r>
        <w:rPr>
          <w:rStyle w:val="StyleUnderline"/>
        </w:rPr>
        <w:t xml:space="preserve"> </w:t>
      </w:r>
    </w:p>
    <w:p w:rsidR="00916F0A" w:rsidRDefault="00916F0A" w:rsidP="00916F0A"/>
    <w:p w:rsidR="00916F0A" w:rsidRDefault="00916F0A" w:rsidP="00916F0A"/>
    <w:p w:rsidR="00916F0A" w:rsidRPr="00916F0A" w:rsidRDefault="00916F0A" w:rsidP="00916F0A"/>
    <w:p w:rsidR="004728FC" w:rsidRDefault="004728FC" w:rsidP="004728FC"/>
    <w:p w:rsidR="002D28CC" w:rsidRDefault="002D28CC" w:rsidP="002D28CC">
      <w:pPr>
        <w:pStyle w:val="Heading3"/>
      </w:pPr>
      <w:r>
        <w:t>**State key ** Ethics</w:t>
      </w:r>
    </w:p>
    <w:p w:rsidR="00916F0A" w:rsidRDefault="00916F0A" w:rsidP="00916F0A">
      <w:pPr>
        <w:pStyle w:val="Heading4"/>
      </w:pPr>
      <w:r>
        <w:t>The state is key – only state action can resolve the fundamental security imbalance in cyber-security.</w:t>
      </w:r>
    </w:p>
    <w:p w:rsidR="00916F0A" w:rsidRDefault="00916F0A" w:rsidP="00916F0A"/>
    <w:p w:rsidR="00916F0A" w:rsidRDefault="00916F0A" w:rsidP="00916F0A">
      <w:r>
        <w:rPr>
          <w:rStyle w:val="Style13ptBold"/>
        </w:rPr>
        <w:t xml:space="preserve">Dunn </w:t>
      </w:r>
      <w:r w:rsidRPr="00850D8D">
        <w:rPr>
          <w:rStyle w:val="Style13ptBold"/>
        </w:rPr>
        <w:t>Cavelty, 2014</w:t>
      </w:r>
      <w:r>
        <w:br/>
        <w:t>Myriam, Deputy for research and teaching a the Center for Security Studies (CSS) and Senior Lecturer for Security Politics at ETH Zurich. "Breaking the cyber-security dilemma: Aligning security needs and removing vulnerabilities." Science and engineering ethics 20.3 (2014): 701-715.</w:t>
      </w:r>
    </w:p>
    <w:p w:rsidR="00916F0A" w:rsidRDefault="00916F0A" w:rsidP="00916F0A"/>
    <w:p w:rsidR="00916F0A" w:rsidRPr="001730D9" w:rsidRDefault="00916F0A" w:rsidP="00916F0A">
      <w:pPr>
        <w:rPr>
          <w:sz w:val="16"/>
        </w:rPr>
      </w:pPr>
      <w:r w:rsidRPr="00726397">
        <w:rPr>
          <w:sz w:val="16"/>
        </w:rPr>
        <w:t xml:space="preserve">From Problem to Solution: Human-Centric Information Ethics. This article has identified and discussed implications of cyber(-in)-security for human-security concerns, with a main focus on both the representation of the issue as a (security) political problem and the practices of (mainly state) actors based on such representations. </w:t>
      </w:r>
      <w:r w:rsidRPr="00E266DC">
        <w:rPr>
          <w:rStyle w:val="Emphasis"/>
          <w:highlight w:val="yellow"/>
        </w:rPr>
        <w:t>The problem with the current system is that security is underproduced, both</w:t>
      </w:r>
      <w:r w:rsidRPr="00726397">
        <w:rPr>
          <w:rStyle w:val="StyleUnderline"/>
        </w:rPr>
        <w:t xml:space="preserve"> </w:t>
      </w:r>
      <w:r w:rsidRPr="00E266DC">
        <w:rPr>
          <w:rStyle w:val="StyleUnderline"/>
          <w:highlight w:val="yellow"/>
        </w:rPr>
        <w:t>from</w:t>
      </w:r>
      <w:r w:rsidRPr="00726397">
        <w:rPr>
          <w:rStyle w:val="StyleUnderline"/>
        </w:rPr>
        <w:t xml:space="preserve"> a traditional </w:t>
      </w:r>
      <w:r w:rsidRPr="00E266DC">
        <w:rPr>
          <w:rStyle w:val="StyleUnderline"/>
          <w:highlight w:val="yellow"/>
        </w:rPr>
        <w:t>state-focused</w:t>
      </w:r>
      <w:r w:rsidRPr="00726397">
        <w:rPr>
          <w:rStyle w:val="StyleUnderline"/>
        </w:rPr>
        <w:t xml:space="preserve"> national </w:t>
      </w:r>
      <w:r w:rsidRPr="00E266DC">
        <w:rPr>
          <w:rStyle w:val="StyleUnderline"/>
          <w:highlight w:val="yellow"/>
        </w:rPr>
        <w:t>security</w:t>
      </w:r>
      <w:r w:rsidRPr="00726397">
        <w:rPr>
          <w:rStyle w:val="StyleUnderline"/>
        </w:rPr>
        <w:t xml:space="preserve"> </w:t>
      </w:r>
      <w:r w:rsidRPr="00E266DC">
        <w:rPr>
          <w:rStyle w:val="StyleUnderline"/>
          <w:highlight w:val="yellow"/>
        </w:rPr>
        <w:t>and also from a bottom-up, human security perspective</w:t>
      </w:r>
      <w:r w:rsidRPr="00726397">
        <w:rPr>
          <w:sz w:val="16"/>
        </w:rPr>
        <w:t xml:space="preserve">. The reason, so I have argued, is a multidimensional and multi-faceted security dilemma, produced by the following interlinked issues: First, </w:t>
      </w:r>
      <w:r w:rsidRPr="00726397">
        <w:rPr>
          <w:rStyle w:val="StyleUnderline"/>
        </w:rPr>
        <w:t>cyber-security is increasingly presented in terms of power-struggles, war- fighting, and military action</w:t>
      </w:r>
      <w:r w:rsidRPr="00726397">
        <w:rPr>
          <w:sz w:val="16"/>
        </w:rPr>
        <w:t xml:space="preserve">. This is not an inevitable or ‘‘natural’’ development; rather, it is a matter of choice, or at least a matter of (complicated) political processes that has produced this particular outcome. The result is not more security, however, but less: states spend more and more money on cyber-defense and likely also cyber-offense, which is not leading to more, but less security, as evident by the flood of official documents lamenting the security-deficit. Second, the type of cybersecurity that is produced is based on economic maxims, often without consideration for the particular security-needs of the population. Third, </w:t>
      </w:r>
      <w:r w:rsidRPr="00726397">
        <w:rPr>
          <w:rStyle w:val="StyleUnderline"/>
        </w:rPr>
        <w:t xml:space="preserve">extending a notion of national security based on border control to cyberspace will almost inevitably have an impact on civil liberties, especially on the right to privacy and the freedom of speech. </w:t>
      </w:r>
      <w:r w:rsidRPr="00726397">
        <w:rPr>
          <w:sz w:val="16"/>
        </w:rPr>
        <w:t>Fourth</w:t>
      </w:r>
      <w:r w:rsidRPr="00726397">
        <w:rPr>
          <w:rStyle w:val="StyleUnderline"/>
        </w:rPr>
        <w:t>, cyber-exploitation by intelligence agencies linked to the manipulation of vulnerabilities is directly making cyber-space more insecure.</w:t>
      </w:r>
      <w:r w:rsidRPr="00726397">
        <w:rPr>
          <w:sz w:val="16"/>
        </w:rPr>
        <w:t xml:space="preserve"> What becomes exceedingly clear from the developments and lessons of the last decade is that</w:t>
      </w:r>
      <w:r w:rsidRPr="00726397">
        <w:rPr>
          <w:rStyle w:val="StyleUnderline"/>
        </w:rPr>
        <w:t xml:space="preserve"> we cannot have both: a strategically exploitable cyberspace full of vulnerabilities—and a secure and resilient cyberspace that all the cyber-security policies call for</w:t>
      </w:r>
      <w:r w:rsidRPr="00E266DC">
        <w:rPr>
          <w:rStyle w:val="StyleUnderline"/>
          <w:highlight w:val="yellow"/>
        </w:rPr>
        <w:t xml:space="preserve">. </w:t>
      </w:r>
      <w:r w:rsidRPr="00E266DC">
        <w:rPr>
          <w:rStyle w:val="Emphasis"/>
          <w:highlight w:val="yellow"/>
        </w:rPr>
        <w:t>At the heart of this challenge is</w:t>
      </w:r>
      <w:r w:rsidRPr="00726397">
        <w:rPr>
          <w:rStyle w:val="Emphasis"/>
        </w:rPr>
        <w:t xml:space="preserve">, </w:t>
      </w:r>
      <w:r w:rsidRPr="00726397">
        <w:rPr>
          <w:sz w:val="16"/>
        </w:rPr>
        <w:t xml:space="preserve">as so often when human security is implicated, </w:t>
      </w:r>
      <w:r w:rsidRPr="00E266DC">
        <w:rPr>
          <w:rStyle w:val="Emphasis"/>
          <w:highlight w:val="yellow"/>
        </w:rPr>
        <w:t>the state</w:t>
      </w:r>
      <w:r w:rsidRPr="00726397">
        <w:rPr>
          <w:sz w:val="16"/>
        </w:rPr>
        <w:t xml:space="preserve"> (cf. Kerr 2007). On the one hand, </w:t>
      </w:r>
      <w:r w:rsidRPr="00E266DC">
        <w:rPr>
          <w:rStyle w:val="StyleUnderline"/>
          <w:highlight w:val="yellow"/>
        </w:rPr>
        <w:t>state practices are</w:t>
      </w:r>
      <w:r w:rsidRPr="00726397">
        <w:rPr>
          <w:rStyle w:val="StyleUnderline"/>
        </w:rPr>
        <w:t xml:space="preserve"> </w:t>
      </w:r>
      <w:r w:rsidRPr="00257B52">
        <w:t>emerging as</w:t>
      </w:r>
      <w:r w:rsidRPr="00726397">
        <w:rPr>
          <w:rStyle w:val="StyleUnderline"/>
        </w:rPr>
        <w:t xml:space="preserve"> </w:t>
      </w:r>
      <w:r w:rsidRPr="00E266DC">
        <w:rPr>
          <w:rStyle w:val="StyleUnderline"/>
          <w:highlight w:val="yellow"/>
        </w:rPr>
        <w:t>a major part of the problem, constantly creating more insecurity</w:t>
      </w:r>
      <w:r w:rsidRPr="00726397">
        <w:rPr>
          <w:rStyle w:val="StyleUnderline"/>
        </w:rPr>
        <w:t xml:space="preserve"> </w:t>
      </w:r>
      <w:r w:rsidRPr="00E266DC">
        <w:rPr>
          <w:rStyle w:val="StyleUnderline"/>
          <w:highlight w:val="yellow"/>
        </w:rPr>
        <w:t>and</w:t>
      </w:r>
      <w:r w:rsidRPr="00726397">
        <w:rPr>
          <w:rStyle w:val="StyleUnderline"/>
        </w:rPr>
        <w:t xml:space="preserve"> </w:t>
      </w:r>
      <w:r w:rsidRPr="00257B52">
        <w:t>in fact</w:t>
      </w:r>
      <w:r w:rsidRPr="00726397">
        <w:rPr>
          <w:rStyle w:val="StyleUnderline"/>
        </w:rPr>
        <w:t xml:space="preserve"> also </w:t>
      </w:r>
      <w:r w:rsidRPr="00E266DC">
        <w:rPr>
          <w:rStyle w:val="StyleUnderline"/>
          <w:highlight w:val="yellow"/>
        </w:rPr>
        <w:t>hindering the removal of known insecurities</w:t>
      </w:r>
      <w:r w:rsidRPr="00257B52">
        <w:rPr>
          <w:rStyle w:val="StyleUnderline"/>
        </w:rPr>
        <w:t>. At the same time</w:t>
      </w:r>
      <w:r w:rsidRPr="00E266DC">
        <w:rPr>
          <w:highlight w:val="yellow"/>
        </w:rPr>
        <w:t>,</w:t>
      </w:r>
      <w:r w:rsidRPr="00E266DC">
        <w:rPr>
          <w:rStyle w:val="Emphasis"/>
          <w:highlight w:val="yellow"/>
        </w:rPr>
        <w:t xml:space="preserve"> a secure, safe, and open cyberspace is not possible without involvement of the state.</w:t>
      </w:r>
      <w:r w:rsidRPr="00726397">
        <w:rPr>
          <w:sz w:val="16"/>
        </w:rPr>
        <w:t xml:space="preserve"> </w:t>
      </w:r>
      <w:r w:rsidRPr="00257B52">
        <w:rPr>
          <w:rStyle w:val="StyleUnderline"/>
        </w:rPr>
        <w:t>How, then, can this dilemma be overcome?</w:t>
      </w:r>
      <w:r w:rsidRPr="00726397">
        <w:rPr>
          <w:sz w:val="16"/>
        </w:rPr>
        <w:t xml:space="preserve"> Because it is a dilemma extending to more than the state, solutions are not to be found solely in the cooperation between states (cf. Booth and Wheeler 2008). Rather</w:t>
      </w:r>
      <w:r w:rsidRPr="00E266DC">
        <w:rPr>
          <w:rStyle w:val="Emphasis"/>
          <w:highlight w:val="yellow"/>
        </w:rPr>
        <w:t xml:space="preserve">, a focus on a common issue of interest for all the stakeholders that are interested in more security is needed. Such a common ground is held by vulnerabilities. </w:t>
      </w:r>
      <w:r w:rsidRPr="00E266DC">
        <w:rPr>
          <w:rStyle w:val="StyleUnderline"/>
          <w:highlight w:val="yellow"/>
        </w:rPr>
        <w:t>If we want a</w:t>
      </w:r>
      <w:r w:rsidRPr="00A743B5">
        <w:rPr>
          <w:rStyle w:val="StyleUnderline"/>
        </w:rPr>
        <w:t xml:space="preserve"> secure and </w:t>
      </w:r>
      <w:r w:rsidRPr="00E266DC">
        <w:rPr>
          <w:rStyle w:val="StyleUnderline"/>
          <w:highlight w:val="yellow"/>
        </w:rPr>
        <w:t>resilient cyberspace, then</w:t>
      </w:r>
      <w:r w:rsidRPr="00A743B5">
        <w:rPr>
          <w:rStyle w:val="StyleUnderline"/>
        </w:rPr>
        <w:t xml:space="preserve"> </w:t>
      </w:r>
      <w:r w:rsidRPr="00E266DC">
        <w:rPr>
          <w:rStyle w:val="StyleUnderline"/>
          <w:highlight w:val="yellow"/>
        </w:rPr>
        <w:t>a strategically exploitable cyberspace full of vulnerabilities has to be actively worked against</w:t>
      </w:r>
      <w:r w:rsidRPr="00A743B5">
        <w:rPr>
          <w:rStyle w:val="StyleUnderline"/>
        </w:rPr>
        <w:t>. This is a compromise that some state actors need to make if they want a type of national security that extends to cyberspace</w:t>
      </w:r>
      <w:r w:rsidRPr="00A743B5">
        <w:rPr>
          <w:rStyle w:val="Emphasis"/>
        </w:rPr>
        <w:t xml:space="preserve">. </w:t>
      </w:r>
      <w:r w:rsidRPr="008A6995">
        <w:rPr>
          <w:rStyle w:val="Emphasis"/>
          <w:highlight w:val="yellow"/>
        </w:rPr>
        <w:t>If such a compromise is not made, then the quest for more national security will always mean less cyber-security</w:t>
      </w:r>
      <w:r w:rsidRPr="001730D9">
        <w:rPr>
          <w:sz w:val="16"/>
        </w:rPr>
        <w:t xml:space="preserve">, which will always mean less national security because of vulnerabilities in critical infrastructures. The reason why vulnerabilities persist and even proliferate has already been identified above: </w:t>
      </w:r>
      <w:r w:rsidRPr="00A743B5">
        <w:rPr>
          <w:rStyle w:val="StyleUnderline"/>
        </w:rPr>
        <w:t xml:space="preserve">the current incentive structures in the market are skewed </w:t>
      </w:r>
      <w:r w:rsidRPr="001730D9">
        <w:rPr>
          <w:sz w:val="16"/>
        </w:rPr>
        <w:t xml:space="preserve">(Dynes et al. 2008). </w:t>
      </w:r>
      <w:r w:rsidRPr="00E266DC">
        <w:rPr>
          <w:rStyle w:val="StyleUnderline"/>
          <w:highlight w:val="yellow"/>
        </w:rPr>
        <w:t>This is where states are needed to help improve cyber-security through additional regulation</w:t>
      </w:r>
      <w:r w:rsidRPr="001730D9">
        <w:rPr>
          <w:sz w:val="16"/>
        </w:rPr>
        <w:t xml:space="preserve"> (and through further encouragement of voluntary arrangement for the increase of cyber-security in the corporate sector). Furthermore, there is no doubt </w:t>
      </w:r>
      <w:r w:rsidRPr="00E266DC">
        <w:rPr>
          <w:rStyle w:val="StyleUnderline"/>
          <w:highlight w:val="yellow"/>
        </w:rPr>
        <w:t>from a human security perspective that the zero-day exploit ‘‘</w:t>
      </w:r>
      <w:r w:rsidRPr="002D28CC">
        <w:rPr>
          <w:rStyle w:val="StyleUnderline"/>
          <w:highlight w:val="yellow"/>
        </w:rPr>
        <w:t>market’’</w:t>
      </w:r>
      <w:r w:rsidRPr="002D28CC">
        <w:rPr>
          <w:sz w:val="16"/>
          <w:highlight w:val="yellow"/>
        </w:rPr>
        <w:t xml:space="preserve"> </w:t>
      </w:r>
      <w:r w:rsidRPr="002D28CC">
        <w:rPr>
          <w:rStyle w:val="StyleUnderline"/>
          <w:highlight w:val="yellow"/>
        </w:rPr>
        <w:t>needs to be regulated</w:t>
      </w:r>
      <w:r w:rsidRPr="001730D9">
        <w:rPr>
          <w:sz w:val="16"/>
        </w:rPr>
        <w:t xml:space="preserve"> internationally for security reasons (Kuehn 2013). In addition, </w:t>
      </w:r>
      <w:r w:rsidRPr="00180D6F">
        <w:rPr>
          <w:rStyle w:val="StyleUnderline"/>
        </w:rPr>
        <w:t>prime human security concerns like the freedom of speech and the right to privacy should no longer be seen as anti-security, but as pro-security if linked to vulnerabilities</w:t>
      </w:r>
      <w:r w:rsidRPr="002D28CC">
        <w:rPr>
          <w:sz w:val="16"/>
          <w:highlight w:val="yellow"/>
        </w:rPr>
        <w:t xml:space="preserve">: </w:t>
      </w:r>
      <w:r w:rsidRPr="002D28CC">
        <w:rPr>
          <w:rStyle w:val="StyleUnderline"/>
          <w:highlight w:val="yellow"/>
        </w:rPr>
        <w:t>reducing the amount of data that is unencrypted will substantially reduce cybercrime</w:t>
      </w:r>
      <w:r w:rsidRPr="00180D6F">
        <w:rPr>
          <w:rStyle w:val="StyleUnderline"/>
        </w:rPr>
        <w:t xml:space="preserve"> and cyber-espionage</w:t>
      </w:r>
      <w:r w:rsidRPr="002D28CC">
        <w:rPr>
          <w:rStyle w:val="StyleUnderline"/>
          <w:highlight w:val="yellow"/>
        </w:rPr>
        <w:t>, with benefits for both human-centred and state-centred security</w:t>
      </w:r>
      <w:r w:rsidRPr="00180D6F">
        <w:rPr>
          <w:rStyle w:val="StyleUnderline"/>
        </w:rPr>
        <w:t>.</w:t>
      </w:r>
      <w:r>
        <w:rPr>
          <w:sz w:val="16"/>
        </w:rPr>
        <w:t xml:space="preserve"> </w:t>
      </w:r>
      <w:r w:rsidRPr="001730D9">
        <w:rPr>
          <w:sz w:val="16"/>
        </w:rPr>
        <w:t>In turn</w:t>
      </w:r>
      <w:r w:rsidRPr="00180D6F">
        <w:rPr>
          <w:rStyle w:val="StyleUnderline"/>
        </w:rPr>
        <w:t>, the ethics that should guide our future engagement with cyber-security have to take into account the special and all-embracing characteristics of cyberspace</w:t>
      </w:r>
      <w:r w:rsidRPr="001730D9">
        <w:rPr>
          <w:sz w:val="16"/>
        </w:rPr>
        <w:t xml:space="preserve">. So far, ethical considerations with bearing on cyber-security have mainly been made from a military perspective, following the tradition to address new forms of warfare and weapons systems under ethical viewpoints (cf. Rowe 2010; Dipert 2010; Barrett 2013). Cyber-security, as argued in the very beginning, is far more than this, however: </w:t>
      </w:r>
      <w:r w:rsidRPr="00E266DC">
        <w:rPr>
          <w:rStyle w:val="StyleUnderline"/>
          <w:highlight w:val="yellow"/>
        </w:rPr>
        <w:t>From both a state and a human security perspective, cyberspace has become more than just a technological realm</w:t>
      </w:r>
      <w:r w:rsidRPr="00180D6F">
        <w:rPr>
          <w:rStyle w:val="StyleUnderline"/>
        </w:rPr>
        <w:t xml:space="preserve"> in which we sometimes interact for social or economic reasons. </w:t>
      </w:r>
      <w:r w:rsidRPr="00E266DC">
        <w:rPr>
          <w:rStyle w:val="StyleUnderline"/>
          <w:highlight w:val="yellow"/>
        </w:rPr>
        <w:t>Cyberspace has become a fundamental part of life and is constitutive of new, complex subjectivities</w:t>
      </w:r>
      <w:r w:rsidRPr="00180D6F">
        <w:rPr>
          <w:rStyle w:val="StyleUnderline"/>
        </w:rPr>
        <w:t>.</w:t>
      </w:r>
      <w:r>
        <w:rPr>
          <w:rStyle w:val="StyleUnderline"/>
        </w:rPr>
        <w:t xml:space="preserve"> </w:t>
      </w:r>
      <w:r w:rsidRPr="001730D9">
        <w:rPr>
          <w:sz w:val="16"/>
        </w:rPr>
        <w:t xml:space="preserve">An ethics that fits such a broad understanding is Information Ethics. It constitutes an expansion of environmental ethics towards a less anthropocentric concept of agent, which includes non-human (artificial) and non-individual (distributed) entities and advances a less biologically-centred concept of ‘‘patient’’, which includes not only human life or simply life, but any form of existence. This ethics is concerned with the question of an ‘‘ethics in the infosphere’’ (Floridi 2001) and beyond that, an ‘‘ethics of the infosphere’’ (Capurro 2006). In information ethics, the lowest possible common set of attributes which characterises something as intrinsically valuable and an object of respect is its abstract nature as an informational entity (Floridi 1998). In this view, all informational objects are in principle worth of ethical consideration. However, to ensure that such an ethics does not involuntarily place the technical over the social, we must make sure that the protection of these data is not founded ‘‘on the dignity of the digital but on the human dimensions they refer to’’ (Capurro 2006). </w:t>
      </w:r>
      <w:r w:rsidRPr="001730D9">
        <w:rPr>
          <w:rStyle w:val="StyleUnderline"/>
        </w:rPr>
        <w:t>The duty of a moral agent is evaluated in terms of contribution to the growth and welfare of the entire infosphere</w:t>
      </w:r>
      <w:r w:rsidRPr="001730D9">
        <w:rPr>
          <w:sz w:val="16"/>
        </w:rPr>
        <w:t xml:space="preserve"> (Floridi 1999: 47), </w:t>
      </w:r>
      <w:r w:rsidRPr="001730D9">
        <w:rPr>
          <w:rStyle w:val="StyleUnderline"/>
        </w:rPr>
        <w:t>but always related to a bodily being in the world</w:t>
      </w:r>
      <w:r w:rsidRPr="00E266DC">
        <w:rPr>
          <w:rStyle w:val="StyleUnderline"/>
          <w:highlight w:val="yellow"/>
        </w:rPr>
        <w:t>.</w:t>
      </w:r>
      <w:r w:rsidRPr="00E266DC">
        <w:rPr>
          <w:sz w:val="16"/>
          <w:highlight w:val="yellow"/>
        </w:rPr>
        <w:t xml:space="preserve"> </w:t>
      </w:r>
      <w:r w:rsidRPr="00E266DC">
        <w:rPr>
          <w:rStyle w:val="StyleUnderline"/>
          <w:highlight w:val="yellow"/>
        </w:rPr>
        <w:t>Any process,</w:t>
      </w:r>
      <w:r w:rsidRPr="001730D9">
        <w:rPr>
          <w:rStyle w:val="StyleUnderline"/>
        </w:rPr>
        <w:t xml:space="preserve"> action or event </w:t>
      </w:r>
      <w:r w:rsidRPr="00E266DC">
        <w:rPr>
          <w:rStyle w:val="StyleUnderline"/>
          <w:highlight w:val="yellow"/>
        </w:rPr>
        <w:t>that negatively affects the infosphere</w:t>
      </w:r>
      <w:r w:rsidRPr="001730D9">
        <w:rPr>
          <w:rStyle w:val="StyleUnderline"/>
        </w:rPr>
        <w:t xml:space="preserve"> with relevance to human life </w:t>
      </w:r>
      <w:r w:rsidRPr="00E266DC">
        <w:rPr>
          <w:rStyle w:val="StyleUnderline"/>
          <w:highlight w:val="yellow"/>
        </w:rPr>
        <w:t>impoverishes it and is an ‘‘instance of evil’’</w:t>
      </w:r>
      <w:r w:rsidRPr="001730D9">
        <w:rPr>
          <w:sz w:val="16"/>
        </w:rPr>
        <w:t xml:space="preserve"> (Floridi and Sanders 1999, 2001). </w:t>
      </w:r>
      <w:r w:rsidRPr="00E266DC">
        <w:rPr>
          <w:rStyle w:val="StyleUnderline"/>
          <w:highlight w:val="yellow"/>
        </w:rPr>
        <w:t>Vulnerabilities are such an evil.</w:t>
      </w:r>
    </w:p>
    <w:p w:rsidR="00916F0A" w:rsidRPr="00916F0A" w:rsidRDefault="00916F0A" w:rsidP="00916F0A"/>
    <w:p w:rsidR="00F64F6D" w:rsidRDefault="00F64F6D" w:rsidP="00F64F6D">
      <w:pPr>
        <w:pStyle w:val="Heading3"/>
      </w:pPr>
      <w:r>
        <w:t>Perm</w:t>
      </w:r>
    </w:p>
    <w:p w:rsidR="00F64F6D" w:rsidRDefault="00F64F6D" w:rsidP="00F64F6D">
      <w:pPr>
        <w:pStyle w:val="Heading4"/>
      </w:pPr>
      <w:r>
        <w:t>Encryption perm – hospitality to the other.</w:t>
      </w:r>
    </w:p>
    <w:p w:rsidR="00F64F6D" w:rsidRDefault="00F64F6D" w:rsidP="00F64F6D">
      <w:r w:rsidRPr="002052F4">
        <w:rPr>
          <w:rStyle w:val="Style13ptBold"/>
        </w:rPr>
        <w:t>Seemann, 2015,</w:t>
      </w:r>
      <w:r>
        <w:t xml:space="preserve"> </w:t>
      </w:r>
      <w: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85" w:history="1">
        <w:r w:rsidRPr="0030645B">
          <w:rPr>
            <w:rStyle w:val="Hyperlink"/>
          </w:rPr>
          <w:t>http://networkcultures.org/wp-content/uploads/2015/03/NN09_Digital_Tailspin_SP.pdf</w:t>
        </w:r>
      </w:hyperlink>
    </w:p>
    <w:p w:rsidR="00F64F6D" w:rsidRPr="001851ED" w:rsidRDefault="00F64F6D" w:rsidP="00F64F6D"/>
    <w:p w:rsidR="00F64F6D" w:rsidRDefault="00F64F6D" w:rsidP="00F64F6D">
      <w:r>
        <w:t>ENCRYPTION AS HOSPITALITY</w:t>
      </w:r>
    </w:p>
    <w:p w:rsidR="00F64F6D" w:rsidRPr="0032421F" w:rsidRDefault="00F64F6D" w:rsidP="00F64F6D">
      <w:pPr>
        <w:rPr>
          <w:sz w:val="16"/>
        </w:rPr>
      </w:pPr>
      <w:r w:rsidRPr="001851ED">
        <w:rPr>
          <w:rStyle w:val="StyleUnderline"/>
        </w:rPr>
        <w:t>Encrypted communication also obeys end-to-end principles</w:t>
      </w:r>
      <w:r w:rsidRPr="0032421F">
        <w:rPr>
          <w:sz w:val="16"/>
        </w:rPr>
        <w:t xml:space="preserve">. Asymmetric encryption generally means that the message you want to send will be encrypted while still on your computer (or mobile phone), and will be decrypted only once it has reached its recipient. </w:t>
      </w:r>
      <w:r w:rsidRPr="00D9330C">
        <w:rPr>
          <w:rStyle w:val="StyleUnderline"/>
        </w:rPr>
        <w:t>End-to-end encrypted data is impossible to decrypt ‘along the way’, e.g. while on your service provider’s email servers</w:t>
      </w:r>
      <w:r w:rsidRPr="0032421F">
        <w:rPr>
          <w:sz w:val="16"/>
        </w:rPr>
        <w:t xml:space="preserve">. </w:t>
      </w:r>
      <w:r w:rsidRPr="00D9330C">
        <w:rPr>
          <w:rStyle w:val="StyleUnderline"/>
        </w:rPr>
        <w:t xml:space="preserve">This distinguishes it from so-called ‘transport encryption’, where a message is encrypted only on its way from the source to the server, </w:t>
      </w:r>
      <w:r w:rsidRPr="0032421F">
        <w:rPr>
          <w:sz w:val="16"/>
        </w:rPr>
        <w:t xml:space="preserve">and then again between the server and the recipient – </w:t>
      </w:r>
      <w:r w:rsidRPr="00D9330C">
        <w:rPr>
          <w:rStyle w:val="StyleUnderline"/>
        </w:rPr>
        <w:t>on the email server itself</w:t>
      </w:r>
      <w:r w:rsidRPr="0032421F">
        <w:rPr>
          <w:sz w:val="16"/>
        </w:rPr>
        <w:t xml:space="preserve">, the message will briefly be accessible in unencrypted form. </w:t>
      </w:r>
      <w:r w:rsidRPr="00D9330C">
        <w:rPr>
          <w:rStyle w:val="StyleUnderline"/>
        </w:rPr>
        <w:t>In such a case, authorities can make server operators divulge this unencrypted data with a corresponding court order.</w:t>
      </w:r>
      <w:r w:rsidR="0032421F" w:rsidRPr="0032421F">
        <w:rPr>
          <w:sz w:val="16"/>
        </w:rPr>
        <w:t xml:space="preserve"> </w:t>
      </w:r>
      <w:r w:rsidRPr="00D9330C">
        <w:rPr>
          <w:rStyle w:val="StyleUnderline"/>
        </w:rPr>
        <w:t>End-to-end encryption will usually employ the public key method</w:t>
      </w:r>
      <w:r w:rsidRPr="0032421F">
        <w:rPr>
          <w:sz w:val="16"/>
        </w:rPr>
        <w:t xml:space="preserve">. A pair of keys is generated using sophisticated mathematical algorithms. </w:t>
      </w:r>
      <w:r w:rsidRPr="00D9330C">
        <w:rPr>
          <w:rStyle w:val="StyleUnderline"/>
        </w:rPr>
        <w:t>You keep the private key to yourself and make the other one public. When you write someone an encrypted email, their approved public key is used to encrypt it. But the recipient will need their own private key to decrypt the message.</w:t>
      </w:r>
      <w:r w:rsidRPr="0032421F">
        <w:rPr>
          <w:sz w:val="16"/>
        </w:rPr>
        <w:t xml:space="preserve"> </w:t>
      </w:r>
      <w:r w:rsidRPr="00D9330C">
        <w:rPr>
          <w:rStyle w:val="Emphasis"/>
        </w:rPr>
        <w:t>So you need to provide your public key before someone can send you encrypted messages. A pattern is recognizable here: providing a public key is an act of hospitality towards the Other</w:t>
      </w:r>
      <w:r w:rsidRPr="0032421F">
        <w:rPr>
          <w:sz w:val="16"/>
        </w:rPr>
        <w:t>.</w:t>
      </w:r>
    </w:p>
    <w:p w:rsidR="00F64F6D" w:rsidRDefault="00F64F6D" w:rsidP="00F64F6D"/>
    <w:p w:rsidR="00F64F6D" w:rsidRDefault="00F64F6D" w:rsidP="00F64F6D"/>
    <w:p w:rsidR="00F64F6D" w:rsidRDefault="00F64F6D" w:rsidP="00F64F6D"/>
    <w:p w:rsidR="00F64F6D" w:rsidRDefault="007D09B4" w:rsidP="00F64F6D">
      <w:pPr>
        <w:pStyle w:val="Heading3"/>
      </w:pPr>
      <w:r>
        <w:t>State Violence</w:t>
      </w:r>
    </w:p>
    <w:p w:rsidR="00916F0A" w:rsidRPr="0094348E" w:rsidRDefault="00916F0A" w:rsidP="00916F0A">
      <w:pPr>
        <w:pStyle w:val="Heading4"/>
        <w:rPr>
          <w:rStyle w:val="Style13ptBold"/>
          <w:b/>
        </w:rPr>
      </w:pPr>
      <w:r>
        <w:rPr>
          <w:rStyle w:val="Style13ptBold"/>
          <w:b/>
        </w:rPr>
        <w:t>The universe believes in encryption – it is critical to counter dystopian state violence.</w:t>
      </w:r>
    </w:p>
    <w:p w:rsidR="00916F0A" w:rsidRDefault="00916F0A" w:rsidP="00916F0A">
      <w:r w:rsidRPr="00A77DE2">
        <w:rPr>
          <w:rStyle w:val="Style13ptBold"/>
        </w:rPr>
        <w:t xml:space="preserve">Assange, 2012 </w:t>
      </w:r>
      <w:r>
        <w:rPr>
          <w:rStyle w:val="Style13ptBold"/>
        </w:rPr>
        <w:br/>
      </w:r>
      <w:r w:rsidRPr="00320292">
        <w:rPr>
          <w:i/>
        </w:rPr>
        <w:t>Julian Assange</w:t>
      </w:r>
      <w:r>
        <w:t xml:space="preserve">, an Australian computer programmer, publisher and journalist. Editor-in-chief of the website WikiLeaks. </w:t>
      </w:r>
      <w:r w:rsidRPr="00320292">
        <w:rPr>
          <w:i/>
        </w:rPr>
        <w:t>Jacob Appelbaum</w:t>
      </w:r>
      <w:r>
        <w:t xml:space="preserve">, American independent journalist, computer security researcher and hacker. A core member of the Tor project; </w:t>
      </w:r>
      <w:r w:rsidRPr="00320292">
        <w:rPr>
          <w:i/>
        </w:rPr>
        <w:t>Andy Muller-Maguhn</w:t>
      </w:r>
      <w:r>
        <w:t xml:space="preserve">,  member of the German hacker association Chaos Computer Club; </w:t>
      </w:r>
      <w:r w:rsidRPr="00320292">
        <w:rPr>
          <w:i/>
        </w:rPr>
        <w:t>Jérémie Zimmermann,</w:t>
      </w:r>
      <w:r>
        <w:t xml:space="preserve">  French computer science engineer co-founder of the Paris-based La Quadrature du Net, a citizen advocacy group defending fundamental freedoms online</w:t>
      </w:r>
      <w:r w:rsidRPr="00320292">
        <w:rPr>
          <w:i/>
        </w:rPr>
        <w:t>. Cypherpunks: Freedom and the Future of the Internet</w:t>
      </w:r>
      <w:r>
        <w:t>. Singapore Books, 2012. P. 3-6</w:t>
      </w:r>
    </w:p>
    <w:p w:rsidR="00916F0A" w:rsidRDefault="00916F0A" w:rsidP="00916F0A"/>
    <w:p w:rsidR="00916F0A" w:rsidRDefault="00916F0A" w:rsidP="00916F0A">
      <w:pPr>
        <w:rPr>
          <w:rStyle w:val="Emphasis"/>
        </w:rPr>
      </w:pPr>
      <w:r w:rsidRPr="00174FEF">
        <w:rPr>
          <w:rStyle w:val="StyleUnderline"/>
        </w:rPr>
        <w:t>Most of the time we are not even aware of how close to violence we are, because we all grant concessions to avoid it.</w:t>
      </w:r>
      <w:r w:rsidRPr="00F5341C">
        <w:rPr>
          <w:sz w:val="16"/>
        </w:rPr>
        <w:t xml:space="preserve"> Like sailors smelling the breeze</w:t>
      </w:r>
      <w:r w:rsidRPr="00174FEF">
        <w:rPr>
          <w:rStyle w:val="StyleUnderline"/>
        </w:rPr>
        <w:t>, we rarely contemplate how our surface world is propped up from below by darkness.</w:t>
      </w:r>
      <w:r>
        <w:rPr>
          <w:rStyle w:val="StyleUnderline"/>
        </w:rPr>
        <w:t xml:space="preserve"> </w:t>
      </w:r>
      <w:r w:rsidRPr="00F5341C">
        <w:rPr>
          <w:sz w:val="16"/>
        </w:rPr>
        <w:t xml:space="preserve">In the new space of the internet what would be the mediator of coercive force? Does it even make sense to ask this question? In this otherworldly space, this seemingly platonic realm of ideas and information flow, could there be a notion of coercive force? A force that could modify historical records, tap phones, separate people, transform complexity into rubble, and erect walls, like an occupying army? The platonic nature of the internet, ideas and information flows, is debased by its physical origins. Its foundations are fiber optic cable lines stretching across the ocean floors, satellites spinning above our heads, computer servers housed in buildings in cities from New York to Nairobi. Like the soldier who slew Archimedes with a mere sword, so too could an armed militia take control of the peak development of Western civilization, our platonic realm. </w:t>
      </w:r>
      <w:r w:rsidRPr="00174FEF">
        <w:rPr>
          <w:rStyle w:val="StyleUnderline"/>
        </w:rPr>
        <w:t>The new world of the internet</w:t>
      </w:r>
      <w:r w:rsidRPr="00F5341C">
        <w:rPr>
          <w:sz w:val="16"/>
        </w:rPr>
        <w:t xml:space="preserve">, abstracted from the old world of brute atoms, </w:t>
      </w:r>
      <w:r w:rsidRPr="00174FEF">
        <w:rPr>
          <w:rStyle w:val="StyleUnderline"/>
        </w:rPr>
        <w:t>longed for independence. But states and their friends moved to control our new world—by controlling its physical underpinnings.</w:t>
      </w:r>
      <w:r>
        <w:rPr>
          <w:rStyle w:val="StyleUnderline"/>
        </w:rPr>
        <w:t xml:space="preserve"> </w:t>
      </w:r>
      <w:r w:rsidRPr="008A4019">
        <w:rPr>
          <w:rStyle w:val="StyleUnderline"/>
        </w:rPr>
        <w:t>The state, like an army around an oil well, or</w:t>
      </w:r>
      <w:r w:rsidRPr="00F5341C">
        <w:rPr>
          <w:sz w:val="16"/>
        </w:rPr>
        <w:t xml:space="preserve"> a customs agent extracting bribes at the border, </w:t>
      </w:r>
      <w:r w:rsidRPr="008A4019">
        <w:rPr>
          <w:rStyle w:val="StyleUnderline"/>
        </w:rPr>
        <w:t>would soon learn to leverage its control of physical space to gain control over our platonic realm</w:t>
      </w:r>
      <w:r w:rsidRPr="00F5341C">
        <w:rPr>
          <w:sz w:val="16"/>
        </w:rPr>
        <w:t xml:space="preserve">. It would prevent the independence we had dreamed of, and then, squatting on fiber optic lines and around satellite ground stations, </w:t>
      </w:r>
      <w:r w:rsidRPr="00174FEF">
        <w:rPr>
          <w:rStyle w:val="StyleUnderline"/>
        </w:rPr>
        <w:t>it would go on to mass intercept the information flow of our new world—its very essence— even as every human, economic, and political relationship embraced it</w:t>
      </w:r>
      <w:r w:rsidRPr="00F5341C">
        <w:rPr>
          <w:sz w:val="16"/>
        </w:rPr>
        <w:t>. The state would leech into the veins and arteries of our new societies, gobbling up every relationship expressed or communicated, every web page read, every message sent and every thought googled, and then store this knowledge, billions of interceptions a day, undreamed of power, in vast top secret warehouses, forever</w:t>
      </w:r>
      <w:r w:rsidRPr="00174FEF">
        <w:rPr>
          <w:rStyle w:val="StyleUnderline"/>
        </w:rPr>
        <w:t>. It would go on to mine and mine again this treasure, the collective private intellectual output of humanity,</w:t>
      </w:r>
      <w:r w:rsidRPr="00F5341C">
        <w:rPr>
          <w:sz w:val="16"/>
        </w:rPr>
        <w:t xml:space="preserve"> </w:t>
      </w:r>
      <w:r w:rsidRPr="00174FEF">
        <w:rPr>
          <w:rStyle w:val="StyleUnderline"/>
        </w:rPr>
        <w:t xml:space="preserve">with ever more sophisticated search and pattern finding algorithms, </w:t>
      </w:r>
      <w:r w:rsidRPr="00F5341C">
        <w:rPr>
          <w:sz w:val="16"/>
        </w:rPr>
        <w:t xml:space="preserve">enriching the treasure and maximizing the power imbalance between interceptors and the world of interceptees. And then the state would reflect what it had learned back into the physical world, to start wars, to target drones, to manipulate UN committees and trade deals, and to do favors for its vast connected network of industries, insiders and cronies. </w:t>
      </w:r>
      <w:r w:rsidRPr="008A4019">
        <w:rPr>
          <w:rStyle w:val="StyleUnderline"/>
        </w:rPr>
        <w:t>But we discovered something. Our one hope against total domination.</w:t>
      </w:r>
      <w:r>
        <w:rPr>
          <w:rStyle w:val="StyleUnderline"/>
        </w:rPr>
        <w:t xml:space="preserve"> </w:t>
      </w:r>
      <w:r w:rsidRPr="00F5341C">
        <w:rPr>
          <w:sz w:val="16"/>
        </w:rPr>
        <w:t xml:space="preserve">A hope that with courage, insight and solidarity we could use to resist. A strange property of the physical universe that we live in. </w:t>
      </w:r>
      <w:r w:rsidRPr="00E266DC">
        <w:rPr>
          <w:rStyle w:val="Emphasis"/>
          <w:highlight w:val="yellow"/>
        </w:rPr>
        <w:t>The universe believes in encryption.</w:t>
      </w:r>
      <w:r>
        <w:rPr>
          <w:rStyle w:val="Emphasis"/>
        </w:rPr>
        <w:t xml:space="preserve"> </w:t>
      </w:r>
      <w:r w:rsidRPr="00E266DC">
        <w:rPr>
          <w:rStyle w:val="Emphasis"/>
          <w:highlight w:val="yellow"/>
        </w:rPr>
        <w:t>It is easier to encrypt information than it is to decrypt it.</w:t>
      </w:r>
      <w:r>
        <w:rPr>
          <w:rStyle w:val="Emphasis"/>
        </w:rPr>
        <w:t xml:space="preserve"> </w:t>
      </w:r>
      <w:r w:rsidRPr="00F5341C">
        <w:rPr>
          <w:sz w:val="16"/>
        </w:rPr>
        <w:t xml:space="preserve">We saw we could use this strange property to create the laws of a new world. To abstract away our new platonic realm from its base underpinnings of satellites, undersea cables and their controllers. To fortify our space behind a cryptographic veil. To create new lands barred to those who control physical reality, because to follow us into them would require infinite resources. </w:t>
      </w:r>
      <w:r w:rsidRPr="0083795A">
        <w:rPr>
          <w:rStyle w:val="StyleUnderline"/>
        </w:rPr>
        <w:t>And in this manner to declare independence.</w:t>
      </w:r>
      <w:r>
        <w:rPr>
          <w:rStyle w:val="StyleUnderline"/>
        </w:rPr>
        <w:t xml:space="preserve"> </w:t>
      </w:r>
      <w:r w:rsidRPr="00F5341C">
        <w:rPr>
          <w:sz w:val="16"/>
        </w:rPr>
        <w:t xml:space="preserve">Scientists in the Manhattan Project discovered that the universe permitted the construction of a nuclear bomb. This was not an obvious conclusion. Perhaps nuclear weapons were not within the laws of physics. However, the universe believes in atomic bombs and nuclear reactors. They are a phenomenon the universe blesses, like salt, sea or stars. Similarly, the universe, our physical universe, has that property that makes it possible for an individual or a group of individuals to reliably, automatically, even without knowing, encipher something, so that all the resources and all the political will of the strongest superpower on earth may not decipher it. </w:t>
      </w:r>
      <w:r w:rsidRPr="0083795A">
        <w:rPr>
          <w:rStyle w:val="StyleUnderline"/>
        </w:rPr>
        <w:t>And the paths of encipherment between people can mesh together to create regions free from the coercive force of the outer state. Free from mass interception. Free from state control.</w:t>
      </w:r>
      <w:r>
        <w:rPr>
          <w:rStyle w:val="StyleUnderline"/>
        </w:rPr>
        <w:t xml:space="preserve"> </w:t>
      </w:r>
      <w:r w:rsidRPr="008A4019">
        <w:rPr>
          <w:rStyle w:val="Emphasis"/>
        </w:rPr>
        <w:t>In this way, people can oppose their will to that of a fully mobilized superpower and win</w:t>
      </w:r>
      <w:r w:rsidRPr="00F5341C">
        <w:rPr>
          <w:sz w:val="16"/>
        </w:rPr>
        <w:t xml:space="preserve">. </w:t>
      </w:r>
      <w:r w:rsidRPr="008A4019">
        <w:rPr>
          <w:rStyle w:val="StyleUnderline"/>
        </w:rPr>
        <w:t>Encryption is an embodiment of the laws of physics, and it does not listen to the bluster of states, even transnational surveillance dystopias.</w:t>
      </w:r>
      <w:r>
        <w:rPr>
          <w:rStyle w:val="StyleUnderline"/>
        </w:rPr>
        <w:t xml:space="preserve"> </w:t>
      </w:r>
      <w:r w:rsidRPr="00F5341C">
        <w:rPr>
          <w:sz w:val="16"/>
        </w:rPr>
        <w:t xml:space="preserve">It isn’t obvious that the world had to work this way. But somehow the universe smiles on encryption. </w:t>
      </w:r>
      <w:r w:rsidRPr="004728FC">
        <w:rPr>
          <w:rStyle w:val="Emphasis"/>
          <w:highlight w:val="yellow"/>
        </w:rPr>
        <w:t>Cryptography is the ultimate form of non-violent direct action</w:t>
      </w:r>
      <w:r w:rsidRPr="0083795A">
        <w:rPr>
          <w:rStyle w:val="Emphasis"/>
        </w:rPr>
        <w:t>.</w:t>
      </w:r>
      <w:r>
        <w:rPr>
          <w:rStyle w:val="Emphasis"/>
        </w:rPr>
        <w:t xml:space="preserve"> </w:t>
      </w:r>
      <w:r w:rsidRPr="0083795A">
        <w:rPr>
          <w:rStyle w:val="StyleUnderline"/>
        </w:rPr>
        <w:t>While nuclear weapons states can exert unlimited violence over even millions of individuals, strong cryptography means that a state, even by exercising unlimited violence, cannot violate the intent of individuals to keep secrets from them.</w:t>
      </w:r>
      <w:r>
        <w:rPr>
          <w:rStyle w:val="StyleUnderline"/>
        </w:rPr>
        <w:t xml:space="preserve"> </w:t>
      </w:r>
      <w:r w:rsidRPr="0083795A">
        <w:rPr>
          <w:rStyle w:val="Emphasis"/>
        </w:rPr>
        <w:t>Strong cryptography can resist an unlimited application of violence.</w:t>
      </w:r>
      <w:r>
        <w:rPr>
          <w:rStyle w:val="Emphasis"/>
        </w:rPr>
        <w:t xml:space="preserve"> </w:t>
      </w:r>
      <w:r w:rsidRPr="00F5341C">
        <w:rPr>
          <w:sz w:val="16"/>
        </w:rPr>
        <w:t xml:space="preserve">No amount of coercive force will ever solve a math problem. But could we take this strange fact about the world and build it up to be a basic emancipatory building block for the independence of </w:t>
      </w:r>
      <w:r w:rsidRPr="00F5341C">
        <w:rPr>
          <w:strike/>
          <w:sz w:val="16"/>
        </w:rPr>
        <w:t>mankind</w:t>
      </w:r>
      <w:r w:rsidRPr="00F5341C">
        <w:rPr>
          <w:sz w:val="16"/>
        </w:rPr>
        <w:t xml:space="preserve"> in the platonic realm of the internet? And as societies merged with the internet could that liberty then be reflected back into physical reality to redefine the state? Recall that states are the systems which determine where and how coercive force is consistently applied. The question of how much coercive force can seep into the platonic realm of the internet from the physical world is answered by cryptography and the cypherpunks’ ideals. </w:t>
      </w:r>
      <w:r w:rsidRPr="0083795A">
        <w:rPr>
          <w:rStyle w:val="StyleUnderline"/>
        </w:rPr>
        <w:t>As states merge with the internet and the future of our civilization becomes the future of the internet, we must redefine force relations.</w:t>
      </w:r>
      <w:r>
        <w:rPr>
          <w:rStyle w:val="StyleUnderline"/>
        </w:rPr>
        <w:t xml:space="preserve"> </w:t>
      </w:r>
      <w:r w:rsidRPr="0083795A">
        <w:rPr>
          <w:rStyle w:val="StyleUnderline"/>
        </w:rPr>
        <w:t>If we do not, the universality of the internet will merge global humanity into one giant grid of mass surveillance and mass control. We must raise an alarm</w:t>
      </w:r>
      <w:r w:rsidRPr="00F5341C">
        <w:rPr>
          <w:sz w:val="16"/>
        </w:rPr>
        <w:t xml:space="preserve">. This book is a </w:t>
      </w:r>
      <w:r w:rsidRPr="00F5341C">
        <w:rPr>
          <w:strike/>
          <w:sz w:val="16"/>
        </w:rPr>
        <w:t>watchman’s</w:t>
      </w:r>
      <w:r w:rsidRPr="00F5341C">
        <w:rPr>
          <w:sz w:val="16"/>
        </w:rPr>
        <w:t xml:space="preserve"> shout in the night. On March 20, 2012, while under house arrest in the United Kingdom awaiting extradition, I met with three friends and fellow watchmen on the principle that perhaps in unison our voices can wake up the town. We must communicate what we have learned while there is still a chance for you, the reader, to understand and act on what is happening. It is time to take up the arms of our new world, to fight for ourselves and for those we love. </w:t>
      </w:r>
      <w:r w:rsidRPr="0083795A">
        <w:rPr>
          <w:rStyle w:val="Emphasis"/>
        </w:rPr>
        <w:t>Our task is to secure self-determination where we can, to hold back the coming dystopia where we cannot, and if all else fails, to accelerate its self-destruction.</w:t>
      </w:r>
    </w:p>
    <w:p w:rsidR="00916F0A" w:rsidRDefault="00916F0A" w:rsidP="00916F0A">
      <w:pPr>
        <w:rPr>
          <w:rStyle w:val="Emphasis"/>
        </w:rPr>
      </w:pPr>
    </w:p>
    <w:p w:rsidR="00916F0A" w:rsidRDefault="00916F0A" w:rsidP="00916F0A">
      <w:pPr>
        <w:rPr>
          <w:rStyle w:val="Emphasis"/>
        </w:rPr>
      </w:pPr>
    </w:p>
    <w:p w:rsidR="00F64F6D" w:rsidRPr="00E13080" w:rsidRDefault="00F64F6D" w:rsidP="00F64F6D"/>
    <w:p w:rsidR="00274AAD" w:rsidRDefault="00274AAD" w:rsidP="00CD2057">
      <w:pPr>
        <w:pStyle w:val="Heading2"/>
      </w:pPr>
      <w:r>
        <w:t>A2</w:t>
      </w:r>
    </w:p>
    <w:p w:rsidR="001345BD" w:rsidRPr="001345BD" w:rsidRDefault="001345BD" w:rsidP="001345BD"/>
    <w:p w:rsidR="00EA2091" w:rsidRDefault="00D310D5" w:rsidP="00EA2091">
      <w:pPr>
        <w:pStyle w:val="Heading3"/>
      </w:pPr>
      <w:r>
        <w:t>2</w:t>
      </w:r>
      <w:r w:rsidR="00EA2091">
        <w:t xml:space="preserve">AC - </w:t>
      </w:r>
      <w:r w:rsidR="00EA2091" w:rsidRPr="001D5797">
        <w:t>Terrorists encrypt inevitable</w:t>
      </w:r>
    </w:p>
    <w:p w:rsidR="00EA2091" w:rsidRPr="00E760C7" w:rsidRDefault="00EA2091" w:rsidP="00EA2091">
      <w:pPr>
        <w:pStyle w:val="Heading4"/>
        <w:tabs>
          <w:tab w:val="left" w:pos="935"/>
        </w:tabs>
      </w:pPr>
      <w:r>
        <w:t>Encryption is essential security, criminals terrorists will inevitably be able to access encryption, the only question is whether consumers will have access.</w:t>
      </w:r>
    </w:p>
    <w:p w:rsidR="00EA2091" w:rsidRDefault="00EA2091" w:rsidP="00EA2091">
      <w:r w:rsidRPr="00202E14">
        <w:t>Jake</w:t>
      </w:r>
      <w:r w:rsidRPr="00202E14">
        <w:rPr>
          <w:rStyle w:val="Style13ptBold"/>
        </w:rPr>
        <w:t xml:space="preserve"> Laperruque</w:t>
      </w:r>
      <w:r>
        <w:rPr>
          <w:rStyle w:val="Style13ptBold"/>
        </w:rPr>
        <w:t xml:space="preserve"> and </w:t>
      </w:r>
      <w:r>
        <w:t xml:space="preserve">Joseph Lorenzo </w:t>
      </w:r>
      <w:r w:rsidRPr="00202E14">
        <w:rPr>
          <w:rStyle w:val="Style13ptBold"/>
        </w:rPr>
        <w:t>Hall</w:t>
      </w:r>
      <w:r>
        <w:t>, 7-9-</w:t>
      </w:r>
      <w:r w:rsidRPr="00202E14">
        <w:rPr>
          <w:rStyle w:val="Style13ptBold"/>
        </w:rPr>
        <w:t>2015</w:t>
      </w:r>
      <w:r>
        <w:t>, "FBI’s New Crypto Plan: Ditch Legislation, Build Thor’s Magic Hammer," No Publication, https://cdt.org/blog/fbis-new-crypto-plan-build-thors-magic-hammer/</w:t>
      </w:r>
    </w:p>
    <w:p w:rsidR="00EA2091" w:rsidRDefault="00EA2091" w:rsidP="00EA2091"/>
    <w:p w:rsidR="00EA2091" w:rsidRPr="00E760C7" w:rsidRDefault="00EA2091" w:rsidP="00EA2091">
      <w:pPr>
        <w:rPr>
          <w:rStyle w:val="StyleUnderline"/>
        </w:rPr>
      </w:pPr>
      <w:r w:rsidRPr="00D310D5">
        <w:rPr>
          <w:sz w:val="16"/>
        </w:rPr>
        <w:t>Throughout the hearing</w:t>
      </w:r>
      <w:r w:rsidRPr="00E760C7">
        <w:rPr>
          <w:rStyle w:val="StyleUnderline"/>
        </w:rPr>
        <w:t>, FBI Director Comey stressed that ISIL recruiters reach out to potential domestic supporters on social media, then attempt to coordinate with certain individuals by asking them to move to an encrypted platform</w:t>
      </w:r>
      <w:r w:rsidRPr="00D310D5">
        <w:rPr>
          <w:sz w:val="16"/>
        </w:rPr>
        <w:t xml:space="preserve">.  But as Director Comey himself acknowledged at the SSCI hearing, </w:t>
      </w:r>
      <w:r w:rsidRPr="00E760C7">
        <w:rPr>
          <w:rStyle w:val="Emphasis"/>
        </w:rPr>
        <w:t xml:space="preserve">these nefarious actors </w:t>
      </w:r>
      <w:r w:rsidRPr="00E760C7">
        <w:rPr>
          <w:rStyle w:val="StyleUnderline"/>
        </w:rPr>
        <w:t>– and any criminals who want to hide their activities –</w:t>
      </w:r>
      <w:r w:rsidRPr="00D310D5">
        <w:rPr>
          <w:sz w:val="16"/>
        </w:rPr>
        <w:t xml:space="preserve"> </w:t>
      </w:r>
      <w:r w:rsidRPr="00E760C7">
        <w:rPr>
          <w:rStyle w:val="Emphasis"/>
        </w:rPr>
        <w:t>can simply use an encrypted communications service developed outside the United States, no matter what the US policy on encryption is.</w:t>
      </w:r>
      <w:r>
        <w:rPr>
          <w:rStyle w:val="Emphasis"/>
        </w:rPr>
        <w:t xml:space="preserve"> </w:t>
      </w:r>
      <w:r w:rsidRPr="00E760C7">
        <w:rPr>
          <w:rStyle w:val="StyleUnderline"/>
        </w:rPr>
        <w:t>The true impact of pushing companies to add backdoors or store extra keys won’t be on criminals, but rather on average Internet users who have profoundly benefitted from encryption technology.</w:t>
      </w:r>
      <w:r>
        <w:rPr>
          <w:rStyle w:val="StyleUnderline"/>
        </w:rPr>
        <w:t xml:space="preserve"> </w:t>
      </w:r>
      <w:r w:rsidRPr="00E760C7">
        <w:rPr>
          <w:rStyle w:val="Emphasis"/>
        </w:rPr>
        <w:t>Consumer encryption is what allows us to protect financial, medical, other sensitive records that are now connected electronically, and drilling a hole in such common security protections risks cyber attacks on a mass scale</w:t>
      </w:r>
      <w:r w:rsidRPr="00D310D5">
        <w:rPr>
          <w:sz w:val="16"/>
        </w:rPr>
        <w:t>.  </w:t>
      </w:r>
      <w:r w:rsidRPr="00E760C7">
        <w:rPr>
          <w:rStyle w:val="StyleUnderline"/>
        </w:rPr>
        <w:t>And the risks become even greater when considering how important encryption technology is becoming to critical infrastructure and institutions.</w:t>
      </w:r>
      <w:r w:rsidRPr="00D310D5">
        <w:rPr>
          <w:sz w:val="16"/>
        </w:rPr>
        <w:t xml:space="preserve">  </w:t>
      </w:r>
      <w:r w:rsidRPr="00E760C7">
        <w:rPr>
          <w:rStyle w:val="StyleUnderline"/>
        </w:rPr>
        <w:t>As always technology poses obstacles and questions, but on this issue we shouldn’t be discouraged that a magic answer has not emerged, because encryption is not a security problem – it’s a solution.</w:t>
      </w:r>
    </w:p>
    <w:p w:rsidR="00EA2091" w:rsidRDefault="00EA2091" w:rsidP="00EA2091"/>
    <w:p w:rsidR="001345BD" w:rsidRDefault="001345BD" w:rsidP="001345BD">
      <w:pPr>
        <w:pStyle w:val="Heading3"/>
      </w:pPr>
      <w:r>
        <w:t>AT Terror DA</w:t>
      </w:r>
    </w:p>
    <w:p w:rsidR="001345BD" w:rsidRDefault="001345BD" w:rsidP="001345BD">
      <w:pPr>
        <w:pStyle w:val="Heading4"/>
      </w:pPr>
      <w:r>
        <w:t xml:space="preserve">Encryption does not make the government go dark.  It must be protected to ensure </w:t>
      </w:r>
      <w:r w:rsidRPr="004B67E6">
        <w:t xml:space="preserve">public safety.  </w:t>
      </w:r>
    </w:p>
    <w:p w:rsidR="001345BD" w:rsidRPr="004B67E6" w:rsidRDefault="001345BD" w:rsidP="001345BD">
      <w:r w:rsidRPr="004B67E6">
        <w:rPr>
          <w:rStyle w:val="Style13ptBold"/>
        </w:rPr>
        <w:t>Crockford 2015</w:t>
      </w:r>
      <w:r>
        <w:br/>
      </w:r>
      <w:r w:rsidRPr="004B67E6">
        <w:t>Kade Crockford, Director, Technology for Liberty Project, ACLU Massachusets, 7-8-2015, "The FBI's attack on encryption and the misleading phrase "lawful interception", http://privacysos.org/node/1767</w:t>
      </w:r>
    </w:p>
    <w:p w:rsidR="001345BD" w:rsidRPr="006F5B26" w:rsidRDefault="001345BD" w:rsidP="001345BD">
      <w:pPr>
        <w:rPr>
          <w:sz w:val="16"/>
        </w:rPr>
      </w:pPr>
      <w:r w:rsidRPr="004B67E6">
        <w:rPr>
          <w:rStyle w:val="StyleUnderline"/>
        </w:rPr>
        <w:t xml:space="preserve">Transparency reports from major communications providers </w:t>
      </w:r>
      <w:r w:rsidRPr="004B67E6">
        <w:rPr>
          <w:sz w:val="16"/>
        </w:rPr>
        <w:t xml:space="preserve">routinely </w:t>
      </w:r>
      <w:r w:rsidRPr="004B67E6">
        <w:rPr>
          <w:rStyle w:val="StyleUnderline"/>
        </w:rPr>
        <w:t xml:space="preserve">show that law enforcement uses the </w:t>
      </w:r>
      <w:hyperlink r:id="rId86" w:history="1">
        <w:r w:rsidRPr="004B67E6">
          <w:rPr>
            <w:rStyle w:val="StyleUnderline"/>
          </w:rPr>
          <w:t>lowest possible standard of demand</w:t>
        </w:r>
      </w:hyperlink>
      <w:r w:rsidRPr="004B67E6">
        <w:rPr>
          <w:rStyle w:val="StyleUnderline"/>
        </w:rPr>
        <w:t xml:space="preserve">—the </w:t>
      </w:r>
      <w:hyperlink r:id="rId87" w:history="1">
        <w:r w:rsidRPr="004B67E6">
          <w:rPr>
            <w:rStyle w:val="StyleUnderline"/>
          </w:rPr>
          <w:t>subpoena</w:t>
        </w:r>
      </w:hyperlink>
      <w:r w:rsidRPr="004B67E6">
        <w:rPr>
          <w:rStyle w:val="StyleUnderline"/>
        </w:rPr>
        <w:t>, often never even seen by a judge, let alone approved by one</w:t>
      </w:r>
      <w:r w:rsidRPr="004B67E6">
        <w:rPr>
          <w:sz w:val="16"/>
        </w:rPr>
        <w:t xml:space="preserve">—when it asks these corporations for our information. </w:t>
      </w:r>
      <w:r w:rsidRPr="004B67E6">
        <w:rPr>
          <w:rStyle w:val="StyleUnderline"/>
        </w:rPr>
        <w:t>Then there are the “court orders”</w:t>
      </w:r>
      <w:r w:rsidRPr="004B67E6">
        <w:rPr>
          <w:sz w:val="16"/>
        </w:rPr>
        <w:t xml:space="preserve"> Tom Cotton referenced today at the senate hearing on the FBI’s plot to destroy internet security. </w:t>
      </w:r>
      <w:r w:rsidRPr="004B67E6">
        <w:rPr>
          <w:rStyle w:val="StyleUnderline"/>
        </w:rPr>
        <w:t>Court orders are not the same as warrants. The most commonly used court order, called a (d) order, does not require the government show probable cause</w:t>
      </w:r>
      <w:r w:rsidRPr="004B67E6">
        <w:rPr>
          <w:sz w:val="16"/>
        </w:rPr>
        <w:t xml:space="preserve"> that the information obtained in the search will be evidence of a crime. </w:t>
      </w:r>
      <w:r w:rsidRPr="004B67E6">
        <w:rPr>
          <w:rStyle w:val="StyleUnderline"/>
        </w:rPr>
        <w:t>Probable cause is the gold standard of American justice</w:t>
      </w:r>
      <w:r>
        <w:rPr>
          <w:rStyle w:val="StyleUnderline"/>
        </w:rPr>
        <w:t xml:space="preserve"> </w:t>
      </w:r>
      <w:r w:rsidRPr="004B67E6">
        <w:rPr>
          <w:rStyle w:val="StyleUnderline"/>
        </w:rPr>
        <w:t>spelled out in the Fourth Amendment's warrant requirement</w:t>
      </w:r>
      <w:r w:rsidRPr="004B67E6">
        <w:rPr>
          <w:sz w:val="16"/>
        </w:rPr>
        <w:t xml:space="preserve">. Agencies from the FBI all the way down to local police have been obtaining not just our purchasing and communications records but the actual content of our communications, and our location information, using these (d) orders. </w:t>
      </w:r>
      <w:r w:rsidRPr="004B67E6">
        <w:rPr>
          <w:rStyle w:val="StyleUnderline"/>
        </w:rPr>
        <w:t xml:space="preserve">The standard is so easy to meet, and the system of transparent reporting around (d) orders so broken, that a </w:t>
      </w:r>
      <w:hyperlink r:id="rId88" w:history="1">
        <w:r w:rsidRPr="004B67E6">
          <w:rPr>
            <w:rStyle w:val="StyleUnderline"/>
          </w:rPr>
          <w:t>magistrate judge has said</w:t>
        </w:r>
      </w:hyperlink>
      <w:r w:rsidRPr="004B67E6">
        <w:rPr>
          <w:rStyle w:val="StyleUnderline"/>
        </w:rPr>
        <w:t xml:space="preserve"> "it's reasonable to infer that far more law-abiding citizens than criminals have been tracked"</w:t>
      </w:r>
      <w:r w:rsidRPr="004B67E6">
        <w:rPr>
          <w:sz w:val="16"/>
        </w:rPr>
        <w:t xml:space="preserve"> under the authorizing statute, the Electronic Communications Privacy Act (ECPA) of 1986. And then there’s the highly secretive, accountability-free, so-called “foreign intelligence surveillance” regime, which feeds programs like </w:t>
      </w:r>
      <w:hyperlink r:id="rId89" w:history="1">
        <w:r w:rsidRPr="004B67E6">
          <w:rPr>
            <w:rStyle w:val="Hyperlink"/>
            <w:sz w:val="16"/>
          </w:rPr>
          <w:t>PRISM</w:t>
        </w:r>
      </w:hyperlink>
      <w:r w:rsidRPr="004B67E6">
        <w:rPr>
          <w:sz w:val="16"/>
        </w:rPr>
        <w:t xml:space="preserve"> and the NSA’s Google, </w:t>
      </w:r>
      <w:hyperlink r:id="rId90" w:history="1">
        <w:r w:rsidRPr="004B67E6">
          <w:rPr>
            <w:rStyle w:val="Hyperlink"/>
            <w:sz w:val="16"/>
          </w:rPr>
          <w:t>X-KEYSCORE</w:t>
        </w:r>
      </w:hyperlink>
      <w:r w:rsidRPr="004B67E6">
        <w:rPr>
          <w:sz w:val="16"/>
        </w:rPr>
        <w:t xml:space="preserve">. So when Jim Comey or pro-FBI congressmen tell you not to worry about expanded FBI surveillance powers because the FBI only conducts “lawful interception,” pursuant to “lawful orders,” remember that the legal regime in place to govern those surveillance demands is one of two very disheartening things. </w:t>
      </w:r>
      <w:r w:rsidRPr="004B67E6">
        <w:rPr>
          <w:rStyle w:val="StyleUnderline"/>
        </w:rPr>
        <w:t>On the criminal domestic side, it’s woefully obsolete and needs a major makeover. And when it comes to anything FISA or “terrorism” related, it’s very likely unconstitutional</w:t>
      </w:r>
      <w:r w:rsidRPr="004B67E6">
        <w:rPr>
          <w:sz w:val="16"/>
        </w:rPr>
        <w:t xml:space="preserve">. As I </w:t>
      </w:r>
      <w:hyperlink r:id="rId91" w:history="1">
        <w:r w:rsidRPr="004B67E6">
          <w:rPr>
            <w:rStyle w:val="Hyperlink"/>
            <w:sz w:val="16"/>
          </w:rPr>
          <w:t>wrote</w:t>
        </w:r>
      </w:hyperlink>
      <w:r w:rsidRPr="004B67E6">
        <w:rPr>
          <w:sz w:val="16"/>
        </w:rPr>
        <w:t xml:space="preserve"> yesterday, the truth is that </w:t>
      </w:r>
      <w:r w:rsidRPr="004B67E6">
        <w:rPr>
          <w:rStyle w:val="StyleUnderline"/>
        </w:rPr>
        <w:t>the FBI has all the power in the world to target dangerous people, even if those dangerous people use encryption.</w:t>
      </w:r>
      <w:r w:rsidRPr="004B67E6">
        <w:rPr>
          <w:sz w:val="16"/>
        </w:rPr>
        <w:t xml:space="preserve"> </w:t>
      </w:r>
      <w:r w:rsidRPr="004B67E6">
        <w:rPr>
          <w:rStyle w:val="StyleUnderline"/>
        </w:rPr>
        <w:t>Encryption doesn't endanger public safety;</w:t>
      </w:r>
      <w:hyperlink r:id="rId92" w:history="1">
        <w:r w:rsidRPr="004B67E6">
          <w:rPr>
            <w:rStyle w:val="StyleUnderline"/>
          </w:rPr>
          <w:t xml:space="preserve"> it enhances it. </w:t>
        </w:r>
      </w:hyperlink>
      <w:r w:rsidRPr="004B67E6">
        <w:rPr>
          <w:rStyle w:val="StyleUnderline"/>
        </w:rPr>
        <w:t>The real threat encryption poses to</w:t>
      </w:r>
      <w:r w:rsidRPr="004B67E6">
        <w:rPr>
          <w:sz w:val="16"/>
        </w:rPr>
        <w:t xml:space="preserve"> insatiable government entities like </w:t>
      </w:r>
      <w:r w:rsidRPr="004B67E6">
        <w:rPr>
          <w:rStyle w:val="StyleUnderline"/>
        </w:rPr>
        <w:t>the FBI is that it makes dragnet surveillance of entire populations much more difficult and expensive</w:t>
      </w:r>
      <w:r w:rsidRPr="004B67E6">
        <w:rPr>
          <w:sz w:val="16"/>
        </w:rPr>
        <w:t xml:space="preserve">. </w:t>
      </w:r>
      <w:r w:rsidRPr="004B67E6">
        <w:rPr>
          <w:rStyle w:val="StyleUnderline"/>
        </w:rPr>
        <w:t>That's part of what makes encryption so great—and it's why we must aggressively defend robust security tools</w:t>
      </w:r>
      <w:r w:rsidRPr="004B67E6">
        <w:rPr>
          <w:sz w:val="16"/>
        </w:rPr>
        <w:t xml:space="preserve"> when they come under spook attack as is happening now. After all, </w:t>
      </w:r>
      <w:r w:rsidRPr="004B67E6">
        <w:rPr>
          <w:rStyle w:val="StyleUnderline"/>
        </w:rPr>
        <w:t>encryption is one of the only ways we can protect ourselves from unwarranted government spying—whether it's "lawful" or not</w:t>
      </w:r>
      <w:r w:rsidRPr="004B67E6">
        <w:rPr>
          <w:sz w:val="16"/>
        </w:rPr>
        <w:t xml:space="preserve">. </w:t>
      </w:r>
    </w:p>
    <w:p w:rsidR="001345BD" w:rsidRDefault="001345BD" w:rsidP="001345BD">
      <w:pPr>
        <w:pStyle w:val="Heading4"/>
      </w:pPr>
      <w:r>
        <w:t>No chance of DA- they’ve never needed backdoors before</w:t>
      </w:r>
    </w:p>
    <w:p w:rsidR="001345BD" w:rsidRDefault="001345BD" w:rsidP="001345BD">
      <w:r w:rsidRPr="003D52A6">
        <w:rPr>
          <w:rStyle w:val="Style13ptBold"/>
        </w:rPr>
        <w:t>CDT 14</w:t>
      </w:r>
      <w:r>
        <w:t xml:space="preserve"> (Center for Democracy and Technology, </w:t>
      </w:r>
      <w:r w:rsidRPr="003D52A6">
        <w:t>Issue Brief: A “Backdoor” to Encryption for Government Surveillance</w:t>
      </w:r>
      <w:r>
        <w:t xml:space="preserve">, 11/10/14, </w:t>
      </w:r>
      <w:r w:rsidRPr="003D52A6">
        <w:t>https://cdt.org/insight/issue-brief-a-backdoor-to-encryption-for-government-surveillance/</w:t>
      </w:r>
      <w:r>
        <w:t>)</w:t>
      </w:r>
    </w:p>
    <w:p w:rsidR="001345BD" w:rsidRDefault="001345BD" w:rsidP="001345BD">
      <w:pPr>
        <w:rPr>
          <w:rStyle w:val="StyleUnderline"/>
        </w:rPr>
      </w:pPr>
      <w:r w:rsidRPr="003D52A6">
        <w:rPr>
          <w:sz w:val="16"/>
        </w:rPr>
        <w:t xml:space="preserve">Government is not “going dark”: There is no doubt that some communications are more difficult to intercept than others, and </w:t>
      </w:r>
      <w:r w:rsidRPr="003D52A6">
        <w:rPr>
          <w:rStyle w:val="StyleUnderline"/>
        </w:rPr>
        <w:t>that the FBI has a legitimate concern that criminals and terrorists will gravitate to communications technologies that are more difficult to surveil. However, taken as a whole, the digital revolution has made more data about us available than ever before, and the government has more tools to obtain and analyze that data than ever before</w:t>
      </w:r>
      <w:r w:rsidRPr="003D52A6">
        <w:rPr>
          <w:sz w:val="16"/>
        </w:rPr>
        <w:t xml:space="preserve">. The volume of government surveillance increases almost every year. </w:t>
      </w:r>
      <w:r w:rsidRPr="003D52A6">
        <w:rPr>
          <w:rStyle w:val="StyleUnderline"/>
        </w:rPr>
        <w:t>The claim that companies’ increasing adoption of strong encryption by default will suddenly lead to government “going dark” and unable to access critical information is speculative. Encryption is not new: Products and software with strong encryption have been freely available to the public – including criminals – for many years</w:t>
      </w:r>
      <w:r w:rsidRPr="003D52A6">
        <w:rPr>
          <w:sz w:val="16"/>
        </w:rPr>
        <w:t xml:space="preserve">, and have not rendered law enforcement helpless to investigate crimes. By recently choosing to encrypt popular smartphones by </w:t>
      </w:r>
      <w:r w:rsidRPr="003D52A6">
        <w:rPr>
          <w:rStyle w:val="StyleUnderline"/>
        </w:rPr>
        <w:t>default, companies are making this security feature easier to use and more accessible to regular smartphone users who do not seek out increased security protection. This change will reduce overall crime by protecting all smartphone users, rather than just those who are already security-conscious</w:t>
      </w:r>
      <w:r w:rsidRPr="003D52A6">
        <w:rPr>
          <w:sz w:val="16"/>
        </w:rPr>
        <w:t>. No cases where backdoors have been necessary: Th</w:t>
      </w:r>
      <w:r w:rsidRPr="003D52A6">
        <w:rPr>
          <w:rStyle w:val="StyleUnderline"/>
        </w:rPr>
        <w:t>e government has not yet produced an actual case in which decrypting a device was essential to attaining a conviction</w:t>
      </w:r>
      <w:r w:rsidRPr="003D52A6">
        <w:rPr>
          <w:sz w:val="16"/>
        </w:rPr>
        <w:t xml:space="preserve">. In his recent speech, Director Comey cited several terrible crimes where cell phone evidence came into play, </w:t>
      </w:r>
      <w:r w:rsidRPr="003D52A6">
        <w:rPr>
          <w:rStyle w:val="StyleUnderline"/>
        </w:rPr>
        <w:t>but in every one of these cases the evidence on the phone was not critical to the conviction and the government had other ways of obtaining the data it sought</w:t>
      </w:r>
      <w:r w:rsidRPr="003D52A6">
        <w:rPr>
          <w:sz w:val="16"/>
        </w:rPr>
        <w:t xml:space="preserve">. When a reporter asked </w:t>
      </w:r>
      <w:r w:rsidRPr="003D52A6">
        <w:rPr>
          <w:rStyle w:val="StyleUnderline"/>
        </w:rPr>
        <w:t>Director Comey for a real-life instance when ability to access data on a phone was critical to rescuing an individual, he responded, “I haven’t found one yet” despite canvassing state and local law enforcement for examples</w:t>
      </w:r>
      <w:r w:rsidRPr="003D52A6">
        <w:rPr>
          <w:sz w:val="16"/>
        </w:rPr>
        <w:t>. Government has multiple options</w:t>
      </w:r>
      <w:r w:rsidRPr="003D52A6">
        <w:rPr>
          <w:rStyle w:val="StyleUnderline"/>
        </w:rPr>
        <w:t>: If information is encrypted in one place, it is often available from another source</w:t>
      </w:r>
      <w:r w:rsidRPr="003D52A6">
        <w:rPr>
          <w:sz w:val="16"/>
        </w:rPr>
        <w:t xml:space="preserve">. For example, emails or text messages on an encrypted phone can be retrieved from the email service provider or the phone company. Many smartphones are backed up to the cloud, where the data can be obtained from the service provider through legal process. In addition, </w:t>
      </w:r>
      <w:r w:rsidRPr="003D52A6">
        <w:rPr>
          <w:rStyle w:val="StyleUnderline"/>
        </w:rPr>
        <w:t>law enforcement may be able to compel a suspect to decrypt information or devices with a search warrant. The government must generally obtain a warrant prior to searching a smartphone.</w:t>
      </w:r>
    </w:p>
    <w:p w:rsidR="00D310D5" w:rsidRDefault="00D310D5" w:rsidP="00D310D5">
      <w:pPr>
        <w:pStyle w:val="Heading3"/>
      </w:pPr>
      <w:r>
        <w:t>A2 Terror DA</w:t>
      </w:r>
    </w:p>
    <w:p w:rsidR="00D310D5" w:rsidRPr="007E0FA5" w:rsidRDefault="00D310D5" w:rsidP="00D310D5">
      <w:pPr>
        <w:pStyle w:val="Heading4"/>
      </w:pPr>
      <w:r>
        <w:t>Bad police work.</w:t>
      </w:r>
    </w:p>
    <w:p w:rsidR="00D310D5" w:rsidRDefault="00D310D5" w:rsidP="00D310D5">
      <w:r>
        <w:t xml:space="preserve">Hugo </w:t>
      </w:r>
      <w:r w:rsidRPr="0025100A">
        <w:rPr>
          <w:rStyle w:val="Style13ptBold"/>
        </w:rPr>
        <w:t>Zylberberg</w:t>
      </w:r>
      <w:r>
        <w:t xml:space="preserve">, Master in Public Policy candidate at Harvard’s Kennedy School of Government, </w:t>
      </w:r>
      <w:r w:rsidRPr="0025100A">
        <w:rPr>
          <w:rStyle w:val="Style13ptBold"/>
        </w:rPr>
        <w:t>3-12-2015,</w:t>
      </w:r>
      <w:r>
        <w:t xml:space="preserve"> "The Return of the Crypto Wars," Kennedy School Review, http://harvardkennedyschoolreview.com/the-return-of-the-crypto-wars/</w:t>
      </w:r>
    </w:p>
    <w:p w:rsidR="00D310D5" w:rsidRDefault="00D310D5" w:rsidP="00D310D5">
      <w:r>
        <w:t xml:space="preserve"> </w:t>
      </w:r>
    </w:p>
    <w:p w:rsidR="00D310D5" w:rsidRPr="007E0FA5" w:rsidRDefault="00D310D5" w:rsidP="00D310D5">
      <w:pPr>
        <w:rPr>
          <w:rStyle w:val="StyleUnderline"/>
        </w:rPr>
      </w:pPr>
      <w:r w:rsidRPr="007E0FA5">
        <w:rPr>
          <w:sz w:val="16"/>
        </w:rPr>
        <w:t xml:space="preserve">Now </w:t>
      </w:r>
      <w:r w:rsidRPr="006C367D">
        <w:rPr>
          <w:rStyle w:val="StyleUnderline"/>
        </w:rPr>
        <w:t>if the intelligence agencies have it their way and win the Second Crypto Wars, we are headed towards</w:t>
      </w:r>
      <w:r w:rsidRPr="006C367D">
        <w:rPr>
          <w:rStyle w:val="Emphasis"/>
        </w:rPr>
        <w:t xml:space="preserve"> </w:t>
      </w:r>
      <w:r w:rsidRPr="007E0FA5">
        <w:rPr>
          <w:rStyle w:val="Emphasis"/>
        </w:rPr>
        <w:t>a post-Golden Age of Surveillance</w:t>
      </w:r>
      <w:r w:rsidRPr="007E0FA5">
        <w:rPr>
          <w:rStyle w:val="StyleUnderline"/>
        </w:rPr>
        <w:t>, with unprecedented levels of eavesdropping</w:t>
      </w:r>
      <w:r w:rsidRPr="007E0FA5">
        <w:rPr>
          <w:sz w:val="16"/>
        </w:rPr>
        <w:t xml:space="preserve"> (your TV, seriously?) and governments keeping records on everyone “just in case”. In addition to the scary resemblance that such a situation would have with Orwell’s 1984 or Huxley’s Brave New World, </w:t>
      </w:r>
      <w:r w:rsidRPr="007E0FA5">
        <w:rPr>
          <w:rStyle w:val="StyleUnderline"/>
        </w:rPr>
        <w:t>such easy access to our data records would prevent the police forces from developing the investigative skills that they used to have.</w:t>
      </w:r>
      <w:r w:rsidRPr="007E0FA5">
        <w:rPr>
          <w:sz w:val="16"/>
        </w:rPr>
        <w:t xml:space="preserve"> As Jonathan</w:t>
      </w:r>
      <w:r w:rsidRPr="007E0FA5">
        <w:rPr>
          <w:rStyle w:val="StyleUnderline"/>
        </w:rPr>
        <w:t xml:space="preserve"> Zdziarski bluntly puts it, “I’m all for getting some of the fat [cops] who’ve spent too much time behind a desk back on the treadmill and out in the field</w:t>
      </w:r>
      <w:r w:rsidRPr="007E0FA5">
        <w:rPr>
          <w:sz w:val="16"/>
        </w:rPr>
        <w:t>.” Indeed</w:t>
      </w:r>
      <w:r w:rsidRPr="007E0FA5">
        <w:rPr>
          <w:rStyle w:val="StyleUnderline"/>
        </w:rPr>
        <w:t>, we want the police to have investigation skills so that they are able to catch the bad guys, even if they don’t use any wired stuff.</w:t>
      </w:r>
    </w:p>
    <w:p w:rsidR="00D310D5" w:rsidRDefault="00D310D5" w:rsidP="00D310D5">
      <w:pPr>
        <w:pStyle w:val="Heading4"/>
      </w:pPr>
    </w:p>
    <w:p w:rsidR="00D310D5" w:rsidRDefault="00D310D5" w:rsidP="00D310D5">
      <w:pPr>
        <w:pStyle w:val="Heading4"/>
      </w:pPr>
      <w:r>
        <w:t>Targeted still possible.</w:t>
      </w:r>
    </w:p>
    <w:p w:rsidR="00D310D5" w:rsidRDefault="00D310D5" w:rsidP="00D310D5">
      <w:r w:rsidRPr="00B71E11">
        <w:rPr>
          <w:rStyle w:val="Style13ptBold"/>
        </w:rPr>
        <w:t>Tokmetzi 2015</w:t>
      </w:r>
      <w:r>
        <w:t xml:space="preserve"> </w:t>
      </w:r>
      <w:r>
        <w:br/>
        <w:t>Dimitri, Data Journalist at the Correspondent (Netherlands) “Think piece: How to protect privacy and security?” Global Conference on CyberSpace 2015  16 - 17 April 2015  The Hague, The Netherlands https://www.gccs2015.com/sites/default/files/documents/How%20to%20protect%20privacy%20and%20security%20in%20the%20crypto%20wars.pdf</w:t>
      </w:r>
    </w:p>
    <w:p w:rsidR="00D310D5" w:rsidRPr="00441DB7" w:rsidRDefault="00D310D5" w:rsidP="00D310D5">
      <w:pPr>
        <w:rPr>
          <w:rStyle w:val="StyleUnderline"/>
        </w:rPr>
      </w:pPr>
      <w:r w:rsidRPr="007E0FA5">
        <w:rPr>
          <w:sz w:val="16"/>
        </w:rPr>
        <w:t xml:space="preserve">But, more importantly, </w:t>
      </w:r>
      <w:r w:rsidRPr="00441DB7">
        <w:rPr>
          <w:rStyle w:val="StyleUnderline"/>
        </w:rPr>
        <w:t>the choice between privacy and security is a false one. The real choice is between mass surveillance and targeted surveillance. It is true that encrypting a great deal of data by default would make legitimate efforts to intercept and decrypt communications a lot harder</w:t>
      </w:r>
      <w:r w:rsidRPr="007E0FA5">
        <w:rPr>
          <w:sz w:val="16"/>
        </w:rPr>
        <w:t>. But this would mostly be the case for surveillance on a large scale</w:t>
      </w:r>
      <w:r w:rsidRPr="00441DB7">
        <w:rPr>
          <w:rStyle w:val="StyleUnderline"/>
        </w:rPr>
        <w:t>. Targeted surveillance would remain possible. And when it comes to targeted surveillance, there are a number of viable policy options.</w:t>
      </w:r>
      <w:r>
        <w:rPr>
          <w:rStyle w:val="StyleUnderline"/>
        </w:rPr>
        <w:t xml:space="preserve"> </w:t>
      </w:r>
      <w:r w:rsidRPr="00441DB7">
        <w:rPr>
          <w:rStyle w:val="StyleUnderline"/>
        </w:rPr>
        <w:t>The first is the decryption order.</w:t>
      </w:r>
      <w:r w:rsidRPr="007E0FA5">
        <w:rPr>
          <w:sz w:val="16"/>
        </w:rPr>
        <w:t xml:space="preserve"> </w:t>
      </w:r>
      <w:r w:rsidRPr="007E0FA5">
        <w:rPr>
          <w:rStyle w:val="StyleUnderline"/>
        </w:rPr>
        <w:t>With a court order, suspects could be forced to decrypt their information. If they refused to comply, they could be sent to jail.</w:t>
      </w:r>
      <w:r w:rsidRPr="007E0FA5">
        <w:rPr>
          <w:sz w:val="16"/>
        </w:rPr>
        <w:t xml:space="preserve"> Several countries, like France, the UK and the US are already using this mechanism. Others, like the Netherlands, are considering it. Another option is remotely hacking devices. The end points of the Internet, for instance our devices, are the weakest. Recently The Intercept revealed that the NSA stole the encryption keys of Gemalto, a multinational company that produces SIM cards for many phone operators. Law enforcement agencies could use malware to gain access to devices and intercept data before they are encrypted. With robust legal safeguards in place, government hacking could be a viable option. At this stage no one knows how to prevent abuse of malware: once an agency has malware, it is very easy to produce different versions of it and very difficult to control its spread. The final option is increased data retention for all companies and institutions, so that agencies can access historical metadata. But as last year’s annulment of the data retention directive by the European Court of Justice showed, mandated storage of data has to be enshrined within a very robust data protection framework. </w:t>
      </w:r>
      <w:r w:rsidRPr="00441DB7">
        <w:rPr>
          <w:rStyle w:val="StyleUnderline"/>
        </w:rPr>
        <w:t>Whatever the outcome of this new Crypto War may be, it’s clear that a ceasefire needs to involve all parties and address all legitimate interests. In the end the overriding interest is the same for everybody: a secure and robust Internet. And we need secure and robust cryptography to get there.</w:t>
      </w:r>
    </w:p>
    <w:p w:rsidR="00D310D5" w:rsidRDefault="00D310D5" w:rsidP="00D310D5"/>
    <w:p w:rsidR="00D310D5" w:rsidRPr="0025100A" w:rsidRDefault="00D310D5" w:rsidP="00D310D5"/>
    <w:p w:rsidR="00D310D5" w:rsidRDefault="00D310D5" w:rsidP="00D310D5">
      <w:pPr>
        <w:pStyle w:val="Heading3"/>
      </w:pPr>
      <w:r>
        <w:t>A2 Terror DA</w:t>
      </w:r>
    </w:p>
    <w:p w:rsidR="00D310D5" w:rsidRPr="00274AAD" w:rsidRDefault="00D310D5" w:rsidP="00D310D5"/>
    <w:p w:rsidR="00D310D5" w:rsidRPr="00392489" w:rsidRDefault="00D310D5" w:rsidP="00D310D5">
      <w:pPr>
        <w:pStyle w:val="Heading4"/>
      </w:pPr>
      <w:r>
        <w:t>Obfuscation arms race</w:t>
      </w:r>
    </w:p>
    <w:p w:rsidR="00D310D5" w:rsidRDefault="00D310D5" w:rsidP="00D310D5">
      <w:r w:rsidRPr="00BD6EE8">
        <w:rPr>
          <w:rStyle w:val="Style13ptBold"/>
        </w:rPr>
        <w:t xml:space="preserve">Meinrath &amp; Vitka 2014 </w:t>
      </w:r>
      <w:r>
        <w:br/>
        <w:t>Sascha Meinrath is Director of X-Lab, Sean Vitka is Federal Policy Manager of the Sunlight Foundation, “Crypto War II” Critical Studies in Media Communication Vol. 31, Iss. 2, 2014</w:t>
      </w:r>
    </w:p>
    <w:p w:rsidR="00D310D5" w:rsidRDefault="00D310D5" w:rsidP="00D310D5"/>
    <w:p w:rsidR="00D310D5" w:rsidRDefault="00D310D5" w:rsidP="00D310D5">
      <w:r w:rsidRPr="001817F9">
        <w:rPr>
          <w:rStyle w:val="StyleUnderline"/>
        </w:rPr>
        <w:t>These surveillance efforts have inspired a dramatic increase in the array of services and applications that are encrypted end-to-end</w:t>
      </w:r>
      <w:r>
        <w:t xml:space="preserve"> (Hern, 2013). </w:t>
      </w:r>
      <w:r w:rsidRPr="001817F9">
        <w:rPr>
          <w:rStyle w:val="StyleUnderline"/>
        </w:rPr>
        <w:t>This response from privacy oriented constituencies is a response to both data discrimination and government surveillance—and also indicates that we are entering a new online era epitomized by a growing data-obfuscation arms rac</w:t>
      </w:r>
      <w:r>
        <w:t xml:space="preserve">e. </w:t>
      </w:r>
      <w:r w:rsidRPr="001817F9">
        <w:rPr>
          <w:rStyle w:val="StyleUnderline"/>
        </w:rPr>
        <w:t xml:space="preserve">Left unchecked, the relevant surveillance mechanisms will shift from network-based to device-based. </w:t>
      </w:r>
      <w:r>
        <w:t xml:space="preserve">That is, one can imagine a CALEA II that creates mandates that devices themselves integrate mechanisms that enable surveillance. </w:t>
      </w:r>
      <w:r w:rsidRPr="001817F9">
        <w:rPr>
          <w:rStyle w:val="StyleUnderline"/>
        </w:rPr>
        <w:t>In essence, the hardware and software integrated into our smart cars and homes—and even our bodies themselves—will be legally required to be insecure, to the financial benefit of parties seeking to control our communications</w:t>
      </w:r>
      <w:r>
        <w:t>.</w:t>
      </w:r>
    </w:p>
    <w:p w:rsidR="00D310D5" w:rsidRPr="00392489" w:rsidRDefault="00D310D5" w:rsidP="00D310D5">
      <w:pPr>
        <w:rPr>
          <w:rStyle w:val="StyleUnderline"/>
        </w:rPr>
      </w:pPr>
    </w:p>
    <w:p w:rsidR="00D310D5" w:rsidRDefault="00D310D5" w:rsidP="00D310D5">
      <w:pPr>
        <w:pStyle w:val="Heading3"/>
      </w:pPr>
      <w:r>
        <w:t>A2 Terror Link – Plenty of Data</w:t>
      </w:r>
    </w:p>
    <w:p w:rsidR="00D310D5" w:rsidRDefault="00D310D5" w:rsidP="00D310D5">
      <w:r>
        <w:t xml:space="preserve">Steve </w:t>
      </w:r>
      <w:r w:rsidRPr="00AF063D">
        <w:rPr>
          <w:rStyle w:val="Style13ptBold"/>
        </w:rPr>
        <w:t>Ranger</w:t>
      </w:r>
      <w:r>
        <w:t xml:space="preserve">, UK editor of TechRepublic, </w:t>
      </w:r>
      <w:r w:rsidRPr="00AF063D">
        <w:rPr>
          <w:rStyle w:val="Style13ptBold"/>
        </w:rPr>
        <w:t>3-23</w:t>
      </w:r>
      <w:r>
        <w:t>-2015, "The undercover war on your internet secrets: How online surveillance cracked our trust in the web," TechRepublic, http://www.techrepublic.com/article/the-undercover-war-on-your-internet-secrets-how-online-surveillance-cracked-our-trust-in-the-web/</w:t>
      </w:r>
    </w:p>
    <w:p w:rsidR="00D310D5" w:rsidRDefault="00D310D5" w:rsidP="00D310D5"/>
    <w:p w:rsidR="00D310D5" w:rsidRPr="009D4CA1" w:rsidRDefault="00D310D5" w:rsidP="00D310D5">
      <w:pPr>
        <w:rPr>
          <w:rStyle w:val="StyleUnderline"/>
        </w:rPr>
      </w:pPr>
      <w:r w:rsidRPr="009D4CA1">
        <w:rPr>
          <w:rStyle w:val="StyleUnderline"/>
        </w:rPr>
        <w:t>Police and intelligence agencies still have plenty of other data sources</w:t>
      </w:r>
      <w:r w:rsidRPr="009D4CA1">
        <w:rPr>
          <w:sz w:val="16"/>
        </w:rPr>
        <w:t xml:space="preserve"> — the metadata on communications, including who you have called, when, and for how long, CCTV, and more. "</w:t>
      </w:r>
      <w:r w:rsidRPr="009D4CA1">
        <w:rPr>
          <w:rStyle w:val="StyleUnderline"/>
        </w:rPr>
        <w:t xml:space="preserve">Law enforcement agencies have access to more data now than they have had in the history of time. </w:t>
      </w:r>
      <w:r w:rsidRPr="009D4CA1">
        <w:rPr>
          <w:sz w:val="16"/>
        </w:rPr>
        <w:t xml:space="preserve">Pre-Facebook, how hard would it be for any law enforcement agency on the planet to find out all your known associates? They'd have to question dozens of people to find out who it is you know. </w:t>
      </w:r>
      <w:r w:rsidRPr="009D4CA1">
        <w:rPr>
          <w:rStyle w:val="StyleUnderline"/>
        </w:rPr>
        <w:t>They are able to get access to vast amounts of information just by asking," said Privacy International's Hosein.</w:t>
      </w:r>
      <w:r>
        <w:rPr>
          <w:rStyle w:val="StyleUnderline"/>
        </w:rPr>
        <w:t xml:space="preserve"> </w:t>
      </w:r>
      <w:r w:rsidRPr="009D4CA1">
        <w:rPr>
          <w:rStyle w:val="StyleUnderline"/>
        </w:rPr>
        <w:t>"They complain that they're not getting enough information but they've had more than they've ever had before," he added.</w:t>
      </w:r>
      <w:r>
        <w:rPr>
          <w:rStyle w:val="StyleUnderline"/>
        </w:rPr>
        <w:t xml:space="preserve"> </w:t>
      </w:r>
      <w:r w:rsidRPr="009D4CA1">
        <w:rPr>
          <w:sz w:val="16"/>
        </w:rPr>
        <w:t>Edinburgh Napier University's Buchanan echoes the sentiment: "</w:t>
      </w:r>
      <w:r w:rsidRPr="009D4CA1">
        <w:rPr>
          <w:rStyle w:val="StyleUnderline"/>
        </w:rPr>
        <w:t>There are now so many ways that investigators can actually investigate someone who is suspected of committing a crime there isn't really a problem. This isn't going to shut the door." Good old-fashioned policing and follow-the-money are still the most effective ways of catching the bad guys.</w:t>
      </w:r>
    </w:p>
    <w:p w:rsidR="00D310D5" w:rsidRDefault="00D310D5" w:rsidP="00D310D5"/>
    <w:p w:rsidR="00D310D5" w:rsidRDefault="00D310D5" w:rsidP="00D310D5">
      <w:pPr>
        <w:pStyle w:val="Heading3"/>
      </w:pPr>
      <w:r>
        <w:t>A2 Terror DA</w:t>
      </w:r>
    </w:p>
    <w:p w:rsidR="00D310D5" w:rsidRDefault="00D310D5" w:rsidP="00D310D5">
      <w:pPr>
        <w:rPr>
          <w:rStyle w:val="StyleUnderline"/>
        </w:rPr>
      </w:pPr>
    </w:p>
    <w:p w:rsidR="00D310D5" w:rsidRPr="002A3FB3" w:rsidRDefault="00D310D5" w:rsidP="00D310D5">
      <w:pPr>
        <w:pStyle w:val="Heading4"/>
      </w:pPr>
      <w:r>
        <w:t xml:space="preserve">Encryption is inevitable. Bad actors will have access inevitably. </w:t>
      </w:r>
    </w:p>
    <w:p w:rsidR="00D310D5" w:rsidRDefault="00D310D5" w:rsidP="00D310D5">
      <w:r w:rsidRPr="008948F8">
        <w:rPr>
          <w:rStyle w:val="Style13ptBold"/>
        </w:rPr>
        <w:t>Bankston,2015</w:t>
      </w:r>
      <w:r>
        <w:t xml:space="preserve"> </w:t>
      </w:r>
      <w:r>
        <w:br/>
        <w:t xml:space="preserve">Hearing on “Encryption Technology and Possible U.S. Policy Responses” Statement of Kevin S. Bankston Policy Director of New America’s Open Technology Institute &amp; Co-Director of New America’s Cybersecurity Initiative Before the U.S. House of Representatives Subcommittee on Information Technology of the Committee on Oversight and Government Reform April 29, 2015 </w:t>
      </w:r>
      <w:hyperlink r:id="rId93" w:history="1">
        <w:r w:rsidRPr="00C22ECA">
          <w:rPr>
            <w:rStyle w:val="Hyperlink"/>
          </w:rPr>
          <w:t>https://static.newamerica.org/attachments/2982-at-crypto-hearing-best-arguments-against-backdoor-mandates-come-from-members-of-congress-themselves/Bankston_Written_Testimony.5876d326c5fc4e0cbd17b59e8d53384f.pdf</w:t>
        </w:r>
      </w:hyperlink>
    </w:p>
    <w:p w:rsidR="00D310D5" w:rsidRDefault="00D310D5" w:rsidP="00D310D5"/>
    <w:p w:rsidR="00D310D5" w:rsidRPr="002A3FB3" w:rsidRDefault="00D310D5" w:rsidP="00D310D5">
      <w:pPr>
        <w:rPr>
          <w:sz w:val="16"/>
        </w:rPr>
      </w:pPr>
      <w:r w:rsidRPr="002A3FB3">
        <w:rPr>
          <w:sz w:val="16"/>
        </w:rPr>
        <w:t xml:space="preserve">4. </w:t>
      </w:r>
      <w:r w:rsidRPr="00F62FC0">
        <w:rPr>
          <w:rStyle w:val="StyleUnderline"/>
        </w:rPr>
        <w:t>It would not succeed at keeping bad actors from using unbreakable encryption</w:t>
      </w:r>
      <w:r w:rsidRPr="002A3FB3">
        <w:rPr>
          <w:sz w:val="16"/>
        </w:rPr>
        <w:t>. Encryption technology and the ability to create it was already becoming widespread during the original Crypto Wars,25 and at this point is nearly ubiquitous. And, as was true then</w:t>
      </w:r>
      <w:r w:rsidRPr="002A3FB3">
        <w:rPr>
          <w:rStyle w:val="StyleUnderline"/>
        </w:rPr>
        <w:t>, much of that technology is free and open source</w:t>
      </w:r>
      <w:r w:rsidRPr="002A3FB3">
        <w:rPr>
          <w:sz w:val="16"/>
        </w:rPr>
        <w:t xml:space="preserve">. For example, there are the open source versions of PGP encryption software that are still the most popular end-to-end email encryption solution, the OpenSSL software library that has long been used to encrypt vast amounts of every-day web traffic, open source disk encryption programs like TrueCrypt, the open source Off-The-Record instant messaging encryption protocol used by a wide variety of IM clients, and the TOR onion routing software originally developed by the Naval Research Laboratory that is now widely used to circumvent oppressive governments’ censorship regimes and allow for anonymous online browsing.26 </w:t>
      </w:r>
      <w:r w:rsidRPr="002A3FB3">
        <w:rPr>
          <w:rStyle w:val="StyleUnderline"/>
        </w:rPr>
        <w:t>A government mandate prohibiting U.S. companies from offering products or services with unbreakable encryption is of little use when foreign companies can and will offer more secure products and services</w:t>
      </w:r>
      <w:r w:rsidRPr="002A3FB3">
        <w:rPr>
          <w:sz w:val="16"/>
        </w:rPr>
        <w:t xml:space="preserve">, </w:t>
      </w:r>
      <w:r w:rsidRPr="002A3FB3">
        <w:rPr>
          <w:rStyle w:val="StyleUnderline"/>
        </w:rPr>
        <w:t>and when an independent coder anywhere on the planet has the resources to create and distribute free tools for encrypting your communications or the data stored on your mobile devices. As</w:t>
      </w:r>
      <w:r w:rsidRPr="002A3FB3">
        <w:rPr>
          <w:sz w:val="16"/>
        </w:rPr>
        <w:t xml:space="preserve"> former Homeland Security Secretary Michael </w:t>
      </w:r>
      <w:r w:rsidRPr="002A3FB3">
        <w:rPr>
          <w:rStyle w:val="StyleUnderline"/>
        </w:rPr>
        <w:t>Chertoff recently put it, “[T]hat genie is not going back in the bott</w:t>
      </w:r>
      <w:r w:rsidRPr="002A3FB3">
        <w:rPr>
          <w:sz w:val="16"/>
        </w:rPr>
        <w:t>le.”27</w:t>
      </w:r>
    </w:p>
    <w:p w:rsidR="00D310D5" w:rsidRDefault="00D310D5" w:rsidP="00D310D5"/>
    <w:p w:rsidR="001345BD" w:rsidRDefault="001345BD" w:rsidP="001345BD">
      <w:pPr>
        <w:pStyle w:val="Heading3"/>
      </w:pPr>
      <w:r>
        <w:t>AT: Cyber crime</w:t>
      </w:r>
    </w:p>
    <w:p w:rsidR="001345BD" w:rsidRPr="00B523BA" w:rsidRDefault="001345BD" w:rsidP="001345BD">
      <w:pPr>
        <w:pStyle w:val="Heading4"/>
      </w:pPr>
      <w:r w:rsidRPr="00B523BA">
        <w:t>There’s ways to catch cybercriminals that don’t include spying on everyone</w:t>
      </w:r>
    </w:p>
    <w:p w:rsidR="001345BD" w:rsidRPr="00B523BA" w:rsidRDefault="001345BD" w:rsidP="001345BD">
      <w:r w:rsidRPr="00C8328E">
        <w:rPr>
          <w:rStyle w:val="Style13ptBold"/>
          <w:sz w:val="28"/>
        </w:rPr>
        <w:t>Doctorow 14</w:t>
      </w:r>
      <w:r w:rsidRPr="00B523BA">
        <w:t xml:space="preserve"> (Cory Doctorow, “Crypto wars redux: why the FBI's desire to unlock your private life must be resisted”, The Guardian, 10/9/14, Cory Doctorow is an activist, science fiction author and co-editor of the blog Boing Boing, </w:t>
      </w:r>
      <w:hyperlink r:id="rId94" w:history="1">
        <w:r w:rsidRPr="00B523BA">
          <w:rPr>
            <w:rStyle w:val="Hyperlink"/>
          </w:rPr>
          <w:t>http://www.theguardian.com/technology/2014/oct/09/crypto-wars-redux-why-the-fbis-desire-to-unlock-your-private-life-must-be-resisted</w:t>
        </w:r>
      </w:hyperlink>
      <w:r w:rsidRPr="00B523BA">
        <w:t>, 7/14/15 AV)</w:t>
      </w:r>
    </w:p>
    <w:p w:rsidR="001345BD" w:rsidRPr="00B523BA" w:rsidRDefault="001345BD" w:rsidP="001345BD">
      <w:pPr>
        <w:rPr>
          <w:sz w:val="16"/>
        </w:rPr>
      </w:pPr>
      <w:r w:rsidRPr="00B523BA">
        <w:rPr>
          <w:u w:val="single"/>
        </w:rPr>
        <w:t>Eric Holder, the outgoing US attorney general, has joined the FBI and other law enforcement agencies in calling for the security of all computer systems to be fatally weakened.</w:t>
      </w:r>
      <w:r w:rsidRPr="00B523BA">
        <w:rPr>
          <w:sz w:val="16"/>
        </w:rPr>
        <w:t xml:space="preserve"> This isn’t a new project – the idea has been around since the early 1990s, when the NSA classed all strong cryptography as a “munition” and regulated civilian use of it to ensure that they had the keys to unlock any technological countermeasures you put around your data.</w:t>
      </w:r>
      <w:r>
        <w:rPr>
          <w:sz w:val="16"/>
        </w:rPr>
        <w:t xml:space="preserve"> </w:t>
      </w:r>
      <w:r w:rsidRPr="00B523BA">
        <w:rPr>
          <w:sz w:val="16"/>
        </w:rPr>
        <w:t xml:space="preserve">In 1995, </w:t>
      </w:r>
      <w:r w:rsidRPr="00B523BA">
        <w:rPr>
          <w:u w:val="single"/>
        </w:rPr>
        <w:t>the Electronic Frontier Foundation won a landmark case establishing that code was a form of protected expression under the First Amendment to the US constitution, and since then, the whole world has enjoyed relatively unfettered access to strong crypto.</w:t>
      </w:r>
      <w:r>
        <w:rPr>
          <w:sz w:val="16"/>
        </w:rPr>
        <w:t xml:space="preserve"> </w:t>
      </w:r>
      <w:r w:rsidRPr="00B523BA">
        <w:rPr>
          <w:u w:val="single"/>
        </w:rPr>
        <w:t>How strong is strong crypto? Really, really strong. When properly implemented and secured by relatively long keys, cryptographic algorithms can protect your data so thoroughly that all the computers now in existence, along with all the computers likely to ever be created, could labour until the sun went nova without uncovering the keys by “brute force” – ie trying every possible permutation of password.</w:t>
      </w:r>
      <w:r>
        <w:rPr>
          <w:u w:val="single"/>
        </w:rPr>
        <w:t xml:space="preserve"> </w:t>
      </w:r>
      <w:r w:rsidRPr="00B523BA">
        <w:rPr>
          <w:u w:val="single"/>
        </w:rPr>
        <w:t>The “crypto wars” of the early 1990s were fuelled by this realisation – that computers were changing the global realpolitik in an historically unprecedented way. Computational crypto made keeping secrets exponentially easier than breaking secrets, meaning that, for the first time in human history, the ability for people without social or political power to keep their private lives truly private from governments, police, and corporations was in our grasp.</w:t>
      </w:r>
      <w:r>
        <w:rPr>
          <w:u w:val="single"/>
        </w:rPr>
        <w:t xml:space="preserve"> </w:t>
      </w:r>
      <w:r w:rsidRPr="00B523BA">
        <w:rPr>
          <w:u w:val="single"/>
        </w:rPr>
        <w:t>The arguments then are the arguments now. Governments invoke the Four Horsemen of the Infocalypse</w:t>
      </w:r>
      <w:r w:rsidRPr="00B523BA">
        <w:rPr>
          <w:sz w:val="16"/>
        </w:rPr>
        <w:t xml:space="preserve"> (software pirates, organised crime, child pornographers, and terrorists) </w:t>
      </w:r>
      <w:r w:rsidRPr="00B523BA">
        <w:rPr>
          <w:u w:val="single"/>
        </w:rPr>
        <w:t>and say that unless they can decrypt bad guys’ hard drives and listen in on their conversations, law and order is a dead letter.</w:t>
      </w:r>
      <w:r>
        <w:rPr>
          <w:sz w:val="16"/>
        </w:rPr>
        <w:t xml:space="preserve"> </w:t>
      </w:r>
      <w:r w:rsidRPr="00B523BA">
        <w:rPr>
          <w:sz w:val="16"/>
        </w:rPr>
        <w:t xml:space="preserve">On the other side, </w:t>
      </w:r>
      <w:r w:rsidRPr="00B523BA">
        <w:rPr>
          <w:u w:val="single"/>
        </w:rPr>
        <w:t>virtually every security and cryptography expert tries patiently to explain that there’s no such thing as “a back door that only the good guys can walk through”</w:t>
      </w:r>
      <w:r w:rsidRPr="00B523BA">
        <w:rPr>
          <w:sz w:val="16"/>
        </w:rPr>
        <w:t xml:space="preserve"> (hat tip to Bruce Schneier). </w:t>
      </w:r>
      <w:r w:rsidRPr="00B523BA">
        <w:rPr>
          <w:u w:val="single"/>
        </w:rPr>
        <w:t>Designing a computer that bad guys can’t break into is impossible to reconcile with designing a computer that good guys can break into.</w:t>
      </w:r>
      <w:r>
        <w:rPr>
          <w:u w:val="single"/>
        </w:rPr>
        <w:t xml:space="preserve"> </w:t>
      </w:r>
      <w:r w:rsidRPr="00B523BA">
        <w:rPr>
          <w:u w:val="single"/>
        </w:rPr>
        <w:t>If you give the cops a secret key that opens the locks on your computerised storage and on your conversations, then one day, people who aren’t cops will get hold of that key, too.</w:t>
      </w:r>
      <w:r w:rsidRPr="00B523BA">
        <w:rPr>
          <w:sz w:val="16"/>
        </w:rPr>
        <w:t xml:space="preserve"> The same forces that led to bent cops selling out the public’s personal information to Glen Mulcaire and the tabloid press will cause those cops’ successors to sell out access to the world’s computer systems, too, only the numbers of people who are interested in these keys to the (United) Kingdom will be much larger, and they’ll have more money, and they’ll be able to do more damage.</w:t>
      </w:r>
      <w:r>
        <w:rPr>
          <w:sz w:val="16"/>
        </w:rPr>
        <w:t xml:space="preserve"> </w:t>
      </w:r>
      <w:r w:rsidRPr="00B523BA">
        <w:rPr>
          <w:sz w:val="16"/>
        </w:rPr>
        <w:t xml:space="preserve">That’s really the argument in a nutshell. </w:t>
      </w:r>
      <w:r w:rsidRPr="00B523BA">
        <w:rPr>
          <w:u w:val="single"/>
        </w:rPr>
        <w:t>Oh, we can talk about whether the danger is as grave as the law enforcement people say it is, point out that only a tiny number of criminal investigations run up against cryptography, and when they do, these investigations always find another way to proceed. We can talk about the fact that a ban in the US or UK wouldn’t stop the “bad guys” from getting perfect crypto from one of the nations that would be able to profit (while US and UK business suffered) by selling these useful tools to all comers.</w:t>
      </w:r>
      <w:r w:rsidRPr="00B523BA">
        <w:rPr>
          <w:sz w:val="16"/>
        </w:rPr>
        <w:t xml:space="preserve"> But that’s missing the point: </w:t>
      </w:r>
      <w:r w:rsidRPr="00B523BA">
        <w:rPr>
          <w:u w:val="single"/>
        </w:rPr>
        <w:t>even if every crook was using crypto with perfect operational security, the proposal to back-door everything would still be madness.</w:t>
      </w:r>
      <w:r>
        <w:rPr>
          <w:sz w:val="16"/>
        </w:rPr>
        <w:t xml:space="preserve"> </w:t>
      </w:r>
      <w:r w:rsidRPr="00B523BA">
        <w:rPr>
          <w:sz w:val="16"/>
        </w:rPr>
        <w:t xml:space="preserve">Because your phone isn’t just a tool for having the odd conversation with your friends – nor is it merely a tool for plotting crime – though it does duty in both cases. </w:t>
      </w:r>
      <w:r w:rsidRPr="00B523BA">
        <w:rPr>
          <w:u w:val="single"/>
        </w:rPr>
        <w:t>Your phone, and all the other computers in your life, they are your digital nervous system. They know everything about you. They have cameras, microphones, location sensors. You articulate your social graph to them, telling them about all the people you know and how you know them. They are privy to every conversation you have. They hold your logins and passwords for your bank and your solicitor’s website; they’re used to chat to your therapist and the STI clinic and your rabbi, priest or imam.</w:t>
      </w:r>
      <w:r>
        <w:rPr>
          <w:sz w:val="16"/>
        </w:rPr>
        <w:t xml:space="preserve"> </w:t>
      </w:r>
      <w:r w:rsidRPr="00B523BA">
        <w:rPr>
          <w:u w:val="single"/>
        </w:rPr>
        <w:t>That device – tracker, confessor, memoir and ledger – should be designed so that it is as hard as possible to gain unauthorised access to.</w:t>
      </w:r>
      <w:r w:rsidRPr="00B523BA">
        <w:rPr>
          <w:sz w:val="16"/>
        </w:rPr>
        <w:t xml:space="preserve"> Because plumbing leaks at the seams, and houses leak at the doorframes, and lie-lows lose air through their valves. </w:t>
      </w:r>
      <w:r w:rsidRPr="00B523BA">
        <w:rPr>
          <w:u w:val="single"/>
        </w:rPr>
        <w:t>Making something airtight is much easier if it doesn’t have to also allow the air to all leak out under the right circumstances.</w:t>
      </w:r>
      <w:r>
        <w:rPr>
          <w:sz w:val="16"/>
        </w:rPr>
        <w:t xml:space="preserve"> </w:t>
      </w:r>
      <w:r w:rsidRPr="00B523BA">
        <w:rPr>
          <w:u w:val="single"/>
        </w:rPr>
        <w:t>There is no such thing as a vulnerability in technology that can only be used by nice people doing the right thing in accord with the rule of law. The existing “back doors” in network switches, mandated under US laws such as CALEA, have become the go-to weak-spot for cyberwar and industrial espionage. It was Google’s lawful interception backdoor that let the Chinese government raid the Gmail account of dissidents. It was the lawful interception backdoor in Greece’s national telephone switches that let someone</w:t>
      </w:r>
      <w:r w:rsidRPr="00B523BA">
        <w:rPr>
          <w:sz w:val="16"/>
        </w:rPr>
        <w:t xml:space="preserve"> – identity still unknown – </w:t>
      </w:r>
      <w:r w:rsidRPr="00B523BA">
        <w:rPr>
          <w:u w:val="single"/>
        </w:rPr>
        <w:t>listen in on the Greek Parliament and prime minister during a sensitive part of the 2005 Olympic bid</w:t>
      </w:r>
      <w:r w:rsidRPr="00B523BA">
        <w:rPr>
          <w:sz w:val="16"/>
        </w:rPr>
        <w:t xml:space="preserve"> (someone did the same thing the next year in Italy).</w:t>
      </w:r>
      <w:r>
        <w:rPr>
          <w:sz w:val="16"/>
        </w:rPr>
        <w:t xml:space="preserve"> </w:t>
      </w:r>
      <w:r w:rsidRPr="00B523BA">
        <w:rPr>
          <w:u w:val="single"/>
        </w:rPr>
        <w:t>The most shocking Snowden revelation wasn’t the mass spying</w:t>
      </w:r>
      <w:r w:rsidRPr="00B523BA">
        <w:rPr>
          <w:sz w:val="16"/>
        </w:rPr>
        <w:t xml:space="preserve"> (we already knew about that, thanks to whistleblowers like Mark Klein, who spilled the beans in 2005). </w:t>
      </w:r>
      <w:r w:rsidRPr="00B523BA">
        <w:rPr>
          <w:u w:val="single"/>
        </w:rPr>
        <w:t>It was the fact that the UK and US spy agencies were dumping $250,000,000/year into sabotaging operating systems, hardware, and standards, to ensure that they could always get inside them if they wanted to. The reason this was so shocking was that these spies were notionally doing this in the name of “national security”– but they were dooming everyone in the nation (and in every other nation) to using products that had been deliberately left vulnerable to attack by anyone who independently discovered the sabotage.</w:t>
      </w:r>
      <w:r>
        <w:rPr>
          <w:sz w:val="16"/>
        </w:rPr>
        <w:t xml:space="preserve"> </w:t>
      </w:r>
      <w:r w:rsidRPr="00B523BA">
        <w:rPr>
          <w:u w:val="single"/>
        </w:rPr>
        <w:t>There is only one way to make the citizens of the digital age secure, and that is to give them systems designed to lock out everyone except their owners.</w:t>
      </w:r>
      <w:r w:rsidRPr="00B523BA">
        <w:rPr>
          <w:sz w:val="16"/>
        </w:rPr>
        <w:t xml:space="preserve"> The police have never had the power to listen in on every conversation, to spy upon every interaction. No system that can only sustain itself by arrogating these powers can possibly be called “just.”</w:t>
      </w:r>
    </w:p>
    <w:p w:rsidR="001345BD" w:rsidRDefault="001345BD" w:rsidP="00EA2091"/>
    <w:p w:rsidR="00274AAD" w:rsidRDefault="00274AAD" w:rsidP="00274AAD">
      <w:pPr>
        <w:pStyle w:val="Heading3"/>
      </w:pPr>
      <w:r>
        <w:t>A2 T Surveillance</w:t>
      </w:r>
    </w:p>
    <w:p w:rsidR="00274AAD" w:rsidRDefault="00274AAD" w:rsidP="00274AAD">
      <w:r w:rsidRPr="00BD6EE8">
        <w:rPr>
          <w:rStyle w:val="Style13ptBold"/>
        </w:rPr>
        <w:t xml:space="preserve">Meinrath &amp; Vitka 2014 </w:t>
      </w:r>
      <w:r>
        <w:br/>
        <w:t>Sascha Meinrath is Director of X-Lab, Sean Vitka is Federal Policy Manager of the Sunlight Foundation, “Crypto War II” Critical Studies in Media Communication Vol. 31, Iss. 2, 2014</w:t>
      </w:r>
    </w:p>
    <w:p w:rsidR="00274AAD" w:rsidRDefault="00274AAD" w:rsidP="00274AAD">
      <w:r>
        <w:t xml:space="preserve"> </w:t>
      </w:r>
    </w:p>
    <w:p w:rsidR="00274AAD" w:rsidRPr="00633B96" w:rsidRDefault="00274AAD" w:rsidP="00274AAD">
      <w:pPr>
        <w:rPr>
          <w:sz w:val="16"/>
        </w:rPr>
      </w:pPr>
      <w:r w:rsidRPr="00633B96">
        <w:rPr>
          <w:rStyle w:val="StyleUnderline"/>
        </w:rPr>
        <w:t>In a world where surveillance capabilities are increasingly baked into the fabric of the internet's architecture, end-to-end encryption is a last line of defense</w:t>
      </w:r>
      <w:r w:rsidRPr="00633B96">
        <w:rPr>
          <w:sz w:val="16"/>
        </w:rPr>
        <w:t xml:space="preserve">. The knowledge that everyone's data is susceptible to sweeping government surveillance is pushing more people, companies, and organizations to use additional measures to secure their information (Robinson, 2013). But these measures may soon become the casualty of bad policymaking and over-exuberant law enforcement mandates. Internet service providers are increasingly focused on prioritizing certain internet traffic and degrading specific services and applications (Brodkin, 2014). Previously, open internet rules stopped providers from degrading peer-to-peer traffic, but those rules were thrown out in 2014 when the D.C. Circuit Court of Appeals ruled against the Federal Communications Commission (FCC) (Zajac &amp; Shields, 2014). The court found that the FCC had failed to “promulgate net neutrality regulations … under the proper legal framework.” Without net neutrality, network monitoring and discriminatory behavior by ISPs is certain to increase. </w:t>
      </w:r>
      <w:r w:rsidRPr="00633B96">
        <w:rPr>
          <w:rStyle w:val="StyleUnderline"/>
        </w:rPr>
        <w:t>Encrypting data</w:t>
      </w:r>
      <w:r w:rsidRPr="00633B96">
        <w:rPr>
          <w:sz w:val="16"/>
        </w:rPr>
        <w:t xml:space="preserve"> (and obfuscating what type of application or service is being used), </w:t>
      </w:r>
      <w:r w:rsidRPr="00633B96">
        <w:rPr>
          <w:rStyle w:val="StyleUnderline"/>
        </w:rPr>
        <w:t>makes discrimination far more difficult, but such practice also draws the ire of surveillance agencies and their defenders</w:t>
      </w:r>
      <w:r w:rsidRPr="00633B96">
        <w:rPr>
          <w:sz w:val="16"/>
        </w:rPr>
        <w:t>. Such groups treat personal encryption as a target and sometimes go so far as to depict opponents of surveillance as anti-social agitators (Brooks, 2013</w:t>
      </w:r>
      <w:r w:rsidRPr="00633B96">
        <w:rPr>
          <w:rStyle w:val="StyleUnderline"/>
        </w:rPr>
        <w:t>). In the first Crypto War, the government wanted to prevent the widespread use of strong encryption—for all intents and purposes,</w:t>
      </w:r>
      <w:r w:rsidRPr="00633B96">
        <w:rPr>
          <w:sz w:val="16"/>
        </w:rPr>
        <w:t xml:space="preserve"> </w:t>
      </w:r>
      <w:r w:rsidRPr="00633B96">
        <w:rPr>
          <w:rStyle w:val="StyleUnderline"/>
        </w:rPr>
        <w:t>classifying math as a munition</w:t>
      </w:r>
      <w:r w:rsidRPr="00633B96">
        <w:rPr>
          <w:sz w:val="16"/>
        </w:rPr>
        <w:t xml:space="preserve"> and clamping down on the export of cryptographic software. When outright bans failed, the government attempted to mandate that back doors be implemented in cryptographic products (the Clipper Chip battle) and, finally, that a third party keep backdoor keys “in escrow” in case the government needed them. </w:t>
      </w:r>
      <w:r w:rsidRPr="00633B96">
        <w:rPr>
          <w:rStyle w:val="StyleUnderline"/>
        </w:rPr>
        <w:t xml:space="preserve">The argument was familiar: law enforcement felt it needed to be able to access communications to ensure public safety and national security. Even today, the NSA views the use of encryption as a targetable offense </w:t>
      </w:r>
      <w:r w:rsidRPr="00633B96">
        <w:rPr>
          <w:sz w:val="16"/>
        </w:rPr>
        <w:t xml:space="preserve">(Goodin, 2013). </w:t>
      </w:r>
      <w:r w:rsidRPr="00633B96">
        <w:rPr>
          <w:rStyle w:val="StyleUnderline"/>
        </w:rPr>
        <w:t>While the government eventually lost Crypto War I, the Snowden files document a massive, secret conspiracy to undermine strong encryption by introducing back doors into numerous hardware and software products that has persisted since that defeat</w:t>
      </w:r>
      <w:r w:rsidRPr="00633B96">
        <w:rPr>
          <w:sz w:val="16"/>
        </w:rPr>
        <w:t xml:space="preserve"> (Simonite, 2013).</w:t>
      </w:r>
    </w:p>
    <w:p w:rsidR="00274AAD" w:rsidRDefault="00274AAD" w:rsidP="00274AAD"/>
    <w:p w:rsidR="00274AAD" w:rsidRDefault="00274AAD" w:rsidP="00274AAD"/>
    <w:p w:rsidR="00F64F6D" w:rsidRDefault="00F64F6D" w:rsidP="00F64F6D">
      <w:pPr>
        <w:pStyle w:val="Heading3"/>
      </w:pPr>
      <w:r>
        <w:t>A2 Circumvention</w:t>
      </w:r>
    </w:p>
    <w:p w:rsidR="00F64F6D" w:rsidRDefault="00F64F6D" w:rsidP="00F64F6D">
      <w:r w:rsidRPr="00A77DE2">
        <w:rPr>
          <w:rStyle w:val="Style13ptBold"/>
        </w:rPr>
        <w:t xml:space="preserve">Assange, 2012 </w:t>
      </w:r>
      <w:r>
        <w:rPr>
          <w:rStyle w:val="Style13ptBold"/>
        </w:rPr>
        <w:br/>
      </w:r>
      <w:r w:rsidRPr="00320292">
        <w:rPr>
          <w:i/>
        </w:rPr>
        <w:t>Julian Assange</w:t>
      </w:r>
      <w:r>
        <w:t xml:space="preserve">, an Australian computer programmer, publisher and journalist. Editor-in-chief of the website WikiLeaks. </w:t>
      </w:r>
      <w:r w:rsidRPr="00320292">
        <w:rPr>
          <w:i/>
        </w:rPr>
        <w:t>Jacob Appelbaum</w:t>
      </w:r>
      <w:r>
        <w:t xml:space="preserve">, American independent journalist, computer security researcher and hacker. A core member of the Tor project; </w:t>
      </w:r>
      <w:r w:rsidRPr="00320292">
        <w:rPr>
          <w:i/>
        </w:rPr>
        <w:t>Andy Muller-Maguhn</w:t>
      </w:r>
      <w:r>
        <w:t xml:space="preserve">,  member of the German hacker association Chaos Computer Club; </w:t>
      </w:r>
      <w:r w:rsidRPr="00320292">
        <w:rPr>
          <w:i/>
        </w:rPr>
        <w:t>Jérémie Zimmermann,</w:t>
      </w:r>
      <w:r>
        <w:t xml:space="preserve">  French computer science engineer co-founder of the Paris-based La Quadrature du Net, a citizen advocacy group defending fundamental freedoms online</w:t>
      </w:r>
      <w:r w:rsidRPr="00320292">
        <w:rPr>
          <w:i/>
        </w:rPr>
        <w:t>. Cypherpunks: Freedom and the Future of the Internet</w:t>
      </w:r>
      <w:r>
        <w:t>. Singapore Books, 2012. P. 62-3</w:t>
      </w:r>
    </w:p>
    <w:p w:rsidR="00F64F6D" w:rsidRDefault="00F64F6D" w:rsidP="00F64F6D"/>
    <w:p w:rsidR="00F64F6D" w:rsidRDefault="00F64F6D" w:rsidP="00F64F6D">
      <w:pPr>
        <w:rPr>
          <w:rStyle w:val="StyleUnderline"/>
        </w:rPr>
      </w:pPr>
      <w:r w:rsidRPr="00FB18C3">
        <w:rPr>
          <w:sz w:val="16"/>
        </w:rPr>
        <w:t xml:space="preserve">JULIAN: </w:t>
      </w:r>
      <w:r w:rsidRPr="0021026E">
        <w:rPr>
          <w:rStyle w:val="StyleUnderline"/>
        </w:rPr>
        <w:t>Cryptography is going to be everywhere. It is being deployed by major organizations everywhere, edging towards networked city states. If you think about communication paths on the internet</w:t>
      </w:r>
      <w:r w:rsidRPr="00FB18C3">
        <w:rPr>
          <w:sz w:val="16"/>
        </w:rPr>
        <w:t>—fast transnational money flows, transnational organizations, inter-connections between sub-parts of organizations—all those communication flows go over untrusted communications channels. It is like an organism with no skin. You have organizations and states blurring into each other—each network of world influence competing for advantage—and their communications flows are exposed to opportunists, state competitors and so on</w:t>
      </w:r>
      <w:r w:rsidRPr="0021026E">
        <w:rPr>
          <w:rStyle w:val="StyleUnderline"/>
        </w:rPr>
        <w:t>. So new networks are being built up on top of the internet, virtual private networks, and their privacy comes from cryptography. That is an industrial power base that is stopping cryptography from being banned</w:t>
      </w:r>
      <w:r w:rsidRPr="00FB18C3">
        <w:rPr>
          <w:sz w:val="16"/>
        </w:rPr>
        <w:t xml:space="preserve">. If you look at the Blackberry phone for example, it has a built-in encryption system for use within the Blackberry network. Research In Motion, the Canadian company that runs it, can decrypt the traffic of regular users and it has data centers in Canada and the UK, at least, and so the Anglo-American intelligence sharing alliance can get at the world’s Blackberry to Blackberry communications. But big companies are using it in more secure ways. </w:t>
      </w:r>
      <w:r w:rsidRPr="0021026E">
        <w:rPr>
          <w:rStyle w:val="StyleUnderline"/>
        </w:rPr>
        <w:t>Western governments were fine with this until it spread beyond corporations and to individuals</w:t>
      </w:r>
      <w:r w:rsidRPr="00FB18C3">
        <w:rPr>
          <w:sz w:val="16"/>
        </w:rPr>
        <w:t>, and then we saw exactly the same hostile political reactions as we saw in Mubarak’s Egypt.65</w:t>
      </w:r>
      <w:r w:rsidRPr="008904F1">
        <w:rPr>
          <w:rStyle w:val="Emphasis"/>
        </w:rPr>
        <w:t xml:space="preserve"> </w:t>
      </w:r>
      <w:r w:rsidRPr="00FB18C3">
        <w:rPr>
          <w:rStyle w:val="StyleUnderline"/>
        </w:rPr>
        <w:t xml:space="preserve">I think that </w:t>
      </w:r>
      <w:r w:rsidRPr="00E266DC">
        <w:rPr>
          <w:rStyle w:val="Emphasis"/>
          <w:highlight w:val="yellow"/>
        </w:rPr>
        <w:t>the only effective defense against the coming surveillance dystopia is one where you take steps yourself to safeguard your privacy, because there’s no incentive for self-restraint by the people that have the capacity to intercept everything</w:t>
      </w:r>
      <w:r w:rsidRPr="00E266DC">
        <w:rPr>
          <w:rStyle w:val="StyleUnderline"/>
          <w:highlight w:val="yellow"/>
        </w:rPr>
        <w:t>.</w:t>
      </w:r>
      <w:r w:rsidRPr="00C67566">
        <w:rPr>
          <w:rStyle w:val="StyleUnderline"/>
        </w:rPr>
        <w:t xml:space="preserve"> A historical analogy could be how people learned that they should wash their hands. That required the germ theory of disease to be established and then popularized, and for paranoia to be instilled about the spread of disease via invisible stuff on your hands that you can’t see, just as you can’t see mass interception. Once there was enough understanding, soap manufacturers produced products that people consumed to relieve their fear. It’s necessary to install fear in to people so they understand the problem before they will create enough demand to solve the problem.</w:t>
      </w:r>
    </w:p>
    <w:p w:rsidR="00EA2091" w:rsidRDefault="00EA2091" w:rsidP="00EA2091">
      <w:pPr>
        <w:pStyle w:val="Heading3"/>
      </w:pPr>
      <w:r>
        <w:t>Plan Popular</w:t>
      </w:r>
    </w:p>
    <w:p w:rsidR="00EA2091" w:rsidRPr="00C41BD6" w:rsidRDefault="00EA2091" w:rsidP="00EA2091">
      <w:pPr>
        <w:pStyle w:val="Heading4"/>
      </w:pPr>
      <w:r>
        <w:t>The plan is popular, backdoors are a non-starter in Congress.</w:t>
      </w:r>
    </w:p>
    <w:p w:rsidR="00EA2091" w:rsidRDefault="00EA2091" w:rsidP="00EA2091">
      <w:r w:rsidRPr="00247438">
        <w:rPr>
          <w:rStyle w:val="Style13ptBold"/>
        </w:rPr>
        <w:t>Geller, 2015</w:t>
      </w:r>
      <w:r>
        <w:br/>
        <w:t>Eric Geller, Deputy Morning Editor, The Daily Dot, 7-10-2015, "The rise of the new Crypto War," Daily Dot, http://www.dailydot.com/politics/encryption-crypto-war-james-comey-fbi-privacy/</w:t>
      </w:r>
    </w:p>
    <w:p w:rsidR="00EA2091" w:rsidRPr="00C41BD6" w:rsidRDefault="00EA2091" w:rsidP="00EA2091">
      <w:pPr>
        <w:rPr>
          <w:rStyle w:val="StyleUnderline"/>
        </w:rPr>
      </w:pPr>
      <w:r w:rsidRPr="00C41BD6">
        <w:rPr>
          <w:sz w:val="16"/>
        </w:rPr>
        <w:t xml:space="preserve">Still, there might be other ways to mandate backdoors in practice without writing a law that did so explicitly, though </w:t>
      </w:r>
      <w:r w:rsidRPr="00C41BD6">
        <w:rPr>
          <w:rStyle w:val="StyleUnderline"/>
        </w:rPr>
        <w:t>security experts weren’t sure what such a mandate would look like.</w:t>
      </w:r>
      <w:r w:rsidRPr="00C41BD6">
        <w:rPr>
          <w:sz w:val="16"/>
        </w:rPr>
        <w:t xml:space="preserve"> They noted that the FBI has been careful to avoid suggesting it wants such a mandate; instead</w:t>
      </w:r>
      <w:r w:rsidRPr="00C41BD6">
        <w:rPr>
          <w:rStyle w:val="StyleUnderline"/>
        </w:rPr>
        <w:t>, it has suggested that it hopes the tech industry will come around of its own volition</w:t>
      </w:r>
      <w:r w:rsidRPr="00C41BD6">
        <w:rPr>
          <w:sz w:val="16"/>
        </w:rPr>
        <w:t xml:space="preserve">. </w:t>
      </w:r>
      <w:r w:rsidRPr="00C41BD6">
        <w:rPr>
          <w:rStyle w:val="StyleUnderline"/>
        </w:rPr>
        <w:t>Given the rhetoric from companies like Apple</w:t>
      </w:r>
      <w:r w:rsidRPr="00C41BD6">
        <w:rPr>
          <w:sz w:val="16"/>
        </w:rPr>
        <w:t>—and the peer pressure that the loudest voices implicitly exert on the quieter ones—</w:t>
      </w:r>
      <w:r w:rsidRPr="00C41BD6">
        <w:rPr>
          <w:rStyle w:val="StyleUnderline"/>
        </w:rPr>
        <w:t>voluntary industry cooperation seems unlikely</w:t>
      </w:r>
      <w:r w:rsidRPr="00C41BD6">
        <w:rPr>
          <w:sz w:val="16"/>
        </w:rPr>
        <w:t xml:space="preserve">. </w:t>
      </w:r>
      <w:r w:rsidRPr="00C41BD6">
        <w:rPr>
          <w:rStyle w:val="StyleUnderline"/>
        </w:rPr>
        <w:t>It is also unclear whether there is an appetite in Congress for taking any action on this issue.</w:t>
      </w:r>
      <w:r w:rsidRPr="00C41BD6">
        <w:rPr>
          <w:sz w:val="16"/>
        </w:rPr>
        <w:t xml:space="preserve"> The offices of Senate Majority Leader Mitch </w:t>
      </w:r>
      <w:r w:rsidRPr="00C41BD6">
        <w:rPr>
          <w:rStyle w:val="StyleUnderline"/>
        </w:rPr>
        <w:t>McConnell</w:t>
      </w:r>
      <w:r w:rsidRPr="00C41BD6">
        <w:rPr>
          <w:sz w:val="16"/>
        </w:rPr>
        <w:t xml:space="preserve"> (R-Ky.) </w:t>
      </w:r>
      <w:r w:rsidRPr="00C41BD6">
        <w:rPr>
          <w:rStyle w:val="StyleUnderline"/>
        </w:rPr>
        <w:t>and</w:t>
      </w:r>
      <w:r w:rsidRPr="00C41BD6">
        <w:rPr>
          <w:sz w:val="16"/>
        </w:rPr>
        <w:t xml:space="preserve"> Minority Leader Harry </w:t>
      </w:r>
      <w:r w:rsidRPr="00C41BD6">
        <w:rPr>
          <w:rStyle w:val="StyleUnderline"/>
        </w:rPr>
        <w:t>Reid</w:t>
      </w:r>
      <w:r w:rsidRPr="00C41BD6">
        <w:rPr>
          <w:sz w:val="16"/>
        </w:rPr>
        <w:t xml:space="preserve"> (D-Nev.) </w:t>
      </w:r>
      <w:r w:rsidRPr="00C41BD6">
        <w:rPr>
          <w:rStyle w:val="StyleUnderline"/>
        </w:rPr>
        <w:t>did not respond to requests for comment about the tech companies’ May 19 anti-backdoors letter.</w:t>
      </w:r>
      <w:r w:rsidRPr="00C41BD6">
        <w:rPr>
          <w:sz w:val="16"/>
        </w:rPr>
        <w:t xml:space="preserve"> </w:t>
      </w:r>
      <w:r w:rsidRPr="00C41BD6">
        <w:rPr>
          <w:rStyle w:val="StyleUnderline"/>
        </w:rPr>
        <w:t>“There’s no official proposal or request or anything in front of Congress,” Rep. Hurd said. “I think anybody who’s even entertaining this idea recognizes that this is a non-starter.”</w:t>
      </w:r>
    </w:p>
    <w:p w:rsidR="00EA2091" w:rsidRDefault="005C75F2" w:rsidP="005C75F2">
      <w:pPr>
        <w:pStyle w:val="Heading3"/>
      </w:pPr>
      <w:r>
        <w:t>A2 XO CP</w:t>
      </w:r>
    </w:p>
    <w:p w:rsidR="005C75F2" w:rsidRDefault="005C75F2" w:rsidP="005C75F2">
      <w:pPr>
        <w:pStyle w:val="Heading4"/>
      </w:pPr>
      <w:r>
        <w:t xml:space="preserve">The executive does not solve – perceptually less trusted. </w:t>
      </w:r>
    </w:p>
    <w:p w:rsidR="005C75F2" w:rsidRDefault="005C75F2" w:rsidP="005C75F2">
      <w:r w:rsidRPr="00A10524">
        <w:rPr>
          <w:rStyle w:val="Style13ptBold"/>
        </w:rPr>
        <w:t>Fidler 2014</w:t>
      </w:r>
      <w:r>
        <w:br/>
        <w:t>Mailyn Fidler, Marshall Scholar, Department of Politics and International Relations May 2014 “Anarchy or Regulation: Controlling the Global Trade In Zero-Day Vulnerabilities” A Thesis Submitted To The Interschool Honors Program in International Security Studies, Center for International Security and Cooperation, Freeman Spogli Institute for International Studies, Stanford University https://decryptedmatrix.com/wp-content/uploads/2014/06/Fidler-Zero-Day-Vulnerability-Thesis.pdf</w:t>
      </w:r>
    </w:p>
    <w:p w:rsidR="005C75F2" w:rsidRDefault="005C75F2" w:rsidP="005C75F2"/>
    <w:p w:rsidR="005C75F2" w:rsidRPr="005C75F2" w:rsidRDefault="005C75F2" w:rsidP="005C75F2">
      <w:pPr>
        <w:rPr>
          <w:sz w:val="16"/>
        </w:rPr>
      </w:pPr>
      <w:r w:rsidRPr="005C75F2">
        <w:rPr>
          <w:sz w:val="16"/>
        </w:rPr>
        <w:t xml:space="preserve">However, </w:t>
      </w:r>
      <w:r w:rsidRPr="005C75F2">
        <w:rPr>
          <w:rStyle w:val="StyleUnderline"/>
        </w:rPr>
        <w:t>executive branch oversight can be opaque, and it may not increase public trust in how zero-days are handled. Oversight of U.S. government use and procurement of zero-days also has no international reach</w:t>
      </w:r>
      <w:r w:rsidRPr="005C75F2">
        <w:rPr>
          <w:sz w:val="16"/>
        </w:rPr>
        <w:t>. It cannot address actions of gray-market buyers and sellers beyond U.S. borders</w:t>
      </w:r>
      <w:r w:rsidRPr="005C75F2">
        <w:rPr>
          <w:rStyle w:val="StyleUnderline"/>
        </w:rPr>
        <w:t>. The zero-day market is manifestly a global problem, and the United States would have no guarantee that allies or foes would follow U.S. restraint</w:t>
      </w:r>
      <w:r w:rsidRPr="005C75F2">
        <w:rPr>
          <w:sz w:val="16"/>
        </w:rPr>
        <w:t>.441 The next chapter will address this weakness of domestic mechanisms, investigating the prospects for international strategies to control the zero-day vulnerability trade.</w:t>
      </w:r>
    </w:p>
    <w:p w:rsidR="005C75F2" w:rsidRPr="005C75F2" w:rsidRDefault="005C75F2" w:rsidP="005C75F2"/>
    <w:p w:rsidR="00CD2057" w:rsidRDefault="00CD2057" w:rsidP="00775F67">
      <w:pPr>
        <w:pStyle w:val="Heading1"/>
      </w:pPr>
      <w:r>
        <w:t>Neg</w:t>
      </w:r>
    </w:p>
    <w:p w:rsidR="00FA1411" w:rsidRDefault="00FA1411" w:rsidP="00EA3640">
      <w:pPr>
        <w:pStyle w:val="Heading3"/>
      </w:pPr>
      <w:r>
        <w:t>Neg – Vulnerabilities = foreign</w:t>
      </w:r>
    </w:p>
    <w:p w:rsidR="00FA1411" w:rsidRDefault="00FA1411" w:rsidP="00EA3640">
      <w:r w:rsidRPr="001F2DEA">
        <w:rPr>
          <w:rStyle w:val="Style13ptBold"/>
        </w:rPr>
        <w:t>Bellovin, 2014,</w:t>
      </w:r>
      <w:r>
        <w:rPr>
          <w:rStyle w:val="Style13ptBold"/>
        </w:rPr>
        <w:br/>
      </w:r>
      <w:r>
        <w:t>Steven M. Bellovin is a professor of computer science at Columbia University., et al. "Lawful hacking: Using existing vulnerabilities for wiretapping on the Internet." Northwestern Journal of Technology and Intellectual Property. 12 (2014).</w:t>
      </w:r>
    </w:p>
    <w:p w:rsidR="00FA1411" w:rsidRDefault="00FA1411" w:rsidP="00EA3640"/>
    <w:p w:rsidR="00FA1411" w:rsidRPr="00B65743" w:rsidRDefault="00FA1411" w:rsidP="00EA3640">
      <w:pPr>
        <w:rPr>
          <w:sz w:val="16"/>
        </w:rPr>
      </w:pPr>
      <w:r w:rsidRPr="00B65743">
        <w:rPr>
          <w:rStyle w:val="StyleUnderline"/>
        </w:rPr>
        <w:t xml:space="preserve">The question of when to report vulnerabilities that are being exploited is not new for the U.S government. </w:t>
      </w:r>
      <w:r w:rsidRPr="00B65743">
        <w:rPr>
          <w:sz w:val="16"/>
        </w:rPr>
        <w:t xml:space="preserve">In particular, the National Security Agency (NSA) has faced this issue several times in its history, as we discuss below. 153 </w:t>
      </w:r>
      <w:r w:rsidRPr="00B65743">
        <w:rPr>
          <w:rStyle w:val="StyleUnderline"/>
        </w:rPr>
        <w:t>The NSA performs two missions for the U.S. government: the well-known mission of signals intelligence, or SIGINT, which involves “reading other people’s mail</w:t>
      </w:r>
      <w:r w:rsidRPr="00B65743">
        <w:rPr>
          <w:sz w:val="16"/>
        </w:rPr>
        <w:t>,”231</w:t>
      </w:r>
      <w:r w:rsidRPr="00B65743">
        <w:rPr>
          <w:rStyle w:val="StyleUnderline"/>
        </w:rPr>
        <w:t xml:space="preserve"> and the lesser-known mission of communications security, COMSEC, which involves protecting U.S. military and diplomatic communications</w:t>
      </w:r>
      <w:r w:rsidRPr="00B65743">
        <w:rPr>
          <w:sz w:val="16"/>
        </w:rPr>
        <w:t>.232 In principle, it is extremely useful to house the U.S. signals intelligence mission in the same agency as the U.S. communications security mission because each is in a position to learn from the other. SIGINT’s ability to penetrate certain communication channels could inform COMSEC’s knowledge of potential weaknesses in our own and COMSEC’s awareness of security problems in certain communications channels might inform SIGINT’s knowledge of a target’s potential weakness.</w:t>
      </w:r>
    </w:p>
    <w:p w:rsidR="00FA1411" w:rsidRPr="00B65743" w:rsidRDefault="00FA1411" w:rsidP="00EA3640">
      <w:pPr>
        <w:rPr>
          <w:sz w:val="16"/>
        </w:rPr>
      </w:pPr>
      <w:r w:rsidRPr="00B65743">
        <w:rPr>
          <w:sz w:val="16"/>
        </w:rPr>
        <w:t xml:space="preserve">154 Reality is in fact very different. COMSEC’s awareness of the need to secure certain communications channels has often been thwarted by SIGINT’s desire that patching be delayed so that it can continue to exploit traffic using the vulnerability in question. </w:t>
      </w:r>
      <w:r w:rsidRPr="00B65743">
        <w:rPr>
          <w:rStyle w:val="StyleUnderline"/>
        </w:rPr>
        <w:t>How this contradictory situation is handled depends primarily on where the vulnerable communications system is operating. If the insecure communications system is being used largely in the U.S. and in smaller nations that are unlikely to harm the U.S., then patching would not hurt the SIGINT mission. In that situation, COMSEC is allowed to inform the vendor of the vulnerability</w:t>
      </w:r>
      <w:r w:rsidRPr="00B65743">
        <w:rPr>
          <w:sz w:val="16"/>
        </w:rPr>
        <w:t xml:space="preserve">. In most other instances, </w:t>
      </w:r>
      <w:r w:rsidRPr="00B65743">
        <w:rPr>
          <w:rStyle w:val="StyleUnderline"/>
        </w:rPr>
        <w:t>informing the vendor is delayed so that SIGINT can continue harvesting product. Although this was never a publicly stated NSA policy, this modus operandi was a fairly open secret</w:t>
      </w:r>
      <w:r w:rsidRPr="00B65743">
        <w:rPr>
          <w:sz w:val="16"/>
        </w:rPr>
        <w:t xml:space="preserve">.233 </w:t>
      </w:r>
    </w:p>
    <w:p w:rsidR="00FA1411" w:rsidRDefault="00FA1411" w:rsidP="00EA3640"/>
    <w:p w:rsidR="00CD2057" w:rsidRDefault="00CD2057" w:rsidP="00CD2057">
      <w:pPr>
        <w:pStyle w:val="Heading3"/>
      </w:pPr>
      <w:r>
        <w:t>Neg – A2 data localization</w:t>
      </w:r>
    </w:p>
    <w:p w:rsidR="00CD2057" w:rsidRPr="001F1D15" w:rsidRDefault="00CD2057" w:rsidP="00CD2057">
      <w:pPr>
        <w:pStyle w:val="Heading4"/>
        <w:rPr>
          <w:rStyle w:val="Style13ptBold"/>
          <w:b/>
        </w:rPr>
      </w:pPr>
      <w:r w:rsidRPr="001F1D15">
        <w:rPr>
          <w:rStyle w:val="Style13ptBold"/>
          <w:b/>
        </w:rPr>
        <w:t>Neg</w:t>
      </w:r>
      <w:r>
        <w:rPr>
          <w:rStyle w:val="Style13ptBold"/>
          <w:b/>
        </w:rPr>
        <w:t xml:space="preserve"> – A2 data localization.</w:t>
      </w:r>
    </w:p>
    <w:p w:rsidR="00CD2057" w:rsidRPr="00CD267D" w:rsidRDefault="00CD2057" w:rsidP="00CD2057">
      <w:r w:rsidRPr="00CD267D">
        <w:rPr>
          <w:rStyle w:val="Style13ptBold"/>
        </w:rPr>
        <w:t>Lewis, 2014</w:t>
      </w:r>
      <w:r>
        <w:br/>
        <w:t>James A. Lewis Senior fellow and program director at the Center for Strategic and International Studies (CSIS). Before joining CSIS, he worked at the Departments of State and Commerce. He was the Rapporteur for the 2010 and the 2012–13 United Nations Group of Governmental Experts on Information Securit(2014) Heartbleed and the State of Cybersecurity, American Foreign Policy Interests: The Journal of the National Committee on American Foreign Policy, 36:5, 294-299</w:t>
      </w:r>
    </w:p>
    <w:p w:rsidR="00CD2057" w:rsidRPr="001F1D15" w:rsidRDefault="00CD2057" w:rsidP="00CD2057">
      <w:pPr>
        <w:rPr>
          <w:rStyle w:val="StyleUnderline"/>
        </w:rPr>
      </w:pPr>
      <w:r w:rsidRPr="00CD2057">
        <w:rPr>
          <w:sz w:val="16"/>
        </w:rPr>
        <w:t>Far from disappearing</w:t>
      </w:r>
      <w:r w:rsidRPr="003C1605">
        <w:rPr>
          <w:rStyle w:val="StyleUnderline"/>
        </w:rPr>
        <w:t>, nation-states are adopting and adjusting</w:t>
      </w:r>
      <w:r w:rsidRPr="00CD2057">
        <w:rPr>
          <w:sz w:val="16"/>
        </w:rPr>
        <w:t>—as they have done before—</w:t>
      </w:r>
      <w:r w:rsidRPr="003C1605">
        <w:rPr>
          <w:rStyle w:val="StyleUnderline"/>
        </w:rPr>
        <w:t>to a new technological environment</w:t>
      </w:r>
      <w:r w:rsidRPr="00CD2057">
        <w:rPr>
          <w:sz w:val="16"/>
        </w:rPr>
        <w:t xml:space="preserve">. Part of that process has been the gradual extension of sovereign control into what was formerly perceived as a borderless domain—cyberspace. This extension of sovereignty has major implications for international security, affecting strategies for both offense and defense, and for negotiations on norms, transparency, and obligations. The perception that sovereignty did not apply to cyberspace disguised a set of thorny issues on state responsibilities, the role of neutral parties in cyberspace, and the nature of defense today. </w:t>
      </w:r>
      <w:r w:rsidRPr="001F1D15">
        <w:rPr>
          <w:rStyle w:val="StyleUnderline"/>
        </w:rPr>
        <w:t>The implications of sovereignty and territorialization, leading to the creation of some kind of ‘‘multipolar’’ Internet, will become central issues for international security as governments extend sovereign control over cyberspace</w:t>
      </w:r>
      <w:r w:rsidRPr="00CD2057">
        <w:rPr>
          <w:sz w:val="16"/>
        </w:rPr>
        <w:t xml:space="preserve"> and develop the technologies and policies to implement that control. The 1990s view of cyberspace as a global commons 2 foreclosed some policy options for cybersecurity. </w:t>
      </w:r>
      <w:r w:rsidRPr="001F1D15">
        <w:rPr>
          <w:rStyle w:val="StyleUnderline"/>
        </w:rPr>
        <w:t xml:space="preserve">As the belief in a commons is discarded, these options come back into play. </w:t>
      </w:r>
      <w:r w:rsidRPr="00CD2057">
        <w:rPr>
          <w:sz w:val="16"/>
        </w:rPr>
        <w:t xml:space="preserve">Nation-states are defining their borders in cyberspace and will now move to assert their control over them. Conversely, </w:t>
      </w:r>
      <w:r w:rsidRPr="001F1D15">
        <w:rPr>
          <w:rStyle w:val="StyleUnderline"/>
        </w:rPr>
        <w:t>the extension of sovereignty over the Internet and the growing role of the state in cyberspace both provide new opportunities for better cybersecurity.</w:t>
      </w:r>
      <w:r>
        <w:rPr>
          <w:rStyle w:val="StyleUnderline"/>
        </w:rPr>
        <w:t xml:space="preserve"> </w:t>
      </w:r>
      <w:r w:rsidRPr="00CD2057">
        <w:rPr>
          <w:sz w:val="16"/>
        </w:rPr>
        <w:t xml:space="preserve">Countries did not abandon their rights and duties when they adopted the Internet, they simply did not exercise them. In the last few years, nations have discovered that they can, in fact, extend their sovereign control into cyberspace. The reason: cyberspace is a physical, man-made creation, not a natural domain. It is created by an assembly of interconnected computers. The speed at which these computers connect gave the illusion that there were no borders. </w:t>
      </w:r>
      <w:r w:rsidRPr="001F1D15">
        <w:rPr>
          <w:rStyle w:val="StyleUnderline"/>
        </w:rPr>
        <w:t>The physical underpinnings of cyberspace—the computers, fiber-optic cables, and other devices— are all located within national territory and thus subject to national laws</w:t>
      </w:r>
      <w:r w:rsidRPr="00CD2057">
        <w:rPr>
          <w:sz w:val="16"/>
        </w:rPr>
        <w:t xml:space="preserve">. The few satellites or undersea cables not located in national territory are still subject to the jurisdiction of some nation. Cyberspace has borders within which nations can assert their rights and responsibilities. </w:t>
      </w:r>
      <w:r w:rsidRPr="001F1D15">
        <w:rPr>
          <w:rStyle w:val="StyleUnderline"/>
        </w:rPr>
        <w:t>This is not the ‘‘balkanization’’ of the Internet. Balkanization is a pejorative term applied by defenders of the status quo</w:t>
      </w:r>
      <w:r w:rsidRPr="00CD2057">
        <w:rPr>
          <w:sz w:val="16"/>
        </w:rPr>
        <w:t xml:space="preserve"> (e.g., those supportive of a largely unregulated space dominated by the private interests and the political and cultural norms of a few countries). The Internet will be no more balkanized than any physical terrain is now. We are unaccustomed to the exercise of sovereign control in cyberspace; once such control is in place, clearly the Internet and its users will adjust. What nations do within their own territories and on the networks and infrastructures located within those territories is their own business, subject to their international commitments on interstate relations and human rights. Two factors are driving the extension of sovereign control. </w:t>
      </w:r>
      <w:r w:rsidRPr="001F1D15">
        <w:rPr>
          <w:rStyle w:val="StyleUnderline"/>
        </w:rPr>
        <w:t>The first is that the existing set of rules and institutions that ‘‘manage’’ cyberspace are too weak and too limited for what has become a global infrastructure</w:t>
      </w:r>
      <w:r w:rsidRPr="00CD2057">
        <w:rPr>
          <w:sz w:val="16"/>
        </w:rPr>
        <w:t xml:space="preserve">. The many failings of cybersecurity and of privacy highlight this weakness, and governments are seeking to exercise their responsibilities for public safety and national security purposes. The second is the discomfort with the implicit extension of American norms and values across cyberspace. Cyberspace was shaped and governed by American beliefs, particularly on the freedom of speech (and by implication, unrestricted access to content). </w:t>
      </w:r>
      <w:r w:rsidRPr="001F1D15">
        <w:rPr>
          <w:rStyle w:val="StyleUnderline"/>
        </w:rPr>
        <w:t>Many countries—and not just authoritarian states—find this undesirable</w:t>
      </w:r>
      <w:r w:rsidRPr="00CD2057">
        <w:rPr>
          <w:sz w:val="16"/>
        </w:rPr>
        <w:t xml:space="preserve">.3 </w:t>
      </w:r>
      <w:r w:rsidRPr="001F1D15">
        <w:rPr>
          <w:rStyle w:val="StyleUnderline"/>
        </w:rPr>
        <w:t>Asserting sovereignty is a means to push back against being subsumed politically and commercially by the superpower.</w:t>
      </w:r>
      <w:r w:rsidRPr="00CD2057">
        <w:rPr>
          <w:sz w:val="16"/>
        </w:rPr>
        <w:t xml:space="preserve"> Had a situation where governments were largely absent and where private actors exercised control been able to deliver security, the status quo might possibly have remained unchallenged, </w:t>
      </w:r>
      <w:r w:rsidRPr="001F1D15">
        <w:rPr>
          <w:rStyle w:val="StyleUnderline"/>
        </w:rPr>
        <w:t>but as nations perceived growing risk in cyberspace because of their growing economic dependence and military (and, for some, political) vulnerability in cyberspace, their initial reaction was (and continues to be) to assert control.</w:t>
      </w:r>
    </w:p>
    <w:p w:rsidR="00CD2057" w:rsidRDefault="00CD2057" w:rsidP="00CD2057">
      <w:pPr>
        <w:pStyle w:val="Heading3"/>
      </w:pPr>
      <w:r>
        <w:t>Terror DA Link – Zero days</w:t>
      </w:r>
    </w:p>
    <w:p w:rsidR="00CD2057" w:rsidRPr="0030450D" w:rsidRDefault="00CD2057" w:rsidP="00CD2057">
      <w:pPr>
        <w:pStyle w:val="Heading4"/>
      </w:pPr>
      <w:r>
        <w:t xml:space="preserve">Unilateral disarmament. </w:t>
      </w:r>
    </w:p>
    <w:p w:rsidR="00CD2057" w:rsidRPr="00CD267D" w:rsidRDefault="00CD2057" w:rsidP="00CD2057">
      <w:r w:rsidRPr="00CD267D">
        <w:rPr>
          <w:rStyle w:val="Style13ptBold"/>
        </w:rPr>
        <w:t>Lewis, 2014</w:t>
      </w:r>
      <w:r>
        <w:br/>
        <w:t>James A. Lewis Senior fellow and program director at the Center for Strategic and International Studies (CSIS). Before joining CSIS, he worked at the Departments of State and Commerce. He was the Rapporteur for the 2010 and the 2012–13 United Nations Group of Governmental Experts on Information Securit(2014) Heartbleed and the State of Cybersecurity, American Foreign Policy Interests: The Journal of the National Committee on American Foreign Policy, 36:5, 294-299</w:t>
      </w:r>
    </w:p>
    <w:p w:rsidR="00CD2057" w:rsidRDefault="00CD2057" w:rsidP="00CD2057"/>
    <w:p w:rsidR="00CD2057" w:rsidRPr="0030450D" w:rsidRDefault="00CD2057" w:rsidP="00CD2057">
      <w:pPr>
        <w:rPr>
          <w:rStyle w:val="StyleUnderline"/>
        </w:rPr>
      </w:pPr>
      <w:r w:rsidRPr="00CD2057">
        <w:rPr>
          <w:sz w:val="16"/>
        </w:rPr>
        <w:t xml:space="preserve">The torrent of leaks about how the NSA evaded private defenses points to the limitation of any technical solution for cybersecurity. </w:t>
      </w:r>
      <w:r w:rsidRPr="001F1D15">
        <w:rPr>
          <w:rStyle w:val="StyleUnderline"/>
        </w:rPr>
        <w:t>There is no silver bullet.</w:t>
      </w:r>
      <w:r w:rsidRPr="00CD2057">
        <w:rPr>
          <w:sz w:val="16"/>
        </w:rPr>
        <w:t xml:space="preserve"> </w:t>
      </w:r>
      <w:r w:rsidRPr="001F1D15">
        <w:rPr>
          <w:rStyle w:val="StyleUnderline"/>
        </w:rPr>
        <w:t>When the United States decontrolled encryption in 1999, the technology community celebrated a victory in the ‘‘crypto wars.’</w:t>
      </w:r>
      <w:r w:rsidRPr="00CD2057">
        <w:rPr>
          <w:sz w:val="16"/>
        </w:rPr>
        <w:t xml:space="preserve">’5 </w:t>
      </w:r>
      <w:r w:rsidRPr="001F1D15">
        <w:rPr>
          <w:rStyle w:val="StyleUnderline"/>
        </w:rPr>
        <w:t xml:space="preserve">It was, in fact, an intelligence coup: the public </w:t>
      </w:r>
      <w:r w:rsidRPr="00CD2057">
        <w:rPr>
          <w:sz w:val="16"/>
        </w:rPr>
        <w:t xml:space="preserve">and potential opponents </w:t>
      </w:r>
      <w:r w:rsidRPr="001F1D15">
        <w:rPr>
          <w:rStyle w:val="StyleUnderline"/>
        </w:rPr>
        <w:t xml:space="preserve">thought they had won and were safe </w:t>
      </w:r>
      <w:r w:rsidRPr="001F1D15">
        <w:rPr>
          <w:rStyle w:val="Emphasis"/>
        </w:rPr>
        <w:t>when they were actually incredibly vulnerable.</w:t>
      </w:r>
      <w:r w:rsidRPr="00CD2057">
        <w:rPr>
          <w:sz w:val="16"/>
        </w:rPr>
        <w:t xml:space="preserve"> Major intelligence agencies are formidable opponents, employing thousands of people and spending hundreds of millions of dollars to penetrate online defenses. They have decades of experience and have access to sophisticated technologies—not just supercomputers— unavailable to the private sector. They are also not bound by the laws of their foreign targets</w:t>
      </w:r>
      <w:r w:rsidRPr="0030450D">
        <w:rPr>
          <w:rStyle w:val="StyleUnderline"/>
        </w:rPr>
        <w:t>. The NSA is not alone in this—Russia’s Federal Security Service (FSB) is as good if not better.</w:t>
      </w:r>
      <w:r>
        <w:rPr>
          <w:rStyle w:val="StyleUnderline"/>
        </w:rPr>
        <w:t xml:space="preserve"> </w:t>
      </w:r>
      <w:r w:rsidRPr="0030450D">
        <w:rPr>
          <w:rStyle w:val="StyleUnderline"/>
        </w:rPr>
        <w:t>A thriving global black market in software vulnerabilities has emerged, allowing hackers to sell unknown vulnerabilities to companies and intelligence agencies</w:t>
      </w:r>
      <w:r w:rsidRPr="00CD2057">
        <w:rPr>
          <w:sz w:val="16"/>
        </w:rPr>
        <w:t xml:space="preserve">. </w:t>
      </w:r>
      <w:r w:rsidRPr="0030450D">
        <w:rPr>
          <w:rStyle w:val="Emphasis"/>
        </w:rPr>
        <w:t>Some have called for the United States to refrain from buying from the black market, but this would be a form of unilateral disarmament most likely resulting in a less-effective NSA</w:t>
      </w:r>
      <w:r w:rsidRPr="00CD2057">
        <w:rPr>
          <w:sz w:val="16"/>
        </w:rPr>
        <w:t xml:space="preserve">. </w:t>
      </w:r>
      <w:r w:rsidRPr="0030450D">
        <w:rPr>
          <w:rStyle w:val="StyleUnderline"/>
        </w:rPr>
        <w:t>It would also save our opponents some money by lowering the price of black market exploits</w:t>
      </w:r>
      <w:r w:rsidRPr="00CD2057">
        <w:rPr>
          <w:sz w:val="16"/>
        </w:rPr>
        <w:t xml:space="preserve"> (since demand would lessen somewhat). In any case, most software products contain so many flaws that hackers and spies do not need a black market to find flaws or use ‘‘supply chain attacks’’ to build in backdoors. </w:t>
      </w:r>
      <w:r w:rsidRPr="0030450D">
        <w:rPr>
          <w:rStyle w:val="StyleUnderline"/>
        </w:rPr>
        <w:t>That the United States faces intractable opponents has serious implications for policy</w:t>
      </w:r>
      <w:r w:rsidRPr="00CD2057">
        <w:rPr>
          <w:sz w:val="16"/>
        </w:rPr>
        <w:t xml:space="preserve">. </w:t>
      </w:r>
      <w:r w:rsidRPr="0030450D">
        <w:rPr>
          <w:rStyle w:val="StyleUnderline"/>
        </w:rPr>
        <w:t>This situation was not anticipated by the American designers of the Internet and poses unanticipated problems for security and for governance</w:t>
      </w:r>
      <w:r w:rsidRPr="00CD2057">
        <w:rPr>
          <w:sz w:val="16"/>
        </w:rPr>
        <w:t xml:space="preserve">. The political foundation of cyberspace reflects the thinking of the 1990s about the future of international relations: the end of inter-state conflict and borders, a globalized economy based on shared political values, the decline of the Westphalian state, and the belief that civil society could manage some key public functions better than governments. </w:t>
      </w:r>
      <w:r w:rsidRPr="0030450D">
        <w:rPr>
          <w:rStyle w:val="StyleUnderline"/>
        </w:rPr>
        <w:t>They did not expect serious international competition or hostility to reemerge nor did they expect the explosion of threats from violent non-state actors.</w:t>
      </w:r>
      <w:r w:rsidRPr="00CD2057">
        <w:rPr>
          <w:sz w:val="16"/>
        </w:rPr>
        <w:t xml:space="preserve"> Thus they designed an open system with weak governance and security. </w:t>
      </w:r>
      <w:r w:rsidRPr="0030450D">
        <w:rPr>
          <w:rStyle w:val="StyleUnderline"/>
        </w:rPr>
        <w:t>The NSA</w:t>
      </w:r>
      <w:r w:rsidRPr="00CD2057">
        <w:rPr>
          <w:sz w:val="16"/>
        </w:rPr>
        <w:t xml:space="preserve"> (and some of its European counterparts) </w:t>
      </w:r>
      <w:r w:rsidRPr="0030450D">
        <w:rPr>
          <w:rStyle w:val="StyleUnderline"/>
        </w:rPr>
        <w:t>also took advantage of this, but to reinforce rather than undermine the security of the United States and its allies—a point that is often overlooked.</w:t>
      </w:r>
    </w:p>
    <w:p w:rsidR="00CD2057" w:rsidRDefault="00CD2057" w:rsidP="00CD2057"/>
    <w:p w:rsidR="00274AAD" w:rsidRDefault="00274AAD" w:rsidP="00274AAD">
      <w:pPr>
        <w:pStyle w:val="Heading3"/>
      </w:pPr>
      <w:r>
        <w:t>Politics Link</w:t>
      </w:r>
    </w:p>
    <w:p w:rsidR="00274AAD" w:rsidRPr="00774E0F" w:rsidRDefault="00274AAD" w:rsidP="00274AAD">
      <w:pPr>
        <w:pStyle w:val="Heading4"/>
      </w:pPr>
      <w:r>
        <w:t>Congress is more likely to support law enforcement.</w:t>
      </w:r>
    </w:p>
    <w:p w:rsidR="00274AAD" w:rsidRDefault="00274AAD" w:rsidP="00274AAD">
      <w:r w:rsidRPr="00BD6EE8">
        <w:rPr>
          <w:rStyle w:val="Style13ptBold"/>
        </w:rPr>
        <w:t xml:space="preserve">Meinrath &amp; Vitka 2014 </w:t>
      </w:r>
      <w:r>
        <w:br/>
        <w:t>Sascha Meinrath is Director of X-Lab, Sean Vitka is Federal Policy Manager of the Sunlight Foundation, “Crypto War II” Critical Studies in Media Communication Vol. 31, Iss. 2, 2014</w:t>
      </w:r>
    </w:p>
    <w:p w:rsidR="00274AAD" w:rsidRDefault="00274AAD" w:rsidP="00274AAD"/>
    <w:p w:rsidR="00274AAD" w:rsidRPr="00BD6EE8" w:rsidRDefault="00274AAD" w:rsidP="00274AAD">
      <w:r>
        <w:t>Such battles are likely to migrate to one of the most powerful, and least prepared, venues for technological debate on the planet—the U.S. Congress. Within this arena, law enforcement’s influence is more powerful. The consistent argument is that encryption and anonymity endanger society (Clapper, 2013). With this new corporate interest, industry lobbyists will simultaneously argue that encryption is undermining their intellectual property and other business interests, and that users freely accept surveillance via the purchase of their products and use of their applications. Their narrative regarding consumer discontent is that unhappy users could always “vote with their feet” and switch providers.</w:t>
      </w:r>
    </w:p>
    <w:p w:rsidR="00EA2091" w:rsidRDefault="00EA2091" w:rsidP="00EA2091">
      <w:pPr>
        <w:pStyle w:val="Heading3"/>
      </w:pPr>
      <w:r>
        <w:t>XO CP</w:t>
      </w:r>
    </w:p>
    <w:p w:rsidR="00EA2091" w:rsidRDefault="00EA2091" w:rsidP="00EA2091"/>
    <w:p w:rsidR="00EA2091" w:rsidRDefault="00EA2091" w:rsidP="00EA2091">
      <w:r w:rsidRPr="00247438">
        <w:rPr>
          <w:rStyle w:val="Style13ptBold"/>
        </w:rPr>
        <w:t>Geller, 2015</w:t>
      </w:r>
      <w:r>
        <w:br/>
        <w:t>Eric Geller, Deputy Morning Editor, The Daily Dot, 7-10-2015, "The rise of the new Crypto War," Daily Dot, http://www.dailydot.com/politics/encryption-crypto-war-james-comey-fbi-privacy/</w:t>
      </w:r>
    </w:p>
    <w:p w:rsidR="00EA2091" w:rsidRDefault="00EA2091" w:rsidP="00EA2091"/>
    <w:p w:rsidR="00EA2091" w:rsidRPr="00BC1751" w:rsidRDefault="00EA2091" w:rsidP="00EA2091">
      <w:pPr>
        <w:rPr>
          <w:rStyle w:val="StyleUnderline"/>
        </w:rPr>
      </w:pPr>
      <w:r w:rsidRPr="00414366">
        <w:rPr>
          <w:rStyle w:val="StyleUnderline"/>
        </w:rPr>
        <w:t>As Comey, Rogers, and other national-security officials campaign for backdoors, one important voice has been largely absent from the debate.</w:t>
      </w:r>
      <w:r>
        <w:rPr>
          <w:rStyle w:val="StyleUnderline"/>
        </w:rPr>
        <w:t xml:space="preserve"> </w:t>
      </w:r>
      <w:r w:rsidRPr="00BC1751">
        <w:rPr>
          <w:sz w:val="16"/>
        </w:rPr>
        <w:t xml:space="preserve">“I lean probably further in the direction of strong encryption than some do inside of law enforcement,” President Barack Obama told Recode’s Kara Swisher on Feb. 15, shortly after Obama spoke at the White House summit on cybersecurity and consumer protection in Silicon Valley. </w:t>
      </w:r>
      <w:r w:rsidRPr="00414366">
        <w:rPr>
          <w:rStyle w:val="StyleUnderline"/>
        </w:rPr>
        <w:t>Obama’s interview with Swisher marked a rare entrance for the president into the backdoor debate</w:t>
      </w:r>
      <w:r w:rsidRPr="00BC1751">
        <w:rPr>
          <w:sz w:val="16"/>
        </w:rPr>
        <w:t xml:space="preserve">, which has pitted his law-enforcement professionals against the civil libertarians who were encouraged by his historic 2008 election and disappointed by his subsequent embrace of the surveillance status quo. </w:t>
      </w:r>
      <w:r w:rsidRPr="00414366">
        <w:rPr>
          <w:rStyle w:val="Emphasis"/>
        </w:rPr>
        <w:t>If the president felt strongly enough about strong encryption, he could swat down FBI and NSA backdoor requests any time he wanted</w:t>
      </w:r>
      <w:r w:rsidRPr="00BC1751">
        <w:rPr>
          <w:sz w:val="16"/>
        </w:rPr>
        <w:t xml:space="preserve">. White House advisers and outside experts have offered him plenty of policy cover for doing so. </w:t>
      </w:r>
      <w:r w:rsidRPr="00414366">
        <w:rPr>
          <w:rStyle w:val="StyleUnderline"/>
        </w:rPr>
        <w:t>The President’s Review Group on Intelligence and Communications Technologies, which Obama convened in the wake of the Snowden disclosures, explicitly discouraged backdoors in its final report</w:t>
      </w:r>
      <w:r w:rsidRPr="00BC1751">
        <w:rPr>
          <w:sz w:val="16"/>
        </w:rPr>
        <w:t xml:space="preserve">. The review group recommended </w:t>
      </w:r>
      <w:r w:rsidRPr="00414366">
        <w:rPr>
          <w:rStyle w:val="Emphasis"/>
        </w:rPr>
        <w:t>“fully supporting and not undermining efforts to create encryption standards</w:t>
      </w:r>
      <w:r w:rsidRPr="00BC1751">
        <w:rPr>
          <w:sz w:val="16"/>
        </w:rPr>
        <w:t>,” ... “</w:t>
      </w:r>
      <w:r w:rsidRPr="00414366">
        <w:rPr>
          <w:rStyle w:val="StyleUnderline"/>
        </w:rPr>
        <w:t>making clear that [the government] will not in any way subvert, undermine, weaken, or make vulnerable generally available commercial encryption,”</w:t>
      </w:r>
      <w:r w:rsidRPr="00BC1751">
        <w:rPr>
          <w:sz w:val="16"/>
        </w:rPr>
        <w:t xml:space="preserve"> and “supporting efforts to encourage the greater use of encryption technology for data in transit, at rest, in the cloud, and in storage.” The report also warned of “serious economic repercussions for American businesses” resulting from “a growing distrust of their capacity to guarantee the privacy of their international users.” It was a general warning about the use of electronic surveillance, but it nevertheless applies to the potential fallout from a backdoor mandate. The White House’s own reports on cybersecurity and consumer privacy suggest that the president generally supports the use of encryption. “To the extent that you’ve heard anything from the White House and from the president, it’s in favor of making sure that we have strong encryption and that we’re building secure, trustworthy systems,” said Weitzner, who advised Obama as U.S. deputy chief technology officer for Internet policy from 2011 to 2012. Weitzner pointed out that the president had subtly quashed a push for backdoors by the previous FBI director, Robert Mueller. Mueller “hoped that the administration would end up supporting a very substantial [Internet-focused] expansion of CALEA,” Weitzner said. “That didn’t happen, and … despite the fact that you had the FBI director come out very strongly saying [criminals] were going dark, the administration never took a position as a whole in support of that kind of statutory change. You can read between the lines.” </w:t>
      </w:r>
      <w:r w:rsidRPr="00BC1751">
        <w:rPr>
          <w:rStyle w:val="StyleUnderline"/>
        </w:rPr>
        <w:t>Obama’s reluctance to directly confront his FBI chief reflects the bureau’s long history of autonomy in debates over law-enforcement powers</w:t>
      </w:r>
      <w:r w:rsidRPr="00BC1751">
        <w:rPr>
          <w:sz w:val="16"/>
        </w:rPr>
        <w:t xml:space="preserve">, said a former Obama administration official. “It’s pretty well understood that the FBI has a certain amount of independence when they’re out in the public-policy debate advocating for whatever they think is important,” the former official said. </w:t>
      </w:r>
      <w:r w:rsidRPr="00BC1751">
        <w:rPr>
          <w:rStyle w:val="StyleUnderline"/>
        </w:rPr>
        <w:t>The White House is reviewing "the technical, geopolitical, legal, and economic implications" of various encryption proposals, including the possibility of legislation</w:t>
      </w:r>
      <w:r w:rsidRPr="00BC1751">
        <w:rPr>
          <w:sz w:val="16"/>
        </w:rPr>
        <w:t xml:space="preserve">, </w:t>
      </w:r>
      <w:r w:rsidRPr="00BC1751">
        <w:rPr>
          <w:rStyle w:val="StyleUnderline"/>
        </w:rPr>
        <w:t>administration officials told the Washington Post this week</w:t>
      </w:r>
      <w:r w:rsidRPr="00BC1751">
        <w:rPr>
          <w:sz w:val="16"/>
        </w:rPr>
        <w:t xml:space="preserve">. Weitzner said that Obama may also be waiting until the latest round of the Crypto Wars has progressed further. </w:t>
      </w:r>
      <w:r w:rsidRPr="00BC1751">
        <w:rPr>
          <w:rStyle w:val="StyleUnderline"/>
        </w:rPr>
        <w:t>“The White House tends to get involved in debates once they’ve matured</w:t>
      </w:r>
      <w:r w:rsidRPr="00BC1751">
        <w:rPr>
          <w:sz w:val="16"/>
        </w:rPr>
        <w:t xml:space="preserve">,” he said. “If you jump in on everything right up front, the volume can become unmanageable. I know that there’s a lot of attention being paid, and I think that’s the right thing to do at this point.” </w:t>
      </w:r>
      <w:r w:rsidRPr="00BC1751">
        <w:rPr>
          <w:rStyle w:val="StyleUnderline"/>
        </w:rPr>
        <w:t>The president’s noncommittal stance has earned him criticism from pro-encryption lawmakers who say that their fight would be much easier if the commander-in-chief weighed in. “</w:t>
      </w:r>
      <w:r w:rsidRPr="00BC1751">
        <w:rPr>
          <w:rStyle w:val="Emphasis"/>
        </w:rPr>
        <w:t>The best way to put all this to bed,”</w:t>
      </w:r>
      <w:r w:rsidRPr="00BC1751">
        <w:rPr>
          <w:sz w:val="16"/>
        </w:rPr>
        <w:t xml:space="preserve"> Hurd said, “</w:t>
      </w:r>
      <w:r w:rsidRPr="00EA2091">
        <w:rPr>
          <w:rStyle w:val="Emphasis"/>
        </w:rPr>
        <w:t>woul</w:t>
      </w:r>
      <w:r w:rsidRPr="00BC1751">
        <w:rPr>
          <w:rStyle w:val="Emphasis"/>
        </w:rPr>
        <w:t>d be for the president to be very clear saying that he is not interested in pursuing backdoors to encryption and believes that this is the wrong path to go, in order to squash the debate once and for all</w:t>
      </w:r>
      <w:r w:rsidRPr="00BC1751">
        <w:rPr>
          <w:sz w:val="16"/>
        </w:rPr>
        <w:t xml:space="preserve">.” </w:t>
      </w:r>
      <w:r w:rsidRPr="00BC1751">
        <w:rPr>
          <w:rStyle w:val="StyleUnderline"/>
        </w:rPr>
        <w:t>If Obama ever formally came out against backdoors, it would represent a significant shift away from decades of anti-encryption government policies, including undermining industry-standard security tools and attacking tech companies through public bullying and private hacking.</w:t>
      </w:r>
    </w:p>
    <w:p w:rsidR="00EA2091" w:rsidRDefault="00EA2091" w:rsidP="00EA2091"/>
    <w:p w:rsidR="00EA2091" w:rsidRDefault="00EA2091" w:rsidP="00EA2091"/>
    <w:sectPr w:rsidR="00EA2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A1411"/>
    <w:rsid w:val="00007434"/>
    <w:rsid w:val="000139A3"/>
    <w:rsid w:val="000242BB"/>
    <w:rsid w:val="00061746"/>
    <w:rsid w:val="00075136"/>
    <w:rsid w:val="0009421E"/>
    <w:rsid w:val="000A666A"/>
    <w:rsid w:val="000B4D1F"/>
    <w:rsid w:val="000B5B95"/>
    <w:rsid w:val="000F126A"/>
    <w:rsid w:val="000F267A"/>
    <w:rsid w:val="00100833"/>
    <w:rsid w:val="00104529"/>
    <w:rsid w:val="00105942"/>
    <w:rsid w:val="00107396"/>
    <w:rsid w:val="00124B45"/>
    <w:rsid w:val="0013288F"/>
    <w:rsid w:val="001345BD"/>
    <w:rsid w:val="00144A4C"/>
    <w:rsid w:val="001551D3"/>
    <w:rsid w:val="00176AB0"/>
    <w:rsid w:val="00177B7D"/>
    <w:rsid w:val="0018322D"/>
    <w:rsid w:val="001948CA"/>
    <w:rsid w:val="001A1940"/>
    <w:rsid w:val="001B5776"/>
    <w:rsid w:val="001C5531"/>
    <w:rsid w:val="001E527A"/>
    <w:rsid w:val="001E7560"/>
    <w:rsid w:val="001F7591"/>
    <w:rsid w:val="001F78CE"/>
    <w:rsid w:val="00230C4F"/>
    <w:rsid w:val="00251FC7"/>
    <w:rsid w:val="002628BA"/>
    <w:rsid w:val="002662A5"/>
    <w:rsid w:val="00274AAD"/>
    <w:rsid w:val="00276F85"/>
    <w:rsid w:val="0028149F"/>
    <w:rsid w:val="002855A7"/>
    <w:rsid w:val="00291827"/>
    <w:rsid w:val="00297E19"/>
    <w:rsid w:val="002A3268"/>
    <w:rsid w:val="002B146A"/>
    <w:rsid w:val="002B1CEF"/>
    <w:rsid w:val="002B30C5"/>
    <w:rsid w:val="002B5E17"/>
    <w:rsid w:val="002C0B15"/>
    <w:rsid w:val="002D28CC"/>
    <w:rsid w:val="002E0F4A"/>
    <w:rsid w:val="002E0FA2"/>
    <w:rsid w:val="002F25FD"/>
    <w:rsid w:val="002F4C38"/>
    <w:rsid w:val="002F71D0"/>
    <w:rsid w:val="003109B2"/>
    <w:rsid w:val="00310ADB"/>
    <w:rsid w:val="00315690"/>
    <w:rsid w:val="00316B75"/>
    <w:rsid w:val="0032421F"/>
    <w:rsid w:val="00324BAE"/>
    <w:rsid w:val="00325646"/>
    <w:rsid w:val="00337C63"/>
    <w:rsid w:val="00343419"/>
    <w:rsid w:val="003460F2"/>
    <w:rsid w:val="00350DF6"/>
    <w:rsid w:val="003510D0"/>
    <w:rsid w:val="0038158C"/>
    <w:rsid w:val="003878DD"/>
    <w:rsid w:val="003902BA"/>
    <w:rsid w:val="00391278"/>
    <w:rsid w:val="003A09E2"/>
    <w:rsid w:val="003B1A3C"/>
    <w:rsid w:val="003C03D4"/>
    <w:rsid w:val="003C118F"/>
    <w:rsid w:val="003C79D3"/>
    <w:rsid w:val="003F4D4C"/>
    <w:rsid w:val="004020C8"/>
    <w:rsid w:val="00405CFB"/>
    <w:rsid w:val="00407037"/>
    <w:rsid w:val="00422468"/>
    <w:rsid w:val="00427F74"/>
    <w:rsid w:val="00430E22"/>
    <w:rsid w:val="0043229A"/>
    <w:rsid w:val="00432D1E"/>
    <w:rsid w:val="00444318"/>
    <w:rsid w:val="00444734"/>
    <w:rsid w:val="00444A80"/>
    <w:rsid w:val="004605D6"/>
    <w:rsid w:val="00467E87"/>
    <w:rsid w:val="004728FC"/>
    <w:rsid w:val="004734EA"/>
    <w:rsid w:val="00490E48"/>
    <w:rsid w:val="00495A22"/>
    <w:rsid w:val="004A64F2"/>
    <w:rsid w:val="004B039C"/>
    <w:rsid w:val="004B2942"/>
    <w:rsid w:val="004B6BB6"/>
    <w:rsid w:val="004C5A06"/>
    <w:rsid w:val="004C60E8"/>
    <w:rsid w:val="004C692E"/>
    <w:rsid w:val="004E1614"/>
    <w:rsid w:val="004E1D3C"/>
    <w:rsid w:val="004E211D"/>
    <w:rsid w:val="004E3579"/>
    <w:rsid w:val="004E728B"/>
    <w:rsid w:val="004F14C4"/>
    <w:rsid w:val="004F2D74"/>
    <w:rsid w:val="004F39E0"/>
    <w:rsid w:val="00502AD6"/>
    <w:rsid w:val="00513EE1"/>
    <w:rsid w:val="005313F4"/>
    <w:rsid w:val="00537276"/>
    <w:rsid w:val="00537BD5"/>
    <w:rsid w:val="0057268A"/>
    <w:rsid w:val="00583FE7"/>
    <w:rsid w:val="005A70E5"/>
    <w:rsid w:val="005B3F5D"/>
    <w:rsid w:val="005C05F7"/>
    <w:rsid w:val="005C75F2"/>
    <w:rsid w:val="005D2912"/>
    <w:rsid w:val="005D4485"/>
    <w:rsid w:val="006050F9"/>
    <w:rsid w:val="006065BD"/>
    <w:rsid w:val="0061469B"/>
    <w:rsid w:val="006326B9"/>
    <w:rsid w:val="00645FA9"/>
    <w:rsid w:val="00647866"/>
    <w:rsid w:val="00665003"/>
    <w:rsid w:val="006731F5"/>
    <w:rsid w:val="006737E6"/>
    <w:rsid w:val="006A2AD0"/>
    <w:rsid w:val="006B08A1"/>
    <w:rsid w:val="006C0DE2"/>
    <w:rsid w:val="006C2375"/>
    <w:rsid w:val="006C2530"/>
    <w:rsid w:val="006D4ECC"/>
    <w:rsid w:val="006E2FC6"/>
    <w:rsid w:val="007131A4"/>
    <w:rsid w:val="00722258"/>
    <w:rsid w:val="007243E5"/>
    <w:rsid w:val="007434D2"/>
    <w:rsid w:val="0074706B"/>
    <w:rsid w:val="007648E6"/>
    <w:rsid w:val="007664A7"/>
    <w:rsid w:val="00766EA0"/>
    <w:rsid w:val="00767524"/>
    <w:rsid w:val="00770B84"/>
    <w:rsid w:val="00775F67"/>
    <w:rsid w:val="007A14A7"/>
    <w:rsid w:val="007A2226"/>
    <w:rsid w:val="007B24A6"/>
    <w:rsid w:val="007D09B4"/>
    <w:rsid w:val="007D3581"/>
    <w:rsid w:val="007F2DCC"/>
    <w:rsid w:val="007F5638"/>
    <w:rsid w:val="007F5B66"/>
    <w:rsid w:val="007F6CEF"/>
    <w:rsid w:val="00823A1C"/>
    <w:rsid w:val="00833805"/>
    <w:rsid w:val="0084102F"/>
    <w:rsid w:val="00845B9D"/>
    <w:rsid w:val="00855BBD"/>
    <w:rsid w:val="00860984"/>
    <w:rsid w:val="008A6995"/>
    <w:rsid w:val="008B383D"/>
    <w:rsid w:val="008B3ECB"/>
    <w:rsid w:val="008B4E85"/>
    <w:rsid w:val="008C1B2E"/>
    <w:rsid w:val="008D6101"/>
    <w:rsid w:val="008D7E68"/>
    <w:rsid w:val="008E70D1"/>
    <w:rsid w:val="008F5955"/>
    <w:rsid w:val="008F74C7"/>
    <w:rsid w:val="009065B7"/>
    <w:rsid w:val="0091627E"/>
    <w:rsid w:val="00916F0A"/>
    <w:rsid w:val="0094461A"/>
    <w:rsid w:val="00953B94"/>
    <w:rsid w:val="0097032B"/>
    <w:rsid w:val="00990D56"/>
    <w:rsid w:val="00992D7A"/>
    <w:rsid w:val="009B3529"/>
    <w:rsid w:val="009B50E0"/>
    <w:rsid w:val="009D1671"/>
    <w:rsid w:val="009D2EAD"/>
    <w:rsid w:val="009D54B2"/>
    <w:rsid w:val="009E1922"/>
    <w:rsid w:val="009F311B"/>
    <w:rsid w:val="009F7ED2"/>
    <w:rsid w:val="00A31FFE"/>
    <w:rsid w:val="00A34AD1"/>
    <w:rsid w:val="00A45ED3"/>
    <w:rsid w:val="00A47852"/>
    <w:rsid w:val="00A653D4"/>
    <w:rsid w:val="00A7139A"/>
    <w:rsid w:val="00A7196D"/>
    <w:rsid w:val="00A93661"/>
    <w:rsid w:val="00A95652"/>
    <w:rsid w:val="00AA76AF"/>
    <w:rsid w:val="00AB1522"/>
    <w:rsid w:val="00AB5AAE"/>
    <w:rsid w:val="00AC0AB8"/>
    <w:rsid w:val="00AC1A96"/>
    <w:rsid w:val="00AE2E31"/>
    <w:rsid w:val="00AF674E"/>
    <w:rsid w:val="00AF67A0"/>
    <w:rsid w:val="00B17DDE"/>
    <w:rsid w:val="00B2514B"/>
    <w:rsid w:val="00B33C6D"/>
    <w:rsid w:val="00B42364"/>
    <w:rsid w:val="00B4320A"/>
    <w:rsid w:val="00B4508F"/>
    <w:rsid w:val="00B4616D"/>
    <w:rsid w:val="00B46DA5"/>
    <w:rsid w:val="00B53BFB"/>
    <w:rsid w:val="00B55AD5"/>
    <w:rsid w:val="00B74EEE"/>
    <w:rsid w:val="00B77349"/>
    <w:rsid w:val="00B8057C"/>
    <w:rsid w:val="00B821C2"/>
    <w:rsid w:val="00B951F6"/>
    <w:rsid w:val="00BB46F6"/>
    <w:rsid w:val="00BC2183"/>
    <w:rsid w:val="00BD06B3"/>
    <w:rsid w:val="00BD6238"/>
    <w:rsid w:val="00BD69EA"/>
    <w:rsid w:val="00BD7BAC"/>
    <w:rsid w:val="00BF593B"/>
    <w:rsid w:val="00BF67B9"/>
    <w:rsid w:val="00BF773A"/>
    <w:rsid w:val="00BF7E81"/>
    <w:rsid w:val="00C040AA"/>
    <w:rsid w:val="00C07FEC"/>
    <w:rsid w:val="00C13773"/>
    <w:rsid w:val="00C17CC8"/>
    <w:rsid w:val="00C2091A"/>
    <w:rsid w:val="00C55781"/>
    <w:rsid w:val="00C631C1"/>
    <w:rsid w:val="00C83417"/>
    <w:rsid w:val="00C84BA9"/>
    <w:rsid w:val="00C9604F"/>
    <w:rsid w:val="00CA19AA"/>
    <w:rsid w:val="00CC1142"/>
    <w:rsid w:val="00CC3356"/>
    <w:rsid w:val="00CC3CDE"/>
    <w:rsid w:val="00CC5298"/>
    <w:rsid w:val="00CD2057"/>
    <w:rsid w:val="00CD736E"/>
    <w:rsid w:val="00CD798D"/>
    <w:rsid w:val="00CE161E"/>
    <w:rsid w:val="00CE772F"/>
    <w:rsid w:val="00CF245F"/>
    <w:rsid w:val="00CF59A8"/>
    <w:rsid w:val="00D06ECA"/>
    <w:rsid w:val="00D071DD"/>
    <w:rsid w:val="00D1102A"/>
    <w:rsid w:val="00D11C2D"/>
    <w:rsid w:val="00D17849"/>
    <w:rsid w:val="00D310D5"/>
    <w:rsid w:val="00D325A9"/>
    <w:rsid w:val="00D36A8A"/>
    <w:rsid w:val="00D5284C"/>
    <w:rsid w:val="00D5777A"/>
    <w:rsid w:val="00D61409"/>
    <w:rsid w:val="00D6691E"/>
    <w:rsid w:val="00D71170"/>
    <w:rsid w:val="00D73FB6"/>
    <w:rsid w:val="00D85474"/>
    <w:rsid w:val="00D907FE"/>
    <w:rsid w:val="00D9229D"/>
    <w:rsid w:val="00DA1C92"/>
    <w:rsid w:val="00DA25D4"/>
    <w:rsid w:val="00DA60DD"/>
    <w:rsid w:val="00DA6538"/>
    <w:rsid w:val="00DB5681"/>
    <w:rsid w:val="00DF7679"/>
    <w:rsid w:val="00E00071"/>
    <w:rsid w:val="00E13080"/>
    <w:rsid w:val="00E15E75"/>
    <w:rsid w:val="00E2411B"/>
    <w:rsid w:val="00E25ACC"/>
    <w:rsid w:val="00E266DC"/>
    <w:rsid w:val="00E3427E"/>
    <w:rsid w:val="00E34E75"/>
    <w:rsid w:val="00E5262C"/>
    <w:rsid w:val="00E56CAC"/>
    <w:rsid w:val="00E70B2B"/>
    <w:rsid w:val="00E74CBB"/>
    <w:rsid w:val="00E77B66"/>
    <w:rsid w:val="00E808A1"/>
    <w:rsid w:val="00E91B61"/>
    <w:rsid w:val="00EA08D1"/>
    <w:rsid w:val="00EA2091"/>
    <w:rsid w:val="00EA3640"/>
    <w:rsid w:val="00EB1F37"/>
    <w:rsid w:val="00EB6A55"/>
    <w:rsid w:val="00EC45FB"/>
    <w:rsid w:val="00EC7DC4"/>
    <w:rsid w:val="00ED30CF"/>
    <w:rsid w:val="00EE73EE"/>
    <w:rsid w:val="00EF5E2B"/>
    <w:rsid w:val="00F00A28"/>
    <w:rsid w:val="00F030E6"/>
    <w:rsid w:val="00F10C07"/>
    <w:rsid w:val="00F176EF"/>
    <w:rsid w:val="00F20A7B"/>
    <w:rsid w:val="00F23C47"/>
    <w:rsid w:val="00F24709"/>
    <w:rsid w:val="00F3676D"/>
    <w:rsid w:val="00F37D1B"/>
    <w:rsid w:val="00F45E10"/>
    <w:rsid w:val="00F5341C"/>
    <w:rsid w:val="00F62CC2"/>
    <w:rsid w:val="00F6364A"/>
    <w:rsid w:val="00F64F6D"/>
    <w:rsid w:val="00F8673A"/>
    <w:rsid w:val="00F9113A"/>
    <w:rsid w:val="00F9579D"/>
    <w:rsid w:val="00FA04C0"/>
    <w:rsid w:val="00FA1411"/>
    <w:rsid w:val="00FB4566"/>
    <w:rsid w:val="00FC2690"/>
    <w:rsid w:val="00FE2546"/>
    <w:rsid w:val="00FE5478"/>
    <w:rsid w:val="00FF1B1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7399E8-D0C3-4EC1-8855-0920EFCD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04C0"/>
    <w:pPr>
      <w:spacing w:after="0" w:line="240" w:lineRule="auto"/>
    </w:pPr>
    <w:rPr>
      <w:rFonts w:ascii="Calibri" w:hAnsi="Calibri" w:cs="Arial"/>
    </w:rPr>
  </w:style>
  <w:style w:type="paragraph" w:styleId="Heading1">
    <w:name w:val="heading 1"/>
    <w:aliases w:val="Pocket"/>
    <w:basedOn w:val="Normal"/>
    <w:next w:val="Normal"/>
    <w:link w:val="Heading1Char"/>
    <w:qFormat/>
    <w:rsid w:val="00FA04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04C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04C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A04C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A0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04C0"/>
  </w:style>
  <w:style w:type="character" w:customStyle="1" w:styleId="Heading1Char">
    <w:name w:val="Heading 1 Char"/>
    <w:aliases w:val="Pocket Char"/>
    <w:basedOn w:val="DefaultParagraphFont"/>
    <w:link w:val="Heading1"/>
    <w:rsid w:val="00FA04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04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04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A04C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A04C0"/>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A04C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FA04C0"/>
    <w:rPr>
      <w:b w:val="0"/>
      <w:sz w:val="22"/>
      <w:u w:val="single"/>
    </w:rPr>
  </w:style>
  <w:style w:type="character" w:styleId="Hyperlink">
    <w:name w:val="Hyperlink"/>
    <w:aliases w:val="heading 1 (block title),Important,Read,Card Text,Internet Link,Analytic Text"/>
    <w:basedOn w:val="DefaultParagraphFont"/>
    <w:uiPriority w:val="99"/>
    <w:unhideWhenUsed/>
    <w:rsid w:val="00FA04C0"/>
    <w:rPr>
      <w:color w:val="auto"/>
      <w:u w:val="none"/>
    </w:rPr>
  </w:style>
  <w:style w:type="character" w:styleId="FollowedHyperlink">
    <w:name w:val="FollowedHyperlink"/>
    <w:basedOn w:val="DefaultParagraphFont"/>
    <w:uiPriority w:val="99"/>
    <w:semiHidden/>
    <w:unhideWhenUsed/>
    <w:rsid w:val="00FA04C0"/>
    <w:rPr>
      <w:color w:val="auto"/>
      <w:u w:val="none"/>
    </w:rPr>
  </w:style>
  <w:style w:type="paragraph" w:customStyle="1" w:styleId="textbold">
    <w:name w:val="text bold"/>
    <w:basedOn w:val="Normal"/>
    <w:link w:val="Emphasis"/>
    <w:uiPriority w:val="7"/>
    <w:qFormat/>
    <w:rsid w:val="007131A4"/>
    <w:pPr>
      <w:ind w:left="720"/>
      <w:jc w:val="both"/>
    </w:pPr>
    <w:rPr>
      <w:b/>
      <w:iCs/>
      <w:u w:val="single"/>
    </w:rPr>
  </w:style>
  <w:style w:type="character" w:customStyle="1" w:styleId="apple-converted-space">
    <w:name w:val="apple-converted-space"/>
    <w:basedOn w:val="DefaultParagraphFont"/>
    <w:rsid w:val="0084102F"/>
  </w:style>
  <w:style w:type="paragraph" w:styleId="NormalWeb">
    <w:name w:val="Normal (Web)"/>
    <w:basedOn w:val="Normal"/>
    <w:uiPriority w:val="99"/>
    <w:unhideWhenUsed/>
    <w:rsid w:val="0084102F"/>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84102F"/>
  </w:style>
  <w:style w:type="character" w:styleId="Strong">
    <w:name w:val="Strong"/>
    <w:basedOn w:val="DefaultParagraphFont"/>
    <w:uiPriority w:val="22"/>
    <w:qFormat/>
    <w:rsid w:val="00A31FFE"/>
    <w:rPr>
      <w:b/>
      <w:bCs/>
    </w:rPr>
  </w:style>
  <w:style w:type="character" w:customStyle="1" w:styleId="cardChar">
    <w:name w:val="card Char"/>
    <w:link w:val="card"/>
    <w:locked/>
    <w:rsid w:val="00E266DC"/>
    <w:rPr>
      <w:rFonts w:ascii="Calibri" w:eastAsia="Times New Roman" w:hAnsi="Calibri" w:cs="Calibri"/>
      <w:sz w:val="20"/>
      <w:szCs w:val="20"/>
    </w:rPr>
  </w:style>
  <w:style w:type="paragraph" w:customStyle="1" w:styleId="card">
    <w:name w:val="card"/>
    <w:basedOn w:val="Normal"/>
    <w:next w:val="Normal"/>
    <w:link w:val="cardChar"/>
    <w:qFormat/>
    <w:rsid w:val="00E266DC"/>
    <w:pPr>
      <w:widowControl w:val="0"/>
      <w:ind w:left="288" w:right="288"/>
    </w:pPr>
    <w:rPr>
      <w:rFonts w:eastAsia="Times New Roman" w:cs="Calibri"/>
      <w:sz w:val="20"/>
      <w:szCs w:val="20"/>
    </w:rPr>
  </w:style>
  <w:style w:type="character" w:customStyle="1" w:styleId="underline">
    <w:name w:val="underline"/>
    <w:qFormat/>
    <w:rsid w:val="00F5341C"/>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F5341C"/>
    <w:rPr>
      <w:rFonts w:ascii="Times New Roman" w:hAnsi="Times New Roman"/>
      <w:b/>
      <w:sz w:val="24"/>
    </w:rPr>
  </w:style>
  <w:style w:type="paragraph" w:customStyle="1" w:styleId="Small">
    <w:name w:val="Small"/>
    <w:basedOn w:val="Normal"/>
    <w:link w:val="SmallChar"/>
    <w:qFormat/>
    <w:rsid w:val="00E3427E"/>
    <w:rPr>
      <w:sz w:val="14"/>
    </w:rPr>
  </w:style>
  <w:style w:type="character" w:customStyle="1" w:styleId="SmallChar">
    <w:name w:val="Small Char"/>
    <w:basedOn w:val="DefaultParagraphFont"/>
    <w:link w:val="Small"/>
    <w:rsid w:val="00E3427E"/>
    <w:rPr>
      <w:rFonts w:ascii="Calibri" w:hAnsi="Calibri" w:cs="Arial"/>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s.cisco.com/ioe/technology-innovation-the-key-to-solving-some-of-our-most-pressing-transportation-challenges" TargetMode="External"/><Relationship Id="rId21" Type="http://schemas.openxmlformats.org/officeDocument/2006/relationships/hyperlink" Target="http://papers.ssrn.com/sol3/cf_dev/AbsByAuth.cfm?per_id=1489099" TargetMode="External"/><Relationship Id="rId42" Type="http://schemas.openxmlformats.org/officeDocument/2006/relationships/hyperlink" Target="https://static.newamerica.org/attachments/2982-at-crypto-hearing-best-arguments-against-backdoor-mandates-come-from-members-of-congress-themselves/Bankston_Written_Testimony.5876d326c5fc4e0cbd17b59e8d53384f.pdf" TargetMode="External"/><Relationship Id="rId47" Type="http://schemas.openxmlformats.org/officeDocument/2006/relationships/hyperlink" Target="http://en.wikisource.org/wiki/Universal_Declaration_of_Human_Rights" TargetMode="External"/><Relationship Id="rId63" Type="http://schemas.openxmlformats.org/officeDocument/2006/relationships/hyperlink" Target="http://www.cdt.org/pr_statement/statement-concern-about-expansion-calea" TargetMode="External"/><Relationship Id="rId68" Type="http://schemas.openxmlformats.org/officeDocument/2006/relationships/hyperlink" Target="http://www.iranhumanrights.org/wp-content/uploads/Internet_report-En.pdf" TargetMode="External"/><Relationship Id="rId84" Type="http://schemas.openxmlformats.org/officeDocument/2006/relationships/hyperlink" Target="http://securityaffairs.co/wordpress/14561/malware/zero-day-market-governments-main-buyers.html" TargetMode="External"/><Relationship Id="rId89" Type="http://schemas.openxmlformats.org/officeDocument/2006/relationships/hyperlink" Target="http://www.theguardian.com/world/2013/jun/08/nsa-prism-server-collection-facebook-google" TargetMode="External"/><Relationship Id="rId16" Type="http://schemas.openxmlformats.org/officeDocument/2006/relationships/hyperlink" Target="http://insidecybersecurity.com/iwpfile.html?file=jun2014%2Fcs2014_0124.pdf" TargetMode="External"/><Relationship Id="rId11" Type="http://schemas.openxmlformats.org/officeDocument/2006/relationships/hyperlink" Target="http://www.wilsoncenter.org/subsites/ccpdc/pubs/di/fr.htm" TargetMode="External"/><Relationship Id="rId32" Type="http://schemas.openxmlformats.org/officeDocument/2006/relationships/hyperlink" Target="https://www.ncjrs.gov/pdffiles1/nij/218560.pdf" TargetMode="External"/><Relationship Id="rId37" Type="http://schemas.openxmlformats.org/officeDocument/2006/relationships/hyperlink" Target="http://www.networkworld.com/article/2945374/security0/mandating-backdoors-for-encrypted-communications-is-a-bad-idea.html" TargetMode="External"/><Relationship Id="rId53" Type="http://schemas.openxmlformats.org/officeDocument/2006/relationships/hyperlink" Target="http://www.gnupg.org/" TargetMode="External"/><Relationship Id="rId58" Type="http://schemas.openxmlformats.org/officeDocument/2006/relationships/hyperlink" Target="https://cdt.org/press/cdt-statement-on-un-special-rapporteurs-report-on-free-expression-the-internet/" TargetMode="External"/><Relationship Id="rId74" Type="http://schemas.openxmlformats.org/officeDocument/2006/relationships/hyperlink" Target="http://www.wired.com/threatlevel/2012/03/ff_nsadatacenter/" TargetMode="External"/><Relationship Id="rId79" Type="http://schemas.openxmlformats.org/officeDocument/2006/relationships/hyperlink" Target="https://www.schneier.com/blog/archives/2012/11/hacking_by_the.html" TargetMode="External"/><Relationship Id="rId5" Type="http://schemas.openxmlformats.org/officeDocument/2006/relationships/webSettings" Target="webSettings.xml"/><Relationship Id="rId90" Type="http://schemas.openxmlformats.org/officeDocument/2006/relationships/hyperlink" Target="https://firstlook.org/theintercept/2015/07/01/nsas-google-worlds-private-communications/" TargetMode="External"/><Relationship Id="rId95" Type="http://schemas.openxmlformats.org/officeDocument/2006/relationships/fontTable" Target="fontTable.xml"/><Relationship Id="rId22" Type="http://schemas.openxmlformats.org/officeDocument/2006/relationships/hyperlink" Target="http://papers.ssrn.com/sol3/cf_dev/AbsByAuth.cfm?per_id=262477" TargetMode="External"/><Relationship Id="rId27" Type="http://schemas.openxmlformats.org/officeDocument/2006/relationships/hyperlink" Target="http://www.usnews.com/news/articles/2014/08/06/us-russia-tensions-on-ukraine-threaten-cybersecurity" TargetMode="External"/><Relationship Id="rId43" Type="http://schemas.openxmlformats.org/officeDocument/2006/relationships/hyperlink" Target="http://en.wikipedia.org/wiki/Cyberpunk" TargetMode="External"/><Relationship Id="rId48" Type="http://schemas.openxmlformats.org/officeDocument/2006/relationships/hyperlink" Target="http://ccc.de/en/" TargetMode="External"/><Relationship Id="rId64" Type="http://schemas.openxmlformats.org/officeDocument/2006/relationships/hyperlink" Target="https://cdt.org/three-strikes-and-youre-___-two-thoughts-from-state-of-the-net/" TargetMode="External"/><Relationship Id="rId69" Type="http://schemas.openxmlformats.org/officeDocument/2006/relationships/hyperlink" Target="http://www.middleeasteye.net/news/un-report-details-iran-human-rights-violations-371912292" TargetMode="External"/><Relationship Id="rId8" Type="http://schemas.openxmlformats.org/officeDocument/2006/relationships/hyperlink" Target="http://www.usatoday.com/story/money/personalfinance/2014/03/02/internet-battle-climate-change/5899331/" TargetMode="External"/><Relationship Id="rId51" Type="http://schemas.openxmlformats.org/officeDocument/2006/relationships/hyperlink" Target="http://en.wikipedia.org/wiki/Crypto-anarchism" TargetMode="External"/><Relationship Id="rId72" Type="http://schemas.openxmlformats.org/officeDocument/2006/relationships/hyperlink" Target="https://www.schneier.com/blog/archives/2012/06/cyberwar_treati.html" TargetMode="External"/><Relationship Id="rId80" Type="http://schemas.openxmlformats.org/officeDocument/2006/relationships/hyperlink" Target="http://www.fletcherforum.org/2014/08/17/wallace/" TargetMode="External"/><Relationship Id="rId85" Type="http://schemas.openxmlformats.org/officeDocument/2006/relationships/hyperlink" Target="http://networkcultures.org/wp-content/uploads/2015/03/NN09_Digital_Tailspin_SP.pdf" TargetMode="External"/><Relationship Id="rId93" Type="http://schemas.openxmlformats.org/officeDocument/2006/relationships/hyperlink" Target="https://static.newamerica.org/attachments/2982-at-crypto-hearing-best-arguments-against-backdoor-mandates-come-from-members-of-congress-themselves/Bankston_Written_Testimony.5876d326c5fc4e0cbd17b59e8d53384f.pdf" TargetMode="External"/><Relationship Id="rId3" Type="http://schemas.openxmlformats.org/officeDocument/2006/relationships/styles" Target="styles.xml"/><Relationship Id="rId12" Type="http://schemas.openxmlformats.org/officeDocument/2006/relationships/hyperlink" Target="http://www.examiner.com/article/cyber-attackers-could-easily-shut-down-the-electric-grid-for-the-entire-east-coa" TargetMode="External"/><Relationship Id="rId17" Type="http://schemas.openxmlformats.org/officeDocument/2006/relationships/hyperlink" Target="http://insidecybersecurity.com/Cyber-Daily-News/Daily-News/white-house-urged-to-articulate-new-standard-for-vital-cybersecurity/menu-id-1075.html" TargetMode="External"/><Relationship Id="rId25" Type="http://schemas.openxmlformats.org/officeDocument/2006/relationships/hyperlink" Target="http://download.springer.com/static/pdf/416/bok%253A978-3-642-20898-0.pdf?" TargetMode="External"/><Relationship Id="rId33" Type="http://schemas.openxmlformats.org/officeDocument/2006/relationships/hyperlink" Target="https://www.ncjrs.gov/pdffiles1/nij/218463.pdf?q=ching" TargetMode="External"/><Relationship Id="rId38" Type="http://schemas.openxmlformats.org/officeDocument/2006/relationships/hyperlink" Target="https://www.scribd.com/doc/266938105/A-HRC-29-32-AEV" TargetMode="External"/><Relationship Id="rId46" Type="http://schemas.openxmlformats.org/officeDocument/2006/relationships/hyperlink" Target="http://en.wikipedia.org/wiki/Cult_of_the_Dead_Cow" TargetMode="External"/><Relationship Id="rId59" Type="http://schemas.openxmlformats.org/officeDocument/2006/relationships/hyperlink" Target="http://www.un.org/en/documents/udhr/index.shtml" TargetMode="External"/><Relationship Id="rId67" Type="http://schemas.openxmlformats.org/officeDocument/2006/relationships/hyperlink" Target="http://www.defenseone.com/technology/2015/07/best-way-to-stick-it-to-dictators-help-dissidents-boost-privacy/117418/" TargetMode="External"/><Relationship Id="rId20" Type="http://schemas.openxmlformats.org/officeDocument/2006/relationships/hyperlink" Target="http://papers.ssrn.com/sol3/cf_dev/AbsByAuth.cfm?per_id=1048391" TargetMode="External"/><Relationship Id="rId41" Type="http://schemas.openxmlformats.org/officeDocument/2006/relationships/hyperlink" Target="https://static.newamerica.org/attachments/2982-at-crypto-hearing-best-arguments-against-backdoor-mandates-come-from-members-of-congress-themselves/Bankston_Written_Testimony.5876d326c5fc4e0cbd17b59e8d53384f.pdf" TargetMode="External"/><Relationship Id="rId54" Type="http://schemas.openxmlformats.org/officeDocument/2006/relationships/hyperlink" Target="http://en.wikipedia.org/wiki/Anonymous_(group)" TargetMode="External"/><Relationship Id="rId62" Type="http://schemas.openxmlformats.org/officeDocument/2006/relationships/hyperlink" Target="http://www.cdt.org/blogs/cdt/todays-neutrality-rules-glass-half-empty-or-glass-half-full" TargetMode="External"/><Relationship Id="rId70" Type="http://schemas.openxmlformats.org/officeDocument/2006/relationships/hyperlink" Target="http://www.cbsnews.com/news/syrias-rebels-fight-with-weapons-and-words/" TargetMode="External"/><Relationship Id="rId75" Type="http://schemas.openxmlformats.org/officeDocument/2006/relationships/hyperlink" Target="http://www.itu.int/en/wcit-12/Pages/default.aspx" TargetMode="External"/><Relationship Id="rId83" Type="http://schemas.openxmlformats.org/officeDocument/2006/relationships/hyperlink" Target="http://www.zdziarski.com/blog/?p=3894" TargetMode="External"/><Relationship Id="rId88" Type="http://schemas.openxmlformats.org/officeDocument/2006/relationships/hyperlink" Target="https://privacysos.org/node/696" TargetMode="External"/><Relationship Id="rId91" Type="http://schemas.openxmlformats.org/officeDocument/2006/relationships/hyperlink" Target="https://privacysos.org/node/1765"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space.mit.edu/handle/1721.1/97690" TargetMode="External"/><Relationship Id="rId15" Type="http://schemas.openxmlformats.org/officeDocument/2006/relationships/hyperlink" Target="http://insidecybersecurity.com/Cyber-Daily-News/Special-Report/dhs-talks-on-isaos-are-key-to-obama-cybersecurity-agenda/menu-id-1212.html" TargetMode="External"/><Relationship Id="rId23" Type="http://schemas.openxmlformats.org/officeDocument/2006/relationships/hyperlink" Target="http://papers.ssrn.com/sol3/cf_dev/AbsByAuth.cfm?per_id=758728" TargetMode="External"/><Relationship Id="rId28" Type="http://schemas.openxmlformats.org/officeDocument/2006/relationships/hyperlink" Target="http://www.usnews.com/news/articles/2013/10/23/spymaster-us-business-needs-more-protection-from-chinese-hackers" TargetMode="External"/><Relationship Id="rId36" Type="http://schemas.openxmlformats.org/officeDocument/2006/relationships/hyperlink" Target="http://www.darkreading.com/cloud/law-enforcement-finding-few-allies-on-encryption/d/d-id/1320115" TargetMode="External"/><Relationship Id="rId49" Type="http://schemas.openxmlformats.org/officeDocument/2006/relationships/hyperlink" Target="http://telecomix.org/" TargetMode="External"/><Relationship Id="rId57" Type="http://schemas.openxmlformats.org/officeDocument/2006/relationships/hyperlink" Target="http://www2.ohchr.org/english/bodies/hrcouncil/docs/17session/A.HRC.17.27_en.pdf" TargetMode="External"/><Relationship Id="rId10" Type="http://schemas.openxmlformats.org/officeDocument/2006/relationships/hyperlink" Target="http://politicalviolenceataglance.org/2015/07/07/how-can-states-and-non-state-actors-respond-to-authoritarian-resurgence/" TargetMode="External"/><Relationship Id="rId31" Type="http://schemas.openxmlformats.org/officeDocument/2006/relationships/hyperlink" Target="http://www.worldcrunch.com/tech-science/where-the-web-thugs-are-inside-russia-039-s-cyber-underworld/cybercrime-hacking-confidential-data-russia-it-services/c4s16787/" TargetMode="External"/><Relationship Id="rId44" Type="http://schemas.openxmlformats.org/officeDocument/2006/relationships/hyperlink" Target="http://en.wikipedia.org/wiki/Dystopia" TargetMode="External"/><Relationship Id="rId52" Type="http://schemas.openxmlformats.org/officeDocument/2006/relationships/hyperlink" Target="http://en.wikipedia.org/wiki/Cryptography" TargetMode="External"/><Relationship Id="rId60" Type="http://schemas.openxmlformats.org/officeDocument/2006/relationships/hyperlink" Target="http://www2.ohchr.org/english/law/ccpr.htm" TargetMode="External"/><Relationship Id="rId65" Type="http://schemas.openxmlformats.org/officeDocument/2006/relationships/hyperlink" Target="http://www.beyondintractability.org/essay/human-rights-violations" TargetMode="External"/><Relationship Id="rId73" Type="http://schemas.openxmlformats.org/officeDocument/2006/relationships/hyperlink" Target="http://www.washingtonpost.com/world/national-security/pentagon-to-boost-cybersecurity-force/2013/01/19/d87d9dc2-5fec-11e2-b05a-605528f6b712_story.html" TargetMode="External"/><Relationship Id="rId78" Type="http://schemas.openxmlformats.org/officeDocument/2006/relationships/hyperlink" Target="http://www.businessweek.com/articles/2012-11-15/the-hackers-of-damascus" TargetMode="External"/><Relationship Id="rId81" Type="http://schemas.openxmlformats.org/officeDocument/2006/relationships/hyperlink" Target="http://www.businessinsider.in/India-Unprepared-For-Cyber-Warfare/articleshow/44834375.cms" TargetMode="External"/><Relationship Id="rId86" Type="http://schemas.openxmlformats.org/officeDocument/2006/relationships/hyperlink" Target="https://privacysos.org/node/1307" TargetMode="External"/><Relationship Id="rId94" Type="http://schemas.openxmlformats.org/officeDocument/2006/relationships/hyperlink" Target="http://www.theguardian.com/technology/2014/oct/09/crypto-wars-redux-why-the-fbis-desire-to-unlock-your-private-life-must-be-resisted" TargetMode="External"/><Relationship Id="rId4" Type="http://schemas.openxmlformats.org/officeDocument/2006/relationships/settings" Target="settings.xml"/><Relationship Id="rId9" Type="http://schemas.openxmlformats.org/officeDocument/2006/relationships/hyperlink" Target="http://justsecurity.org/18651/human-rights-digital-age/" TargetMode="External"/><Relationship Id="rId13" Type="http://schemas.openxmlformats.org/officeDocument/2006/relationships/hyperlink" Target="http://hdl.handle.net/1721.1/97690" TargetMode="External"/><Relationship Id="rId18" Type="http://schemas.openxmlformats.org/officeDocument/2006/relationships/hyperlink" Target="http://www.cnas.org/sites/default/files/publications-pdf/CNAS_PoisonedFruit_Danzig_0.pdf" TargetMode="External"/><Relationship Id="rId39" Type="http://schemas.openxmlformats.org/officeDocument/2006/relationships/hyperlink" Target="https://www.scribd.com/doc/266938105/A-HRC-29-32-AEV" TargetMode="External"/><Relationship Id="rId34" Type="http://schemas.openxmlformats.org/officeDocument/2006/relationships/hyperlink" Target="http://justsecurity.org/18651/human-rights-digital-age/" TargetMode="External"/><Relationship Id="rId50" Type="http://schemas.openxmlformats.org/officeDocument/2006/relationships/hyperlink" Target="http://en.wikipedia.org/wiki/Heterotopia_%28space%29" TargetMode="External"/><Relationship Id="rId55" Type="http://schemas.openxmlformats.org/officeDocument/2006/relationships/hyperlink" Target="http://en.wiktionary.org/wiki/lulz" TargetMode="External"/><Relationship Id="rId76" Type="http://schemas.openxmlformats.org/officeDocument/2006/relationships/hyperlink" Target="http://www.cnas.org/theinternetyalta" TargetMode="External"/><Relationship Id="rId7" Type="http://schemas.openxmlformats.org/officeDocument/2006/relationships/hyperlink" Target="http://www.ciaonet.org/journals/twq/v32i2/f_0016178_13952.pdf" TargetMode="External"/><Relationship Id="rId71" Type="http://schemas.openxmlformats.org/officeDocument/2006/relationships/hyperlink" Target="http://www.technologyreview.com/news/429542/why-the-united-states-is-so-afraid-of-huawei/" TargetMode="External"/><Relationship Id="rId92" Type="http://schemas.openxmlformats.org/officeDocument/2006/relationships/hyperlink" Target="http://www.nytimes.com/2015/07/08/technology/code-specialists-oppose-us-and-british-government-access-to-encrypted-communication.html" TargetMode="External"/><Relationship Id="rId2" Type="http://schemas.openxmlformats.org/officeDocument/2006/relationships/numbering" Target="numbering.xml"/><Relationship Id="rId29" Type="http://schemas.openxmlformats.org/officeDocument/2006/relationships/hyperlink" Target="http://www.usnews.com/news/articles/2014/06/09/study-hackers-cost-more-than-445-billion-annually" TargetMode="External"/><Relationship Id="rId24" Type="http://schemas.openxmlformats.org/officeDocument/2006/relationships/hyperlink" Target="https://static.newamerica.org/attachments/2982-at-crypto-hearing-best-arguments-against-backdoor-mandates-come-from-members-of-congress-themselves/Bankston_Written_Testimony.5876d326c5fc4e0cbd17b59e8d53384f.pdf" TargetMode="External"/><Relationship Id="rId40" Type="http://schemas.openxmlformats.org/officeDocument/2006/relationships/hyperlink" Target="http://carnegieendowment.org/2015/06/25/why-cyber-war-is-dangerous-for-democracies/ib20" TargetMode="External"/><Relationship Id="rId45" Type="http://schemas.openxmlformats.org/officeDocument/2006/relationships/hyperlink" Target="https://en.wikipedia.org/wiki/Hacktivismo" TargetMode="External"/><Relationship Id="rId66" Type="http://schemas.openxmlformats.org/officeDocument/2006/relationships/hyperlink" Target="http://www.defenseone.com/technology/2015/07/best-way-to-stick-it-to-dictators-help-dissidents-boost-privacy/117418/" TargetMode="External"/><Relationship Id="rId87" Type="http://schemas.openxmlformats.org/officeDocument/2006/relationships/hyperlink" Target="http://privacysos.org/admin_subpoenas" TargetMode="External"/><Relationship Id="rId61" Type="http://schemas.openxmlformats.org/officeDocument/2006/relationships/hyperlink" Target="https://cdt.org/insight/%E2%80%9Cregardless-of-frontiers%E2%80%9D-human-rights-norms-in-the-digital-age/" TargetMode="External"/><Relationship Id="rId82" Type="http://schemas.openxmlformats.org/officeDocument/2006/relationships/hyperlink" Target="http://www.wsj.com/articles/u-s-panel-aims-to-shield-planes-from-cyberattack-1435537440?mod=pls_whats_news_us_business_f" TargetMode="External"/><Relationship Id="rId19" Type="http://schemas.openxmlformats.org/officeDocument/2006/relationships/hyperlink" Target="http://papers.ssrn.com/sol3/cf_dev/AbsByAuth.cfm?per_id=1571081" TargetMode="External"/><Relationship Id="rId14" Type="http://schemas.openxmlformats.org/officeDocument/2006/relationships/hyperlink" Target="https://firstlook.org/theintercept/2015/06/22/nsa-gchq-targeted-kaspersky/" TargetMode="External"/><Relationship Id="rId30" Type="http://schemas.openxmlformats.org/officeDocument/2006/relationships/hyperlink" Target="http://www.usnews.com/news/articles/2014/05/19/chinese-military-members-face-us-hacking-economic-espionage-charges" TargetMode="External"/><Relationship Id="rId35" Type="http://schemas.openxmlformats.org/officeDocument/2006/relationships/hyperlink" Target="http://www.darkreading.com/endpoint/privacy/un-report-warns-encryption-backdoors-violate-human-rights/d/d-id/1320611" TargetMode="External"/><Relationship Id="rId56" Type="http://schemas.openxmlformats.org/officeDocument/2006/relationships/hyperlink" Target="http://www.mysciencework.com/news/11056/hacktivism-a-new-relationship-between-knowledge-and-power" TargetMode="External"/><Relationship Id="rId77" Type="http://schemas.openxmlformats.org/officeDocument/2006/relationships/hyperlink" Target="https://www.schneier.com/blog/archives/2010/08/uae_to_ban_bla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A6F63-E749-4C5B-AE6C-730C0ECD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98469</Words>
  <Characters>561276</Characters>
  <Application>Microsoft Office Word</Application>
  <DocSecurity>0</DocSecurity>
  <Lines>4677</Lines>
  <Paragraphs>1316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2</cp:revision>
  <dcterms:created xsi:type="dcterms:W3CDTF">2015-08-09T15:50:00Z</dcterms:created>
  <dcterms:modified xsi:type="dcterms:W3CDTF">2015-08-09T15:50:00Z</dcterms:modified>
</cp:coreProperties>
</file>