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0A26" w:rsidRDefault="00BC0A26" w:rsidP="00BC0A26">
      <w:pPr>
        <w:pStyle w:val="Heading1"/>
      </w:pPr>
      <w:r>
        <w:t xml:space="preserve">Borders DA v Aerial Surveillance </w:t>
      </w:r>
      <w:proofErr w:type="spellStart"/>
      <w:r>
        <w:t>Aff</w:t>
      </w:r>
      <w:proofErr w:type="spellEnd"/>
      <w:r w:rsidR="00520975">
        <w:t xml:space="preserve"> – CFFP Lab</w:t>
      </w:r>
    </w:p>
    <w:p w:rsidR="00520975" w:rsidRDefault="00520975" w:rsidP="00520975"/>
    <w:p w:rsidR="00520975" w:rsidRPr="00520975" w:rsidRDefault="00520975" w:rsidP="00520975">
      <w:r>
        <w:t xml:space="preserve">Brought you by Michael </w:t>
      </w:r>
      <w:proofErr w:type="spellStart"/>
      <w:r>
        <w:t>Cerny</w:t>
      </w:r>
      <w:proofErr w:type="spellEnd"/>
      <w:r>
        <w:t xml:space="preserve"> and </w:t>
      </w:r>
      <w:proofErr w:type="spellStart"/>
      <w:r>
        <w:t>Gauri</w:t>
      </w:r>
      <w:proofErr w:type="spellEnd"/>
      <w:r>
        <w:t xml:space="preserve"> </w:t>
      </w:r>
      <w:proofErr w:type="spellStart"/>
      <w:r>
        <w:t>Binoy</w:t>
      </w:r>
      <w:proofErr w:type="spellEnd"/>
    </w:p>
    <w:p w:rsidR="004501FC" w:rsidRDefault="004501FC" w:rsidP="004501FC">
      <w:pPr>
        <w:pStyle w:val="Heading3"/>
      </w:pPr>
      <w:r>
        <w:t>1NC</w:t>
      </w:r>
    </w:p>
    <w:p w:rsidR="004501FC" w:rsidRPr="004501FC" w:rsidRDefault="004501FC" w:rsidP="004501FC">
      <w:pPr>
        <w:pStyle w:val="Heading4"/>
      </w:pPr>
      <w:r>
        <w:t xml:space="preserve">Drones provide effective surveillance of the borders </w:t>
      </w:r>
    </w:p>
    <w:p w:rsidR="004501FC" w:rsidRPr="00CA51D4" w:rsidRDefault="004501FC" w:rsidP="004501FC">
      <w:proofErr w:type="spellStart"/>
      <w:r w:rsidRPr="00CA51D4">
        <w:rPr>
          <w:rStyle w:val="Style13ptBold"/>
        </w:rPr>
        <w:t>Spagat</w:t>
      </w:r>
      <w:proofErr w:type="spellEnd"/>
      <w:r w:rsidRPr="00CA51D4">
        <w:rPr>
          <w:rStyle w:val="Style13ptBold"/>
        </w:rPr>
        <w:t xml:space="preserve"> 2014</w:t>
      </w:r>
      <w:r>
        <w:t xml:space="preserve"> (Elliot; Drones replacing officers in Mexican border surveillance; Nov 13; </w:t>
      </w:r>
      <w:hyperlink r:id="rId6" w:history="1">
        <w:r w:rsidRPr="00B170D6">
          <w:rPr>
            <w:rStyle w:val="Hyperlink"/>
          </w:rPr>
          <w:t>www.dailynews.com/social-affairs/20141113/drones-replacing-officers-in-mexican-border-surveillance</w:t>
        </w:r>
      </w:hyperlink>
      <w:r>
        <w:t>; kdf)</w:t>
      </w:r>
    </w:p>
    <w:p w:rsidR="004501FC" w:rsidRPr="004501FC" w:rsidRDefault="004501FC" w:rsidP="004501FC">
      <w:pPr>
        <w:rPr>
          <w:sz w:val="16"/>
        </w:rPr>
      </w:pPr>
      <w:r w:rsidRPr="00CA51D4">
        <w:rPr>
          <w:rStyle w:val="StyleUnderline"/>
        </w:rPr>
        <w:t>The U.S. government now patrols nearly half the Mexican border by drones</w:t>
      </w:r>
      <w:r w:rsidRPr="004501FC">
        <w:rPr>
          <w:sz w:val="16"/>
        </w:rPr>
        <w:t xml:space="preserve"> alone in a largely unheralded shift to control desolate stretches where there are no agents, camera towers, ground sensors or fences, and it plans to expand the strategy to the Canadian border. </w:t>
      </w:r>
      <w:r w:rsidRPr="00CA51D4">
        <w:rPr>
          <w:rStyle w:val="StyleUnderline"/>
        </w:rPr>
        <w:t>It represents a significant departure from a decades-old approach that emphasizes boots on the ground and fences.</w:t>
      </w:r>
      <w:r w:rsidRPr="004501FC">
        <w:rPr>
          <w:sz w:val="16"/>
        </w:rPr>
        <w:t xml:space="preserve"> Since 2000, the number of Border Patrol agents on the 1,954-mile border more than doubled — to surpass 18,000 — and fencing multiplied nine times to 700 miles. Under the new approach, Predator B aerial drones, used in the fight against insurgents in Afghanistan, sweep remote mountains, canyons and rivers with a high-resolution video camera and return within three days for another video in the same spot, two officials with direct knowledge of the effort said on condition of anonymity because details have not been made public. The two videos are then overlaid for analysts, who use sophisticated software to identify tiny changes — perhaps the tracks of a farmer or cows, perhaps those of immigrants who entered the country illegally or perhaps a drug-laden Hummer, they said. </w:t>
      </w:r>
      <w:r w:rsidRPr="00CA51D4">
        <w:rPr>
          <w:rStyle w:val="StyleUnderline"/>
        </w:rPr>
        <w:t>About 92 percent of drone missions have shown no change in terrain, while the others raised enough questions to dispatch agents to determine if someone got away, sometimes by helicopter because the area is so remote</w:t>
      </w:r>
      <w:r w:rsidRPr="004501FC">
        <w:rPr>
          <w:sz w:val="16"/>
        </w:rPr>
        <w:t xml:space="preserve">. The agents look for any sign of human activity — footprints, broken twigs, trash. About 4 percent of missions have been false alarms, like tracks of livestock or farmers, and about 2 percent are inconclusive. The remaining 2 percent offer evidence of illegal crossings from Mexico, which typically results in ground sensors being planted for closer monitoring. The government has operated about 10,000 drone flights under the strategy, known internally as “change detection,” since it began in March 2013. The flights currently cover about 900 miles, much of it in Texas, and are expected to expand to the Canadian border by the end of 2015. The purpose is to assign agents where illegal activity is highest, said R. Gil </w:t>
      </w:r>
      <w:proofErr w:type="spellStart"/>
      <w:r w:rsidRPr="004501FC">
        <w:rPr>
          <w:sz w:val="16"/>
        </w:rPr>
        <w:t>Kerlikowske</w:t>
      </w:r>
      <w:proofErr w:type="spellEnd"/>
      <w:r w:rsidRPr="004501FC">
        <w:rPr>
          <w:sz w:val="16"/>
        </w:rPr>
        <w:t xml:space="preserve">, commissioner of Customs and Border Protection, the Border Patrol’s parent agency, which operates nine unmanned aircraft across the country. </w:t>
      </w:r>
      <w:r w:rsidRPr="00CA51D4">
        <w:rPr>
          <w:rStyle w:val="StyleUnderline"/>
        </w:rPr>
        <w:t>“You have finite resources</w:t>
      </w:r>
      <w:r w:rsidRPr="004501FC">
        <w:rPr>
          <w:sz w:val="16"/>
        </w:rPr>
        <w:t>,” he said in an interview. “</w:t>
      </w:r>
      <w:r w:rsidRPr="00CA51D4">
        <w:rPr>
          <w:rStyle w:val="StyleUnderline"/>
        </w:rPr>
        <w:t xml:space="preserve">If you can look at some very rugged terrain (and) you can see there’s not traffic, whether </w:t>
      </w:r>
      <w:proofErr w:type="gramStart"/>
      <w:r w:rsidRPr="00CA51D4">
        <w:rPr>
          <w:rStyle w:val="StyleUnderline"/>
        </w:rPr>
        <w:t>it’s</w:t>
      </w:r>
      <w:proofErr w:type="gramEnd"/>
      <w:r w:rsidRPr="00CA51D4">
        <w:rPr>
          <w:rStyle w:val="StyleUnderline"/>
        </w:rPr>
        <w:t xml:space="preserve"> tire tracks or clothing being abandoned or anything else, you want to deploy your resources to where you have a greater risk, a greater threat.”</w:t>
      </w:r>
      <w:r w:rsidRPr="004501FC">
        <w:rPr>
          <w:sz w:val="16"/>
        </w:rPr>
        <w:t xml:space="preserve"> If the video shows the terrain unchanged, Border Patrol Chief Michael Fisher calls it “proving the negative” — showing there isn’t anything illegal happening there and therefore no need for agents and fences. The strategy was launched without fanfare and is being expanded as President Barack Obama prepares to issue an executive order by the end of this year to reduce deportations and enhance border security. Rep. Michael </w:t>
      </w:r>
      <w:proofErr w:type="spellStart"/>
      <w:r w:rsidRPr="004501FC">
        <w:rPr>
          <w:sz w:val="16"/>
        </w:rPr>
        <w:t>McCaul</w:t>
      </w:r>
      <w:proofErr w:type="spellEnd"/>
      <w:r w:rsidRPr="004501FC">
        <w:rPr>
          <w:sz w:val="16"/>
        </w:rPr>
        <w:t xml:space="preserve">, a Texas Republican who chairs the House Homeland Security Committee, applauded the approach while noting surveillance gaps still remain. “We can no longer focus only on static defenses such as fences and fixed (camera) towers,” he said. Sen. Bob Corker, a Tennessee Republican who coauthored legislation last year to add 20,000 Border Patrol agents and 350 miles of fencing to the southwest border, said, “If there are better ways of ensuring the border is secure, I am certainly open to considering those options.” Border missions fly out of Sierra Vista, home of the U.S. Army Intelligence Center at Fort Huachuca, or Corpus Christi, Texas. They patrol at altitudes between 19,000 at 28,000 feet and from between 25 and 60 miles of the border. The first step is for Border Patrol sector chiefs to identify areas least likely to attract smugglers, typically those far from towns and roads. Analysts scour the drone videos at operations centers in Riverside; Grand Forks, North Dakota; and Sierra Vista. After an initial survey, the drones return within a week for another sweep. </w:t>
      </w:r>
      <w:r w:rsidRPr="004501FC">
        <w:rPr>
          <w:rStyle w:val="StyleUnderline"/>
        </w:rPr>
        <w:t>Privacy advocates have raised concerns about drones since Customs and Border Protection introduced them in 2006, saying there is potential to monitor innocent people under no suspicion</w:t>
      </w:r>
      <w:r w:rsidRPr="004501FC">
        <w:rPr>
          <w:sz w:val="16"/>
        </w:rPr>
        <w:t xml:space="preserve">. </w:t>
      </w:r>
      <w:proofErr w:type="spellStart"/>
      <w:r w:rsidRPr="004501FC">
        <w:rPr>
          <w:sz w:val="16"/>
        </w:rPr>
        <w:t>Lothar</w:t>
      </w:r>
      <w:proofErr w:type="spellEnd"/>
      <w:r w:rsidRPr="004501FC">
        <w:rPr>
          <w:sz w:val="16"/>
        </w:rPr>
        <w:t xml:space="preserve"> </w:t>
      </w:r>
      <w:proofErr w:type="spellStart"/>
      <w:r w:rsidRPr="004501FC">
        <w:rPr>
          <w:sz w:val="16"/>
        </w:rPr>
        <w:t>Eckardt</w:t>
      </w:r>
      <w:proofErr w:type="spellEnd"/>
      <w:r w:rsidRPr="004501FC">
        <w:rPr>
          <w:sz w:val="16"/>
        </w:rPr>
        <w:t xml:space="preserve">, the agency’s executive director of national air security operations, said </w:t>
      </w:r>
      <w:r w:rsidRPr="004501FC">
        <w:rPr>
          <w:rStyle w:val="StyleUnderline"/>
        </w:rPr>
        <w:t>law-abiding people shouldn’t worry and that cameras are unable to capture details like license plate numbers and faces on the ground.</w:t>
      </w:r>
      <w:r>
        <w:rPr>
          <w:rStyle w:val="StyleUnderline"/>
        </w:rPr>
        <w:t xml:space="preserve"> </w:t>
      </w:r>
      <w:r w:rsidRPr="004501FC">
        <w:rPr>
          <w:sz w:val="16"/>
        </w:rPr>
        <w:t xml:space="preserve">He looked on one September morning as a drone taxied down a runway in Sierra Vista, lifted off with a muffled buzz and disappeared over a rocky mountain range into a blue Arizona sky. About a dozen computer screens line the wall of their trailer, showing the weather, maps and real-time images of the ground below. </w:t>
      </w:r>
      <w:proofErr w:type="spellStart"/>
      <w:r w:rsidRPr="004501FC">
        <w:rPr>
          <w:sz w:val="16"/>
        </w:rPr>
        <w:t>Eckardt</w:t>
      </w:r>
      <w:proofErr w:type="spellEnd"/>
      <w:r w:rsidRPr="004501FC">
        <w:rPr>
          <w:sz w:val="16"/>
        </w:rPr>
        <w:t xml:space="preserve"> said </w:t>
      </w:r>
      <w:r w:rsidRPr="004501FC">
        <w:rPr>
          <w:rStyle w:val="StyleUnderline"/>
        </w:rPr>
        <w:t>there is “no silver bullet” for addressing border security but that using drones in highly remote areas is part of the overall effort</w:t>
      </w:r>
      <w:r w:rsidRPr="004501FC">
        <w:rPr>
          <w:sz w:val="16"/>
        </w:rPr>
        <w:t xml:space="preserve">. If there’s nothing there, he said, </w:t>
      </w:r>
      <w:r w:rsidRPr="004501FC">
        <w:rPr>
          <w:rStyle w:val="StyleUnderline"/>
        </w:rPr>
        <w:t>“</w:t>
      </w:r>
      <w:proofErr w:type="gramStart"/>
      <w:r w:rsidRPr="004501FC">
        <w:rPr>
          <w:rStyle w:val="StyleUnderline"/>
        </w:rPr>
        <w:t>let’s</w:t>
      </w:r>
      <w:proofErr w:type="gramEnd"/>
      <w:r w:rsidRPr="004501FC">
        <w:rPr>
          <w:rStyle w:val="StyleUnderline"/>
        </w:rPr>
        <w:t xml:space="preserve"> not waste the manpower here. Let’s focus our efforts someplace else, where they’re needed.”</w:t>
      </w:r>
    </w:p>
    <w:p w:rsidR="004501FC" w:rsidRDefault="004501FC" w:rsidP="004501FC"/>
    <w:p w:rsidR="004501FC" w:rsidRPr="00CA51D4" w:rsidRDefault="004501FC" w:rsidP="004501FC">
      <w:r>
        <w:t xml:space="preserve"> </w:t>
      </w:r>
    </w:p>
    <w:p w:rsidR="00666C9A" w:rsidRPr="00854844" w:rsidRDefault="00666C9A" w:rsidP="00666C9A">
      <w:pPr>
        <w:pStyle w:val="Heading4"/>
        <w:rPr>
          <w:rFonts w:cs="Times New Roman"/>
        </w:rPr>
      </w:pPr>
      <w:r w:rsidRPr="00854844">
        <w:rPr>
          <w:rFonts w:cs="Times New Roman"/>
        </w:rPr>
        <w:t>Cartel violence causes Mexican collapse and US military response</w:t>
      </w:r>
    </w:p>
    <w:p w:rsidR="00666C9A" w:rsidRPr="00854844" w:rsidRDefault="00666C9A" w:rsidP="00666C9A">
      <w:r w:rsidRPr="00854844">
        <w:rPr>
          <w:rStyle w:val="Style13ptBold"/>
        </w:rPr>
        <w:t>Metz 14</w:t>
      </w:r>
      <w:r w:rsidRPr="00854844">
        <w:t xml:space="preserve"> - Defense Analyst and author of "Iraq and the Evolution of American Strategy"</w:t>
      </w:r>
    </w:p>
    <w:p w:rsidR="00666C9A" w:rsidRPr="00854844" w:rsidRDefault="00666C9A" w:rsidP="00666C9A">
      <w:r w:rsidRPr="00854844">
        <w:t xml:space="preserve">(Stephen, “Strategic Horizons: All Options Bad If Mexico's Drug Violence Expands to U.S.,” February 19, </w:t>
      </w:r>
      <w:hyperlink r:id="rId7" w:history="1">
        <w:r w:rsidRPr="00854844">
          <w:t>www.worldpoliticsreview.com/articles/13576/strategic-horizons-all-options-bad-if-mexico-s-drug-violence-expands-to-u-s</w:t>
        </w:r>
      </w:hyperlink>
      <w:r w:rsidRPr="00854844">
        <w:t>)</w:t>
      </w:r>
    </w:p>
    <w:p w:rsidR="00666C9A" w:rsidRPr="00854844" w:rsidRDefault="00666C9A" w:rsidP="00666C9A">
      <w:pPr>
        <w:rPr>
          <w:rStyle w:val="StyleUnderline"/>
          <w:sz w:val="12"/>
        </w:rPr>
      </w:pPr>
      <w:r w:rsidRPr="00854844">
        <w:rPr>
          <w:sz w:val="8"/>
        </w:rPr>
        <w:t xml:space="preserve">Over the past few decades, </w:t>
      </w:r>
      <w:r w:rsidRPr="00854844">
        <w:rPr>
          <w:rStyle w:val="StyleUnderline"/>
        </w:rPr>
        <w:t>violence in Mexico has reached horrific levels</w:t>
      </w:r>
      <w:r w:rsidRPr="00854844">
        <w:rPr>
          <w:sz w:val="8"/>
        </w:rPr>
        <w:t xml:space="preserve">, claiming the lives of 70,000 as criminal organizations fight each other for control of the drug trade and wage war on the Mexican police, military, government officials and anyone else unlucky enough to get caught in the crossfire. </w:t>
      </w:r>
      <w:r w:rsidRPr="00854844">
        <w:rPr>
          <w:rStyle w:val="StyleUnderline"/>
        </w:rPr>
        <w:t xml:space="preserve">The chaos has spread southward, engulfing Guatemala, Honduras and Belize. Americans must face the possibility that the conflict may also expand northward, with </w:t>
      </w:r>
      <w:proofErr w:type="spellStart"/>
      <w:r w:rsidRPr="00854844">
        <w:rPr>
          <w:rStyle w:val="StyleUnderline"/>
        </w:rPr>
        <w:t>intergang</w:t>
      </w:r>
      <w:proofErr w:type="spellEnd"/>
      <w:r w:rsidRPr="00854844">
        <w:rPr>
          <w:rStyle w:val="StyleUnderline"/>
        </w:rPr>
        <w:t xml:space="preserve"> warfare, assassinations of government officials and outright terrorism in the United States. If so, this will force Americans to undertake a fundamental reassessment of the threat,</w:t>
      </w:r>
      <w:r w:rsidRPr="00854844">
        <w:rPr>
          <w:sz w:val="8"/>
        </w:rPr>
        <w:t xml:space="preserve"> possibly redefining it as a security issue </w:t>
      </w:r>
      <w:r w:rsidRPr="00854844">
        <w:rPr>
          <w:rStyle w:val="Emphasis"/>
        </w:rPr>
        <w:t>demanding the use of U.S. military power</w:t>
      </w:r>
      <w:r w:rsidRPr="00854844">
        <w:rPr>
          <w:sz w:val="8"/>
        </w:rPr>
        <w:t xml:space="preserve">. One way that large-scale drug violence might move to the United States is if the cartels miscalculate and think they can intimidate the U.S. government or strike at American targets safely from a Mexican sanctuary. The most likely candidate would be the group known as the Zetas. They were created when elite government anti-drug commandos switched sides in the drug war, first serving as mercenaries for the Gulf Cartel and then becoming a powerful cartel in their own right. The Zetas used to recruit mostly ex-military and ex-law enforcement members in large part to maintain discipline and control. But the pool of soldiers and policemen willing to join the </w:t>
      </w:r>
      <w:proofErr w:type="spellStart"/>
      <w:r w:rsidRPr="00854844">
        <w:rPr>
          <w:sz w:val="8"/>
        </w:rPr>
        <w:t>narcotraffickers</w:t>
      </w:r>
      <w:proofErr w:type="spellEnd"/>
      <w:r w:rsidRPr="00854844">
        <w:rPr>
          <w:sz w:val="8"/>
        </w:rPr>
        <w:t xml:space="preserve"> was inadequate to fuel the group’s ambition. </w:t>
      </w:r>
      <w:r w:rsidRPr="00854844">
        <w:rPr>
          <w:rStyle w:val="StyleUnderline"/>
        </w:rPr>
        <w:t>Now the Zetas are tapping a</w:t>
      </w:r>
      <w:r w:rsidRPr="00854844">
        <w:rPr>
          <w:sz w:val="8"/>
        </w:rPr>
        <w:t xml:space="preserve"> very different, </w:t>
      </w:r>
      <w:r w:rsidRPr="00854844">
        <w:rPr>
          <w:rStyle w:val="StyleUnderline"/>
        </w:rPr>
        <w:t>much larger, but less disciplined pool of recruits in U.S. prisons and street gangs</w:t>
      </w:r>
      <w:r w:rsidRPr="00854844">
        <w:rPr>
          <w:sz w:val="8"/>
        </w:rPr>
        <w:t xml:space="preserve">. This is an ominous turn of events. </w:t>
      </w:r>
      <w:r w:rsidRPr="00854844">
        <w:rPr>
          <w:rStyle w:val="StyleUnderline"/>
        </w:rPr>
        <w:t>Since intimidation through extreme violence is a trademark of the Zetas, its spread to the United States raises the possibility of</w:t>
      </w:r>
      <w:r w:rsidRPr="00854844">
        <w:rPr>
          <w:bCs/>
          <w:u w:val="single"/>
        </w:rPr>
        <w:t xml:space="preserve"> </w:t>
      </w:r>
      <w:r w:rsidRPr="00854844">
        <w:rPr>
          <w:rStyle w:val="Emphasis"/>
        </w:rPr>
        <w:t>large-scale violence</w:t>
      </w:r>
      <w:r w:rsidRPr="00854844">
        <w:rPr>
          <w:bCs/>
          <w:u w:val="single"/>
        </w:rPr>
        <w:t xml:space="preserve"> </w:t>
      </w:r>
      <w:r w:rsidRPr="00854844">
        <w:rPr>
          <w:rStyle w:val="StyleUnderline"/>
        </w:rPr>
        <w:t>on American soil</w:t>
      </w:r>
      <w:r w:rsidRPr="00854844">
        <w:rPr>
          <w:sz w:val="8"/>
        </w:rPr>
        <w:t xml:space="preserve">. As George </w:t>
      </w:r>
      <w:r w:rsidRPr="00854844">
        <w:rPr>
          <w:rStyle w:val="StyleUnderline"/>
        </w:rPr>
        <w:t>Grayson of the College of William and Mary put it,</w:t>
      </w:r>
      <w:r w:rsidRPr="00854844">
        <w:rPr>
          <w:sz w:val="8"/>
        </w:rPr>
        <w:t xml:space="preserve"> “</w:t>
      </w:r>
      <w:r w:rsidRPr="00854844">
        <w:rPr>
          <w:rStyle w:val="StyleUnderline"/>
        </w:rPr>
        <w:t>The Zetas are determined to gain the reputation of being the most sadistic, cruel and beastly organization that ever existed.</w:t>
      </w:r>
      <w:r w:rsidRPr="00854844">
        <w:rPr>
          <w:bCs/>
          <w:u w:val="single"/>
        </w:rPr>
        <w:t>”</w:t>
      </w:r>
      <w:r w:rsidRPr="00854844">
        <w:rPr>
          <w:sz w:val="8"/>
        </w:rPr>
        <w:t xml:space="preserve"> And without concern for extradition, which helped break the back of the Colombian drug cartels, </w:t>
      </w:r>
      <w:r w:rsidRPr="00854844">
        <w:rPr>
          <w:rStyle w:val="StyleUnderline"/>
        </w:rPr>
        <w:t>the Zetas show little fear of the United States government, already having ordered direct violence against American law enforcement</w:t>
      </w:r>
      <w:r w:rsidRPr="00854844">
        <w:rPr>
          <w:bCs/>
          <w:u w:val="single"/>
        </w:rPr>
        <w:t xml:space="preserve">. </w:t>
      </w:r>
      <w:r w:rsidRPr="00854844">
        <w:rPr>
          <w:sz w:val="8"/>
        </w:rPr>
        <w:t xml:space="preserve">Like the Zetas, </w:t>
      </w:r>
      <w:r w:rsidRPr="00854844">
        <w:rPr>
          <w:rStyle w:val="StyleUnderline"/>
        </w:rPr>
        <w:t>most of the other Mexican cartels are expanding their operations inside the United States.</w:t>
      </w:r>
      <w:r w:rsidRPr="00854844">
        <w:rPr>
          <w:sz w:val="8"/>
        </w:rPr>
        <w:t xml:space="preserve"> Only a handful of U.S. states are free of them today. So far the cartels don’t appear directly responsible for large numbers of killings in the United States, but </w:t>
      </w:r>
      <w:r w:rsidRPr="00854844">
        <w:rPr>
          <w:rStyle w:val="StyleUnderline"/>
        </w:rPr>
        <w:t xml:space="preserve">as expansion and reliance on undisciplined recruits looking to make a name for themselves through ferocity continue, the chances of miscalculation or violent freelancing by a cartel affiliate mount. This could potentially move beyond </w:t>
      </w:r>
      <w:proofErr w:type="spellStart"/>
      <w:r w:rsidRPr="00854844">
        <w:rPr>
          <w:rStyle w:val="StyleUnderline"/>
        </w:rPr>
        <w:t>intergang</w:t>
      </w:r>
      <w:proofErr w:type="spellEnd"/>
      <w:r w:rsidRPr="00854844">
        <w:rPr>
          <w:rStyle w:val="StyleUnderline"/>
        </w:rPr>
        <w:t xml:space="preserve"> warfare to the killing of U.S. officials or outright terrorism like the car bombs</w:t>
      </w:r>
      <w:r w:rsidRPr="00854844">
        <w:rPr>
          <w:sz w:val="8"/>
        </w:rPr>
        <w:t xml:space="preserve"> that drug cartels used in Mexico and Colombia. In an assessment for the U.S. Army War College Strategic Studies Institute, Robert Bunker and John Sullivan considered </w:t>
      </w:r>
      <w:proofErr w:type="spellStart"/>
      <w:r w:rsidRPr="00854844">
        <w:rPr>
          <w:sz w:val="8"/>
        </w:rPr>
        <w:t>narcotrafficker</w:t>
      </w:r>
      <w:proofErr w:type="spellEnd"/>
      <w:r w:rsidRPr="00854844">
        <w:rPr>
          <w:sz w:val="8"/>
        </w:rPr>
        <w:t xml:space="preserve"> car bombs inside the United States to be unlikely but not impossible. A second way that </w:t>
      </w:r>
      <w:r w:rsidRPr="00854844">
        <w:rPr>
          <w:rStyle w:val="StyleUnderline"/>
        </w:rPr>
        <w:t xml:space="preserve">Mexico’s violence could </w:t>
      </w:r>
      <w:r w:rsidRPr="00854844">
        <w:rPr>
          <w:rStyle w:val="Emphasis"/>
        </w:rPr>
        <w:t>spread</w:t>
      </w:r>
      <w:r w:rsidRPr="00854844">
        <w:rPr>
          <w:rStyle w:val="StyleUnderline"/>
        </w:rPr>
        <w:t xml:space="preserve"> north</w:t>
      </w:r>
      <w:r w:rsidRPr="00854844">
        <w:rPr>
          <w:sz w:val="8"/>
        </w:rPr>
        <w:t xml:space="preserve"> is </w:t>
      </w:r>
      <w:r w:rsidRPr="00854844">
        <w:rPr>
          <w:rStyle w:val="StyleUnderline"/>
        </w:rPr>
        <w:t xml:space="preserve">via the partnership between the </w:t>
      </w:r>
      <w:proofErr w:type="spellStart"/>
      <w:r w:rsidRPr="00854844">
        <w:rPr>
          <w:rStyle w:val="StyleUnderline"/>
        </w:rPr>
        <w:t>narcotraffickers</w:t>
      </w:r>
      <w:proofErr w:type="spellEnd"/>
      <w:r w:rsidRPr="00854844">
        <w:rPr>
          <w:rStyle w:val="StyleUnderline"/>
        </w:rPr>
        <w:t xml:space="preserve"> and</w:t>
      </w:r>
      <w:r w:rsidRPr="00854844">
        <w:rPr>
          <w:sz w:val="8"/>
        </w:rPr>
        <w:t xml:space="preserve"> ideologically motivated </w:t>
      </w:r>
      <w:r w:rsidRPr="00854844">
        <w:rPr>
          <w:rStyle w:val="StyleUnderline"/>
        </w:rPr>
        <w:t xml:space="preserve">terrorist groups. The </w:t>
      </w:r>
      <w:r w:rsidRPr="00854844">
        <w:rPr>
          <w:rStyle w:val="Emphasis"/>
        </w:rPr>
        <w:t>Zetas already have a substantial connection to Hezbollah</w:t>
      </w:r>
      <w:r w:rsidRPr="00854844">
        <w:rPr>
          <w:rStyle w:val="StyleUnderline"/>
        </w:rPr>
        <w:t xml:space="preserve">, based on collaborative </w:t>
      </w:r>
      <w:proofErr w:type="spellStart"/>
      <w:r w:rsidRPr="00854844">
        <w:rPr>
          <w:rStyle w:val="StyleUnderline"/>
        </w:rPr>
        <w:t>narcotrafficking</w:t>
      </w:r>
      <w:proofErr w:type="spellEnd"/>
      <w:r w:rsidRPr="00854844">
        <w:rPr>
          <w:rStyle w:val="StyleUnderline"/>
        </w:rPr>
        <w:t xml:space="preserve"> and arms smuggling. Hezbollah has relied on terrorism since its founding and has </w:t>
      </w:r>
      <w:r w:rsidRPr="00854844">
        <w:rPr>
          <w:rStyle w:val="Emphasis"/>
        </w:rPr>
        <w:t>few qualms</w:t>
      </w:r>
      <w:r w:rsidRPr="00854844">
        <w:rPr>
          <w:rStyle w:val="StyleUnderline"/>
        </w:rPr>
        <w:t xml:space="preserve"> about conducting attacks far from its home</w:t>
      </w:r>
      <w:r w:rsidRPr="00854844">
        <w:rPr>
          <w:sz w:val="8"/>
        </w:rPr>
        <w:t xml:space="preserve"> turf in southern Lebanon. </w:t>
      </w:r>
      <w:r w:rsidRPr="00854844">
        <w:rPr>
          <w:rStyle w:val="StyleUnderline"/>
        </w:rPr>
        <w:t xml:space="preserve">Since Hezbollah is a </w:t>
      </w:r>
      <w:r w:rsidRPr="00854844">
        <w:rPr>
          <w:rStyle w:val="Emphasis"/>
        </w:rPr>
        <w:t>close ally</w:t>
      </w:r>
      <w:r w:rsidRPr="00854844">
        <w:rPr>
          <w:sz w:val="8"/>
        </w:rPr>
        <w:t xml:space="preserve"> </w:t>
      </w:r>
      <w:r w:rsidRPr="00854844">
        <w:rPr>
          <w:rStyle w:val="StyleUnderline"/>
        </w:rPr>
        <w:t>or proxy</w:t>
      </w:r>
      <w:r w:rsidRPr="00854844">
        <w:rPr>
          <w:sz w:val="8"/>
        </w:rPr>
        <w:t xml:space="preserve"> </w:t>
      </w:r>
      <w:r w:rsidRPr="00854844">
        <w:rPr>
          <w:rStyle w:val="StyleUnderline"/>
        </w:rPr>
        <w:t>of Iran, it might</w:t>
      </w:r>
      <w:r w:rsidRPr="00854844">
        <w:rPr>
          <w:sz w:val="8"/>
        </w:rPr>
        <w:t xml:space="preserve"> </w:t>
      </w:r>
      <w:proofErr w:type="spellStart"/>
      <w:r w:rsidRPr="00854844">
        <w:rPr>
          <w:sz w:val="8"/>
        </w:rPr>
        <w:t>some day</w:t>
      </w:r>
      <w:proofErr w:type="spellEnd"/>
      <w:r w:rsidRPr="00854844">
        <w:rPr>
          <w:sz w:val="8"/>
        </w:rPr>
        <w:t xml:space="preserve"> </w:t>
      </w:r>
      <w:r w:rsidRPr="00854844">
        <w:rPr>
          <w:rStyle w:val="StyleUnderline"/>
        </w:rPr>
        <w:t xml:space="preserve">attempt to strike the </w:t>
      </w:r>
      <w:r w:rsidRPr="00854844">
        <w:rPr>
          <w:rStyle w:val="Emphasis"/>
        </w:rPr>
        <w:t>U</w:t>
      </w:r>
      <w:r w:rsidRPr="00854844">
        <w:rPr>
          <w:sz w:val="8"/>
        </w:rPr>
        <w:t xml:space="preserve">nited </w:t>
      </w:r>
      <w:r w:rsidRPr="00854844">
        <w:rPr>
          <w:rStyle w:val="Emphasis"/>
        </w:rPr>
        <w:t>S</w:t>
      </w:r>
      <w:r w:rsidRPr="00854844">
        <w:rPr>
          <w:sz w:val="8"/>
        </w:rPr>
        <w:t xml:space="preserve">tates </w:t>
      </w:r>
      <w:r w:rsidRPr="00854844">
        <w:rPr>
          <w:rStyle w:val="StyleUnderline"/>
        </w:rPr>
        <w:t xml:space="preserve">in retribution for American action against Tehran. If so, it would likely attempt to exploit its connection with the Zetas, pulling the </w:t>
      </w:r>
      <w:proofErr w:type="spellStart"/>
      <w:r w:rsidRPr="00854844">
        <w:rPr>
          <w:rStyle w:val="StyleUnderline"/>
        </w:rPr>
        <w:t>narcotraffickers</w:t>
      </w:r>
      <w:proofErr w:type="spellEnd"/>
      <w:r w:rsidRPr="00854844">
        <w:rPr>
          <w:rStyle w:val="StyleUnderline"/>
        </w:rPr>
        <w:t xml:space="preserve"> into a </w:t>
      </w:r>
      <w:r w:rsidRPr="00854844">
        <w:rPr>
          <w:rStyle w:val="Emphasis"/>
        </w:rPr>
        <w:t>transnational proxy war</w:t>
      </w:r>
      <w:r w:rsidRPr="00854844">
        <w:rPr>
          <w:rStyle w:val="StyleUnderline"/>
        </w:rPr>
        <w:t>. The foundation for this scenario is already in place:</w:t>
      </w:r>
      <w:r w:rsidRPr="00854844">
        <w:rPr>
          <w:sz w:val="8"/>
        </w:rPr>
        <w:t xml:space="preserve"> </w:t>
      </w:r>
      <w:r w:rsidRPr="00854844">
        <w:rPr>
          <w:rStyle w:val="StyleUnderline"/>
        </w:rPr>
        <w:t>Security analysts like Douglas Farah have warned of a “</w:t>
      </w:r>
      <w:r w:rsidRPr="00854844">
        <w:rPr>
          <w:rStyle w:val="Emphasis"/>
        </w:rPr>
        <w:t>tier-one security threat</w:t>
      </w:r>
      <w:r w:rsidRPr="00854844">
        <w:rPr>
          <w:rStyle w:val="StyleUnderline"/>
        </w:rPr>
        <w:t xml:space="preserve"> for the United States”</w:t>
      </w:r>
      <w:r w:rsidRPr="00854844">
        <w:rPr>
          <w:sz w:val="8"/>
        </w:rPr>
        <w:t xml:space="preserve"> from an “improbable alliance” between </w:t>
      </w:r>
      <w:proofErr w:type="spellStart"/>
      <w:r w:rsidRPr="00854844">
        <w:rPr>
          <w:sz w:val="8"/>
        </w:rPr>
        <w:t>narcotraffickers</w:t>
      </w:r>
      <w:proofErr w:type="spellEnd"/>
      <w:r w:rsidRPr="00854844">
        <w:rPr>
          <w:sz w:val="8"/>
        </w:rPr>
        <w:t xml:space="preserve"> and anti-American states like Iran and the “Bolivarian” regime in Venezuela. </w:t>
      </w:r>
      <w:r w:rsidRPr="00854844">
        <w:rPr>
          <w:rStyle w:val="StyleUnderline"/>
        </w:rPr>
        <w:t xml:space="preserve">The longer this relationship continues and the more it expands, the greater the chances of dangerous </w:t>
      </w:r>
      <w:r w:rsidRPr="00854844">
        <w:rPr>
          <w:rStyle w:val="Emphasis"/>
        </w:rPr>
        <w:t>miscalculation</w:t>
      </w:r>
      <w:r w:rsidRPr="00854844">
        <w:rPr>
          <w:sz w:val="8"/>
        </w:rPr>
        <w:t xml:space="preserve">. ¶ No matter how violence from the Mexican cartels came to the United States, the key issue would be Washington’s response. </w:t>
      </w:r>
      <w:r w:rsidRPr="00854844">
        <w:rPr>
          <w:rStyle w:val="StyleUnderline"/>
        </w:rPr>
        <w:t>If</w:t>
      </w:r>
      <w:r w:rsidRPr="00854844">
        <w:rPr>
          <w:sz w:val="8"/>
        </w:rPr>
        <w:t xml:space="preserve"> the Zetas, </w:t>
      </w:r>
      <w:r w:rsidRPr="00854844">
        <w:rPr>
          <w:rStyle w:val="StyleUnderline"/>
        </w:rPr>
        <w:t>a</w:t>
      </w:r>
      <w:r w:rsidRPr="00854844">
        <w:rPr>
          <w:sz w:val="8"/>
        </w:rPr>
        <w:t xml:space="preserve">nother </w:t>
      </w:r>
      <w:r w:rsidRPr="00854844">
        <w:rPr>
          <w:rStyle w:val="StyleUnderline"/>
        </w:rPr>
        <w:t>Mexican cartel</w:t>
      </w:r>
      <w:r w:rsidRPr="00854844">
        <w:rPr>
          <w:sz w:val="8"/>
        </w:rPr>
        <w:t xml:space="preserve"> or someone acting in their stead </w:t>
      </w:r>
      <w:r w:rsidRPr="00854844">
        <w:rPr>
          <w:rStyle w:val="StyleUnderline"/>
        </w:rPr>
        <w:t>launched a campaign of assassinations or bombings in the U</w:t>
      </w:r>
      <w:r w:rsidRPr="00854844">
        <w:rPr>
          <w:sz w:val="8"/>
        </w:rPr>
        <w:t xml:space="preserve">nited </w:t>
      </w:r>
      <w:r w:rsidRPr="00854844">
        <w:rPr>
          <w:rStyle w:val="StyleUnderline"/>
        </w:rPr>
        <w:t>S</w:t>
      </w:r>
      <w:r w:rsidRPr="00854844">
        <w:rPr>
          <w:sz w:val="8"/>
        </w:rPr>
        <w:t xml:space="preserve">tates </w:t>
      </w:r>
      <w:r w:rsidRPr="00854844">
        <w:rPr>
          <w:rStyle w:val="StyleUnderline"/>
        </w:rPr>
        <w:t>or helped Hezbollah or some other</w:t>
      </w:r>
      <w:r w:rsidRPr="00854844">
        <w:rPr>
          <w:sz w:val="8"/>
        </w:rPr>
        <w:t xml:space="preserve"> transnational </w:t>
      </w:r>
      <w:r w:rsidRPr="00854844">
        <w:rPr>
          <w:rStyle w:val="StyleUnderline"/>
        </w:rPr>
        <w:t>terrorist organization with a mass casualty attack</w:t>
      </w:r>
      <w:r w:rsidRPr="00854844">
        <w:rPr>
          <w:sz w:val="8"/>
        </w:rPr>
        <w:t xml:space="preserve">, and the Mexican government proved unwilling or unable to respond in a way that Washington considered adequate, </w:t>
      </w:r>
      <w:r w:rsidRPr="00854844">
        <w:rPr>
          <w:rStyle w:val="StyleUnderline"/>
        </w:rPr>
        <w:t xml:space="preserve">the </w:t>
      </w:r>
      <w:r w:rsidRPr="00854844">
        <w:rPr>
          <w:rStyle w:val="Emphasis"/>
        </w:rPr>
        <w:t>U</w:t>
      </w:r>
      <w:r w:rsidRPr="00854844">
        <w:rPr>
          <w:sz w:val="8"/>
        </w:rPr>
        <w:t xml:space="preserve">nited </w:t>
      </w:r>
      <w:r w:rsidRPr="00854844">
        <w:rPr>
          <w:rStyle w:val="Emphasis"/>
        </w:rPr>
        <w:t>S</w:t>
      </w:r>
      <w:r w:rsidRPr="00854844">
        <w:rPr>
          <w:sz w:val="8"/>
        </w:rPr>
        <w:t xml:space="preserve">tates </w:t>
      </w:r>
      <w:r w:rsidRPr="00854844">
        <w:rPr>
          <w:rStyle w:val="StyleUnderline"/>
        </w:rPr>
        <w:t>would have to consider military action</w:t>
      </w:r>
      <w:r w:rsidRPr="00854844">
        <w:rPr>
          <w:sz w:val="8"/>
        </w:rPr>
        <w:t xml:space="preserve">. ¶ While the United States has deep cultural and economic ties to Mexico and works closely with Mexican law enforcement on the </w:t>
      </w:r>
      <w:proofErr w:type="spellStart"/>
      <w:r w:rsidRPr="00854844">
        <w:rPr>
          <w:sz w:val="8"/>
        </w:rPr>
        <w:t>narcotrafficking</w:t>
      </w:r>
      <w:proofErr w:type="spellEnd"/>
      <w:r w:rsidRPr="00854844">
        <w:rPr>
          <w:sz w:val="8"/>
        </w:rPr>
        <w:t xml:space="preserve"> problem, the security relationship between the two has always been difficult—understandably so given the long history of U.S. military intervention in Mexico. </w:t>
      </w:r>
      <w:r w:rsidRPr="00854844">
        <w:rPr>
          <w:rStyle w:val="StyleUnderline"/>
        </w:rPr>
        <w:t>Mexico would be unlikely to allow the U.S. military</w:t>
      </w:r>
      <w:r w:rsidRPr="00854844">
        <w:rPr>
          <w:sz w:val="8"/>
        </w:rPr>
        <w:t xml:space="preserve"> or other government agencies </w:t>
      </w:r>
      <w:r w:rsidRPr="00854844">
        <w:rPr>
          <w:rStyle w:val="StyleUnderline"/>
        </w:rPr>
        <w:t xml:space="preserve">free rein to strike at </w:t>
      </w:r>
      <w:proofErr w:type="spellStart"/>
      <w:r w:rsidRPr="00854844">
        <w:rPr>
          <w:rStyle w:val="StyleUnderline"/>
        </w:rPr>
        <w:t>narcotrafficking</w:t>
      </w:r>
      <w:proofErr w:type="spellEnd"/>
      <w:r w:rsidRPr="00854844">
        <w:rPr>
          <w:rStyle w:val="StyleUnderline"/>
        </w:rPr>
        <w:t xml:space="preserve"> cartels in its territory</w:t>
      </w:r>
      <w:r w:rsidRPr="00854844">
        <w:rPr>
          <w:sz w:val="8"/>
        </w:rPr>
        <w:t xml:space="preserve">, even if those organizations were tied to assassinations, bombings or terrorism in the United States. </w:t>
      </w:r>
      <w:r w:rsidRPr="00854844">
        <w:rPr>
          <w:rStyle w:val="StyleUnderline"/>
        </w:rPr>
        <w:t xml:space="preserve">But any U.S. president would face </w:t>
      </w:r>
      <w:r w:rsidRPr="00854844">
        <w:rPr>
          <w:rStyle w:val="Emphasis"/>
        </w:rPr>
        <w:t>immense political pressure</w:t>
      </w:r>
      <w:r w:rsidRPr="00854844">
        <w:rPr>
          <w:rStyle w:val="StyleUnderline"/>
        </w:rPr>
        <w:t xml:space="preserve"> to strike at America’s enemies</w:t>
      </w:r>
      <w:r w:rsidRPr="00854844">
        <w:rPr>
          <w:sz w:val="8"/>
        </w:rPr>
        <w:t xml:space="preserve"> if the Mexican government could not or would not do so itself. Failing to act firmly and decisively would weaken the president and encourage the Mexican cartels to believe that they could attack U.S. targets with impunity. After all, the primary lesson from Sept. 11 was that playing only defense and allowing groups that attack the United States undisturbed foreign sanctuary does not work. But </w:t>
      </w:r>
      <w:r w:rsidRPr="00854844">
        <w:rPr>
          <w:rStyle w:val="StyleUnderline"/>
        </w:rPr>
        <w:t>using the U.S. military against the cartels</w:t>
      </w:r>
      <w:r w:rsidRPr="00854844">
        <w:rPr>
          <w:sz w:val="8"/>
        </w:rPr>
        <w:t xml:space="preserve"> on Mexican soil </w:t>
      </w:r>
      <w:r w:rsidRPr="00854844">
        <w:rPr>
          <w:rStyle w:val="StyleUnderline"/>
        </w:rPr>
        <w:t>could weaken the Mexican government or</w:t>
      </w:r>
      <w:r w:rsidRPr="00854844">
        <w:rPr>
          <w:sz w:val="8"/>
        </w:rPr>
        <w:t xml:space="preserve"> even </w:t>
      </w:r>
      <w:r w:rsidRPr="00854844">
        <w:rPr>
          <w:rStyle w:val="Emphasis"/>
        </w:rPr>
        <w:t>cause its collapse, end further security cooperation between Mexico and the U</w:t>
      </w:r>
      <w:r w:rsidRPr="00854844">
        <w:rPr>
          <w:sz w:val="8"/>
        </w:rPr>
        <w:t xml:space="preserve">nited </w:t>
      </w:r>
      <w:r w:rsidRPr="00854844">
        <w:rPr>
          <w:rStyle w:val="Emphasis"/>
        </w:rPr>
        <w:t>S</w:t>
      </w:r>
      <w:r w:rsidRPr="00854844">
        <w:rPr>
          <w:sz w:val="8"/>
        </w:rPr>
        <w:t xml:space="preserve">tates </w:t>
      </w:r>
      <w:r w:rsidRPr="00854844">
        <w:rPr>
          <w:rStyle w:val="StyleUnderline"/>
        </w:rPr>
        <w:t xml:space="preserve">and </w:t>
      </w:r>
      <w:r w:rsidRPr="00854844">
        <w:rPr>
          <w:rStyle w:val="Emphasis"/>
        </w:rPr>
        <w:t>damage</w:t>
      </w:r>
      <w:r w:rsidRPr="00854844">
        <w:rPr>
          <w:sz w:val="8"/>
        </w:rPr>
        <w:t xml:space="preserve"> one of </w:t>
      </w:r>
      <w:r w:rsidRPr="00854844">
        <w:rPr>
          <w:rStyle w:val="Emphasis"/>
        </w:rPr>
        <w:t>the most important</w:t>
      </w:r>
      <w:r w:rsidRPr="00854844">
        <w:rPr>
          <w:sz w:val="8"/>
        </w:rPr>
        <w:t xml:space="preserve"> and intimate </w:t>
      </w:r>
      <w:r w:rsidRPr="00854844">
        <w:rPr>
          <w:rStyle w:val="StyleUnderline"/>
        </w:rPr>
        <w:t>bilateral economic relationship</w:t>
      </w:r>
      <w:r w:rsidRPr="00854844">
        <w:rPr>
          <w:sz w:val="8"/>
        </w:rPr>
        <w:t xml:space="preserve">s </w:t>
      </w:r>
      <w:r w:rsidRPr="00854844">
        <w:rPr>
          <w:rStyle w:val="StyleUnderline"/>
        </w:rPr>
        <w:t>in the world</w:t>
      </w:r>
      <w:r w:rsidRPr="00854844">
        <w:rPr>
          <w:sz w:val="8"/>
        </w:rPr>
        <w:t>. Quite simply, every available strategic option would be disastrous.</w:t>
      </w:r>
    </w:p>
    <w:p w:rsidR="00666C9A" w:rsidRPr="00854844" w:rsidRDefault="00666C9A" w:rsidP="00666C9A">
      <w:pPr>
        <w:pStyle w:val="Heading4"/>
        <w:rPr>
          <w:rFonts w:cs="Times New Roman"/>
        </w:rPr>
      </w:pPr>
      <w:r w:rsidRPr="00854844">
        <w:rPr>
          <w:rFonts w:cs="Times New Roman"/>
        </w:rPr>
        <w:t xml:space="preserve">That undermines US power projection </w:t>
      </w:r>
    </w:p>
    <w:p w:rsidR="00666C9A" w:rsidRPr="00854844" w:rsidRDefault="00666C9A" w:rsidP="00666C9A">
      <w:proofErr w:type="spellStart"/>
      <w:r w:rsidRPr="00854844">
        <w:rPr>
          <w:rStyle w:val="Style13ptBold"/>
        </w:rPr>
        <w:t>Haddick</w:t>
      </w:r>
      <w:proofErr w:type="spellEnd"/>
      <w:r w:rsidRPr="00854844">
        <w:rPr>
          <w:rStyle w:val="Style13ptBold"/>
        </w:rPr>
        <w:t xml:space="preserve"> 10</w:t>
      </w:r>
      <w:r w:rsidRPr="00854844">
        <w:t xml:space="preserve"> – Managing Editor of the Small Wars Journal</w:t>
      </w:r>
    </w:p>
    <w:p w:rsidR="00666C9A" w:rsidRPr="00854844" w:rsidRDefault="00666C9A" w:rsidP="00666C9A">
      <w:r w:rsidRPr="00854844">
        <w:t>(Robert, This Week at War: If Mexico Is at War, Does America Have to Win It</w:t>
      </w:r>
      <w:proofErr w:type="gramStart"/>
      <w:r w:rsidRPr="00854844">
        <w:t>?,</w:t>
      </w:r>
      <w:proofErr w:type="gramEnd"/>
      <w:r w:rsidRPr="00854844">
        <w:t xml:space="preserve"> Sept 10, </w:t>
      </w:r>
      <w:hyperlink r:id="rId8" w:history="1">
        <w:r w:rsidRPr="00854844">
          <w:t>http://www.foreignpolicy.com/articles/2010/09/10/this_week_at_war_if_mexico_is_at_war_does_america_have_to_win_it</w:t>
        </w:r>
      </w:hyperlink>
      <w:r w:rsidRPr="00854844">
        <w:t>)</w:t>
      </w:r>
    </w:p>
    <w:p w:rsidR="00666C9A" w:rsidRPr="00854844" w:rsidRDefault="00666C9A" w:rsidP="00666C9A">
      <w:pPr>
        <w:rPr>
          <w:sz w:val="14"/>
        </w:rPr>
      </w:pPr>
      <w:r w:rsidRPr="00854844">
        <w:rPr>
          <w:sz w:val="14"/>
        </w:rPr>
        <w:t xml:space="preserve">While answering a question on Mexico this week at the Council on Foreign Relations, U.S. Secretary of State Hillary </w:t>
      </w:r>
      <w:r w:rsidRPr="00854844">
        <w:rPr>
          <w:rStyle w:val="StyleUnderline"/>
        </w:rPr>
        <w:t xml:space="preserve">Clinton said, "We face an </w:t>
      </w:r>
      <w:r w:rsidRPr="00854844">
        <w:rPr>
          <w:rStyle w:val="Emphasis"/>
        </w:rPr>
        <w:t>increasing threat</w:t>
      </w:r>
      <w:r w:rsidRPr="00854844">
        <w:rPr>
          <w:rStyle w:val="StyleUnderline"/>
        </w:rPr>
        <w:t xml:space="preserve"> from a well-organized network, drug-</w:t>
      </w:r>
      <w:r w:rsidRPr="00854844">
        <w:t>trafficking</w:t>
      </w:r>
      <w:r w:rsidRPr="00854844">
        <w:rPr>
          <w:rStyle w:val="StyleUnderline"/>
        </w:rPr>
        <w:t xml:space="preserve"> threat that is,</w:t>
      </w:r>
      <w:r w:rsidRPr="00854844">
        <w:rPr>
          <w:sz w:val="14"/>
        </w:rPr>
        <w:t xml:space="preserve"> in some cases, </w:t>
      </w:r>
      <w:r w:rsidRPr="00854844">
        <w:rPr>
          <w:rStyle w:val="StyleUnderline"/>
        </w:rPr>
        <w:t xml:space="preserve">morphing into, </w:t>
      </w:r>
      <w:r w:rsidRPr="00854844">
        <w:rPr>
          <w:sz w:val="14"/>
        </w:rPr>
        <w:t xml:space="preserve">or making common cause with, </w:t>
      </w:r>
      <w:r w:rsidRPr="00854844">
        <w:rPr>
          <w:rStyle w:val="StyleUnderline"/>
        </w:rPr>
        <w:t xml:space="preserve">what we would consider </w:t>
      </w:r>
      <w:r w:rsidRPr="00854844">
        <w:rPr>
          <w:rStyle w:val="Emphasis"/>
        </w:rPr>
        <w:t>an insurgency</w:t>
      </w:r>
      <w:r w:rsidRPr="00854844">
        <w:rPr>
          <w:sz w:val="14"/>
        </w:rPr>
        <w:t>." Mexico's foreign minister Patricia Espinosa was quick to dispute this characterization, arguing that Mexico's drug cartels have no political agenda. But as I have previously discussed, the cartels, evidenced by their attacks on both the government and the media, are gradually becoming political insurgents as a means of defending their turf.</w:t>
      </w:r>
      <w:r w:rsidRPr="00854844">
        <w:rPr>
          <w:sz w:val="12"/>
        </w:rPr>
        <w:t>¶</w:t>
      </w:r>
      <w:r w:rsidRPr="00854844">
        <w:rPr>
          <w:sz w:val="14"/>
        </w:rPr>
        <w:t xml:space="preserve"> I note that Clinton used the phrase "We [the United States] face an increasing threat ...," not "they [Mexico]." The </w:t>
      </w:r>
      <w:r w:rsidRPr="00854844">
        <w:rPr>
          <w:rStyle w:val="StyleUnderline"/>
        </w:rPr>
        <w:t>cartels</w:t>
      </w:r>
      <w:r w:rsidRPr="00854844">
        <w:rPr>
          <w:sz w:val="14"/>
        </w:rPr>
        <w:t xml:space="preserve"> are transnational shipping businesses, with consumers in the United States as their dominant market. The</w:t>
      </w:r>
      <w:r w:rsidRPr="00854844">
        <w:rPr>
          <w:rStyle w:val="StyleUnderline"/>
        </w:rPr>
        <w:t xml:space="preserve"> clashes over shipping routes and distribution power</w:t>
      </w:r>
      <w:r w:rsidRPr="00854844">
        <w:rPr>
          <w:sz w:val="14"/>
        </w:rPr>
        <w:t xml:space="preserve"> -- which over the past four years have </w:t>
      </w:r>
      <w:r w:rsidRPr="00854844">
        <w:rPr>
          <w:rStyle w:val="StyleUnderline"/>
        </w:rPr>
        <w:t>killed 28,000 and thoroughly corrupted Mexico's police and judiciary</w:t>
      </w:r>
      <w:r w:rsidRPr="00854844">
        <w:rPr>
          <w:sz w:val="14"/>
        </w:rPr>
        <w:t xml:space="preserve"> -- </w:t>
      </w:r>
      <w:r w:rsidRPr="00854844">
        <w:rPr>
          <w:rStyle w:val="StyleUnderline"/>
        </w:rPr>
        <w:t>could just as well occur inside the United States</w:t>
      </w:r>
      <w:r w:rsidRPr="00854844">
        <w:rPr>
          <w:sz w:val="14"/>
        </w:rPr>
        <w:t xml:space="preserve">. </w:t>
      </w:r>
      <w:r w:rsidRPr="00854844">
        <w:t xml:space="preserve">Indeed, growing anxiety that southern Arizona is in danger of becoming a "no-go zone" controlled by drug and human traffickers contributed to the passage of Arizona's controversial immigration enforcement statute earlier this year.¶ Both Clinton and Mexican officials have discussed Colombia's struggle against extreme drug violence and corruption, revealing concerns about how dreadful the situation in Mexico might yet become and also as a model for how to recover from disaster. Colombia's long climb from the abyss, aided by the U.S. government's Plan Colombia assistance, should certainly give hope to Mexico's counterinsurgents. But if the United States and Mexico are to achieve similar success, both will have to resolve political dilemmas that would prevent effective action. Clinton herself acknowledged as much when she remarked that Plan Colombia was "controversial ... there were problems and there were mistakes. But it worked."¶ Isolating Mexico's cartel insurgents from their enormous American revenue base -- a crucial step in a counterinsurgency campaign -- may require a much more severe border crackdown, an action that would be highly controversial in both the United States and Mexico. Plan Colombia was a success partly because of the long-term presence of U.S. Special Forces advisers, intelligence experts, and other military specialists inside Colombia, a presence which would not please most Mexicans. And Colombia's long counterattack against its insurgents resulted in actions that boiled the blood of many human rights observers.¶ </w:t>
      </w:r>
      <w:proofErr w:type="gramStart"/>
      <w:r w:rsidRPr="00854844">
        <w:t>Most</w:t>
      </w:r>
      <w:proofErr w:type="gramEnd"/>
      <w:r w:rsidRPr="00854844">
        <w:t xml:space="preserve"> significantly,</w:t>
      </w:r>
      <w:r w:rsidRPr="00854844">
        <w:rPr>
          <w:rStyle w:val="StyleUnderline"/>
        </w:rPr>
        <w:t xml:space="preserve"> a strengthening Mexican insurgency would </w:t>
      </w:r>
      <w:r w:rsidRPr="00854844">
        <w:rPr>
          <w:rStyle w:val="Emphasis"/>
        </w:rPr>
        <w:t>very likely affect America's role in the rest of the world.</w:t>
      </w:r>
      <w:r w:rsidRPr="00854844">
        <w:rPr>
          <w:sz w:val="14"/>
        </w:rPr>
        <w:t xml:space="preserve"> </w:t>
      </w:r>
      <w:r w:rsidRPr="00854844">
        <w:rPr>
          <w:rStyle w:val="StyleUnderline"/>
        </w:rPr>
        <w:t>An increasingly chaotic American side of the border, marked by bloody cartel wars</w:t>
      </w:r>
      <w:r w:rsidRPr="00854844">
        <w:rPr>
          <w:sz w:val="14"/>
        </w:rPr>
        <w:t xml:space="preserve">, corrupted government and media, </w:t>
      </w:r>
      <w:r w:rsidRPr="00854844">
        <w:rPr>
          <w:rStyle w:val="StyleUnderline"/>
        </w:rPr>
        <w:t xml:space="preserve">and a breakdown in security, would likely cause many in the </w:t>
      </w:r>
      <w:r w:rsidRPr="00854844">
        <w:rPr>
          <w:rStyle w:val="Emphasis"/>
        </w:rPr>
        <w:t>U</w:t>
      </w:r>
      <w:r w:rsidRPr="00854844">
        <w:rPr>
          <w:rStyle w:val="StyleUnderline"/>
        </w:rPr>
        <w:t xml:space="preserve">nited </w:t>
      </w:r>
      <w:r w:rsidRPr="00854844">
        <w:rPr>
          <w:rStyle w:val="Emphasis"/>
        </w:rPr>
        <w:t>S</w:t>
      </w:r>
      <w:r w:rsidRPr="00854844">
        <w:rPr>
          <w:rStyle w:val="StyleUnderline"/>
        </w:rPr>
        <w:t xml:space="preserve">tates to </w:t>
      </w:r>
      <w:r w:rsidRPr="00854844">
        <w:rPr>
          <w:rStyle w:val="Emphasis"/>
        </w:rPr>
        <w:t>question</w:t>
      </w:r>
      <w:r w:rsidRPr="00854844">
        <w:rPr>
          <w:rStyle w:val="StyleUnderline"/>
        </w:rPr>
        <w:t xml:space="preserve"> the importance of military and foreign policy ventures elsewhere in the world.</w:t>
      </w:r>
      <w:r w:rsidRPr="00854844">
        <w:rPr>
          <w:rStyle w:val="StyleUnderline"/>
          <w:sz w:val="12"/>
        </w:rPr>
        <w:t xml:space="preserve">¶ </w:t>
      </w:r>
      <w:r w:rsidRPr="00854844">
        <w:rPr>
          <w:rStyle w:val="StyleUnderline"/>
        </w:rPr>
        <w:t xml:space="preserve">Should the southern border become a U.S. president's primary national security concern, </w:t>
      </w:r>
      <w:r w:rsidRPr="00854844">
        <w:rPr>
          <w:rStyle w:val="Emphasis"/>
        </w:rPr>
        <w:t>nervous allies and opportunistic adversaries elsewhere in the world would no doubt adjust to a distracted and inward-looking America, with potentially disruptive arms races the result.</w:t>
      </w:r>
      <w:r w:rsidRPr="00854844">
        <w:rPr>
          <w:sz w:val="14"/>
        </w:rPr>
        <w:t xml:space="preserve"> Secretary Clinton has looked south and now sees an insurgency. Let's hope that the United States can apply what it has recently learned about insurgencies to stop this one from getting out of control.</w:t>
      </w:r>
    </w:p>
    <w:p w:rsidR="00666C9A" w:rsidRPr="00854844" w:rsidRDefault="00666C9A" w:rsidP="00666C9A">
      <w:pPr>
        <w:pStyle w:val="Heading4"/>
        <w:rPr>
          <w:rFonts w:cs="Times New Roman"/>
        </w:rPr>
      </w:pPr>
      <w:proofErr w:type="spellStart"/>
      <w:r w:rsidRPr="00854844">
        <w:rPr>
          <w:rFonts w:cs="Times New Roman"/>
        </w:rPr>
        <w:t>Heg</w:t>
      </w:r>
      <w:proofErr w:type="spellEnd"/>
      <w:r w:rsidRPr="00854844">
        <w:rPr>
          <w:rFonts w:cs="Times New Roman"/>
        </w:rPr>
        <w:t xml:space="preserve"> prevents great-power war</w:t>
      </w:r>
    </w:p>
    <w:p w:rsidR="00666C9A" w:rsidRPr="00854844" w:rsidRDefault="00666C9A" w:rsidP="00666C9A">
      <w:r w:rsidRPr="00854844">
        <w:rPr>
          <w:rStyle w:val="Style13ptBold"/>
        </w:rPr>
        <w:t>Keck 14</w:t>
      </w:r>
      <w:r w:rsidRPr="00854844">
        <w:t xml:space="preserve"> – the Assistant Editor at The Diplomat, a researcher at the Middle East Desk at </w:t>
      </w:r>
      <w:proofErr w:type="spellStart"/>
      <w:r w:rsidRPr="00854844">
        <w:t>Wikistrat</w:t>
      </w:r>
      <w:proofErr w:type="spellEnd"/>
      <w:r w:rsidRPr="00854844">
        <w:t xml:space="preserve">, and an M.A. candidate in the Department of Public and International Affairs at George Mason University. Former Deputy Editor at e-International Relations; a foreign policy reporter at the Washington, D.C. edition of Examiner.com, a Joseph S. Nye, Jr. National Security Research Intern at the Center for a New American Security, a Research Assistant at the Center for Research, Regional Education and Outreach, </w:t>
      </w:r>
    </w:p>
    <w:p w:rsidR="00666C9A" w:rsidRPr="00854844" w:rsidRDefault="00666C9A" w:rsidP="00666C9A">
      <w:r w:rsidRPr="00854844">
        <w:t xml:space="preserve">(Zach, “America’s Relative Decline: Should We Panic? The end of the unipolar era will create new dangers that the world mustn’t overlook,” 1-24-14, </w:t>
      </w:r>
      <w:hyperlink r:id="rId9" w:history="1">
        <w:r w:rsidRPr="00854844">
          <w:t>http://thediplomat.com/2014/01/americas-relative-decline-should-we-panic/</w:t>
        </w:r>
      </w:hyperlink>
      <w:r w:rsidRPr="00854844">
        <w:t>)</w:t>
      </w:r>
    </w:p>
    <w:p w:rsidR="00666C9A" w:rsidRPr="00854844" w:rsidRDefault="00666C9A" w:rsidP="00666C9A">
      <w:r w:rsidRPr="00854844">
        <w:t xml:space="preserve">Still, China’s relative rise and the United States’ relative decline carries significant risks, for the rest of the world probably more so than for Americans. Odds are, the world will be worse off if China and especially others reach parity with the U.S. in the coming years. This isn’t to say America is necessarily as benign a hegemon as some in the U.S. claim it to be. In the post-Cold War era, the U.S. has undoubtedly at times disregarded international laws or international opinions it disagreed with. It has also used military force with a frequency that would have been unthinkable during the Cold War or a multipolar era.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 Still, on balance, the U.S. has been a positive force in the world, especially for a unipolar power. Certainly, </w:t>
      </w:r>
      <w:r w:rsidRPr="00854844">
        <w:rPr>
          <w:rStyle w:val="StyleUnderline"/>
        </w:rPr>
        <w:t>it’s hard to imagine many other countries acting as benignly</w:t>
      </w:r>
      <w:r w:rsidRPr="00854844">
        <w:t xml:space="preserve">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w:t>
      </w:r>
      <w:r w:rsidRPr="00854844">
        <w:rPr>
          <w:rStyle w:val="StyleUnderline"/>
        </w:rPr>
        <w:t xml:space="preserve">Russia occupied half a continent by brutally suppressing its populace. Had the U.S. collapsed and the Soviet Union emerged as the Cold War victor, Western Europe would likely be speaking Russian by now. It’s difficult to imagine China defending a rule-based, open international order </w:t>
      </w:r>
      <w:r w:rsidRPr="00854844">
        <w:t>if it were a unipolar power, much less making an effort to uphold a minimum level of human rights in the world. Regardless of your opinion on U.S. global leadership over the last two decades, however, there is good reason to fear its relative decline compared with China and other emerging nations. To begin with,</w:t>
      </w:r>
      <w:r w:rsidRPr="00854844">
        <w:rPr>
          <w:rStyle w:val="StyleUnderline"/>
        </w:rPr>
        <w:t xml:space="preserve"> hegemonic transition periods have historically been the most destabilizing eras in </w:t>
      </w:r>
      <w:r w:rsidRPr="00854844">
        <w:t>history. This is not only because of the malign intentions of the rising and established power(s). Even if all the parties have benign, peaceful intentions, the</w:t>
      </w:r>
      <w:r w:rsidRPr="00854844">
        <w:rPr>
          <w:rStyle w:val="StyleUnderline"/>
        </w:rPr>
        <w:t xml:space="preserve"> rise of new global powers necessitates revisions to the “rules of the road.” This is nearly impossible to do in any organized fashion given the anarchic nature of the international system, </w:t>
      </w:r>
      <w:r w:rsidRPr="00854844">
        <w:t>where there is no central authority that can govern interactions between states. We are</w:t>
      </w:r>
      <w:r w:rsidRPr="00854844">
        <w:rPr>
          <w:rStyle w:val="StyleUnderline"/>
        </w:rPr>
        <w:t xml:space="preserve"> already starting to see the potential dangers of hegemonic transition periods in the Asia-Pacific (and arguably the Middle East</w:t>
      </w:r>
      <w:r w:rsidRPr="00854844">
        <w:t xml:space="preserve">). As China grows more economically and militarily powerful, it has unsurprisingly sought to expand its influence in East Asia. This necessarily has to come at the expense of other powers, which so far has primarily meant the U.S., Japan, Vietnam and the Philippines. Naturally, these powers have sought to resist Chinese encroachments on their territory and influence, and the situation grows </w:t>
      </w:r>
      <w:proofErr w:type="gramStart"/>
      <w:r w:rsidRPr="00854844">
        <w:t>more tense</w:t>
      </w:r>
      <w:proofErr w:type="gramEnd"/>
      <w:r w:rsidRPr="00854844">
        <w:t xml:space="preserve"> with each passing day. Should China eventually emerge as a global power, or should nations in other regions enjoy a similar rise as Kenny suggests, this situation will play itself out elsewhere in the years and decades ahead. All of this highlights some of the advantages of a unipolar system. Namely, although the U.S. has asserted military force quite frequently in the post-Cold War era, it has only fought weak powers and thus its wars have been fairly limited in terms of the number of casualties involved. At the same time, </w:t>
      </w:r>
      <w:r w:rsidRPr="00854844">
        <w:rPr>
          <w:rStyle w:val="StyleUnderline"/>
        </w:rPr>
        <w:t>America’s preponderance of power has prevented a great power war, and even restrained major regional powers</w:t>
      </w:r>
      <w:r w:rsidRPr="00854844">
        <w:t xml:space="preserve"> from coming to blows. For instance, the past 25 years haven’t seen any conflicts on par with the Israeli-Arab or Iran-Iraq wars of the Cold War. As the unipolar era comes to a close, the possibility of great power conflict and especially major regional wars rises dramatically. The world will also have to contend with conventionally inferior powers like Japan acquiring nuclear weapons to protect their interests against their newly empowered rivals. But even if the transitions caused by China’s and potentially other nations’ rises are managed successfully, there are still likely to be significant negative effects on international relations. In today’s “globalized” world, it is commonly asserted that </w:t>
      </w:r>
      <w:r w:rsidRPr="00854844">
        <w:rPr>
          <w:rStyle w:val="StyleUnderline"/>
        </w:rPr>
        <w:t xml:space="preserve">many of the defining challenges of our era can </w:t>
      </w:r>
      <w:r w:rsidRPr="00854844">
        <w:rPr>
          <w:rStyle w:val="Emphasis"/>
        </w:rPr>
        <w:t>only</w:t>
      </w:r>
      <w:r w:rsidRPr="00854844">
        <w:rPr>
          <w:rStyle w:val="StyleUnderline"/>
        </w:rPr>
        <w:t xml:space="preserve"> be solved through multilateral cooperation. Examples of this include climate change, health pandemics, organized crime and terrorism, global financial crises, and the proliferation of weapons of mass destruction, among many others. A </w:t>
      </w:r>
      <w:r w:rsidRPr="00854844">
        <w:rPr>
          <w:rStyle w:val="Emphasis"/>
        </w:rPr>
        <w:t>unipolar</w:t>
      </w:r>
      <w:r w:rsidRPr="00854844">
        <w:rPr>
          <w:rStyle w:val="StyleUnderline"/>
        </w:rPr>
        <w:t xml:space="preserve"> system, for all its limitations, is </w:t>
      </w:r>
      <w:r w:rsidRPr="00854844">
        <w:rPr>
          <w:rStyle w:val="Emphasis"/>
        </w:rPr>
        <w:t>uniquely suited</w:t>
      </w:r>
      <w:r w:rsidRPr="00854844">
        <w:rPr>
          <w:rStyle w:val="StyleUnderline"/>
        </w:rPr>
        <w:t xml:space="preserve"> for organizing effective global action </w:t>
      </w:r>
      <w:r w:rsidRPr="00854844">
        <w:t xml:space="preserve">on these transnational issues. This is because there is a clear global leader who can take the initiative and, to some degree, compel others to fall in line. In addition, the </w:t>
      </w:r>
      <w:proofErr w:type="spellStart"/>
      <w:r w:rsidRPr="00854844">
        <w:t>unipole’s</w:t>
      </w:r>
      <w:proofErr w:type="spellEnd"/>
      <w:r w:rsidRPr="00854844">
        <w:t xml:space="preserve"> preponderance of power lessens the intensity of competition among the global players involved. Thus, while there are no shortages of complaints about the limitations of global governance today, there is no question that global governance has been many times more effective in the last 25 years than it was during the Cold War. The rise of China and potentially other powers will create a new bipolar or </w:t>
      </w:r>
      <w:r w:rsidRPr="00854844">
        <w:rPr>
          <w:rStyle w:val="StyleUnderline"/>
        </w:rPr>
        <w:t>multipolar order. This, in turn, will make solving these transnational issues much more difficult</w:t>
      </w:r>
      <w:r w:rsidRPr="00854844">
        <w:t>. Despite the optimistic rhetoric that emanates from official U.S.-China meetings, the reality is that Sino-American competition is likely to overshadow an increasing number of global issues in the years ahead. If other countries like India, Turkey, and Brazil also become significant global powers, this will only further dampen the prospects for effective global governance.</w:t>
      </w:r>
    </w:p>
    <w:p w:rsidR="00666C9A" w:rsidRPr="00352960" w:rsidRDefault="00666C9A" w:rsidP="00666C9A"/>
    <w:p w:rsidR="00517952" w:rsidRDefault="00517952" w:rsidP="00517952">
      <w:pPr>
        <w:pStyle w:val="Heading2"/>
      </w:pPr>
      <w:r>
        <w:t>Uniqueness</w:t>
      </w:r>
    </w:p>
    <w:p w:rsidR="005F43BA" w:rsidRDefault="005F43BA" w:rsidP="005F43BA">
      <w:pPr>
        <w:pStyle w:val="Heading3"/>
      </w:pPr>
      <w:r>
        <w:t>U</w:t>
      </w:r>
      <w:r w:rsidR="00666C9A">
        <w:t>Q—</w:t>
      </w:r>
      <w:r>
        <w:t xml:space="preserve">Border </w:t>
      </w:r>
      <w:r w:rsidR="00666C9A">
        <w:t xml:space="preserve">Drones Increasing </w:t>
      </w:r>
    </w:p>
    <w:p w:rsidR="005F43BA" w:rsidRPr="005F43BA" w:rsidRDefault="005F43BA" w:rsidP="005F43BA">
      <w:pPr>
        <w:pStyle w:val="Heading4"/>
      </w:pPr>
      <w:r>
        <w:t xml:space="preserve">The federal government is ramping up its use of border drones </w:t>
      </w:r>
    </w:p>
    <w:p w:rsidR="005F43BA" w:rsidRPr="0003298F" w:rsidRDefault="005F43BA" w:rsidP="005F43BA">
      <w:r w:rsidRPr="0003298F">
        <w:rPr>
          <w:rStyle w:val="Style13ptBold"/>
        </w:rPr>
        <w:t>Barry '15</w:t>
      </w:r>
      <w:r>
        <w:t xml:space="preserve"> (Tom; January 21, 2015; Dysfunctional Drones Underscore Mission Mess at Homeland Security; Tom Barry is a senior policy analyst at the Center for International Policy, where he directs the </w:t>
      </w:r>
      <w:proofErr w:type="spellStart"/>
      <w:r>
        <w:t>TransBorder</w:t>
      </w:r>
      <w:proofErr w:type="spellEnd"/>
      <w:r>
        <w:t xml:space="preserve"> project. Barry specializes in immigration policy, homeland security, border security and the outsourcing of national security; www.truth-out.org/news/item/28645-dysfunctional-drones-underscore-mission-mess-at-homeland-security; 7-7-15; </w:t>
      </w:r>
      <w:proofErr w:type="spellStart"/>
      <w:r>
        <w:t>mbc</w:t>
      </w:r>
      <w:proofErr w:type="spellEnd"/>
      <w:r>
        <w:t>)</w:t>
      </w:r>
    </w:p>
    <w:p w:rsidR="005F43BA" w:rsidRDefault="005F43BA" w:rsidP="005F43BA">
      <w:r w:rsidRPr="005F43BA">
        <w:t>President</w:t>
      </w:r>
      <w:r w:rsidRPr="00806B04">
        <w:rPr>
          <w:rStyle w:val="StyleUnderline"/>
        </w:rPr>
        <w:t xml:space="preserve"> Obama and Homeland Security Secretary </w:t>
      </w:r>
      <w:proofErr w:type="spellStart"/>
      <w:r w:rsidRPr="00806B04">
        <w:rPr>
          <w:rStyle w:val="StyleUnderline"/>
        </w:rPr>
        <w:t>Jeh</w:t>
      </w:r>
      <w:proofErr w:type="spellEnd"/>
      <w:r w:rsidRPr="00806B04">
        <w:rPr>
          <w:rStyle w:val="StyleUnderline"/>
        </w:rPr>
        <w:t xml:space="preserve"> Johnson are committed to more drone surveillance of US borders</w:t>
      </w:r>
      <w:r>
        <w:t xml:space="preserve">. Over the past year, </w:t>
      </w:r>
      <w:r w:rsidRPr="00806B04">
        <w:rPr>
          <w:rStyle w:val="StyleUnderline"/>
        </w:rPr>
        <w:t>the president has called for</w:t>
      </w:r>
      <w:r>
        <w:t xml:space="preserve"> emergency </w:t>
      </w:r>
      <w:r w:rsidRPr="00806B04">
        <w:rPr>
          <w:rStyle w:val="StyleUnderline"/>
        </w:rPr>
        <w:t>supplemental funding for DHS to fund a "sustained border security surge," including</w:t>
      </w:r>
      <w:r>
        <w:t xml:space="preserve"> new </w:t>
      </w:r>
      <w:r w:rsidRPr="00806B04">
        <w:rPr>
          <w:rStyle w:val="StyleUnderline"/>
        </w:rPr>
        <w:t>funding for border drones</w:t>
      </w:r>
      <w:r>
        <w:t xml:space="preserve">. Johnson specified that deployment of Predator drones over the Southwest border is key to his new "border security initiative, which he calls the Southern Border and Approaches Campaign. Before joining DHS last year, Johnson served successively as general counsel for the Air Force and Department of Defense (2009-2013). As the chief DOD legal counsel, Johnson formulated the legal justification for President Obama's use of Predator drones in targeted killings overseas. </w:t>
      </w:r>
      <w:r w:rsidRPr="00806B04">
        <w:rPr>
          <w:rStyle w:val="StyleUnderline"/>
        </w:rPr>
        <w:t>Support by the White House and DHS for the use of military-grade drones persists even as criticism of the program mounts.</w:t>
      </w:r>
      <w:r>
        <w:t xml:space="preserve"> </w:t>
      </w:r>
      <w:r w:rsidRPr="00806B04">
        <w:rPr>
          <w:rStyle w:val="StyleUnderline"/>
        </w:rPr>
        <w:t>Since the first deployment in 2005 of Predator drones by Customs and Border Protection (CBP) - the most generously funded DHS agency - the program has come under critical review from the Congressional Research Service, Government Accountability Office (</w:t>
      </w:r>
      <w:r>
        <w:t xml:space="preserve">GAO), </w:t>
      </w:r>
      <w:r w:rsidRPr="00806B04">
        <w:rPr>
          <w:rStyle w:val="StyleUnderline"/>
        </w:rPr>
        <w:t>and the DHS Office of the Inspector General</w:t>
      </w:r>
      <w:r>
        <w:t xml:space="preserve"> (OIG). T</w:t>
      </w:r>
      <w:r w:rsidRPr="00806B04">
        <w:rPr>
          <w:rStyle w:val="StyleUnderline"/>
        </w:rPr>
        <w:t xml:space="preserve">he OIG report hammers the CBP and the Office of Air and Marine for the continuing failure to institute performance </w:t>
      </w:r>
      <w:r>
        <w:t xml:space="preserve">measures and to meet planned flight-time objectives. More than a dozen reports have lambasted the drone program for its failure to meet stated goals, absence of performance measures, and failure to formulate operational plans and strategic directions. Office of Air and Marine (OAM), which DHS created at the same time that CBP launched the drone program, has overseen the expansion of its drone fleet from one Predator to eight Predators and two Predator marine-surveillance variants known as Guardians. </w:t>
      </w:r>
      <w:r w:rsidRPr="00806B04">
        <w:rPr>
          <w:rStyle w:val="StyleUnderline"/>
        </w:rPr>
        <w:t>As part of its strategic plan, CBP/OAM plans to increase the drone fleet to two-dozen Predators and Guardians - a plan that allows CBP/OAM to respond to emergencies and threats anywhere within the United States in three hours or less</w:t>
      </w:r>
      <w:r>
        <w:t>. CBP has been largely dismissive of governmental evaluations of its border drone program. In 2012, the DHS inspector general produced a report that added to the growing library of critical evaluations of the border drones, taking CBP/OAM to task for its lack of performance measures and for keeping the Predators grounded on military bases rather than flying surveillance missions. T</w:t>
      </w:r>
      <w:r w:rsidRPr="00806B04">
        <w:rPr>
          <w:rStyle w:val="StyleUnderline"/>
        </w:rPr>
        <w:t>his scathing evaluation didn't undermine White House or DHS support for the costly drone program</w:t>
      </w:r>
      <w:r>
        <w:t>. And CBP/OAM essentially shrugged off the OIG's critiques and recommendations - as is evident in a new OIG evaluation</w:t>
      </w:r>
    </w:p>
    <w:p w:rsidR="00666C9A" w:rsidRDefault="00666C9A" w:rsidP="00666C9A">
      <w:pPr>
        <w:pStyle w:val="Heading3"/>
      </w:pPr>
      <w:r>
        <w:t>UQ – Border Drones Now – Secure Our Borders Act</w:t>
      </w:r>
    </w:p>
    <w:p w:rsidR="00666C9A" w:rsidRPr="00666C9A" w:rsidRDefault="00666C9A" w:rsidP="00666C9A">
      <w:pPr>
        <w:pStyle w:val="Heading4"/>
      </w:pPr>
      <w:r>
        <w:t>The SOBA will expand border drones within 100 miles of the border</w:t>
      </w:r>
    </w:p>
    <w:p w:rsidR="00666C9A" w:rsidRPr="00042D13" w:rsidRDefault="00666C9A" w:rsidP="00666C9A">
      <w:proofErr w:type="spellStart"/>
      <w:r w:rsidRPr="00042D13">
        <w:rPr>
          <w:rStyle w:val="Style13ptBold"/>
        </w:rPr>
        <w:t>Kayyali</w:t>
      </w:r>
      <w:proofErr w:type="spellEnd"/>
      <w:r w:rsidRPr="00042D13">
        <w:rPr>
          <w:rStyle w:val="Style13ptBold"/>
        </w:rPr>
        <w:t xml:space="preserve"> 2015</w:t>
      </w:r>
      <w:r>
        <w:t xml:space="preserve"> (Nadia; Secure Our Borders First Act Would Ensure Proliferation of Drones at the Border; Feb 3; https://www.eff.org/deeplinks/2015/02/secure-our-borders-first-act-would-ensure-proliferation-drones-border; kdf)</w:t>
      </w:r>
    </w:p>
    <w:p w:rsidR="00666C9A" w:rsidRDefault="00666C9A" w:rsidP="00666C9A">
      <w:pPr>
        <w:rPr>
          <w:sz w:val="16"/>
        </w:rPr>
      </w:pPr>
      <w:r w:rsidRPr="00042D13">
        <w:rPr>
          <w:rStyle w:val="StyleUnderline"/>
        </w:rPr>
        <w:t>Secure Our Borders First Act Would Ensure Proliferation of Drones at the Border</w:t>
      </w:r>
      <w:r>
        <w:rPr>
          <w:rStyle w:val="StyleUnderline"/>
        </w:rPr>
        <w:t xml:space="preserve"> </w:t>
      </w:r>
      <w:r w:rsidRPr="00042D13">
        <w:rPr>
          <w:sz w:val="16"/>
        </w:rPr>
        <w:t>Security shouldn’t be a synonym for giving up civil liberties. But bills like HR 399 show that lawmakers think it is. Th</w:t>
      </w:r>
      <w:r w:rsidRPr="00042D13">
        <w:rPr>
          <w:rStyle w:val="StyleUnderline"/>
        </w:rPr>
        <w:t xml:space="preserve">e Secure Our Borders First Act is an ugly piece of legislation that’s clearly intended to </w:t>
      </w:r>
      <w:proofErr w:type="spellStart"/>
      <w:r w:rsidRPr="00042D13">
        <w:rPr>
          <w:rStyle w:val="StyleUnderline"/>
        </w:rPr>
        <w:t>strongarm</w:t>
      </w:r>
      <w:proofErr w:type="spellEnd"/>
      <w:r w:rsidRPr="00042D13">
        <w:rPr>
          <w:rStyle w:val="StyleUnderline"/>
        </w:rPr>
        <w:t xml:space="preserve"> the Department of Homeland Security into dealing with the border in a very particular way—with drones and other surveillance technology.</w:t>
      </w:r>
      <w:r>
        <w:rPr>
          <w:rStyle w:val="StyleUnderline"/>
        </w:rPr>
        <w:t xml:space="preserve"> </w:t>
      </w:r>
      <w:r w:rsidRPr="00042D13">
        <w:rPr>
          <w:sz w:val="16"/>
        </w:rPr>
        <w:t xml:space="preserve">The bill appears to have stalled in the House—it was on the calendar for last week but wasn’t voted on, and it's not on the schedule for this week. But it’s not dead yet. And even if it does die, this isn’t the first time Congress has tried to increase the use of drones at the border. In 2013, the Senate passed S.744, the Border Security, Economic Opportunity, and Immigration Modernization Act. The bill called for the use of drones “24 hours per day and for 7 days per week.” The House of Representatives did not pass the legislation, but the drone mandate in HR 399 is eerily similar—and it demonstrates that the idea that drones should be used at the border is persistent. The 72-page piece of legislation, authored by Rep. Michael </w:t>
      </w:r>
      <w:proofErr w:type="spellStart"/>
      <w:r w:rsidRPr="00042D13">
        <w:rPr>
          <w:sz w:val="16"/>
        </w:rPr>
        <w:t>McCaul</w:t>
      </w:r>
      <w:proofErr w:type="spellEnd"/>
      <w:r w:rsidRPr="00042D13">
        <w:rPr>
          <w:sz w:val="16"/>
        </w:rPr>
        <w:t xml:space="preserve"> from Texas, gives the Department of Homeland Security (DHS) an incredibly specific mandate. It requires DHS to gain “operational control” of high traffic areas within 2 years, and the entire southern border within 5 years. Operational control means “the prevention of all unlawful entries into the United States.” It prescribes exactly how that should be done, and even includes penalties for failure to do so, including pay freezes for government officials. The bill also prescribes how operational control should be obtained. It does this by prescribing what equipment 11 specific border points should use. At several of the points, that equipment includes drones. Additionally, the bill includes the following mandate: The Office of Air and Marine of U.S. Customs and Border Protection [CBP] shall operate unmanned aerial systems not less than 16 hours per day, seven days per week. As the ACLU notes, it’s a little shocking that the bill includes such mandates only “weeks after a damning DHS Inspector General (DHS IG) report titled ‘CBP Drones are Dubious Achievers.’” And that’s just the most recent report. In June of 2012, EFF called attention to another DHS IG report that faulted the DHS for wasting time, money, and resources using drones that were ineffective and lacked oversight. To put it in perspective, Predator drones cost $3,000 per hour to fly. That’s certainly part of the reason that HR 399 authorizes $1 billion in appropriations. Of course, the waste of money in this bill pales in comparison to its potential negative impact on civil liberties</w:t>
      </w:r>
      <w:r w:rsidRPr="00042D13">
        <w:rPr>
          <w:rStyle w:val="StyleUnderline"/>
        </w:rPr>
        <w:t xml:space="preserve">. Drones pose a multitude of privacy concerns. Drones can be equipped with, among other capabilities, facial recognition technology, live-feed video cameras, thermal imaging, </w:t>
      </w:r>
      <w:proofErr w:type="gramStart"/>
      <w:r w:rsidRPr="00042D13">
        <w:rPr>
          <w:rStyle w:val="StyleUnderline"/>
        </w:rPr>
        <w:t>fake</w:t>
      </w:r>
      <w:proofErr w:type="gramEnd"/>
      <w:r w:rsidRPr="00042D13">
        <w:rPr>
          <w:rStyle w:val="StyleUnderline"/>
        </w:rPr>
        <w:t xml:space="preserve"> cell phone towers to intercept phone calls, texts and GPS locations, </w:t>
      </w:r>
      <w:r w:rsidRPr="00042D13">
        <w:rPr>
          <w:sz w:val="16"/>
        </w:rPr>
        <w:t xml:space="preserve">as well as backend software tools like license plate recognition, GPS tracking, and facial recognition. They are capable of highly advanced and near-constant surveillance, and can amass large amounts of data on private citizens, which can then be linked to data collected by the government and private companies in other contexts. </w:t>
      </w:r>
      <w:r w:rsidRPr="00042D13">
        <w:rPr>
          <w:rStyle w:val="StyleUnderline"/>
        </w:rPr>
        <w:t>Lest it seem that this will only affect communities directly adjacent to the border,</w:t>
      </w:r>
      <w:r w:rsidRPr="00042D13">
        <w:rPr>
          <w:sz w:val="16"/>
        </w:rPr>
        <w:t xml:space="preserve"> or individuals being investigated or pursued by CBP, </w:t>
      </w:r>
      <w:r w:rsidRPr="00042D13">
        <w:rPr>
          <w:rStyle w:val="StyleUnderline"/>
        </w:rPr>
        <w:t>it’s important to note that the government considers the border to extend 100 miles in,</w:t>
      </w:r>
      <w:r w:rsidRPr="00042D13">
        <w:rPr>
          <w:sz w:val="16"/>
        </w:rPr>
        <w:t xml:space="preserve"> and CBP has certain powers to conduct activities like searches that would be unconstitutional elsewhere. Furthermore, according to documents obtained by the EFF as part of a Freedom of Information Act lawsuit against the agency</w:t>
      </w:r>
      <w:r w:rsidRPr="00042D13">
        <w:rPr>
          <w:rStyle w:val="StyleUnderline"/>
        </w:rPr>
        <w:t xml:space="preserve">, CBP appears to be flying drones well within the Southern and Northern US borders for a wide variety of non-border patrol reasons. </w:t>
      </w:r>
      <w:r w:rsidRPr="00042D13">
        <w:rPr>
          <w:sz w:val="16"/>
        </w:rPr>
        <w:t xml:space="preserve">In fact, the documents showed that </w:t>
      </w:r>
      <w:proofErr w:type="gramStart"/>
      <w:r w:rsidRPr="00042D13">
        <w:rPr>
          <w:sz w:val="16"/>
        </w:rPr>
        <w:t>between 2010-2012,</w:t>
      </w:r>
      <w:proofErr w:type="gramEnd"/>
      <w:r w:rsidRPr="00042D13">
        <w:rPr>
          <w:sz w:val="16"/>
        </w:rPr>
        <w:t xml:space="preserve"> the number of missions CBP flew for state, local and non-CBP federal agencies increased eight-fold. The silver lining? The legislation hasn’t passed yet. There’s still time to contact your elected representatives and tell them to vote no.</w:t>
      </w:r>
    </w:p>
    <w:p w:rsidR="00666C9A" w:rsidRPr="00666C9A" w:rsidRDefault="00666C9A" w:rsidP="00666C9A"/>
    <w:p w:rsidR="00666C9A" w:rsidRDefault="00666C9A" w:rsidP="00666C9A">
      <w:pPr>
        <w:pStyle w:val="Heading3"/>
      </w:pPr>
      <w:r>
        <w:t xml:space="preserve">UQ – Border Drones Effective </w:t>
      </w:r>
    </w:p>
    <w:p w:rsidR="005F43BA" w:rsidRPr="005F43BA" w:rsidRDefault="005F43BA" w:rsidP="005F43BA">
      <w:pPr>
        <w:pStyle w:val="Heading4"/>
      </w:pPr>
      <w:r>
        <w:t xml:space="preserve">Border drones effectively and efficiently monitor the border </w:t>
      </w:r>
    </w:p>
    <w:p w:rsidR="005F43BA" w:rsidRPr="004B6A51" w:rsidRDefault="005F43BA" w:rsidP="005F43BA">
      <w:pPr>
        <w:rPr>
          <w:rStyle w:val="StyleUnderline"/>
          <w:u w:val="none"/>
        </w:rPr>
      </w:pPr>
      <w:proofErr w:type="spellStart"/>
      <w:r w:rsidRPr="00B03599">
        <w:rPr>
          <w:rStyle w:val="Style13ptBold"/>
        </w:rPr>
        <w:t>RussiaTimes</w:t>
      </w:r>
      <w:proofErr w:type="spellEnd"/>
      <w:r w:rsidRPr="00B03599">
        <w:rPr>
          <w:rStyle w:val="Style13ptBold"/>
        </w:rPr>
        <w:t xml:space="preserve"> ’14</w:t>
      </w:r>
      <w:r>
        <w:rPr>
          <w:rStyle w:val="StyleUnderline"/>
          <w:u w:val="none"/>
        </w:rPr>
        <w:t xml:space="preserve"> (November 13, 2014; </w:t>
      </w:r>
      <w:hyperlink r:id="rId10" w:history="1">
        <w:r w:rsidRPr="00CB2143">
          <w:rPr>
            <w:rStyle w:val="Hyperlink"/>
          </w:rPr>
          <w:t>http://rt.com/usa/205343-cpb-mexico-border-drone-patrols/</w:t>
        </w:r>
      </w:hyperlink>
      <w:r>
        <w:rPr>
          <w:rStyle w:val="StyleUnderline"/>
          <w:u w:val="none"/>
        </w:rPr>
        <w:t xml:space="preserve">; 7-3-15; </w:t>
      </w:r>
      <w:proofErr w:type="spellStart"/>
      <w:r>
        <w:rPr>
          <w:rStyle w:val="StyleUnderline"/>
          <w:u w:val="none"/>
        </w:rPr>
        <w:t>mbc</w:t>
      </w:r>
      <w:proofErr w:type="spellEnd"/>
      <w:r>
        <w:rPr>
          <w:rStyle w:val="StyleUnderline"/>
          <w:u w:val="none"/>
        </w:rPr>
        <w:t>)</w:t>
      </w:r>
    </w:p>
    <w:p w:rsidR="005F43BA" w:rsidRDefault="005F43BA" w:rsidP="005F43BA">
      <w:pPr>
        <w:rPr>
          <w:sz w:val="16"/>
        </w:rPr>
      </w:pPr>
      <w:r w:rsidRPr="0019434B">
        <w:rPr>
          <w:rStyle w:val="StyleUnderline"/>
        </w:rPr>
        <w:t>Predator drones are silently patrolling almost half of the United States’ border with Mexico, looking for illegal immigrants, human traffickers and drug cartels in desolated areas the government agents can’t realistically patrol</w:t>
      </w:r>
      <w:r w:rsidRPr="005F43BA">
        <w:rPr>
          <w:sz w:val="16"/>
        </w:rPr>
        <w:t xml:space="preserve">. The unmanned aircraft fly over about 900 miles of rural areas where there are no US Customs and Border Patrol (CPB) agents, camera towers, ground sensors or fences along the 1,954-mile border, according to a new report by the Associated Press. </w:t>
      </w:r>
      <w:r w:rsidRPr="0019434B">
        <w:rPr>
          <w:rStyle w:val="StyleUnderline"/>
        </w:rPr>
        <w:t xml:space="preserve">The Predator </w:t>
      </w:r>
      <w:proofErr w:type="spellStart"/>
      <w:r w:rsidRPr="0019434B">
        <w:rPr>
          <w:rStyle w:val="StyleUnderline"/>
        </w:rPr>
        <w:t>Bs</w:t>
      </w:r>
      <w:proofErr w:type="spellEnd"/>
      <w:r w:rsidRPr="0019434B">
        <w:rPr>
          <w:rStyle w:val="StyleUnderline"/>
        </w:rPr>
        <w:t xml:space="preserve"> use a high-resolution video camera and then return within three days for another video in the same spot, two officials told the wire service. The two videos are then overlaid for analysts who use sophisticated software to identify tiny changes.</w:t>
      </w:r>
      <w:r w:rsidRPr="005F43BA">
        <w:rPr>
          <w:sz w:val="16"/>
        </w:rPr>
        <w:t xml:space="preserve"> </w:t>
      </w:r>
      <w:r w:rsidRPr="0019434B">
        <w:rPr>
          <w:rStyle w:val="StyleUnderline"/>
        </w:rPr>
        <w:t>There are changes in terrain in only eight percent of the drone missions under the current strategy ‒ known internally as “change detection” ‒ since it began in March 2013.</w:t>
      </w:r>
      <w:r w:rsidRPr="005F43BA">
        <w:rPr>
          <w:sz w:val="16"/>
        </w:rPr>
        <w:t xml:space="preserve"> </w:t>
      </w:r>
      <w:r w:rsidRPr="0019434B">
        <w:rPr>
          <w:rStyle w:val="StyleUnderline"/>
        </w:rPr>
        <w:t>Of those flagged missions, about four percent were false alarms,</w:t>
      </w:r>
      <w:r w:rsidRPr="005F43BA">
        <w:rPr>
          <w:sz w:val="16"/>
        </w:rPr>
        <w:t xml:space="preserve"> like tracks from livestock or farmers, and about two percent are inconclusive to the agents dispatched to the area to investigate. The remaining 2 percent offer evidence ‒ like footprints, broken twigs, trash ‒ of illegal crossings from Mexico, which typically results in ground sensors being planted for closer monitoring. </w:t>
      </w:r>
      <w:r w:rsidRPr="0019434B">
        <w:rPr>
          <w:rStyle w:val="StyleUnderline"/>
        </w:rPr>
        <w:t>In the last year and a half, CPB has operated about 10,000 drone flights, with much of their missions over Texas</w:t>
      </w:r>
      <w:r w:rsidRPr="005F43BA">
        <w:rPr>
          <w:sz w:val="16"/>
        </w:rPr>
        <w:t>.</w:t>
      </w:r>
      <w:r w:rsidRPr="0019434B">
        <w:rPr>
          <w:rStyle w:val="StyleUnderline"/>
        </w:rPr>
        <w:t xml:space="preserve"> </w:t>
      </w:r>
      <w:r w:rsidRPr="005F43BA">
        <w:rPr>
          <w:sz w:val="16"/>
        </w:rPr>
        <w:t xml:space="preserve">Border missions fly out of Sierra Vista, home of the U.S. Army Intelligence Center at Fort Huachuca, or Corpus Christi, Texas. </w:t>
      </w:r>
      <w:r w:rsidRPr="0019434B">
        <w:rPr>
          <w:rStyle w:val="StyleUnderline"/>
        </w:rPr>
        <w:t xml:space="preserve">They patrol at altitudes between 19,000 at 28,000 feet and between 25 and 60 miles of the border. The program is expected to expand the </w:t>
      </w:r>
      <w:proofErr w:type="spellStart"/>
      <w:r w:rsidRPr="0019434B">
        <w:rPr>
          <w:rStyle w:val="StyleUnderline"/>
        </w:rPr>
        <w:t>the</w:t>
      </w:r>
      <w:proofErr w:type="spellEnd"/>
      <w:r w:rsidRPr="0019434B">
        <w:rPr>
          <w:rStyle w:val="StyleUnderline"/>
        </w:rPr>
        <w:t xml:space="preserve"> Canadian border by the end of 2015.</w:t>
      </w:r>
      <w:r w:rsidRPr="005F43BA">
        <w:rPr>
          <w:sz w:val="16"/>
        </w:rPr>
        <w:t xml:space="preserve"> The purpose is to assign agents where illegal activity is highest, R. Gil </w:t>
      </w:r>
      <w:proofErr w:type="spellStart"/>
      <w:r w:rsidRPr="005F43BA">
        <w:rPr>
          <w:sz w:val="16"/>
        </w:rPr>
        <w:t>Kerlikowske</w:t>
      </w:r>
      <w:proofErr w:type="spellEnd"/>
      <w:r w:rsidRPr="005F43BA">
        <w:rPr>
          <w:sz w:val="16"/>
        </w:rPr>
        <w:t>, commissioner of Customs and Border Protection, the Border Patrol's parent agency, which operates nine unmanned aircraft across the country, told AP. "</w:t>
      </w:r>
      <w:r w:rsidRPr="0019434B">
        <w:rPr>
          <w:rStyle w:val="StyleUnderline"/>
        </w:rPr>
        <w:t xml:space="preserve">You have finite resources," he said in an interview. "If you can look at some very rugged terrain (and) you can see there's not traffic, whether </w:t>
      </w:r>
      <w:proofErr w:type="gramStart"/>
      <w:r w:rsidRPr="0019434B">
        <w:rPr>
          <w:rStyle w:val="StyleUnderline"/>
        </w:rPr>
        <w:t>it's</w:t>
      </w:r>
      <w:proofErr w:type="gramEnd"/>
      <w:r w:rsidRPr="0019434B">
        <w:rPr>
          <w:rStyle w:val="StyleUnderline"/>
        </w:rPr>
        <w:t xml:space="preserve"> tire tracks or clothing being abandoned or anything else, you want to deploy your resources to where you have a greater risk, a greater threat."</w:t>
      </w:r>
      <w:r w:rsidRPr="005F43BA">
        <w:rPr>
          <w:sz w:val="16"/>
        </w:rPr>
        <w:t xml:space="preserve"> Gregory McNeal, a law professor and drone expert at Pepperdine University, told NBC News in July that the money spent on drones is worth it. "</w:t>
      </w:r>
      <w:r w:rsidRPr="0019434B">
        <w:rPr>
          <w:rStyle w:val="StyleUnderline"/>
        </w:rPr>
        <w:t>This is a better way to patrol the border than helicopters," he said. "It’s not a comprehensive immigration solution or border security solution, but more surveillance time in the air will help plug gaps in the border."</w:t>
      </w:r>
      <w:r w:rsidRPr="005F43BA">
        <w:rPr>
          <w:sz w:val="16"/>
        </w:rPr>
        <w:t xml:space="preserve"> A </w:t>
      </w:r>
      <w:r w:rsidRPr="0019434B">
        <w:rPr>
          <w:rStyle w:val="StyleUnderline"/>
        </w:rPr>
        <w:t>typical Predator drone can fly for 12 hours before landing, compared to three for a standard helicopter.</w:t>
      </w:r>
      <w:r w:rsidRPr="005F43BA">
        <w:rPr>
          <w:sz w:val="16"/>
        </w:rPr>
        <w:t xml:space="preserve"> But the cost is much higher: </w:t>
      </w:r>
      <w:r w:rsidRPr="0019434B">
        <w:rPr>
          <w:rStyle w:val="StyleUnderline"/>
        </w:rPr>
        <w:t xml:space="preserve">Predator drones require a crew of between five to eight people ‒ </w:t>
      </w:r>
      <w:proofErr w:type="gramStart"/>
      <w:r w:rsidRPr="0019434B">
        <w:rPr>
          <w:rStyle w:val="StyleUnderline"/>
        </w:rPr>
        <w:t>plus</w:t>
      </w:r>
      <w:proofErr w:type="gramEnd"/>
      <w:r w:rsidRPr="0019434B">
        <w:rPr>
          <w:rStyle w:val="StyleUnderline"/>
        </w:rPr>
        <w:t xml:space="preserve"> maintenance staff ‒ to operate, coming out to about $3,000 an hour to fly</w:t>
      </w:r>
      <w:r w:rsidRPr="005F43BA">
        <w:rPr>
          <w:sz w:val="16"/>
        </w:rPr>
        <w:t xml:space="preserve">. And each one has an $18 million price tag, NBC News reported. CPB began rolling out Predators in 2005, but rapidly expanded the unmanned aerial reconnaissance operation along the US-Mexico border at the beginning of this decade, the Washington Post reported in 2011. Michael </w:t>
      </w:r>
      <w:proofErr w:type="spellStart"/>
      <w:r w:rsidRPr="005F43BA">
        <w:rPr>
          <w:sz w:val="16"/>
        </w:rPr>
        <w:t>Kostelnik</w:t>
      </w:r>
      <w:proofErr w:type="spellEnd"/>
      <w:r w:rsidRPr="005F43BA">
        <w:rPr>
          <w:sz w:val="16"/>
        </w:rPr>
        <w:t xml:space="preserve">, a retired Air Force general and former test pilot who is the assistant commissioner of CPB’s Office of Air and Marine, told the Post then that he had yet to be challenged in Congress about the appropriate use of domestic drones. “Instead, the question is: Why can’t we have more of them in my district?” </w:t>
      </w:r>
      <w:proofErr w:type="spellStart"/>
      <w:r w:rsidRPr="005F43BA">
        <w:rPr>
          <w:sz w:val="16"/>
        </w:rPr>
        <w:t>Kostelnik</w:t>
      </w:r>
      <w:proofErr w:type="spellEnd"/>
      <w:r w:rsidRPr="005F43BA">
        <w:rPr>
          <w:sz w:val="16"/>
        </w:rPr>
        <w:t xml:space="preserve"> said. In July, President Barack Obama requested $39.4 million for aerial surveillance, including troops, along the US-Mexican border. </w:t>
      </w:r>
      <w:r w:rsidRPr="0019434B">
        <w:rPr>
          <w:rStyle w:val="StyleUnderline"/>
        </w:rPr>
        <w:t>The emergency funding was for 16,526 additional drone and manned aircraft flight hours for border surveillance, and 16 additional drone crews to better detect and stop illegal activity, according to administration officials. The request was in response to the humanitarian crisis after tens of thousands of unaccompanied children and families illegally entered the country in the first half of the year.</w:t>
      </w:r>
      <w:r w:rsidRPr="005F43BA">
        <w:rPr>
          <w:sz w:val="16"/>
        </w:rPr>
        <w:t xml:space="preserve"> “Border Patrol wants the money and it wants the drones,” McNeal said. “This is the kind of crisis where, if you are Border Patrol, you seize the opportunity to get more funding from Congress.” </w:t>
      </w:r>
      <w:r w:rsidRPr="0019434B">
        <w:rPr>
          <w:rStyle w:val="StyleUnderline"/>
        </w:rPr>
        <w:t>The agency’s “unmanned and manned aircraft can continue to support ongoing border security operations, specifically regarding the tracking of illegal cross-border smuggling operations</w:t>
      </w:r>
      <w:r w:rsidRPr="005F43BA">
        <w:rPr>
          <w:sz w:val="16"/>
        </w:rPr>
        <w:t xml:space="preserve">,” a CBP official told </w:t>
      </w:r>
      <w:proofErr w:type="spellStart"/>
      <w:r w:rsidRPr="005F43BA">
        <w:rPr>
          <w:sz w:val="16"/>
        </w:rPr>
        <w:t>Nextgov</w:t>
      </w:r>
      <w:proofErr w:type="spellEnd"/>
      <w:r w:rsidRPr="005F43BA">
        <w:rPr>
          <w:sz w:val="16"/>
        </w:rPr>
        <w:t xml:space="preserve">. </w:t>
      </w:r>
      <w:r w:rsidRPr="0019434B">
        <w:rPr>
          <w:rStyle w:val="StyleUnderline"/>
        </w:rPr>
        <w:t>The president’s request was part of a larger funding appeal of $3.7 billion to deal with the illegal immigrants and border security problems. In January,</w:t>
      </w:r>
      <w:r w:rsidRPr="005F43BA">
        <w:rPr>
          <w:sz w:val="16"/>
        </w:rPr>
        <w:t xml:space="preserve"> CPB was forced to ground its entire fleet of drones after a mechanical function forced a crew to crash an unmanned aircraft valued at $12 million. The mishap lowered the number of agency drones to only nine.</w:t>
      </w:r>
    </w:p>
    <w:p w:rsidR="001F65D8" w:rsidRDefault="001F65D8" w:rsidP="001F65D8">
      <w:pPr>
        <w:pStyle w:val="Heading3"/>
      </w:pPr>
      <w:r>
        <w:t xml:space="preserve">UQ – Yes Human Smuggling </w:t>
      </w:r>
    </w:p>
    <w:p w:rsidR="001F65D8" w:rsidRPr="00854844" w:rsidRDefault="001F65D8" w:rsidP="001F65D8">
      <w:pPr>
        <w:pStyle w:val="Heading4"/>
        <w:rPr>
          <w:rFonts w:cs="Times New Roman"/>
        </w:rPr>
      </w:pPr>
      <w:r w:rsidRPr="00854844">
        <w:rPr>
          <w:rFonts w:cs="Times New Roman"/>
        </w:rPr>
        <w:t>Profits from human smuggling outweigh drugs</w:t>
      </w:r>
    </w:p>
    <w:p w:rsidR="001F65D8" w:rsidRPr="00854844" w:rsidRDefault="001F65D8" w:rsidP="001F65D8">
      <w:r w:rsidRPr="00854844">
        <w:rPr>
          <w:rStyle w:val="Style13ptBold"/>
        </w:rPr>
        <w:t xml:space="preserve">Gilroy 14 </w:t>
      </w:r>
      <w:r w:rsidRPr="00854844">
        <w:t>– Colby College Honors Thesis, Latin American Studies</w:t>
      </w:r>
    </w:p>
    <w:p w:rsidR="001F65D8" w:rsidRPr="00854844" w:rsidRDefault="001F65D8" w:rsidP="001F65D8">
      <w:r w:rsidRPr="00854844">
        <w:t>(Chloe, “BORDERLINE DEPRAVITY: THE IMPACT OF U.S. IMMIGRATION POLICY ON HUMAN SMUGGLING AT THE MEXICAN BORDER,” http://digitalcommons.colby.edu/cgi/viewcontent.cgi?article=1740&amp;context=honorstheses)//BB</w:t>
      </w:r>
    </w:p>
    <w:p w:rsidR="001F65D8" w:rsidRPr="00854844" w:rsidRDefault="001F65D8" w:rsidP="001F65D8">
      <w:r w:rsidRPr="00854844">
        <w:t xml:space="preserve">Furthermore, </w:t>
      </w:r>
      <w:r w:rsidRPr="00854844">
        <w:rPr>
          <w:rStyle w:val="StyleUnderline"/>
        </w:rPr>
        <w:t>there is an added economic advantage that the cartels gain</w:t>
      </w:r>
      <w:r w:rsidRPr="00854844">
        <w:t xml:space="preserve"> over</w:t>
      </w:r>
      <w:r w:rsidRPr="00854844">
        <w:rPr>
          <w:rStyle w:val="StyleUnderline"/>
          <w:sz w:val="12"/>
        </w:rPr>
        <w:t xml:space="preserve">∂ </w:t>
      </w:r>
      <w:r w:rsidRPr="00854844">
        <w:t xml:space="preserve">other operators </w:t>
      </w:r>
      <w:r w:rsidRPr="00854844">
        <w:rPr>
          <w:rStyle w:val="StyleUnderline"/>
        </w:rPr>
        <w:t>by entering into the market for human smuggling in certain areas. Unlike</w:t>
      </w:r>
      <w:r w:rsidRPr="00854844">
        <w:rPr>
          <w:sz w:val="12"/>
        </w:rPr>
        <w:t xml:space="preserve">∂ </w:t>
      </w:r>
      <w:r w:rsidRPr="00854844">
        <w:rPr>
          <w:rStyle w:val="StyleUnderline"/>
        </w:rPr>
        <w:t>a load of cocaine being smuggled across the border that, when lost, cannot be recouped, a</w:t>
      </w:r>
      <w:r w:rsidRPr="00854844">
        <w:rPr>
          <w:rStyle w:val="StyleUnderline"/>
          <w:sz w:val="12"/>
        </w:rPr>
        <w:t xml:space="preserve">∂ </w:t>
      </w:r>
      <w:r w:rsidRPr="00854844">
        <w:rPr>
          <w:rStyle w:val="StyleUnderline"/>
        </w:rPr>
        <w:t>person who fails crossing the first time may hire the same coyote multiple times</w:t>
      </w:r>
      <w:r w:rsidRPr="00854844">
        <w:t xml:space="preserve"> in order</w:t>
      </w:r>
      <w:r w:rsidRPr="00854844">
        <w:rPr>
          <w:sz w:val="12"/>
        </w:rPr>
        <w:t xml:space="preserve">∂ </w:t>
      </w:r>
      <w:r w:rsidRPr="00854844">
        <w:t>to complete the journey successfully. In his interviews completed with returned migrants</w:t>
      </w:r>
      <w:r w:rsidRPr="00854844">
        <w:rPr>
          <w:sz w:val="12"/>
        </w:rPr>
        <w:t xml:space="preserve">∂ </w:t>
      </w:r>
      <w:r w:rsidRPr="00854844">
        <w:t xml:space="preserve">as part of the Mexican Migrant Project, Cornelius A. Wayne found that </w:t>
      </w:r>
      <w:r w:rsidRPr="00854844">
        <w:rPr>
          <w:rStyle w:val="StyleUnderline"/>
        </w:rPr>
        <w:t>92% of migrants</w:t>
      </w:r>
      <w:r w:rsidRPr="00854844">
        <w:rPr>
          <w:sz w:val="12"/>
        </w:rPr>
        <w:t xml:space="preserve">∂ </w:t>
      </w:r>
      <w:r w:rsidRPr="00854844">
        <w:t>“</w:t>
      </w:r>
      <w:r w:rsidRPr="00854844">
        <w:rPr>
          <w:rStyle w:val="StyleUnderline"/>
        </w:rPr>
        <w:t>eventually succeeded on the same trip to the border, without returning to their place of</w:t>
      </w:r>
      <w:r w:rsidRPr="00854844">
        <w:rPr>
          <w:sz w:val="12"/>
        </w:rPr>
        <w:t xml:space="preserve">∂ </w:t>
      </w:r>
      <w:r w:rsidRPr="00854844">
        <w:rPr>
          <w:rStyle w:val="StyleUnderline"/>
        </w:rPr>
        <w:t>origin</w:t>
      </w:r>
      <w:r w:rsidRPr="00854844">
        <w:t xml:space="preserve">”.96 </w:t>
      </w:r>
      <w:r w:rsidRPr="00854844">
        <w:rPr>
          <w:rStyle w:val="StyleUnderline"/>
        </w:rPr>
        <w:t>So even when a first time crossing proves to be unsuccessful, smugglers still</w:t>
      </w:r>
      <w:r w:rsidRPr="00854844">
        <w:rPr>
          <w:sz w:val="12"/>
        </w:rPr>
        <w:t xml:space="preserve">∂ </w:t>
      </w:r>
      <w:r w:rsidRPr="00854844">
        <w:rPr>
          <w:rStyle w:val="StyleUnderline"/>
        </w:rPr>
        <w:t>stand to make a future profit if the migrants they failed to bring over decide to make the</w:t>
      </w:r>
      <w:r w:rsidRPr="00854844">
        <w:rPr>
          <w:rStyle w:val="StyleUnderline"/>
          <w:sz w:val="12"/>
        </w:rPr>
        <w:t xml:space="preserve">∂ </w:t>
      </w:r>
      <w:r w:rsidRPr="00854844">
        <w:rPr>
          <w:rStyle w:val="StyleUnderline"/>
        </w:rPr>
        <w:t>trip again</w:t>
      </w:r>
      <w:r w:rsidRPr="00854844">
        <w:t>. Agent Ramiro Cordero goes into why, in certain areas of the border region</w:t>
      </w:r>
      <w:proofErr w:type="gramStart"/>
      <w:r w:rsidRPr="00854844">
        <w:t>,</w:t>
      </w:r>
      <w:r w:rsidRPr="00854844">
        <w:rPr>
          <w:sz w:val="12"/>
        </w:rPr>
        <w:t>∂</w:t>
      </w:r>
      <w:proofErr w:type="gramEnd"/>
      <w:r w:rsidRPr="00854844">
        <w:rPr>
          <w:sz w:val="12"/>
        </w:rPr>
        <w:t xml:space="preserve"> </w:t>
      </w:r>
      <w:r w:rsidRPr="00854844">
        <w:rPr>
          <w:rStyle w:val="Emphasis"/>
        </w:rPr>
        <w:t>human smuggling has an economic and legal advantage</w:t>
      </w:r>
      <w:r w:rsidRPr="00854844">
        <w:t xml:space="preserve"> </w:t>
      </w:r>
      <w:r w:rsidRPr="00854844">
        <w:rPr>
          <w:rStyle w:val="Emphasis"/>
        </w:rPr>
        <w:t>over other activities</w:t>
      </w:r>
      <w:r w:rsidRPr="00854844">
        <w:t xml:space="preserve"> </w:t>
      </w:r>
      <w:r w:rsidRPr="00854844">
        <w:rPr>
          <w:rStyle w:val="StyleUnderline"/>
        </w:rPr>
        <w:t>that</w:t>
      </w:r>
      <w:r w:rsidRPr="00854844">
        <w:rPr>
          <w:sz w:val="12"/>
        </w:rPr>
        <w:t xml:space="preserve">∂ </w:t>
      </w:r>
      <w:r w:rsidRPr="00854844">
        <w:rPr>
          <w:rStyle w:val="StyleUnderline"/>
        </w:rPr>
        <w:t>traditionally lie within cartel domain</w:t>
      </w:r>
      <w:r w:rsidRPr="00854844">
        <w:t>:</w:t>
      </w:r>
      <w:r w:rsidRPr="00854844">
        <w:rPr>
          <w:sz w:val="12"/>
        </w:rPr>
        <w:t xml:space="preserve">∂ </w:t>
      </w:r>
      <w:r w:rsidRPr="00854844">
        <w:t>It is the cargo that you carry really. We have to backtrack a little here.</w:t>
      </w:r>
      <w:r w:rsidRPr="00854844">
        <w:rPr>
          <w:sz w:val="12"/>
        </w:rPr>
        <w:t xml:space="preserve">∂ </w:t>
      </w:r>
      <w:r w:rsidRPr="00854844">
        <w:t>Years back I caught you coming across, slap you on the hand, process</w:t>
      </w:r>
      <w:r w:rsidRPr="00854844">
        <w:rPr>
          <w:sz w:val="12"/>
        </w:rPr>
        <w:t xml:space="preserve">∂ </w:t>
      </w:r>
      <w:r w:rsidRPr="00854844">
        <w:t>you, and send you back. I never really lose you. You keep on trying and</w:t>
      </w:r>
      <w:r w:rsidRPr="00854844">
        <w:rPr>
          <w:sz w:val="12"/>
        </w:rPr>
        <w:t xml:space="preserve">∂ </w:t>
      </w:r>
      <w:r w:rsidRPr="00854844">
        <w:t>trying. I guarantee you three tries, you pay me and you never lose me. If I</w:t>
      </w:r>
      <w:r w:rsidRPr="00854844">
        <w:rPr>
          <w:sz w:val="12"/>
        </w:rPr>
        <w:t xml:space="preserve">∂ </w:t>
      </w:r>
      <w:r w:rsidRPr="00854844">
        <w:t>catch a load of dope, they lost it. They aren’t going to make anything out</w:t>
      </w:r>
      <w:r w:rsidRPr="00854844">
        <w:rPr>
          <w:sz w:val="12"/>
        </w:rPr>
        <w:t xml:space="preserve">∂ </w:t>
      </w:r>
      <w:r w:rsidRPr="00854844">
        <w:t xml:space="preserve">of it. </w:t>
      </w:r>
      <w:r w:rsidRPr="00854844">
        <w:rPr>
          <w:rStyle w:val="StyleUnderline"/>
        </w:rPr>
        <w:t>It is</w:t>
      </w:r>
      <w:r w:rsidRPr="00854844">
        <w:t xml:space="preserve"> a little </w:t>
      </w:r>
      <w:r w:rsidRPr="00854844">
        <w:rPr>
          <w:rStyle w:val="Emphasis"/>
        </w:rPr>
        <w:t>more lucrative</w:t>
      </w:r>
      <w:r w:rsidRPr="00854844">
        <w:t xml:space="preserve">, in some areas, </w:t>
      </w:r>
      <w:r w:rsidRPr="00854844">
        <w:rPr>
          <w:rStyle w:val="Emphasis"/>
        </w:rPr>
        <w:t>to do migrant</w:t>
      </w:r>
      <w:r w:rsidRPr="00854844">
        <w:rPr>
          <w:sz w:val="12"/>
        </w:rPr>
        <w:t xml:space="preserve">∂ </w:t>
      </w:r>
      <w:r w:rsidRPr="00854844">
        <w:rPr>
          <w:rStyle w:val="Emphasis"/>
        </w:rPr>
        <w:t>smuggling than narcotic smuggling</w:t>
      </w:r>
      <w:r w:rsidRPr="00854844">
        <w:t xml:space="preserve">. </w:t>
      </w:r>
      <w:r w:rsidRPr="00854844">
        <w:rPr>
          <w:rStyle w:val="StyleUnderline"/>
        </w:rPr>
        <w:t>It also is less penalized</w:t>
      </w:r>
      <w:r w:rsidRPr="00854844">
        <w:t>. Alien</w:t>
      </w:r>
      <w:r w:rsidRPr="00854844">
        <w:rPr>
          <w:sz w:val="12"/>
        </w:rPr>
        <w:t xml:space="preserve">∂ </w:t>
      </w:r>
      <w:r w:rsidRPr="00854844">
        <w:t>smuggling, a couple of years, but drug smuggling that’s five to ten years.</w:t>
      </w:r>
      <w:r w:rsidRPr="00854844">
        <w:rPr>
          <w:sz w:val="12"/>
        </w:rPr>
        <w:t xml:space="preserve">∂ </w:t>
      </w:r>
      <w:r w:rsidRPr="00854844">
        <w:t>It [alien smuggling] is a little bit more profitable maybe, a little more</w:t>
      </w:r>
      <w:r w:rsidRPr="00854844">
        <w:rPr>
          <w:sz w:val="12"/>
        </w:rPr>
        <w:t xml:space="preserve">∂ </w:t>
      </w:r>
      <w:r w:rsidRPr="00854844">
        <w:t>difficult though.97</w:t>
      </w:r>
      <w:r w:rsidRPr="00854844">
        <w:rPr>
          <w:sz w:val="12"/>
        </w:rPr>
        <w:t xml:space="preserve">∂ </w:t>
      </w:r>
      <w:r w:rsidRPr="00854844">
        <w:rPr>
          <w:rStyle w:val="StyleUnderline"/>
        </w:rPr>
        <w:t>This comparative advantage is just one of the benefits that cartels had upon deciding</w:t>
      </w:r>
      <w:r w:rsidRPr="00854844">
        <w:rPr>
          <w:rStyle w:val="StyleUnderline"/>
          <w:sz w:val="12"/>
        </w:rPr>
        <w:t xml:space="preserve">∂ </w:t>
      </w:r>
      <w:r w:rsidRPr="00854844">
        <w:rPr>
          <w:rStyle w:val="StyleUnderline"/>
        </w:rPr>
        <w:t>to enter into the market as service providers as opposed to just toll collectors</w:t>
      </w:r>
      <w:r w:rsidRPr="00854844">
        <w:t>.</w:t>
      </w:r>
    </w:p>
    <w:p w:rsidR="001F65D8" w:rsidRDefault="001F65D8" w:rsidP="001F65D8">
      <w:pPr>
        <w:pStyle w:val="Heading3"/>
      </w:pPr>
      <w:r>
        <w:t>AT: Cartels weak/marijuana legalization</w:t>
      </w:r>
    </w:p>
    <w:p w:rsidR="001F65D8" w:rsidRDefault="001F65D8" w:rsidP="001F65D8">
      <w:pPr>
        <w:pStyle w:val="Heading4"/>
      </w:pPr>
      <w:r>
        <w:t>Recent</w:t>
      </w:r>
      <w:r>
        <w:t xml:space="preserve"> legalization </w:t>
      </w:r>
      <w:r>
        <w:t>fails</w:t>
      </w:r>
    </w:p>
    <w:p w:rsidR="001F65D8" w:rsidRPr="00195B3A" w:rsidRDefault="001F65D8" w:rsidP="001F65D8">
      <w:pPr>
        <w:rPr>
          <w:rStyle w:val="Style13ptBold"/>
        </w:rPr>
      </w:pPr>
      <w:r w:rsidRPr="00195B3A">
        <w:rPr>
          <w:rStyle w:val="Style13ptBold"/>
        </w:rPr>
        <w:t xml:space="preserve">Tama 15 </w:t>
      </w:r>
    </w:p>
    <w:p w:rsidR="001F65D8" w:rsidRDefault="001F65D8" w:rsidP="001F65D8">
      <w:r w:rsidRPr="00195B3A">
        <w:t xml:space="preserve">Jason, a federal executive fellow at The Brookings Institution, "Opinion: Global illicit drug economy is adapting to pot legalization", The </w:t>
      </w:r>
      <w:proofErr w:type="spellStart"/>
      <w:r w:rsidRPr="00195B3A">
        <w:t>Cannabist</w:t>
      </w:r>
      <w:proofErr w:type="spellEnd"/>
      <w:r w:rsidRPr="00195B3A">
        <w:t>, March 13 2015, www.thecannabist.co/2015/03/13/opinion-global-illicit-drug-economy-adapting-pot-legalization/28764/</w:t>
      </w:r>
    </w:p>
    <w:p w:rsidR="001F65D8" w:rsidRDefault="001F65D8" w:rsidP="001F65D8">
      <w:pPr>
        <w:rPr>
          <w:sz w:val="16"/>
        </w:rPr>
      </w:pPr>
      <w:r w:rsidRPr="00195B3A">
        <w:rPr>
          <w:sz w:val="16"/>
        </w:rPr>
        <w:t xml:space="preserve">With multiple state marijuana initiatives winning voter approval in the 2014 midterm elections, legalization proponents are already hard at work in states like California, where passage of a comprehensive initiative in 2016 could provide the policy “legitimacy” reformers are seeking. However, states should proceed cautiously as </w:t>
      </w:r>
      <w:r w:rsidRPr="003F175D">
        <w:rPr>
          <w:rStyle w:val="StyleUnderline"/>
          <w:highlight w:val="cyan"/>
        </w:rPr>
        <w:t>it is too soon to fully assess the complex</w:t>
      </w:r>
      <w:r w:rsidRPr="00195B3A">
        <w:rPr>
          <w:rStyle w:val="StyleUnderline"/>
        </w:rPr>
        <w:t xml:space="preserve"> economic and public health and </w:t>
      </w:r>
      <w:r w:rsidRPr="003F175D">
        <w:rPr>
          <w:rStyle w:val="StyleUnderline"/>
          <w:highlight w:val="cyan"/>
        </w:rPr>
        <w:t>safety implications of state</w:t>
      </w:r>
      <w:r w:rsidRPr="00195B3A">
        <w:rPr>
          <w:rStyle w:val="StyleUnderline"/>
        </w:rPr>
        <w:t xml:space="preserve">-by-state </w:t>
      </w:r>
      <w:r w:rsidRPr="003F175D">
        <w:rPr>
          <w:rStyle w:val="StyleUnderline"/>
          <w:highlight w:val="cyan"/>
        </w:rPr>
        <w:t>legalization</w:t>
      </w:r>
      <w:r w:rsidRPr="00195B3A">
        <w:rPr>
          <w:rStyle w:val="StyleUnderline"/>
        </w:rPr>
        <w:t xml:space="preserve">. More broadly for the nation, </w:t>
      </w:r>
      <w:r w:rsidRPr="003F175D">
        <w:rPr>
          <w:rStyle w:val="Emphasis"/>
          <w:highlight w:val="cyan"/>
        </w:rPr>
        <w:t>it is</w:t>
      </w:r>
      <w:r w:rsidRPr="00195B3A">
        <w:rPr>
          <w:rStyle w:val="Emphasis"/>
        </w:rPr>
        <w:t xml:space="preserve"> also </w:t>
      </w:r>
      <w:r w:rsidRPr="003F175D">
        <w:rPr>
          <w:rStyle w:val="Emphasis"/>
          <w:highlight w:val="cyan"/>
        </w:rPr>
        <w:t xml:space="preserve">important to address </w:t>
      </w:r>
      <w:r w:rsidRPr="003F175D">
        <w:rPr>
          <w:rStyle w:val="Emphasis"/>
        </w:rPr>
        <w:t xml:space="preserve">what the </w:t>
      </w:r>
      <w:r w:rsidRPr="003F175D">
        <w:rPr>
          <w:rStyle w:val="Emphasis"/>
          <w:highlight w:val="cyan"/>
        </w:rPr>
        <w:t>legalization</w:t>
      </w:r>
      <w:r w:rsidRPr="00195B3A">
        <w:rPr>
          <w:rStyle w:val="Emphasis"/>
        </w:rPr>
        <w:t xml:space="preserve"> debate has thus far either ignored or oversimplified: the </w:t>
      </w:r>
      <w:r w:rsidRPr="003F175D">
        <w:rPr>
          <w:rStyle w:val="Emphasis"/>
          <w:highlight w:val="cyan"/>
        </w:rPr>
        <w:t>effects on</w:t>
      </w:r>
      <w:r w:rsidRPr="00195B3A">
        <w:rPr>
          <w:rStyle w:val="Emphasis"/>
        </w:rPr>
        <w:t xml:space="preserve"> international </w:t>
      </w:r>
      <w:r w:rsidRPr="003F175D">
        <w:rPr>
          <w:rStyle w:val="Emphasis"/>
          <w:highlight w:val="cyan"/>
        </w:rPr>
        <w:t>illicit drug markets</w:t>
      </w:r>
      <w:r w:rsidRPr="00195B3A">
        <w:rPr>
          <w:rStyle w:val="StyleUnderline"/>
        </w:rPr>
        <w:t>, transnational organized crime and American foreign policy.</w:t>
      </w:r>
      <w:r>
        <w:rPr>
          <w:rStyle w:val="StyleUnderline"/>
        </w:rPr>
        <w:t xml:space="preserve"> </w:t>
      </w:r>
      <w:r w:rsidRPr="00195B3A">
        <w:rPr>
          <w:sz w:val="16"/>
        </w:rPr>
        <w:t xml:space="preserve">The illicit drug economy is a complex system run by resilient criminal networks. </w:t>
      </w:r>
      <w:r w:rsidRPr="003F175D">
        <w:rPr>
          <w:rStyle w:val="Emphasis"/>
          <w:highlight w:val="cyan"/>
        </w:rPr>
        <w:t>Despite the move</w:t>
      </w:r>
      <w:r w:rsidRPr="00195B3A">
        <w:rPr>
          <w:rStyle w:val="Emphasis"/>
        </w:rPr>
        <w:t xml:space="preserve"> toward legalization, the destabilizing influence of </w:t>
      </w:r>
      <w:r w:rsidRPr="003F175D">
        <w:rPr>
          <w:rStyle w:val="Emphasis"/>
          <w:highlight w:val="cyan"/>
        </w:rPr>
        <w:t>illicit economies</w:t>
      </w:r>
      <w:r w:rsidRPr="00195B3A">
        <w:rPr>
          <w:rStyle w:val="Emphasis"/>
        </w:rPr>
        <w:t xml:space="preserve"> and transnational crime </w:t>
      </w:r>
      <w:r w:rsidRPr="003F175D">
        <w:rPr>
          <w:rStyle w:val="Emphasis"/>
          <w:highlight w:val="cyan"/>
        </w:rPr>
        <w:t>will endure</w:t>
      </w:r>
      <w:r w:rsidRPr="00195B3A">
        <w:rPr>
          <w:rStyle w:val="StyleUnderline"/>
        </w:rPr>
        <w:t>, and a sustained national effort will still be needed to address this evolving threat.</w:t>
      </w:r>
      <w:r>
        <w:rPr>
          <w:rStyle w:val="StyleUnderline"/>
        </w:rPr>
        <w:t xml:space="preserve"> </w:t>
      </w:r>
      <w:r w:rsidRPr="00195B3A">
        <w:rPr>
          <w:rStyle w:val="Emphasis"/>
        </w:rPr>
        <w:t xml:space="preserve">Assuming state-by-state commercial legalization continues, illicit marijuana markets will persist </w:t>
      </w:r>
      <w:r w:rsidRPr="003F175D">
        <w:rPr>
          <w:rStyle w:val="Emphasis"/>
          <w:highlight w:val="cyan"/>
        </w:rPr>
        <w:t>until legal and black market prices converge and interstate arbitrage opportunities disappear</w:t>
      </w:r>
      <w:r w:rsidRPr="003F175D">
        <w:rPr>
          <w:rStyle w:val="StyleUnderline"/>
          <w:highlight w:val="cyan"/>
        </w:rPr>
        <w:t>. Neither of these</w:t>
      </w:r>
      <w:r w:rsidRPr="00195B3A">
        <w:rPr>
          <w:rStyle w:val="StyleUnderline"/>
        </w:rPr>
        <w:t xml:space="preserve"> outcomes </w:t>
      </w:r>
      <w:r w:rsidRPr="003F175D">
        <w:rPr>
          <w:rStyle w:val="StyleUnderline"/>
          <w:highlight w:val="cyan"/>
        </w:rPr>
        <w:t>is likely</w:t>
      </w:r>
      <w:r w:rsidRPr="00195B3A">
        <w:rPr>
          <w:rStyle w:val="StyleUnderline"/>
        </w:rPr>
        <w:t xml:space="preserve"> in the </w:t>
      </w:r>
      <w:r w:rsidRPr="003F175D">
        <w:rPr>
          <w:rStyle w:val="StyleUnderline"/>
          <w:highlight w:val="cyan"/>
        </w:rPr>
        <w:t>near-term.</w:t>
      </w:r>
      <w:r w:rsidRPr="00195B3A">
        <w:rPr>
          <w:rStyle w:val="StyleUnderline"/>
        </w:rPr>
        <w:t xml:space="preserve"> States face the very difficult task of managing consumption levels </w:t>
      </w:r>
      <w:r w:rsidRPr="003F175D">
        <w:rPr>
          <w:rStyle w:val="StyleUnderline"/>
        </w:rPr>
        <w:t xml:space="preserve">via unique regulatory regimes that promote scarcity, while simultaneously trying to price out illicit suppliers. Further, </w:t>
      </w:r>
      <w:r w:rsidRPr="003F175D">
        <w:rPr>
          <w:rStyle w:val="Emphasis"/>
          <w:highlight w:val="cyan"/>
        </w:rPr>
        <w:t>with no regulatory harmonization</w:t>
      </w:r>
      <w:r w:rsidRPr="003F175D">
        <w:rPr>
          <w:rStyle w:val="Emphasis"/>
        </w:rPr>
        <w:t xml:space="preserve"> among states — </w:t>
      </w:r>
      <w:r w:rsidRPr="003F175D">
        <w:rPr>
          <w:rStyle w:val="Emphasis"/>
          <w:highlight w:val="cyan"/>
        </w:rPr>
        <w:t>and</w:t>
      </w:r>
      <w:r w:rsidRPr="003F175D">
        <w:rPr>
          <w:rStyle w:val="Emphasis"/>
        </w:rPr>
        <w:t xml:space="preserve"> no credible </w:t>
      </w:r>
      <w:r w:rsidRPr="003F175D">
        <w:rPr>
          <w:rStyle w:val="Emphasis"/>
          <w:highlight w:val="cyan"/>
        </w:rPr>
        <w:t>movement to legalize federally — interstate arbitrage opportunities persist and are ripe for exploitation by illicit traffickers</w:t>
      </w:r>
      <w:r w:rsidRPr="00195B3A">
        <w:rPr>
          <w:rStyle w:val="StyleUnderline"/>
        </w:rPr>
        <w:t>. This is not necessarily an argument against experimenting with legalization, but rather an acknowledgement of market dynamics and the agility of modern criminal networks.</w:t>
      </w:r>
      <w:r w:rsidRPr="00195B3A">
        <w:rPr>
          <w:sz w:val="16"/>
        </w:rPr>
        <w:t xml:space="preserve"> The good news is marijuana traffickers should face shrinking profit margins in commercially regulated states that progress toward competitive pricing.</w:t>
      </w:r>
    </w:p>
    <w:p w:rsidR="001F65D8" w:rsidRPr="001F65D8" w:rsidRDefault="001F65D8" w:rsidP="001F65D8"/>
    <w:p w:rsidR="005F43BA" w:rsidRPr="005F43BA" w:rsidRDefault="005F43BA" w:rsidP="005F43BA"/>
    <w:p w:rsidR="00517952" w:rsidRDefault="00517952" w:rsidP="00517952">
      <w:pPr>
        <w:pStyle w:val="Heading2"/>
      </w:pPr>
      <w:r>
        <w:t>Link</w:t>
      </w:r>
    </w:p>
    <w:p w:rsidR="000F0EC8" w:rsidRDefault="000F0EC8" w:rsidP="000F0EC8">
      <w:pPr>
        <w:pStyle w:val="Heading3"/>
      </w:pPr>
      <w:bookmarkStart w:id="0" w:name="_GoBack"/>
      <w:bookmarkEnd w:id="0"/>
      <w:r>
        <w:t>Link: Drones Protect the Border</w:t>
      </w:r>
    </w:p>
    <w:p w:rsidR="000F0EC8" w:rsidRPr="00175BE8" w:rsidRDefault="000F0EC8" w:rsidP="000F0EC8">
      <w:pPr>
        <w:pStyle w:val="Heading4"/>
      </w:pPr>
      <w:r>
        <w:t>Drones are necessary to protect the border</w:t>
      </w:r>
    </w:p>
    <w:p w:rsidR="000F0EC8" w:rsidRPr="005E243E" w:rsidRDefault="000F0EC8" w:rsidP="000F0EC8">
      <w:r w:rsidRPr="005E243E">
        <w:rPr>
          <w:rStyle w:val="Style13ptBold"/>
        </w:rPr>
        <w:t>Ingram 2013</w:t>
      </w:r>
      <w:r>
        <w:t xml:space="preserve"> (David; </w:t>
      </w:r>
      <w:proofErr w:type="gramStart"/>
      <w:r>
        <w:t>How</w:t>
      </w:r>
      <w:proofErr w:type="gramEnd"/>
      <w:r>
        <w:t xml:space="preserve"> drones are used for domestic surveillance; Jun 19; www.csmonitor.com/USA/Latest-News-Wires/2013/0619/How-drones-are-used-for-domestic-surveillance; kdf)</w:t>
      </w:r>
    </w:p>
    <w:p w:rsidR="000F0EC8" w:rsidRDefault="000F0EC8" w:rsidP="000F0EC8">
      <w:pPr>
        <w:rPr>
          <w:sz w:val="16"/>
        </w:rPr>
      </w:pPr>
      <w:r w:rsidRPr="00175BE8">
        <w:rPr>
          <w:rStyle w:val="StyleUnderline"/>
        </w:rPr>
        <w:t>The U.S. government has made no secret of its use of drones to monitor the</w:t>
      </w:r>
      <w:r w:rsidRPr="00175BE8">
        <w:rPr>
          <w:sz w:val="16"/>
        </w:rPr>
        <w:t xml:space="preserve"> United States </w:t>
      </w:r>
      <w:r w:rsidRPr="00175BE8">
        <w:rPr>
          <w:rStyle w:val="StyleUnderline"/>
        </w:rPr>
        <w:t>border with Mexico.</w:t>
      </w:r>
      <w:r>
        <w:rPr>
          <w:rStyle w:val="StyleUnderline"/>
        </w:rPr>
        <w:t xml:space="preserve"> </w:t>
      </w:r>
      <w:r w:rsidRPr="00175BE8">
        <w:rPr>
          <w:sz w:val="16"/>
        </w:rPr>
        <w:t xml:space="preserve">The Obama administration has been defending its surveillance tactics since former National Security Agency contractor Edward Snowden released secret documents revealing a massive database of daily telephone records, as well as coordination between the NSA and social media companies. </w:t>
      </w:r>
      <w:r w:rsidRPr="00175BE8">
        <w:rPr>
          <w:rStyle w:val="StyleUnderline"/>
        </w:rPr>
        <w:t>The programs are designed to target militants outside the United States who are suspected of planning attacks, but they inevitably gather some data on Americans</w:t>
      </w:r>
      <w:r w:rsidRPr="00175BE8">
        <w:rPr>
          <w:sz w:val="16"/>
        </w:rPr>
        <w:t xml:space="preserve">, U.S. officials said. In a May speech, Obama defended the use of armed drones abroad but said the United States should never deploy armed drones over U.S. soil. The Justice Department had disclosed that </w:t>
      </w:r>
      <w:r w:rsidRPr="00175BE8">
        <w:rPr>
          <w:rStyle w:val="StyleUnderline"/>
        </w:rPr>
        <w:t>two domestic law enforcement agencies use unmanned aircraft systems</w:t>
      </w:r>
      <w:r w:rsidRPr="00175BE8">
        <w:rPr>
          <w:sz w:val="16"/>
        </w:rPr>
        <w:t xml:space="preserve">, according to a department statement sent to the Judiciary Committee and released on Wednesday by Grassley's office. The two are the Drug Enforcement Administration and the Bureau of Alcohol, Tobacco, Firearms and Explosives. Grassley sent a letter to Attorney General Eric Holder on Wednesday asking why the Justice Department did not earlier mention the FBI's use of drones. At Wednesday's hearing, Democratic Senator Dianne Feinstein of California said she was concerned about the privacy implications of drone surveillance. "The greatest threat to the privacy of Americans is the drone and the use of the drone, and the very few regulations that are on it today," Feinstein said. Mueller reiterated that </w:t>
      </w:r>
      <w:r w:rsidRPr="00175BE8">
        <w:rPr>
          <w:rStyle w:val="StyleUnderline"/>
        </w:rPr>
        <w:t>drone use is rare. "It is very narrowly focused on particularized cases and particularized needs,"</w:t>
      </w:r>
      <w:r w:rsidRPr="00175BE8">
        <w:rPr>
          <w:sz w:val="16"/>
        </w:rPr>
        <w:t xml:space="preserve"> he said. Mueller is due to retire when his term expires in September.</w:t>
      </w:r>
    </w:p>
    <w:p w:rsidR="000F0EC8" w:rsidRDefault="000F0EC8" w:rsidP="000F0EC8">
      <w:pPr>
        <w:pStyle w:val="Heading3"/>
        <w:rPr>
          <w:rStyle w:val="Style13ptBold"/>
          <w:b/>
          <w:u w:val="single"/>
        </w:rPr>
      </w:pPr>
      <w:r>
        <w:rPr>
          <w:rStyle w:val="Style13ptBold"/>
          <w:b/>
          <w:u w:val="single"/>
        </w:rPr>
        <w:t>Link: Drones Surveil Cartels</w:t>
      </w:r>
    </w:p>
    <w:p w:rsidR="000F0EC8" w:rsidRPr="000F0EC8" w:rsidRDefault="000F0EC8" w:rsidP="000F0EC8">
      <w:pPr>
        <w:pStyle w:val="Heading4"/>
      </w:pPr>
      <w:r>
        <w:t>The plan grounds drones that monitor cartels</w:t>
      </w:r>
    </w:p>
    <w:p w:rsidR="000F0EC8" w:rsidRDefault="000F0EC8" w:rsidP="00B55AD5">
      <w:r w:rsidRPr="000F0EC8">
        <w:rPr>
          <w:rStyle w:val="Style13ptBold"/>
        </w:rPr>
        <w:t>Hastings 2015</w:t>
      </w:r>
      <w:r>
        <w:t xml:space="preserve"> (Deborah; Texas border-patrol drones could have been helping feds 'spy' on Mexico: Report; Apr 15; www.nydailynews.com/news/national/texas-border-drones-spying-mexico-report-article-1.2184932; kdf)</w:t>
      </w:r>
    </w:p>
    <w:p w:rsidR="000F0EC8" w:rsidRDefault="000F0EC8" w:rsidP="00B55AD5">
      <w:pPr>
        <w:rPr>
          <w:rStyle w:val="StyleUnderline"/>
        </w:rPr>
      </w:pPr>
      <w:r w:rsidRPr="000F0EC8">
        <w:rPr>
          <w:rStyle w:val="StyleUnderline"/>
        </w:rPr>
        <w:t>Drones used to patrol the U.S.-Mexico border in the Lone Star State allegedly trained their sites inside Mexico, gathering intelligence that included the coordinates of a noted drug cartel,</w:t>
      </w:r>
      <w:r w:rsidRPr="000F0EC8">
        <w:rPr>
          <w:sz w:val="16"/>
        </w:rPr>
        <w:t xml:space="preserve"> the Virginia-based contractor reportedly wrote in its 2010 report. The contractor, hired by the state's Department of Public Safety, raised questions about the legality of drone surveillance along the Mexican border, the newspaper reported. "Need to be careful here as we are admitting to spying on Mexico," the report said. </w:t>
      </w:r>
      <w:r w:rsidRPr="000F0EC8">
        <w:rPr>
          <w:rStyle w:val="StyleUnderline"/>
        </w:rPr>
        <w:t>The document</w:t>
      </w:r>
      <w:r w:rsidRPr="000F0EC8">
        <w:rPr>
          <w:sz w:val="16"/>
        </w:rPr>
        <w:t xml:space="preserve">, prepared by Abrams Learning and Information Systems, </w:t>
      </w:r>
      <w:r w:rsidRPr="000F0EC8">
        <w:rPr>
          <w:rStyle w:val="StyleUnderline"/>
        </w:rPr>
        <w:t>described the contractor's work in helping to design the state's border program, which included using drones to track the movements of members of the deadly Los Zetas drug cartel</w:t>
      </w:r>
      <w:r w:rsidRPr="000F0EC8">
        <w:rPr>
          <w:sz w:val="16"/>
        </w:rPr>
        <w:t xml:space="preserve">. </w:t>
      </w:r>
      <w:r w:rsidRPr="000F0EC8">
        <w:rPr>
          <w:rStyle w:val="StyleUnderline"/>
        </w:rPr>
        <w:t>The drones "monitor suspected Zeta points of interest and pass this information on to</w:t>
      </w:r>
      <w:r w:rsidRPr="000F0EC8">
        <w:rPr>
          <w:sz w:val="16"/>
        </w:rPr>
        <w:t xml:space="preserve"> Immigration and Customs Enforcement (</w:t>
      </w:r>
      <w:r w:rsidRPr="000F0EC8">
        <w:rPr>
          <w:rStyle w:val="StyleUnderline"/>
        </w:rPr>
        <w:t>ICE),"</w:t>
      </w:r>
      <w:r w:rsidRPr="000F0EC8">
        <w:rPr>
          <w:sz w:val="16"/>
        </w:rPr>
        <w:t xml:space="preserve"> the document reads. "Using this information, ICE can work in conjunction with Mexican Military forces to target (L</w:t>
      </w:r>
      <w:proofErr w:type="gramStart"/>
      <w:r w:rsidRPr="000F0EC8">
        <w:rPr>
          <w:sz w:val="16"/>
        </w:rPr>
        <w:t>)</w:t>
      </w:r>
      <w:proofErr w:type="spellStart"/>
      <w:r w:rsidRPr="000F0EC8">
        <w:rPr>
          <w:sz w:val="16"/>
        </w:rPr>
        <w:t>os</w:t>
      </w:r>
      <w:proofErr w:type="spellEnd"/>
      <w:proofErr w:type="gramEnd"/>
      <w:r w:rsidRPr="000F0EC8">
        <w:rPr>
          <w:sz w:val="16"/>
        </w:rPr>
        <w:t xml:space="preserve"> Zetas both north and south of the border to disrupt cartel trafficking operations." Texas Department of Public Safety officials distanced themselves from the report, the paper said. "This document was developed by an outside vendor, and it is imperative to make clear that the department unequivocally rejects the reference to 'spying,''' said spokesman Tom </w:t>
      </w:r>
      <w:proofErr w:type="spellStart"/>
      <w:r w:rsidRPr="000F0EC8">
        <w:rPr>
          <w:sz w:val="16"/>
        </w:rPr>
        <w:t>Vinger</w:t>
      </w:r>
      <w:proofErr w:type="spellEnd"/>
      <w:r w:rsidRPr="000F0EC8">
        <w:rPr>
          <w:sz w:val="16"/>
        </w:rPr>
        <w:t xml:space="preserve"> in an email</w:t>
      </w:r>
      <w:proofErr w:type="gramStart"/>
      <w:r w:rsidRPr="000F0EC8">
        <w:rPr>
          <w:sz w:val="16"/>
        </w:rPr>
        <w:t>. "</w:t>
      </w:r>
      <w:proofErr w:type="gramEnd"/>
      <w:r w:rsidRPr="000F0EC8">
        <w:rPr>
          <w:sz w:val="16"/>
        </w:rPr>
        <w:t xml:space="preserve">This characterization does not reflect the department's position, nor was this ever used as a talking point," the email to the newspaper said. </w:t>
      </w:r>
      <w:r w:rsidRPr="000F0EC8">
        <w:rPr>
          <w:rStyle w:val="StyleUnderline"/>
        </w:rPr>
        <w:t>At issue is whether the drones captured intelligence from the interior of Mexico — surveillance that usually requires federal approval.</w:t>
      </w:r>
    </w:p>
    <w:p w:rsidR="00352960" w:rsidRDefault="00352960" w:rsidP="000F0EC8">
      <w:pPr>
        <w:pStyle w:val="Heading3"/>
      </w:pPr>
      <w:r>
        <w:t>AT: Warrants =/</w:t>
      </w:r>
      <w:proofErr w:type="gramStart"/>
      <w:r>
        <w:t>=  border</w:t>
      </w:r>
      <w:proofErr w:type="gramEnd"/>
      <w:r>
        <w:t xml:space="preserve"> drones</w:t>
      </w:r>
    </w:p>
    <w:p w:rsidR="00352960" w:rsidRDefault="00352960" w:rsidP="00352960">
      <w:pPr>
        <w:pStyle w:val="Heading4"/>
      </w:pPr>
      <w:r>
        <w:t xml:space="preserve">If the plan doesn’t impact border drones, it proves our circumvention arguments because it means that law enforcement will shift to other agencies to carry out their surveillance </w:t>
      </w:r>
    </w:p>
    <w:p w:rsidR="00352960" w:rsidRDefault="00352960" w:rsidP="00352960"/>
    <w:p w:rsidR="00352960" w:rsidRDefault="00352960" w:rsidP="00352960">
      <w:pPr>
        <w:pStyle w:val="Heading4"/>
      </w:pPr>
      <w:r>
        <w:t>And – the plan grounds border drones</w:t>
      </w:r>
    </w:p>
    <w:p w:rsidR="00352960" w:rsidRPr="00352960" w:rsidRDefault="00352960" w:rsidP="00352960">
      <w:proofErr w:type="spellStart"/>
      <w:r w:rsidRPr="00352960">
        <w:rPr>
          <w:rStyle w:val="Style13ptBold"/>
        </w:rPr>
        <w:t>Bomboy</w:t>
      </w:r>
      <w:proofErr w:type="spellEnd"/>
      <w:r w:rsidRPr="00352960">
        <w:rPr>
          <w:rStyle w:val="Style13ptBold"/>
        </w:rPr>
        <w:t xml:space="preserve"> 2014</w:t>
      </w:r>
      <w:r>
        <w:t xml:space="preserve"> (Scott; A legal victory for drones warrants a Fourth Amendment discussion; Feb 7; blog.constitutioncenter.org/2014/02/a-court-victory-for-drones-warrants-a-fourth-amendment-discussion/; kdf)</w:t>
      </w:r>
    </w:p>
    <w:p w:rsidR="00FF4B02" w:rsidRPr="00FF4B02" w:rsidRDefault="00352960" w:rsidP="00FF4B02">
      <w:pPr>
        <w:rPr>
          <w:rStyle w:val="StyleUnderline"/>
        </w:rPr>
      </w:pPr>
      <w:r w:rsidRPr="00FF4B02">
        <w:rPr>
          <w:sz w:val="16"/>
        </w:rPr>
        <w:t xml:space="preserve">The </w:t>
      </w:r>
      <w:proofErr w:type="spellStart"/>
      <w:r w:rsidRPr="00FF4B02">
        <w:rPr>
          <w:sz w:val="16"/>
        </w:rPr>
        <w:t>Brossart</w:t>
      </w:r>
      <w:proofErr w:type="spellEnd"/>
      <w:r w:rsidRPr="00FF4B02">
        <w:rPr>
          <w:sz w:val="16"/>
        </w:rPr>
        <w:t xml:space="preserve"> case was a first in the American legal system, since drone surveillance played a part in the proceedings, but it won’t likely be the last.</w:t>
      </w:r>
      <w:r w:rsidR="00FF4B02" w:rsidRPr="00FF4B02">
        <w:rPr>
          <w:sz w:val="16"/>
        </w:rPr>
        <w:t xml:space="preserve"> </w:t>
      </w:r>
      <w:r w:rsidRPr="00FF4B02">
        <w:rPr>
          <w:sz w:val="16"/>
        </w:rPr>
        <w:t xml:space="preserve">Last month, </w:t>
      </w:r>
      <w:r w:rsidRPr="00352960">
        <w:rPr>
          <w:rStyle w:val="StyleUnderline"/>
        </w:rPr>
        <w:t>the E</w:t>
      </w:r>
      <w:r w:rsidRPr="00FF4B02">
        <w:rPr>
          <w:sz w:val="16"/>
        </w:rPr>
        <w:t xml:space="preserve">lectronic </w:t>
      </w:r>
      <w:r w:rsidRPr="00352960">
        <w:rPr>
          <w:rStyle w:val="StyleUnderline"/>
        </w:rPr>
        <w:t>F</w:t>
      </w:r>
      <w:r w:rsidRPr="00FF4B02">
        <w:rPr>
          <w:sz w:val="16"/>
        </w:rPr>
        <w:t xml:space="preserve">rontier </w:t>
      </w:r>
      <w:r w:rsidRPr="00352960">
        <w:rPr>
          <w:rStyle w:val="StyleUnderline"/>
        </w:rPr>
        <w:t>F</w:t>
      </w:r>
      <w:r w:rsidRPr="00FF4B02">
        <w:rPr>
          <w:sz w:val="16"/>
        </w:rPr>
        <w:t xml:space="preserve">oundation </w:t>
      </w:r>
      <w:r w:rsidRPr="00352960">
        <w:rPr>
          <w:rStyle w:val="StyleUnderline"/>
        </w:rPr>
        <w:t>said it has obtained records that showed Customs and Border Patrol drones were lent to other national and local agencies, and were used 700 times between 2010 and 2012 for domestic surveillance.</w:t>
      </w:r>
      <w:r w:rsidR="00FF4B02">
        <w:rPr>
          <w:rStyle w:val="StyleUnderline"/>
        </w:rPr>
        <w:t xml:space="preserve"> </w:t>
      </w:r>
      <w:r w:rsidR="00FF4B02" w:rsidRPr="00FF4B02">
        <w:rPr>
          <w:sz w:val="16"/>
        </w:rPr>
        <w:t xml:space="preserve">In his 2012 arguments, attorney Quick cited the Supreme Court case of </w:t>
      </w:r>
      <w:proofErr w:type="spellStart"/>
      <w:r w:rsidR="00FF4B02" w:rsidRPr="00FF4B02">
        <w:rPr>
          <w:sz w:val="16"/>
        </w:rPr>
        <w:t>Kyllo</w:t>
      </w:r>
      <w:proofErr w:type="spellEnd"/>
      <w:r w:rsidR="00FF4B02" w:rsidRPr="00FF4B02">
        <w:rPr>
          <w:sz w:val="16"/>
        </w:rPr>
        <w:t xml:space="preserve"> v. the United States as supporting his contention that the Predator-B drone’s use without a warrant violated the Fourth Amendment. The Fourth Amendment affirms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In the </w:t>
      </w:r>
      <w:proofErr w:type="spellStart"/>
      <w:r w:rsidR="00FF4B02" w:rsidRPr="00FF4B02">
        <w:rPr>
          <w:sz w:val="16"/>
        </w:rPr>
        <w:t>Kyllo</w:t>
      </w:r>
      <w:proofErr w:type="spellEnd"/>
      <w:r w:rsidR="00FF4B02" w:rsidRPr="00FF4B02">
        <w:rPr>
          <w:sz w:val="16"/>
        </w:rPr>
        <w:t xml:space="preserve"> case from 2001, the Supreme Court decided that the use of infrared detection, as a form of surveillance, to identify marijuana cultivation inside a suspect’s house violated the Fourth Amendment. The Supreme Court has yet to consider drone surveillance and the Fourth Amendment, but </w:t>
      </w:r>
      <w:proofErr w:type="spellStart"/>
      <w:r w:rsidR="00FF4B02" w:rsidRPr="00FF4B02">
        <w:rPr>
          <w:sz w:val="16"/>
        </w:rPr>
        <w:t>Kyllo</w:t>
      </w:r>
      <w:proofErr w:type="spellEnd"/>
      <w:r w:rsidR="00FF4B02" w:rsidRPr="00FF4B02">
        <w:rPr>
          <w:sz w:val="16"/>
        </w:rPr>
        <w:t xml:space="preserve"> isn’t the only case that could come into play. In California v. </w:t>
      </w:r>
      <w:proofErr w:type="spellStart"/>
      <w:r w:rsidR="00FF4B02" w:rsidRPr="00FF4B02">
        <w:rPr>
          <w:sz w:val="16"/>
        </w:rPr>
        <w:t>Ciraolo</w:t>
      </w:r>
      <w:proofErr w:type="spellEnd"/>
      <w:r w:rsidR="00FF4B02" w:rsidRPr="00FF4B02">
        <w:rPr>
          <w:sz w:val="16"/>
        </w:rPr>
        <w:t xml:space="preserve"> (1986), the Supreme Court ruled that an individual’s private property is not protected by the Fourth Amendment as long as an aircraft is in navigable airspace; in this case, the altitude was 1,000 feet. “The Fourth Amendment simply does not require the police traveling in the public airways at this altitude to obtain a warrant in order to observe what is visible to the naked eye,” the Court said. For now, there doesn’t seem to be a clear-cut answer, despite the Fourth Amendment’s message, partly because of the technology wrapped up inside higher-tech surveillance drones. Some drones can not only see clearly into your backyard, but can also theoretically listen (in some circumstances) and take thermal-sensitive pictures. More sophisticated drones can intercept electronic communications, track GPS information, and use facial recognition technology. “While individuals can expect substantial protections against warrantless government intrusions into their homes, the Fourth Amendment offers less robust restrictions upon government surveillance occurring in public places including areas immediately outside the home, such as in driveways or backyards,” said Richard M. Thompson II, an attorney for the Congressional Research Service, in a 2013 study. “Concomitantly, as technology advances, the contours of what is reasonable under the Fourth Amendment may adjust as people’s expectations of privacy evolve.” </w:t>
      </w:r>
      <w:r w:rsidR="00FF4B02" w:rsidRPr="00FF4B02">
        <w:rPr>
          <w:rStyle w:val="StyleUnderline"/>
        </w:rPr>
        <w:t>Groups like the American Civil Liberties Union and the Electronic Privacy Information Center are pushing hard for privacy-law reforms that would require law enforcement to strictly follow the Fourth Amendment when it comes to drone surveillance.</w:t>
      </w:r>
    </w:p>
    <w:p w:rsidR="00FF4B02" w:rsidRDefault="00FF4B02" w:rsidP="000F0EC8">
      <w:pPr>
        <w:pStyle w:val="Heading3"/>
      </w:pPr>
      <w:r>
        <w:t>AT: 25 Mile Exception</w:t>
      </w:r>
    </w:p>
    <w:p w:rsidR="00FF4B02" w:rsidRDefault="00FF4B02" w:rsidP="00FF4B02">
      <w:pPr>
        <w:pStyle w:val="Heading4"/>
      </w:pPr>
      <w:r>
        <w:t xml:space="preserve">The plan doesn’t mention the 25 mile exception, proves that no-link argument is a 2AC </w:t>
      </w:r>
      <w:proofErr w:type="spellStart"/>
      <w:r>
        <w:t>replan</w:t>
      </w:r>
      <w:proofErr w:type="spellEnd"/>
      <w:r>
        <w:t xml:space="preserve">—this is a unique reason to vote negative because it means that they can no link all of our DAs in the 2AC. </w:t>
      </w:r>
    </w:p>
    <w:p w:rsidR="00FF4B02" w:rsidRDefault="00FF4B02" w:rsidP="00FF4B02"/>
    <w:p w:rsidR="00FF4B02" w:rsidRDefault="00FF4B02" w:rsidP="00FF4B02">
      <w:pPr>
        <w:pStyle w:val="Heading4"/>
      </w:pPr>
      <w:r>
        <w:t>Patrols within 100 miles are key</w:t>
      </w:r>
    </w:p>
    <w:p w:rsidR="00FF4B02" w:rsidRPr="00FF4B02" w:rsidRDefault="00FF4B02" w:rsidP="00FF4B02">
      <w:r w:rsidRPr="00FF4B02">
        <w:rPr>
          <w:rStyle w:val="Style13ptBold"/>
        </w:rPr>
        <w:t>Stanley 2014</w:t>
      </w:r>
      <w:r>
        <w:t xml:space="preserve"> (Jay; Up to 20% of Border Patrol Drone Flights Are </w:t>
      </w:r>
      <w:proofErr w:type="gramStart"/>
      <w:r>
        <w:t>Inside</w:t>
      </w:r>
      <w:proofErr w:type="gramEnd"/>
      <w:r>
        <w:t xml:space="preserve"> the United States; Oct 2; https://www.aclu.org/blog/20-border-patrol-drone-flights-are-inside-united-states; kdf)</w:t>
      </w:r>
    </w:p>
    <w:p w:rsidR="00FF4B02" w:rsidRPr="005F43BA" w:rsidRDefault="00FF4B02" w:rsidP="00FF4B02">
      <w:pPr>
        <w:rPr>
          <w:sz w:val="14"/>
        </w:rPr>
      </w:pPr>
      <w:r w:rsidRPr="005F43BA">
        <w:rPr>
          <w:sz w:val="14"/>
        </w:rPr>
        <w:t xml:space="preserve">So what were the Predators doing inside these border and coastal areas? </w:t>
      </w:r>
      <w:r w:rsidRPr="005F43BA">
        <w:rPr>
          <w:rStyle w:val="StyleUnderline"/>
        </w:rPr>
        <w:t xml:space="preserve">According to the GAO report, </w:t>
      </w:r>
      <w:r w:rsidRPr="005F43BA">
        <w:rPr>
          <w:sz w:val="14"/>
        </w:rPr>
        <w:t xml:space="preserve">some of that flight time might have involved pilot training, or moving from one base to another—but also listed as </w:t>
      </w:r>
      <w:r w:rsidRPr="005F43BA">
        <w:rPr>
          <w:rStyle w:val="StyleUnderline"/>
        </w:rPr>
        <w:t>a principal source of CBP Predator operations is “support for law enforcement activities and investigations” run by other federal agencies such as the FBI, ICE, and various “multi-agency task forces.”</w:t>
      </w:r>
      <w:r w:rsidRPr="005F43BA">
        <w:rPr>
          <w:sz w:val="14"/>
        </w:rPr>
        <w:t xml:space="preserve"> The GAO does not specify an exact percentage but writes that “over 80 percent” of flight hours were within border and coastal areas.</w:t>
      </w:r>
      <w:r w:rsidR="005F43BA" w:rsidRPr="005F43BA">
        <w:rPr>
          <w:sz w:val="14"/>
        </w:rPr>
        <w:t xml:space="preserve"> </w:t>
      </w:r>
      <w:r w:rsidRPr="005F43BA">
        <w:rPr>
          <w:sz w:val="14"/>
        </w:rPr>
        <w:t xml:space="preserve">Let’s note that </w:t>
      </w:r>
      <w:r w:rsidRPr="005F43BA">
        <w:rPr>
          <w:rStyle w:val="StyleUnderline"/>
        </w:rPr>
        <w:t xml:space="preserve">it’s not clear what the GAO means by “border and coastal areas”—those responsible for border security within the U.S. government assert that the “border region” includes any area within 100 miles of any U.S. “external boundary.” </w:t>
      </w:r>
      <w:r w:rsidRPr="005F43BA">
        <w:rPr>
          <w:sz w:val="14"/>
        </w:rPr>
        <w:t>So it’s possible that far more than 80% of the Predator miles flown what an ordinary person would consider “inside the United States.” After all, a flight between, say, Boston and Washington, DC would certainly be within the government’s so-called 100-mile zone, and probably also within a more narrowly defined “coastal area”—but that would still be well outside the area most people think the Predators are being used.</w:t>
      </w:r>
    </w:p>
    <w:p w:rsidR="00FF4B02" w:rsidRDefault="00FF4B02" w:rsidP="00FF4B02"/>
    <w:p w:rsidR="00ED7A64" w:rsidRDefault="00ED7A64" w:rsidP="00ED7A64">
      <w:pPr>
        <w:pStyle w:val="Heading3"/>
      </w:pPr>
      <w:r>
        <w:t>AT: Fill-in tech = effective</w:t>
      </w:r>
    </w:p>
    <w:p w:rsidR="00ED7A64" w:rsidRDefault="00ED7A64" w:rsidP="00ED7A64">
      <w:pPr>
        <w:pStyle w:val="Heading4"/>
      </w:pPr>
      <w:r>
        <w:t>Drones are the most effective way to monitor the border</w:t>
      </w:r>
    </w:p>
    <w:p w:rsidR="00ED7A64" w:rsidRPr="003A444D" w:rsidRDefault="00ED7A64" w:rsidP="00ED7A64">
      <w:r w:rsidRPr="003A444D">
        <w:rPr>
          <w:rStyle w:val="Style13ptBold"/>
        </w:rPr>
        <w:t>BBC 2014</w:t>
      </w:r>
      <w:r>
        <w:t xml:space="preserve"> (US-Mexico border 'patrolled by drones'; Nov 13; www.bbc.com/news/world-us-canada-30044702; kdf)</w:t>
      </w:r>
    </w:p>
    <w:p w:rsidR="00ED7A64" w:rsidRPr="00CA51D4" w:rsidRDefault="00ED7A64" w:rsidP="00ED7A64">
      <w:pPr>
        <w:rPr>
          <w:sz w:val="16"/>
        </w:rPr>
      </w:pPr>
      <w:r w:rsidRPr="00CA51D4">
        <w:rPr>
          <w:rStyle w:val="StyleUnderline"/>
        </w:rPr>
        <w:t>The US government is using drones to patrol half of its border with Mexico</w:t>
      </w:r>
      <w:r w:rsidRPr="00CA51D4">
        <w:rPr>
          <w:sz w:val="16"/>
        </w:rPr>
        <w:t xml:space="preserve">, a report by the Associated Press says. </w:t>
      </w:r>
      <w:r w:rsidRPr="00CA51D4">
        <w:rPr>
          <w:rStyle w:val="StyleUnderline"/>
        </w:rPr>
        <w:t>The strategy means that the US is increasingly able to move away from using large numbers of border patrol agents along the entire frontier.</w:t>
      </w:r>
      <w:r>
        <w:rPr>
          <w:rStyle w:val="StyleUnderline"/>
        </w:rPr>
        <w:t xml:space="preserve"> </w:t>
      </w:r>
      <w:r w:rsidRPr="00CA51D4">
        <w:rPr>
          <w:rStyle w:val="Emphasis"/>
        </w:rPr>
        <w:t>The drones allow border control agents to focus on areas of "greater threat"</w:t>
      </w:r>
      <w:r w:rsidRPr="00CA51D4">
        <w:rPr>
          <w:sz w:val="16"/>
        </w:rPr>
        <w:t xml:space="preserve">, says the report. The US border immigration system is under pressure in the face of a worsening border crisis. According to an investigation by the news agency, there have been about 10,000 drone flights since the new border control strategy began in March 2013. The unmanned drones are being deployed in an effort to control 900 miles (1,450 km) of remote areas, allowing border patrol agents to focus their resources elsewhere, AP says. Richard Gil </w:t>
      </w:r>
      <w:proofErr w:type="spellStart"/>
      <w:r w:rsidRPr="00CA51D4">
        <w:rPr>
          <w:sz w:val="16"/>
        </w:rPr>
        <w:t>Kerlikowske</w:t>
      </w:r>
      <w:proofErr w:type="spellEnd"/>
      <w:r w:rsidRPr="00CA51D4">
        <w:rPr>
          <w:sz w:val="16"/>
        </w:rPr>
        <w:t xml:space="preserve">, the commissioner of the Border Patrol's parent agency, Customs and Border Protection, said his agency only had "finite resources". </w:t>
      </w:r>
      <w:r w:rsidRPr="00CA51D4">
        <w:rPr>
          <w:rStyle w:val="StyleUnderline"/>
        </w:rPr>
        <w:t>"You want to deploy your resources to where you have a greater risk, a greater threat.''</w:t>
      </w:r>
      <w:r>
        <w:rPr>
          <w:rStyle w:val="StyleUnderline"/>
        </w:rPr>
        <w:t xml:space="preserve"> </w:t>
      </w:r>
      <w:r w:rsidRPr="00CA51D4">
        <w:rPr>
          <w:rStyle w:val="StyleUnderline"/>
        </w:rPr>
        <w:t xml:space="preserve">The drones focus on detecting small changes in the landscape such as footprints, broken twigs and </w:t>
      </w:r>
      <w:proofErr w:type="spellStart"/>
      <w:r w:rsidRPr="00CA51D4">
        <w:rPr>
          <w:rStyle w:val="StyleUnderline"/>
        </w:rPr>
        <w:t>tyre</w:t>
      </w:r>
      <w:proofErr w:type="spellEnd"/>
      <w:r w:rsidRPr="00CA51D4">
        <w:rPr>
          <w:rStyle w:val="StyleUnderline"/>
        </w:rPr>
        <w:t xml:space="preserve"> tracks.</w:t>
      </w:r>
      <w:r>
        <w:rPr>
          <w:rStyle w:val="StyleUnderline"/>
        </w:rPr>
        <w:t xml:space="preserve"> </w:t>
      </w:r>
      <w:r w:rsidRPr="00CA51D4">
        <w:rPr>
          <w:rStyle w:val="StyleUnderline"/>
        </w:rPr>
        <w:t>A border control agent is only sent to the area if the drone has picked up signs of human disturbance</w:t>
      </w:r>
      <w:r w:rsidRPr="00CA51D4">
        <w:rPr>
          <w:sz w:val="16"/>
        </w:rPr>
        <w:t xml:space="preserve">, said AP. Drone patrols are expected to expand to the Canadian border in 2015, the news agency added. Michael </w:t>
      </w:r>
      <w:proofErr w:type="spellStart"/>
      <w:r w:rsidRPr="00CA51D4">
        <w:rPr>
          <w:sz w:val="16"/>
        </w:rPr>
        <w:t>McCaul</w:t>
      </w:r>
      <w:proofErr w:type="spellEnd"/>
      <w:r w:rsidRPr="00CA51D4">
        <w:rPr>
          <w:sz w:val="16"/>
        </w:rPr>
        <w:t>, a Texas Republican who chairs the House Homeland Security Committee, praised the approach but said that surveillance gaps still remain. "</w:t>
      </w:r>
      <w:r w:rsidRPr="00CA51D4">
        <w:rPr>
          <w:rStyle w:val="StyleUnderline"/>
        </w:rPr>
        <w:t xml:space="preserve">We can no longer focus only on static </w:t>
      </w:r>
      <w:proofErr w:type="spellStart"/>
      <w:r w:rsidRPr="00CA51D4">
        <w:rPr>
          <w:rStyle w:val="StyleUnderline"/>
        </w:rPr>
        <w:t>defences</w:t>
      </w:r>
      <w:proofErr w:type="spellEnd"/>
      <w:r w:rsidRPr="00CA51D4">
        <w:rPr>
          <w:rStyle w:val="StyleUnderline"/>
        </w:rPr>
        <w:t xml:space="preserve"> such as fences and fixed [camera] towers,</w:t>
      </w:r>
      <w:r w:rsidRPr="00CA51D4">
        <w:rPr>
          <w:sz w:val="16"/>
        </w:rPr>
        <w:t>'' he said.</w:t>
      </w:r>
    </w:p>
    <w:p w:rsidR="00ED7A64" w:rsidRPr="003A444D" w:rsidRDefault="00ED7A64" w:rsidP="00ED7A64"/>
    <w:p w:rsidR="00517952" w:rsidRDefault="00517952" w:rsidP="00517952">
      <w:pPr>
        <w:pStyle w:val="Heading2"/>
      </w:pPr>
      <w:r>
        <w:t>Impacts</w:t>
      </w:r>
    </w:p>
    <w:p w:rsidR="001F65D8" w:rsidRDefault="001F65D8" w:rsidP="000F0EC8">
      <w:pPr>
        <w:pStyle w:val="Heading3"/>
      </w:pPr>
      <w:r>
        <w:t>**</w:t>
      </w:r>
      <w:proofErr w:type="spellStart"/>
      <w:r>
        <w:t>Hege</w:t>
      </w:r>
      <w:proofErr w:type="spellEnd"/>
      <w:r>
        <w:t xml:space="preserve"> Extensions </w:t>
      </w:r>
    </w:p>
    <w:p w:rsidR="001F65D8" w:rsidRDefault="001F65D8" w:rsidP="000F0EC8">
      <w:pPr>
        <w:pStyle w:val="Heading3"/>
      </w:pPr>
      <w:proofErr w:type="spellStart"/>
      <w:r>
        <w:t>Hege</w:t>
      </w:r>
      <w:proofErr w:type="spellEnd"/>
      <w:r>
        <w:t xml:space="preserve"> -- IL Extensions </w:t>
      </w:r>
    </w:p>
    <w:p w:rsidR="001F65D8" w:rsidRPr="00854844" w:rsidRDefault="001F65D8" w:rsidP="001F65D8">
      <w:pPr>
        <w:pStyle w:val="Heading4"/>
        <w:rPr>
          <w:rFonts w:cs="Times New Roman"/>
        </w:rPr>
      </w:pPr>
      <w:r w:rsidRPr="00854844">
        <w:rPr>
          <w:rFonts w:cs="Times New Roman"/>
        </w:rPr>
        <w:t>Mexican collapse is comparatively the greatest geopolitical threat to hegemony</w:t>
      </w:r>
    </w:p>
    <w:p w:rsidR="001F65D8" w:rsidRPr="00854844" w:rsidRDefault="001F65D8" w:rsidP="001F65D8">
      <w:r w:rsidRPr="00854844">
        <w:rPr>
          <w:rStyle w:val="Style13ptBold"/>
        </w:rPr>
        <w:t>Kaplan 12</w:t>
      </w:r>
      <w:r w:rsidRPr="00854844">
        <w:t xml:space="preserve"> - Senior Fellow at the Center for a New American Security in Washington, D.C., and has been a foreign correspondent and contributing editor at The Atlantic, where his work has appeared for three decades. In 2009, he was appointed to the Pentagon's Defense Policy Board, which advised former U.S. Secretary of Defense Robert Gates on key issues. Mr. Kaplan served on the board through 2011. From 2006 to 2008, he was the Class of 1960 Distinguished Visiting Professor in National Security at the U.S. Naval Academy.</w:t>
      </w:r>
    </w:p>
    <w:p w:rsidR="001F65D8" w:rsidRPr="00854844" w:rsidRDefault="001F65D8" w:rsidP="001F65D8">
      <w:r w:rsidRPr="00854844">
        <w:t>(Robert, “With the Focus on Syria, Mexico Burns,” https://www.stratfor.com/weekly/focus-syria-mexico-burns#axzz3D9QzKYlq)//BB</w:t>
      </w:r>
    </w:p>
    <w:p w:rsidR="001F65D8" w:rsidRPr="00854844" w:rsidRDefault="001F65D8" w:rsidP="001F65D8">
      <w:r w:rsidRPr="00854844">
        <w:rPr>
          <w:rStyle w:val="StyleUnderline"/>
        </w:rPr>
        <w:t>While the foreign policy elite in Washington focuses on</w:t>
      </w:r>
      <w:r w:rsidRPr="00854844">
        <w:t xml:space="preserve"> the 8,000 deaths in a conflict in </w:t>
      </w:r>
      <w:r w:rsidRPr="00854844">
        <w:rPr>
          <w:rStyle w:val="StyleUnderline"/>
        </w:rPr>
        <w:t>Syria</w:t>
      </w:r>
      <w:r w:rsidRPr="00854844">
        <w:t xml:space="preserve"> — half a world away from the United States — </w:t>
      </w:r>
      <w:r w:rsidRPr="00854844">
        <w:rPr>
          <w:rStyle w:val="StyleUnderline"/>
        </w:rPr>
        <w:t>more</w:t>
      </w:r>
      <w:r w:rsidRPr="00854844">
        <w:t xml:space="preserve"> than 47,000 </w:t>
      </w:r>
      <w:r w:rsidRPr="00854844">
        <w:rPr>
          <w:rStyle w:val="StyleUnderline"/>
        </w:rPr>
        <w:t>people have died in</w:t>
      </w:r>
      <w:r w:rsidRPr="00854844">
        <w:t xml:space="preserve"> drug-related violence since 2006 in </w:t>
      </w:r>
      <w:r w:rsidRPr="00854844">
        <w:rPr>
          <w:rStyle w:val="StyleUnderline"/>
        </w:rPr>
        <w:t>Mexico</w:t>
      </w:r>
      <w:r w:rsidRPr="00854844">
        <w:t xml:space="preserve">. A deeply troubled state as well as a demographic and economic giant on the United States' southern border, </w:t>
      </w:r>
      <w:r w:rsidRPr="00854844">
        <w:rPr>
          <w:rStyle w:val="StyleUnderline"/>
        </w:rPr>
        <w:t>Mexico will affect America's destiny in coming decades</w:t>
      </w:r>
      <w:r w:rsidRPr="00854844">
        <w:t xml:space="preserve"> more than any state or combination of states in the Middle East. Indeed, Mexico may constitute the world's seventh-largest economy in the near future.</w:t>
      </w:r>
      <w:r w:rsidRPr="00854844">
        <w:rPr>
          <w:sz w:val="12"/>
        </w:rPr>
        <w:t xml:space="preserve">∂ </w:t>
      </w:r>
      <w:proofErr w:type="gramStart"/>
      <w:r w:rsidRPr="00854844">
        <w:t>Certainly</w:t>
      </w:r>
      <w:proofErr w:type="gramEnd"/>
      <w:r w:rsidRPr="00854844">
        <w:t>,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w:t>
      </w:r>
      <w:r w:rsidRPr="00854844">
        <w:rPr>
          <w:sz w:val="12"/>
        </w:rPr>
        <w:t xml:space="preserve">∂ </w:t>
      </w:r>
      <w:r w:rsidRPr="00854844">
        <w:t xml:space="preserve">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that </w:t>
      </w:r>
      <w:r w:rsidRPr="00854844">
        <w:rPr>
          <w:rStyle w:val="StyleUnderline"/>
        </w:rPr>
        <w:t>the U.S. foreign policy elite has continued</w:t>
      </w:r>
      <w:r w:rsidRPr="00854844">
        <w:t xml:space="preserve"> for months to feverishly debate Syria, and in many cases advocate armed intervention, while utterly </w:t>
      </w:r>
      <w:r w:rsidRPr="00854844">
        <w:rPr>
          <w:rStyle w:val="StyleUnderline"/>
        </w:rPr>
        <w:t>ignoring the vast</w:t>
      </w:r>
      <w:r w:rsidRPr="00854844">
        <w:t xml:space="preserve">er </w:t>
      </w:r>
      <w:r w:rsidRPr="00854844">
        <w:rPr>
          <w:rStyle w:val="StyleUnderline"/>
        </w:rPr>
        <w:t>panorama of violence next door in Mexico</w:t>
      </w:r>
      <w:r w:rsidRPr="00854844">
        <w:t>, speaks volumes about Washington's own obsessions and interests, which are not always aligned with the country's geopolitical interests.</w:t>
      </w:r>
      <w:r w:rsidRPr="00854844">
        <w:rPr>
          <w:sz w:val="12"/>
        </w:rPr>
        <w:t xml:space="preserve">∂ </w:t>
      </w:r>
      <w:r w:rsidRPr="00854844">
        <w:rPr>
          <w:rStyle w:val="StyleUnderline"/>
        </w:rPr>
        <w:t>Syria</w:t>
      </w:r>
      <w:r w:rsidRPr="00854844">
        <w:t xml:space="preserve"> matters and </w:t>
      </w:r>
      <w:r w:rsidRPr="00854844">
        <w:rPr>
          <w:rStyle w:val="StyleUnderline"/>
        </w:rPr>
        <w:t>matters</w:t>
      </w:r>
      <w:r w:rsidRPr="00854844">
        <w:t xml:space="preserve"> momentously to U.S. interests, </w:t>
      </w:r>
      <w:r w:rsidRPr="00854844">
        <w:rPr>
          <w:rStyle w:val="StyleUnderline"/>
        </w:rPr>
        <w:t>but Mexico</w:t>
      </w:r>
      <w:r w:rsidRPr="00854844">
        <w:t xml:space="preserve"> ultimately </w:t>
      </w:r>
      <w:r w:rsidRPr="00854844">
        <w:rPr>
          <w:rStyle w:val="StyleUnderline"/>
        </w:rPr>
        <w:t>matters more</w:t>
      </w:r>
      <w:r w:rsidRPr="00854844">
        <w:t>, so one would think that there would be at least some degree of parity in the amount written on these subjects. I am not demanding a switch in news coverage from one country to the other, just a bit more balance. Of course, it is easy for pundits to have a fervently interventionist view on Syria precisely because it is so far away, whereas miscalculation in Mexico on America's part would carry far greater consequences. For example, what if the Mexican drug cartels took revenge on San Diego? Thus, one might even argue that the very noise in the media about Syria, coupled with the relative silence about Mexico, is proof that it is the latter issue that actually is too sensitive for loose talk.</w:t>
      </w:r>
      <w:r w:rsidRPr="00854844">
        <w:rPr>
          <w:sz w:val="12"/>
        </w:rPr>
        <w:t xml:space="preserve">∂ </w:t>
      </w:r>
      <w:r w:rsidRPr="00854844">
        <w:t xml:space="preserve">It may also be that cartel-wracked Mexico — at some rude subconscious level — connotes for East Coast elites a south of the border, 7-Eleven store culture, reminiscent of the crime movie "Traffic," that holds no allure to people focused on ancient civilizations across the ocean. The concerns of Europe and the Middle East certainly seem closer to New York and Washington than does the southwestern United States. Indeed, Latin American bureaus and studies departments simply lack the cachet of Middle East and Asian ones in government and universities. Yet, </w:t>
      </w:r>
      <w:r w:rsidRPr="00854844">
        <w:rPr>
          <w:rStyle w:val="StyleUnderline"/>
        </w:rPr>
        <w:t xml:space="preserve">the </w:t>
      </w:r>
      <w:r w:rsidRPr="00854844">
        <w:rPr>
          <w:rStyle w:val="Emphasis"/>
        </w:rPr>
        <w:t>fate of Mexico</w:t>
      </w:r>
      <w:r w:rsidRPr="00854844">
        <w:rPr>
          <w:rStyle w:val="StyleUnderline"/>
        </w:rPr>
        <w:t xml:space="preserve"> is the </w:t>
      </w:r>
      <w:r w:rsidRPr="00854844">
        <w:rPr>
          <w:rStyle w:val="Emphasis"/>
        </w:rPr>
        <w:t>hinge</w:t>
      </w:r>
      <w:r w:rsidRPr="00854844">
        <w:rPr>
          <w:rStyle w:val="StyleUnderline"/>
        </w:rPr>
        <w:t xml:space="preserve"> on which the United States'</w:t>
      </w:r>
      <w:r w:rsidRPr="00854844">
        <w:t xml:space="preserve"> cultural and demographic </w:t>
      </w:r>
      <w:r w:rsidRPr="00854844">
        <w:rPr>
          <w:rStyle w:val="StyleUnderline"/>
        </w:rPr>
        <w:t>future rests</w:t>
      </w:r>
      <w:r w:rsidRPr="00854844">
        <w:t>.</w:t>
      </w:r>
      <w:r w:rsidRPr="00854844">
        <w:rPr>
          <w:sz w:val="12"/>
        </w:rPr>
        <w:t xml:space="preserve">∂ </w:t>
      </w:r>
      <w:r w:rsidRPr="00854844">
        <w:t>U.S. foreign policy emanates from the domestic condition of its society, and nothing will affect its society more than the dramatic movement of Latin history northward. By 2050, as much as a third of the American population could be Hispanic. Mexico and Central America constitute a growing demographic and economic powerhouse with which the United States has an inextricable relationship. In recent years Mexico's economic growth has outpaced that of its northern neighbor. Mexico's population of 111 million plus Central America's of more than 40 million equates to half the population of the United States.</w:t>
      </w:r>
      <w:r w:rsidRPr="00854844">
        <w:rPr>
          <w:sz w:val="12"/>
        </w:rPr>
        <w:t xml:space="preserve">∂ </w:t>
      </w:r>
      <w:r w:rsidRPr="00854844">
        <w:t>Because of the North American Free Trade Agreement, 85 percent of Mexico's exports go to the United States, even as half of Central America's trade is with the United States. While the median age of Americans is nearly 37, demonstrating the aging tendency of the U.S. population, the median age in Mexico is 25, and in Central America it is much lower (20 in Guatemala and Honduras, for example). In part because of young workers moving northward, the destiny of the United States could be north-south, rather than the east-west, sea-to-shining-sea of continental and patriotic myth. (This will be amplified by the scheduled 2014 widening of the Panama Canal, which will open the Greater Caribbean Basin to megaships from East Asia, leading to the further development of Gulf of Mexico port cities in the United States, from Texas to Florida.)</w:t>
      </w:r>
      <w:r w:rsidRPr="00854844">
        <w:rPr>
          <w:sz w:val="12"/>
        </w:rPr>
        <w:t xml:space="preserve">∂ </w:t>
      </w:r>
      <w:proofErr w:type="gramStart"/>
      <w:r w:rsidRPr="00854844">
        <w:t>Since</w:t>
      </w:r>
      <w:proofErr w:type="gramEnd"/>
      <w:r w:rsidRPr="00854844">
        <w:t xml:space="preserve"> 1940, Mexico's population has increased more than five-fold. Between 1970 and 1995 it nearly doubled. Between 1985 and 2000 it rose by more than a third. Mexico's population is now more than a third that of the United States and growing at a faster rate. And it is northern Mexico that is crucial. That most of the drug-related homicides in this current wave of violence that so much dwarfs Syria's have occurred in only six of Mexico's 32 states, mostly in the north, is a key indicator of how northern Mexico is being distinguished from the rest of the country (though the violence in the city of Veracruz and the regions of </w:t>
      </w:r>
      <w:proofErr w:type="spellStart"/>
      <w:r w:rsidRPr="00854844">
        <w:t>Michoacan</w:t>
      </w:r>
      <w:proofErr w:type="spellEnd"/>
      <w:r w:rsidRPr="00854844">
        <w:t xml:space="preserve"> and Guerrero is also notable). If the military-led offensive to crush the drug cartels launched by conservative President Felipe Calderon falters, as it seems to be doing, and Mexico City goes back to cutting deals with the cartels, then the capital may in a functional sense lose even further control of the north, with concrete implications for the southwestern United States.</w:t>
      </w:r>
      <w:r w:rsidRPr="00854844">
        <w:rPr>
          <w:sz w:val="12"/>
        </w:rPr>
        <w:t xml:space="preserve">∂ </w:t>
      </w:r>
      <w:r w:rsidRPr="00854844">
        <w:t xml:space="preserve">One might argue that with massive border controls, a functional and vibrantly nationalist United States can coexist with a dysfunctional and somewhat chaotic northern Mexico. But that is mainly true in the short run. Looking deeper into the 21st century, as Arnold Toynbee notes in A Study of History (1946), a </w:t>
      </w:r>
      <w:r w:rsidRPr="00854844">
        <w:rPr>
          <w:rStyle w:val="StyleUnderline"/>
        </w:rPr>
        <w:t>border between a highly developed society and a less highly developed one will not attain an equilibrium</w:t>
      </w:r>
      <w:r w:rsidRPr="00854844">
        <w:t xml:space="preserve"> but will advance in the more backward society's favor. Thus, </w:t>
      </w:r>
      <w:r w:rsidRPr="00854844">
        <w:rPr>
          <w:rStyle w:val="StyleUnderline"/>
        </w:rPr>
        <w:t>helping to stabilize Mexico</w:t>
      </w:r>
      <w:r w:rsidRPr="00854844">
        <w:t xml:space="preserve"> — as limited as the United States' options may be, given the complexity and sensitivity of the relationship — </w:t>
      </w:r>
      <w:r w:rsidRPr="00854844">
        <w:rPr>
          <w:rStyle w:val="Emphasis"/>
        </w:rPr>
        <w:t>is</w:t>
      </w:r>
      <w:r w:rsidRPr="00854844">
        <w:t xml:space="preserve"> a more </w:t>
      </w:r>
      <w:r w:rsidRPr="00854844">
        <w:rPr>
          <w:rStyle w:val="Emphasis"/>
        </w:rPr>
        <w:t>urgent</w:t>
      </w:r>
      <w:r w:rsidRPr="00854844">
        <w:t xml:space="preserve"> national interest than stabilizing societies in the Greater Middle East. If Mexico ever does reach coherent First World status, then it will become less of a threat, and </w:t>
      </w:r>
      <w:r w:rsidRPr="00854844">
        <w:rPr>
          <w:rStyle w:val="StyleUnderline"/>
        </w:rPr>
        <w:t>the healthy melding of the two societies will quicken to the benefit of both</w:t>
      </w:r>
      <w:r w:rsidRPr="00854844">
        <w:t>.</w:t>
      </w:r>
      <w:r w:rsidRPr="00854844">
        <w:rPr>
          <w:sz w:val="12"/>
        </w:rPr>
        <w:t xml:space="preserve">∂ </w:t>
      </w:r>
      <w:r w:rsidRPr="00854844">
        <w:t xml:space="preserve">Today, helping to thwart drug cartels in rugged and remote terrain in the vicinity of the Mexican frontier and reaching southward from Ciudad Juarez (across the border from El Paso, Texas) means a limited role for the U.S. military and other agencies — working, of course, in full cooperation with the Mexican authorities. (Predator and Global Hawk drones fly deep over Mexico searching for drug production facilities.) But the legal framework for cooperation with Mexico remains problematic in some cases because of strict interpretation of 19th century posse </w:t>
      </w:r>
      <w:proofErr w:type="spellStart"/>
      <w:r w:rsidRPr="00854844">
        <w:t>comitatus</w:t>
      </w:r>
      <w:proofErr w:type="spellEnd"/>
      <w:r w:rsidRPr="00854844">
        <w:t xml:space="preserve"> laws on the U.S. side. While the United States has spent hundreds of billions of dollars to affect historical outcomes in Eurasia, its leaders and foreign policy mandarins are somewhat passive about what is happening to a country with which the United States shares a long land border, that verges on partial chaos in some of its northern sections, and whose population is close to double that of Iraq and Afghanistan combined.</w:t>
      </w:r>
      <w:r w:rsidRPr="00854844">
        <w:rPr>
          <w:sz w:val="12"/>
        </w:rPr>
        <w:t xml:space="preserve">∂ </w:t>
      </w:r>
      <w:r w:rsidRPr="00854844">
        <w:rPr>
          <w:rStyle w:val="StyleUnderline"/>
        </w:rPr>
        <w:t>Mexico</w:t>
      </w:r>
      <w:r w:rsidRPr="00854844">
        <w:t xml:space="preserve">, in addition to the obvious challenge of China as a rising great power, </w:t>
      </w:r>
      <w:r w:rsidRPr="00854844">
        <w:rPr>
          <w:rStyle w:val="StyleUnderline"/>
        </w:rPr>
        <w:t>will</w:t>
      </w:r>
      <w:r w:rsidRPr="00854844">
        <w:t xml:space="preserve"> help </w:t>
      </w:r>
      <w:r w:rsidRPr="00854844">
        <w:rPr>
          <w:rStyle w:val="StyleUnderline"/>
        </w:rPr>
        <w:t>write the American story in the 21st century. Mexico will</w:t>
      </w:r>
      <w:r w:rsidRPr="00854844">
        <w:t xml:space="preserve"> partly </w:t>
      </w:r>
      <w:r w:rsidRPr="00854844">
        <w:rPr>
          <w:rStyle w:val="StyleUnderline"/>
        </w:rPr>
        <w:t>determine what kind of society America will become, and what exactly will be its demographic and geographic character</w:t>
      </w:r>
      <w:r w:rsidRPr="00854844">
        <w:t xml:space="preserve">, especially in the Southwest. The U.S. relationship with China will matter more than any other individual bilateral relationship in terms of determining the United States' place in the world, especially in the economically crucial Pacific. </w:t>
      </w:r>
      <w:r w:rsidRPr="00854844">
        <w:rPr>
          <w:rStyle w:val="StyleUnderline"/>
        </w:rPr>
        <w:t>If policymakers</w:t>
      </w:r>
      <w:r w:rsidRPr="00854844">
        <w:t xml:space="preserve"> in Washington </w:t>
      </w:r>
      <w:r w:rsidRPr="00854844">
        <w:rPr>
          <w:rStyle w:val="StyleUnderline"/>
        </w:rPr>
        <w:t>calculate</w:t>
      </w:r>
      <w:r w:rsidRPr="00854844">
        <w:t xml:space="preserve"> U.S. </w:t>
      </w:r>
      <w:r w:rsidRPr="00854844">
        <w:rPr>
          <w:rStyle w:val="StyleUnderline"/>
        </w:rPr>
        <w:t>interests properly</w:t>
      </w:r>
      <w:r w:rsidRPr="00854844">
        <w:t xml:space="preserve"> regarding those two critical countries, </w:t>
      </w:r>
      <w:r w:rsidRPr="00854844">
        <w:rPr>
          <w:rStyle w:val="StyleUnderline"/>
        </w:rPr>
        <w:t xml:space="preserve">then the United States will have </w:t>
      </w:r>
      <w:r w:rsidRPr="00854844">
        <w:rPr>
          <w:rStyle w:val="Emphasis"/>
        </w:rPr>
        <w:t>power to spare</w:t>
      </w:r>
      <w:r w:rsidRPr="00854844">
        <w:rPr>
          <w:rStyle w:val="StyleUnderline"/>
        </w:rPr>
        <w:t xml:space="preserve"> so that its elites can </w:t>
      </w:r>
      <w:r w:rsidRPr="00854844">
        <w:t>continue to</w:t>
      </w:r>
      <w:r w:rsidRPr="00854844">
        <w:rPr>
          <w:rStyle w:val="StyleUnderline"/>
        </w:rPr>
        <w:t xml:space="preserve"> focus on </w:t>
      </w:r>
      <w:r w:rsidRPr="00854844">
        <w:t>serious moral questions in</w:t>
      </w:r>
      <w:r w:rsidRPr="00854844">
        <w:rPr>
          <w:rStyle w:val="StyleUnderline"/>
        </w:rPr>
        <w:t xml:space="preserve"> places that matter less</w:t>
      </w:r>
      <w:r w:rsidRPr="00854844">
        <w:t>.</w:t>
      </w:r>
    </w:p>
    <w:p w:rsidR="001F65D8" w:rsidRPr="00854844" w:rsidRDefault="001F65D8" w:rsidP="001F65D8">
      <w:pPr>
        <w:pStyle w:val="Heading4"/>
        <w:rPr>
          <w:rFonts w:cs="Times New Roman"/>
        </w:rPr>
      </w:pPr>
      <w:r w:rsidRPr="00854844">
        <w:rPr>
          <w:rFonts w:cs="Times New Roman"/>
        </w:rPr>
        <w:t>Mexican violence takes down hegemony</w:t>
      </w:r>
    </w:p>
    <w:p w:rsidR="001F65D8" w:rsidRPr="00854844" w:rsidRDefault="001F65D8" w:rsidP="001F65D8">
      <w:pPr>
        <w:rPr>
          <w:rStyle w:val="Style13ptBold"/>
        </w:rPr>
      </w:pPr>
      <w:proofErr w:type="spellStart"/>
      <w:r w:rsidRPr="00854844">
        <w:rPr>
          <w:rStyle w:val="Style13ptBold"/>
        </w:rPr>
        <w:t>Stratfor</w:t>
      </w:r>
      <w:proofErr w:type="spellEnd"/>
      <w:r w:rsidRPr="00854844">
        <w:rPr>
          <w:rStyle w:val="Style13ptBold"/>
        </w:rPr>
        <w:t xml:space="preserve"> 8</w:t>
      </w:r>
    </w:p>
    <w:p w:rsidR="001F65D8" w:rsidRPr="00854844" w:rsidRDefault="001F65D8" w:rsidP="001F65D8">
      <w:r w:rsidRPr="00854844">
        <w:t>(“Geopolitical Diary: High Stakes South of the Border,” https://www.stratfor.com/geopolitical-diary/geopolitical-diary-high-stakes-south-border)//BB</w:t>
      </w:r>
    </w:p>
    <w:p w:rsidR="001F65D8" w:rsidRPr="00854844" w:rsidRDefault="001F65D8" w:rsidP="001F65D8">
      <w:r w:rsidRPr="00854844">
        <w:t>The Mexican government has arrested five individuals involved in the killing of Edgar Millan Gomez, Mexico's highest-ranking federal law enforcement official. The five men allegedly operated on the orders of the Sinaloa Cartel. The death of Millan Gomez at his home in Mexico City is the latest example of the escalation of violence in the ongoing war between the Mexican federal government and the cartels that control large swaths of Mexican territory. The assassination of such a high-level target clearly puts increased pressure on the government.</w:t>
      </w:r>
      <w:r w:rsidRPr="00854844">
        <w:rPr>
          <w:sz w:val="12"/>
        </w:rPr>
        <w:t xml:space="preserve">∂ </w:t>
      </w:r>
      <w:r w:rsidRPr="00854844">
        <w:t>Mexican President Felipe Calderon's boldest initiative upon taking office 18 months ago was the deployment of thousands of troops to combat Mexican drug cartels. In doing so, he brought the fight to the doorstep of organized crime.</w:t>
      </w:r>
      <w:r w:rsidRPr="00854844">
        <w:rPr>
          <w:sz w:val="12"/>
        </w:rPr>
        <w:t xml:space="preserve">∂ </w:t>
      </w:r>
      <w:r w:rsidRPr="00854844">
        <w:t xml:space="preserve">Calderon's </w:t>
      </w:r>
      <w:r w:rsidRPr="00854844">
        <w:rPr>
          <w:rStyle w:val="StyleUnderline"/>
        </w:rPr>
        <w:t>efforts in combating the cartels have been notable</w:t>
      </w:r>
      <w:r w:rsidRPr="00854844">
        <w:t xml:space="preserve">, as he is the first Mexican president to challenge cartel control of Mexican territory in a serious way. </w:t>
      </w:r>
      <w:r w:rsidRPr="00854844">
        <w:rPr>
          <w:rStyle w:val="StyleUnderline"/>
        </w:rPr>
        <w:t>But</w:t>
      </w:r>
      <w:r w:rsidRPr="00854844">
        <w:t xml:space="preserve"> his </w:t>
      </w:r>
      <w:r w:rsidRPr="00854844">
        <w:rPr>
          <w:rStyle w:val="StyleUnderline"/>
        </w:rPr>
        <w:t>resources are limited</w:t>
      </w:r>
      <w:r w:rsidRPr="00854844">
        <w:t>. To tackle the threats and challenges facing the government, Calderon has shifted troops from one place to another. But any fundamental ramping up of dedicated troops would strain Mexico's resources.</w:t>
      </w:r>
      <w:r w:rsidRPr="00854844">
        <w:rPr>
          <w:sz w:val="12"/>
        </w:rPr>
        <w:t xml:space="preserve">∂ </w:t>
      </w:r>
      <w:proofErr w:type="gramStart"/>
      <w:r w:rsidRPr="00854844">
        <w:t>The</w:t>
      </w:r>
      <w:proofErr w:type="gramEnd"/>
      <w:r w:rsidRPr="00854844">
        <w:t xml:space="preserve"> shift of cartel violence into the interior of Mexico, and particularly into Mexico City itself, has been a gradual trend that STRATFOR has observed over the past year. Cartel involvement — particularly by the Sinaloa cartel — in the capital appears to have increased noticeably since a failed attack with an improvised explosive device in February. Millan Gomez's assassination is the latest example of this trend.</w:t>
      </w:r>
      <w:r w:rsidRPr="00854844">
        <w:rPr>
          <w:sz w:val="12"/>
        </w:rPr>
        <w:t xml:space="preserve">∂ </w:t>
      </w:r>
      <w:r w:rsidRPr="00854844">
        <w:rPr>
          <w:rStyle w:val="StyleUnderline"/>
        </w:rPr>
        <w:t>Mexico's</w:t>
      </w:r>
      <w:r w:rsidRPr="00854844">
        <w:t xml:space="preserve"> continued </w:t>
      </w:r>
      <w:r w:rsidRPr="00854844">
        <w:rPr>
          <w:rStyle w:val="StyleUnderline"/>
        </w:rPr>
        <w:t xml:space="preserve">descent into chaos could have </w:t>
      </w:r>
      <w:r w:rsidRPr="00854844">
        <w:rPr>
          <w:rStyle w:val="Emphasis"/>
        </w:rPr>
        <w:t>enormous implications</w:t>
      </w:r>
      <w:r w:rsidRPr="00854844">
        <w:rPr>
          <w:rStyle w:val="StyleUnderline"/>
        </w:rPr>
        <w:t xml:space="preserve"> for the United States, with the potential to shift considerable U.S. attention to the Western Hemisphere</w:t>
      </w:r>
      <w:r w:rsidRPr="00854844">
        <w:t>.</w:t>
      </w:r>
      <w:r w:rsidRPr="00854844">
        <w:rPr>
          <w:sz w:val="12"/>
        </w:rPr>
        <w:t xml:space="preserve">∂ </w:t>
      </w:r>
      <w:proofErr w:type="gramStart"/>
      <w:r w:rsidRPr="00854844">
        <w:rPr>
          <w:rStyle w:val="StyleUnderline"/>
        </w:rPr>
        <w:t>The</w:t>
      </w:r>
      <w:proofErr w:type="gramEnd"/>
      <w:r w:rsidRPr="00854844">
        <w:rPr>
          <w:rStyle w:val="StyleUnderline"/>
        </w:rPr>
        <w:t xml:space="preserve"> economic importance of Mexico to the United States is difficult to overstate. The potential disruption of trade between the two countries</w:t>
      </w:r>
      <w:r w:rsidRPr="00854844">
        <w:t xml:space="preserve"> — particularly relevant at a point when the United States is staring down the maw of a recession — </w:t>
      </w:r>
      <w:r w:rsidRPr="00854844">
        <w:rPr>
          <w:rStyle w:val="StyleUnderline"/>
        </w:rPr>
        <w:t>would be a massive liability for the United States</w:t>
      </w:r>
      <w:r w:rsidRPr="00854844">
        <w:t>. U.S.-Mexican trade totaled about $350 billion worth of goods in 2007, making Mexico one of the United States' largest trading partners.</w:t>
      </w:r>
      <w:r w:rsidRPr="00854844">
        <w:rPr>
          <w:sz w:val="12"/>
        </w:rPr>
        <w:t xml:space="preserve">∂ </w:t>
      </w:r>
      <w:proofErr w:type="gramStart"/>
      <w:r w:rsidRPr="00854844">
        <w:t>Now</w:t>
      </w:r>
      <w:proofErr w:type="gramEnd"/>
      <w:r w:rsidRPr="00854844">
        <w:t xml:space="preserve">, </w:t>
      </w:r>
      <w:r w:rsidRPr="00854844">
        <w:rPr>
          <w:rStyle w:val="StyleUnderline"/>
        </w:rPr>
        <w:t>there is a real danger that Mexico's crime situation could spin out of control</w:t>
      </w:r>
      <w:r w:rsidRPr="00854844">
        <w:t xml:space="preserve">. The cartels need stable supply routes to the United States to secure their drug shipments, while the government is seeking to stem the tide of violence that has wracked Mexico for decades. The law of unintended consequences is in play here, and there is a distinct danger that </w:t>
      </w:r>
      <w:r w:rsidRPr="00854844">
        <w:rPr>
          <w:rStyle w:val="StyleUnderline"/>
        </w:rPr>
        <w:t>violence could further spill over into the United States — disrupting trade flows</w:t>
      </w:r>
      <w:r w:rsidRPr="00854844">
        <w:t xml:space="preserve"> and border security.</w:t>
      </w:r>
      <w:r w:rsidRPr="00854844">
        <w:rPr>
          <w:sz w:val="12"/>
        </w:rPr>
        <w:t xml:space="preserve">∂ </w:t>
      </w:r>
      <w:r w:rsidRPr="00854844">
        <w:t>Although the United States may be moving forward with policies like the Merida initiative, which will lend aid to Mexico's war on the cartels, the current efforts are limited. U.S. forces are largely preoccupied in Iraq and Afghanistan. While it would take a great deal to tip the scale toward a U.S. military intervention in Mexico, we may now be at a point where that has to be considered given what is at stake.</w:t>
      </w:r>
      <w:r w:rsidRPr="00854844">
        <w:rPr>
          <w:sz w:val="12"/>
        </w:rPr>
        <w:t xml:space="preserve">∂ </w:t>
      </w:r>
      <w:r w:rsidRPr="00854844">
        <w:t xml:space="preserve">The last time the United States meaningfully asserted control over a deteriorating situation in Mexico was in the early 20th century during the Mexican Revolution, when the United States occupied Veracruz for six months to protect U.S. business interests. </w:t>
      </w:r>
      <w:r w:rsidRPr="00854844">
        <w:rPr>
          <w:rStyle w:val="StyleUnderline"/>
        </w:rPr>
        <w:t>If violence on the border started hurting the bottom line, the cost of not doing anything would start to approach the cost of military action.</w:t>
      </w:r>
      <w:r w:rsidRPr="00854844">
        <w:t xml:space="preserve"> </w:t>
      </w:r>
      <w:r w:rsidRPr="00854844">
        <w:rPr>
          <w:rStyle w:val="StyleUnderline"/>
        </w:rPr>
        <w:t>The potential for an escalation of violence between the cartels</w:t>
      </w:r>
      <w:r w:rsidRPr="00854844">
        <w:t xml:space="preserve"> and the government </w:t>
      </w:r>
      <w:r w:rsidRPr="00854844">
        <w:rPr>
          <w:rStyle w:val="StyleUnderline"/>
        </w:rPr>
        <w:t>spiraling out of control could tip that balance</w:t>
      </w:r>
      <w:r w:rsidRPr="00854844">
        <w:t>.</w:t>
      </w:r>
      <w:r w:rsidRPr="00854844">
        <w:rPr>
          <w:sz w:val="12"/>
        </w:rPr>
        <w:t xml:space="preserve">∂ </w:t>
      </w:r>
      <w:proofErr w:type="gramStart"/>
      <w:r w:rsidRPr="00854844">
        <w:t>It</w:t>
      </w:r>
      <w:proofErr w:type="gramEnd"/>
      <w:r w:rsidRPr="00854844">
        <w:t xml:space="preserve"> is unclear what the threshold for U.S. action in Mexico would be. But </w:t>
      </w:r>
      <w:r w:rsidRPr="00854844">
        <w:rPr>
          <w:rStyle w:val="Emphasis"/>
        </w:rPr>
        <w:t>the stakes are high</w:t>
      </w:r>
      <w:r w:rsidRPr="00854844">
        <w:t xml:space="preserve">. If the United States sees trade flows threatened, and the security situation deteriorating, </w:t>
      </w:r>
      <w:r w:rsidRPr="00854844">
        <w:rPr>
          <w:rStyle w:val="StyleUnderline"/>
        </w:rPr>
        <w:t>Washington might see fit to intervene</w:t>
      </w:r>
      <w:r w:rsidRPr="00854844">
        <w:t>. And just because it hasn't done so in a century doesn't mean it will not choose to do so in the future.</w:t>
      </w:r>
    </w:p>
    <w:p w:rsidR="001F65D8" w:rsidRPr="00854844" w:rsidRDefault="001F65D8" w:rsidP="001F65D8">
      <w:pPr>
        <w:pStyle w:val="Heading4"/>
        <w:rPr>
          <w:rFonts w:cs="Times New Roman"/>
        </w:rPr>
      </w:pPr>
      <w:r w:rsidRPr="00854844">
        <w:rPr>
          <w:rFonts w:cs="Times New Roman"/>
        </w:rPr>
        <w:t>Distracts the US from other pressing international threats</w:t>
      </w:r>
    </w:p>
    <w:p w:rsidR="001F65D8" w:rsidRPr="00854844" w:rsidRDefault="001F65D8" w:rsidP="001F65D8">
      <w:proofErr w:type="spellStart"/>
      <w:r w:rsidRPr="00854844">
        <w:rPr>
          <w:rStyle w:val="Style13ptBold"/>
        </w:rPr>
        <w:t>Krepinevich</w:t>
      </w:r>
      <w:proofErr w:type="spellEnd"/>
      <w:r w:rsidRPr="00854844">
        <w:rPr>
          <w:rStyle w:val="Style13ptBold"/>
        </w:rPr>
        <w:t xml:space="preserve"> 13</w:t>
      </w:r>
      <w:r w:rsidRPr="00854844">
        <w:t xml:space="preserve"> – PhD @ Harvard, President of the Center for Strategic and Budgetary Assessments, which he joined following a 21- year career in the U.S. Army</w:t>
      </w:r>
    </w:p>
    <w:p w:rsidR="001F65D8" w:rsidRPr="00854844" w:rsidRDefault="001F65D8" w:rsidP="001F65D8">
      <w:r w:rsidRPr="00854844">
        <w:t>(Andrew, “HEMISPHERIC DEFENSE IN THE 21ST CENTURY,” Scholar)//BB</w:t>
      </w:r>
    </w:p>
    <w:p w:rsidR="001F65D8" w:rsidRPr="00854844" w:rsidRDefault="001F65D8" w:rsidP="001F65D8">
      <w:r w:rsidRPr="00854844">
        <w:t xml:space="preserve">Vigilantism and rioting are becoming more widespread. </w:t>
      </w:r>
      <w:r w:rsidRPr="00854844">
        <w:rPr>
          <w:rStyle w:val="StyleUnderline"/>
        </w:rPr>
        <w:t>Military and police are struggling to control the chaos,</w:t>
      </w:r>
      <w:r w:rsidRPr="00854844">
        <w:t xml:space="preserve"> but their forces are plagued by poor morale, insubordination, and increasing problems with corruption. </w:t>
      </w:r>
      <w:r w:rsidRPr="00854844">
        <w:rPr>
          <w:rStyle w:val="StyleUnderline"/>
        </w:rPr>
        <w:t>The growing disorder threatens to produce a humanitarian crisis as essential services begin to break down</w:t>
      </w:r>
      <w:r w:rsidRPr="00854844">
        <w:t xml:space="preserve"> in parts of the country. Several hundred thousand Mexicans have become refugees in the past month alone. Most are moving north in the hope of </w:t>
      </w:r>
      <w:proofErr w:type="spellStart"/>
      <w:r w:rsidRPr="00854844">
        <w:t>receiv</w:t>
      </w:r>
      <w:proofErr w:type="spellEnd"/>
      <w:r w:rsidRPr="00854844">
        <w:t xml:space="preserve">- </w:t>
      </w:r>
      <w:proofErr w:type="spellStart"/>
      <w:r w:rsidRPr="00854844">
        <w:t>ing</w:t>
      </w:r>
      <w:proofErr w:type="spellEnd"/>
      <w:r w:rsidRPr="00854844">
        <w:t xml:space="preserve"> humanitarian assistance and asylum in the United States. Some Mexicans are working through official channels; however, the U.S. Immigration and Natural- </w:t>
      </w:r>
      <w:proofErr w:type="spellStart"/>
      <w:r w:rsidRPr="00854844">
        <w:t>ization</w:t>
      </w:r>
      <w:proofErr w:type="spellEnd"/>
      <w:r w:rsidRPr="00854844">
        <w:t xml:space="preserve"> Service is completely overwhelmed. Thousands of others are attempting to cross the border illegally each day. Law enforcement officials and National Guardsmen are struggling to control the flow, sometimes helped but more often hindered by armed, self-proclaimed U.S. “border rangers” operating in Arizona, New Mexico, and Texas.</w:t>
      </w:r>
      <w:r w:rsidRPr="00854844">
        <w:rPr>
          <w:sz w:val="12"/>
        </w:rPr>
        <w:t xml:space="preserve">∂ </w:t>
      </w:r>
      <w:r w:rsidRPr="00854844">
        <w:t>Summary</w:t>
      </w:r>
      <w:r w:rsidRPr="00854844">
        <w:rPr>
          <w:sz w:val="12"/>
        </w:rPr>
        <w:t xml:space="preserve">∂ </w:t>
      </w:r>
      <w:r w:rsidRPr="00854844">
        <w:t>Though clearly a “dark” scenario, the hypothetical events outlined above draw on current trends and events to demonstrate how—as has happened repeatedly throughout U.S. history—</w:t>
      </w:r>
      <w:r w:rsidRPr="00854844">
        <w:rPr>
          <w:rStyle w:val="StyleUnderline"/>
        </w:rPr>
        <w:t xml:space="preserve">Latin America can be transformed from a strategic back- water into a </w:t>
      </w:r>
      <w:r w:rsidRPr="00854844">
        <w:rPr>
          <w:rStyle w:val="Emphasis"/>
        </w:rPr>
        <w:t>significant threat</w:t>
      </w:r>
      <w:r w:rsidRPr="00854844">
        <w:rPr>
          <w:rStyle w:val="StyleUnderline"/>
        </w:rPr>
        <w:t xml:space="preserve"> when U.S. strategy for that region amounts to little more than benign neglect</w:t>
      </w:r>
      <w:r w:rsidRPr="00854844">
        <w:t xml:space="preserve">. In particular, the scenario illustrates how </w:t>
      </w:r>
      <w:r w:rsidRPr="00854844">
        <w:rPr>
          <w:rStyle w:val="StyleUnderline"/>
        </w:rPr>
        <w:t>powers external to the region could plausibly exploit local instability to generate a major threat to U.S. interests in the Western Hemisphere</w:t>
      </w:r>
      <w:r w:rsidRPr="00854844">
        <w:t xml:space="preserve">. With </w:t>
      </w:r>
      <w:r w:rsidRPr="00854844">
        <w:rPr>
          <w:rStyle w:val="StyleUnderline"/>
        </w:rPr>
        <w:t>this scenario serving as a cautionary tale</w:t>
      </w:r>
      <w:r w:rsidRPr="00854844">
        <w:t xml:space="preserve">, the following chapter outlines a U.S. strategy whose objective is </w:t>
      </w:r>
      <w:r w:rsidRPr="00854844">
        <w:rPr>
          <w:rStyle w:val="StyleUnderline"/>
        </w:rPr>
        <w:t>to preserve regional security</w:t>
      </w:r>
      <w:r w:rsidRPr="00854844">
        <w:t xml:space="preserve"> while </w:t>
      </w:r>
      <w:r w:rsidRPr="00854844">
        <w:rPr>
          <w:rStyle w:val="StyleUnderline"/>
        </w:rPr>
        <w:t>enabling Washington to avoid becoming</w:t>
      </w:r>
      <w:r w:rsidRPr="00854844">
        <w:t xml:space="preserve"> overly involved in the affairs of its neighbors or </w:t>
      </w:r>
      <w:r w:rsidRPr="00854844">
        <w:rPr>
          <w:rStyle w:val="Emphasis"/>
        </w:rPr>
        <w:t>distracted from its pressing global responsibilities</w:t>
      </w:r>
      <w:r w:rsidRPr="00854844">
        <w:t>.</w:t>
      </w:r>
    </w:p>
    <w:p w:rsidR="001F65D8" w:rsidRPr="001F65D8" w:rsidRDefault="001F65D8" w:rsidP="001F65D8">
      <w:pPr>
        <w:pStyle w:val="Heading3"/>
      </w:pPr>
      <w:proofErr w:type="spellStart"/>
      <w:r>
        <w:t>Hege</w:t>
      </w:r>
      <w:proofErr w:type="spellEnd"/>
      <w:r>
        <w:t xml:space="preserve"> – Impact </w:t>
      </w:r>
    </w:p>
    <w:p w:rsidR="001F65D8" w:rsidRPr="00854844" w:rsidRDefault="001F65D8" w:rsidP="001F65D8">
      <w:pPr>
        <w:pStyle w:val="Heading4"/>
        <w:rPr>
          <w:rFonts w:cs="Times New Roman"/>
        </w:rPr>
      </w:pPr>
      <w:proofErr w:type="spellStart"/>
      <w:r w:rsidRPr="00854844">
        <w:rPr>
          <w:rFonts w:cs="Times New Roman"/>
        </w:rPr>
        <w:t>Heg</w:t>
      </w:r>
      <w:proofErr w:type="spellEnd"/>
      <w:r w:rsidRPr="00854844">
        <w:rPr>
          <w:rFonts w:cs="Times New Roman"/>
        </w:rPr>
        <w:t xml:space="preserve"> decreases violence among multiple indicators </w:t>
      </w:r>
    </w:p>
    <w:p w:rsidR="001F65D8" w:rsidRPr="00854844" w:rsidRDefault="001F65D8" w:rsidP="001F65D8">
      <w:proofErr w:type="spellStart"/>
      <w:r w:rsidRPr="00854844">
        <w:rPr>
          <w:rStyle w:val="Style13ptBold"/>
        </w:rPr>
        <w:t>Drezner</w:t>
      </w:r>
      <w:proofErr w:type="spellEnd"/>
      <w:r w:rsidRPr="00854844">
        <w:rPr>
          <w:rStyle w:val="Style13ptBold"/>
        </w:rPr>
        <w:t xml:space="preserve"> 13</w:t>
      </w:r>
      <w:r w:rsidRPr="00854844">
        <w:t xml:space="preserve"> - Professor of International Politics @ Tufts University’s Fletcher School</w:t>
      </w:r>
    </w:p>
    <w:p w:rsidR="001F65D8" w:rsidRPr="00854844" w:rsidRDefault="001F65D8" w:rsidP="001F65D8">
      <w:r w:rsidRPr="00854844">
        <w:t xml:space="preserve">(Dan, “The Year of Living </w:t>
      </w:r>
      <w:proofErr w:type="spellStart"/>
      <w:r w:rsidRPr="00854844">
        <w:t>Hegemonically</w:t>
      </w:r>
      <w:proofErr w:type="spellEnd"/>
      <w:r w:rsidRPr="00854844">
        <w:t>,” 12-27-13, http://www.foreignpolicy.com/articles/2013/12/27/the_year_of_living_hegemonically)</w:t>
      </w:r>
    </w:p>
    <w:p w:rsidR="001F65D8" w:rsidRDefault="001F65D8" w:rsidP="001F65D8">
      <w:pPr>
        <w:rPr>
          <w:sz w:val="14"/>
        </w:rPr>
      </w:pPr>
      <w:r w:rsidRPr="00854844">
        <w:rPr>
          <w:sz w:val="14"/>
        </w:rPr>
        <w:t xml:space="preserve">These sorts of trends tend to give U.S. strategists the heebie-jeebies. </w:t>
      </w:r>
      <w:r w:rsidRPr="00854844">
        <w:rPr>
          <w:rStyle w:val="StyleUnderline"/>
        </w:rPr>
        <w:t>A staple of</w:t>
      </w:r>
      <w:r w:rsidRPr="00854844">
        <w:rPr>
          <w:sz w:val="14"/>
        </w:rPr>
        <w:t xml:space="preserve"> </w:t>
      </w:r>
      <w:r w:rsidRPr="00854844">
        <w:rPr>
          <w:rStyle w:val="StyleUnderline"/>
        </w:rPr>
        <w:t>i</w:t>
      </w:r>
      <w:r w:rsidRPr="00854844">
        <w:rPr>
          <w:sz w:val="14"/>
        </w:rPr>
        <w:t xml:space="preserve">nternational </w:t>
      </w:r>
      <w:r w:rsidRPr="00854844">
        <w:rPr>
          <w:rStyle w:val="StyleUnderline"/>
        </w:rPr>
        <w:t>r</w:t>
      </w:r>
      <w:r w:rsidRPr="00854844">
        <w:rPr>
          <w:sz w:val="14"/>
        </w:rPr>
        <w:t xml:space="preserve">elations </w:t>
      </w:r>
      <w:r w:rsidRPr="00854844">
        <w:rPr>
          <w:rStyle w:val="StyleUnderline"/>
        </w:rPr>
        <w:t>thinking for</w:t>
      </w:r>
      <w:r w:rsidRPr="00854844">
        <w:rPr>
          <w:sz w:val="14"/>
        </w:rPr>
        <w:t xml:space="preserve"> </w:t>
      </w:r>
      <w:r w:rsidRPr="00854844">
        <w:rPr>
          <w:rStyle w:val="Emphasis"/>
        </w:rPr>
        <w:t>decades</w:t>
      </w:r>
      <w:r w:rsidRPr="00854844">
        <w:rPr>
          <w:sz w:val="14"/>
        </w:rPr>
        <w:t xml:space="preserve"> </w:t>
      </w:r>
      <w:r w:rsidRPr="00854844">
        <w:rPr>
          <w:rStyle w:val="StyleUnderline"/>
        </w:rPr>
        <w:t>has been that</w:t>
      </w:r>
      <w:r w:rsidRPr="00854844">
        <w:rPr>
          <w:sz w:val="14"/>
        </w:rPr>
        <w:t xml:space="preserve"> </w:t>
      </w:r>
      <w:r w:rsidRPr="00854844">
        <w:rPr>
          <w:rStyle w:val="Emphasis"/>
        </w:rPr>
        <w:t>U.S. hegemony is the mainstay of global order</w:t>
      </w:r>
      <w:r w:rsidRPr="00854844">
        <w:rPr>
          <w:sz w:val="14"/>
        </w:rPr>
        <w:t xml:space="preserve">. According to this "theory of hegemonic stability," </w:t>
      </w:r>
      <w:r w:rsidRPr="00854844">
        <w:rPr>
          <w:rStyle w:val="StyleUnderline"/>
        </w:rPr>
        <w:t>peace and prosperity</w:t>
      </w:r>
      <w:r w:rsidRPr="00854844">
        <w:rPr>
          <w:sz w:val="14"/>
        </w:rPr>
        <w:t xml:space="preserve"> are </w:t>
      </w:r>
      <w:r w:rsidRPr="00854844">
        <w:rPr>
          <w:rStyle w:val="StyleUnderline"/>
        </w:rPr>
        <w:t>only</w:t>
      </w:r>
      <w:r w:rsidRPr="00854844">
        <w:rPr>
          <w:sz w:val="14"/>
        </w:rPr>
        <w:t xml:space="preserve"> likely </w:t>
      </w:r>
      <w:r w:rsidRPr="00854844">
        <w:rPr>
          <w:rStyle w:val="StyleUnderline"/>
        </w:rPr>
        <w:t>to persist when</w:t>
      </w:r>
      <w:r w:rsidRPr="00854844">
        <w:rPr>
          <w:sz w:val="14"/>
        </w:rPr>
        <w:t xml:space="preserve"> </w:t>
      </w:r>
      <w:r w:rsidRPr="00854844">
        <w:rPr>
          <w:rStyle w:val="Emphasis"/>
        </w:rPr>
        <w:t>a liberal superpower</w:t>
      </w:r>
      <w:r w:rsidRPr="00854844">
        <w:rPr>
          <w:sz w:val="14"/>
        </w:rPr>
        <w:t xml:space="preserve"> </w:t>
      </w:r>
      <w:r w:rsidRPr="00854844">
        <w:rPr>
          <w:rStyle w:val="StyleUnderline"/>
        </w:rPr>
        <w:t>is prepared to act to keep</w:t>
      </w:r>
      <w:r w:rsidRPr="00854844">
        <w:rPr>
          <w:sz w:val="14"/>
        </w:rPr>
        <w:t xml:space="preserve"> </w:t>
      </w:r>
      <w:r w:rsidRPr="00854844">
        <w:rPr>
          <w:rStyle w:val="Emphasis"/>
        </w:rPr>
        <w:t>markets open</w:t>
      </w:r>
      <w:r w:rsidRPr="00854844">
        <w:rPr>
          <w:rStyle w:val="StyleUnderline"/>
        </w:rPr>
        <w:t xml:space="preserve"> and </w:t>
      </w:r>
      <w:r w:rsidRPr="00854844">
        <w:rPr>
          <w:rStyle w:val="Emphasis"/>
        </w:rPr>
        <w:t>stamp out brewing conflict</w:t>
      </w:r>
      <w:r w:rsidRPr="00854844">
        <w:rPr>
          <w:sz w:val="14"/>
        </w:rPr>
        <w:t xml:space="preserve">. If Mead or Robert Kagan are correct, then a United States that is both unwilling and unable to stabilize the rest of the world really should be a source of concern. Here's the thing, though: at the same time that commentators were bemoaning U.S. decline, the world was looking up. I suspect that </w:t>
      </w:r>
      <w:proofErr w:type="spellStart"/>
      <w:r w:rsidRPr="00854844">
        <w:rPr>
          <w:rStyle w:val="StyleUnderline"/>
        </w:rPr>
        <w:t>ThinkProgress</w:t>
      </w:r>
      <w:proofErr w:type="spellEnd"/>
      <w:r w:rsidRPr="00854844">
        <w:rPr>
          <w:rStyle w:val="StyleUnderline"/>
        </w:rPr>
        <w:t xml:space="preserve"> and Britain's</w:t>
      </w:r>
      <w:r w:rsidRPr="00854844">
        <w:rPr>
          <w:sz w:val="14"/>
        </w:rPr>
        <w:t xml:space="preserve"> Spectator </w:t>
      </w:r>
      <w:r w:rsidRPr="00854844">
        <w:rPr>
          <w:rStyle w:val="StyleUnderline"/>
        </w:rPr>
        <w:t>magazine</w:t>
      </w:r>
      <w:r w:rsidRPr="00854844">
        <w:rPr>
          <w:sz w:val="14"/>
        </w:rPr>
        <w:t xml:space="preserve"> would agree on very little in politics, but this month they both </w:t>
      </w:r>
      <w:r w:rsidRPr="00854844">
        <w:rPr>
          <w:rStyle w:val="StyleUnderline"/>
        </w:rPr>
        <w:t>ran features pointing out</w:t>
      </w:r>
      <w:r w:rsidRPr="00854844">
        <w:rPr>
          <w:sz w:val="14"/>
        </w:rPr>
        <w:t xml:space="preserve"> </w:t>
      </w:r>
      <w:r w:rsidRPr="00854844">
        <w:rPr>
          <w:rStyle w:val="StyleUnderline"/>
        </w:rPr>
        <w:t>something important</w:t>
      </w:r>
      <w:r w:rsidRPr="00854844">
        <w:rPr>
          <w:sz w:val="14"/>
        </w:rPr>
        <w:t xml:space="preserve">: </w:t>
      </w:r>
      <w:r w:rsidRPr="00854844">
        <w:rPr>
          <w:rStyle w:val="Emphasis"/>
        </w:rPr>
        <w:t>2013 was "the best year in human history."</w:t>
      </w:r>
      <w:r w:rsidRPr="00854844">
        <w:rPr>
          <w:sz w:val="14"/>
        </w:rPr>
        <w:t xml:space="preserve"> </w:t>
      </w:r>
      <w:r w:rsidRPr="00854844">
        <w:rPr>
          <w:rStyle w:val="StyleUnderline"/>
        </w:rPr>
        <w:t xml:space="preserve">Their data is </w:t>
      </w:r>
      <w:r w:rsidRPr="00854844">
        <w:rPr>
          <w:rStyle w:val="Emphasis"/>
        </w:rPr>
        <w:t>incontrovertible</w:t>
      </w:r>
      <w:r w:rsidRPr="00854844">
        <w:rPr>
          <w:sz w:val="14"/>
        </w:rPr>
        <w:t xml:space="preserve">. </w:t>
      </w:r>
      <w:r w:rsidRPr="00854844">
        <w:rPr>
          <w:rStyle w:val="StyleUnderline"/>
        </w:rPr>
        <w:t>If you look at human development</w:t>
      </w:r>
      <w:r w:rsidRPr="00854844">
        <w:rPr>
          <w:sz w:val="14"/>
        </w:rPr>
        <w:t xml:space="preserve"> </w:t>
      </w:r>
      <w:r w:rsidRPr="00854844">
        <w:rPr>
          <w:rStyle w:val="StyleUnderline"/>
        </w:rPr>
        <w:t>indicators</w:t>
      </w:r>
      <w:r w:rsidRPr="00854844">
        <w:rPr>
          <w:sz w:val="14"/>
        </w:rPr>
        <w:t xml:space="preserve">, </w:t>
      </w:r>
      <w:r w:rsidRPr="00854844">
        <w:rPr>
          <w:rStyle w:val="Emphasis"/>
        </w:rPr>
        <w:t>all</w:t>
      </w:r>
      <w:r w:rsidRPr="00854844">
        <w:rPr>
          <w:sz w:val="14"/>
        </w:rPr>
        <w:t xml:space="preserve"> of the </w:t>
      </w:r>
      <w:r w:rsidRPr="00854844">
        <w:rPr>
          <w:rStyle w:val="Emphasis"/>
        </w:rPr>
        <w:t>key metrics</w:t>
      </w:r>
      <w:r w:rsidRPr="00854844">
        <w:rPr>
          <w:sz w:val="14"/>
        </w:rPr>
        <w:t xml:space="preserve"> -- </w:t>
      </w:r>
      <w:r w:rsidRPr="00854844">
        <w:rPr>
          <w:rStyle w:val="StyleUnderline"/>
        </w:rPr>
        <w:t>infant mortality</w:t>
      </w:r>
      <w:r w:rsidRPr="00854844">
        <w:rPr>
          <w:sz w:val="14"/>
        </w:rPr>
        <w:t xml:space="preserve">, infectious </w:t>
      </w:r>
      <w:r w:rsidRPr="00854844">
        <w:rPr>
          <w:rStyle w:val="StyleUnderline"/>
        </w:rPr>
        <w:t>diseases</w:t>
      </w:r>
      <w:r w:rsidRPr="00854844">
        <w:rPr>
          <w:sz w:val="14"/>
        </w:rPr>
        <w:t xml:space="preserve">, </w:t>
      </w:r>
      <w:r w:rsidRPr="00854844">
        <w:rPr>
          <w:rStyle w:val="StyleUnderline"/>
        </w:rPr>
        <w:t>per capital income</w:t>
      </w:r>
      <w:r w:rsidRPr="00854844">
        <w:rPr>
          <w:sz w:val="14"/>
        </w:rPr>
        <w:t xml:space="preserve"> -- </w:t>
      </w:r>
      <w:r w:rsidRPr="00854844">
        <w:rPr>
          <w:rStyle w:val="StyleUnderline"/>
        </w:rPr>
        <w:t xml:space="preserve">are </w:t>
      </w:r>
      <w:r w:rsidRPr="00854844">
        <w:rPr>
          <w:rStyle w:val="Emphasis"/>
        </w:rPr>
        <w:t>trending in the right direction</w:t>
      </w:r>
      <w:r w:rsidRPr="00854844">
        <w:rPr>
          <w:sz w:val="14"/>
        </w:rPr>
        <w:t xml:space="preserve">. By the end of 2013, </w:t>
      </w:r>
      <w:r w:rsidRPr="00854844">
        <w:rPr>
          <w:rStyle w:val="StyleUnderline"/>
        </w:rPr>
        <w:t>the smallest fraction</w:t>
      </w:r>
      <w:r w:rsidRPr="00854844">
        <w:rPr>
          <w:sz w:val="14"/>
        </w:rPr>
        <w:t xml:space="preserve"> of the world's population </w:t>
      </w:r>
      <w:r w:rsidRPr="00854844">
        <w:rPr>
          <w:rStyle w:val="StyleUnderline"/>
        </w:rPr>
        <w:t>will be living in poverty</w:t>
      </w:r>
      <w:r w:rsidRPr="00854844">
        <w:rPr>
          <w:sz w:val="14"/>
        </w:rPr>
        <w:t xml:space="preserve">. </w:t>
      </w:r>
      <w:r w:rsidRPr="00854844">
        <w:rPr>
          <w:rStyle w:val="Emphasis"/>
        </w:rPr>
        <w:t>Both traditional and human security measures</w:t>
      </w:r>
      <w:r w:rsidRPr="00854844">
        <w:rPr>
          <w:sz w:val="14"/>
        </w:rPr>
        <w:t xml:space="preserve"> </w:t>
      </w:r>
      <w:r w:rsidRPr="00854844">
        <w:rPr>
          <w:rStyle w:val="Emphasis"/>
        </w:rPr>
        <w:t>reveal the same trend</w:t>
      </w:r>
      <w:r w:rsidRPr="00854844">
        <w:rPr>
          <w:sz w:val="14"/>
        </w:rPr>
        <w:t xml:space="preserve">. </w:t>
      </w:r>
      <w:r w:rsidRPr="00854844">
        <w:rPr>
          <w:rStyle w:val="StyleUnderline"/>
        </w:rPr>
        <w:t xml:space="preserve">Whether it's </w:t>
      </w:r>
      <w:r w:rsidRPr="00854844">
        <w:rPr>
          <w:rStyle w:val="Emphasis"/>
        </w:rPr>
        <w:t>violent crime</w:t>
      </w:r>
      <w:r w:rsidRPr="00854844">
        <w:rPr>
          <w:sz w:val="14"/>
        </w:rPr>
        <w:t xml:space="preserve">, </w:t>
      </w:r>
      <w:r w:rsidRPr="00854844">
        <w:rPr>
          <w:rStyle w:val="Emphasis"/>
        </w:rPr>
        <w:t>discrimination</w:t>
      </w:r>
      <w:r w:rsidRPr="00854844">
        <w:rPr>
          <w:sz w:val="14"/>
        </w:rPr>
        <w:t xml:space="preserve">, </w:t>
      </w:r>
      <w:r w:rsidRPr="00854844">
        <w:rPr>
          <w:rStyle w:val="Emphasis"/>
        </w:rPr>
        <w:t>civil or interstate war</w:t>
      </w:r>
      <w:r w:rsidRPr="00854844">
        <w:rPr>
          <w:sz w:val="14"/>
        </w:rPr>
        <w:t xml:space="preserve">, </w:t>
      </w:r>
      <w:r w:rsidRPr="00854844">
        <w:rPr>
          <w:rStyle w:val="Emphasis"/>
        </w:rPr>
        <w:t>the aggregate data shows a more peaceable world</w:t>
      </w:r>
      <w:r w:rsidRPr="00854844">
        <w:rPr>
          <w:sz w:val="14"/>
        </w:rPr>
        <w:t xml:space="preserve">. Or, as the Spectator put it: "Every day in every way, the world grows richer, safer and smarter." If you don't believe political partisans, then buy Angus Deaton's The Great Escape and you'll discover the same message. </w:t>
      </w:r>
      <w:r w:rsidRPr="00854844">
        <w:rPr>
          <w:rStyle w:val="StyleUnderline"/>
        </w:rPr>
        <w:t>Despite the post-2008 trend of</w:t>
      </w:r>
      <w:r w:rsidRPr="00854844">
        <w:rPr>
          <w:sz w:val="14"/>
        </w:rPr>
        <w:t xml:space="preserve"> </w:t>
      </w:r>
      <w:r w:rsidRPr="00854844">
        <w:rPr>
          <w:rStyle w:val="StyleUnderline"/>
        </w:rPr>
        <w:t>predicting that the global order is crumbling</w:t>
      </w:r>
      <w:r w:rsidRPr="00854844">
        <w:rPr>
          <w:sz w:val="14"/>
        </w:rPr>
        <w:t xml:space="preserve"> and the world is going to hell, </w:t>
      </w:r>
      <w:r w:rsidRPr="00854844">
        <w:rPr>
          <w:rStyle w:val="Emphasis"/>
        </w:rPr>
        <w:t>the opposite is transpiring</w:t>
      </w:r>
      <w:r w:rsidRPr="00854844">
        <w:rPr>
          <w:sz w:val="14"/>
        </w:rPr>
        <w:t xml:space="preserve">. How and why can this be happening when American power is on the wane? Those fearful of disorder have made two fundamental errors in judgment. First, they assume that China, Iran, and others want to rewrite the global rules of the game. Not so. To be sure, these countries want to preserve their sovereignty and expand their sphere of influence -- and on these issues, they will clash with the United States. On the other hand, contra Mead, they will also clash with each other as well. Furthermore, Beijing, Moscow, and Tehran very much want to participate in the global economy. Indeed, the reason Rouhani is trying to negotiate a nuclear deal is to get Iran out from under the dead weight of crippling economic sanctions. And contra what everyone expected in the wake of the 2008 financial crisis, emerging markets are not eager to topple the existing global order. Indeed, the recent trade deal in Bali suggests that, if anything, they want to reinforce the existing rules of the game. The bigger error, however, has come from analysts confusing a U.S. reluctance to use military force in the Middle East with a decline in American power and influence. The truth is that </w:t>
      </w:r>
      <w:r w:rsidRPr="00854844">
        <w:rPr>
          <w:rStyle w:val="StyleUnderline"/>
        </w:rPr>
        <w:t>the</w:t>
      </w:r>
      <w:r w:rsidRPr="00854844">
        <w:rPr>
          <w:sz w:val="14"/>
        </w:rPr>
        <w:t xml:space="preserve"> </w:t>
      </w:r>
      <w:r w:rsidRPr="00854844">
        <w:rPr>
          <w:rStyle w:val="StyleUnderline"/>
        </w:rPr>
        <w:t>U</w:t>
      </w:r>
      <w:r w:rsidRPr="00854844">
        <w:rPr>
          <w:sz w:val="14"/>
        </w:rPr>
        <w:t xml:space="preserve">nited </w:t>
      </w:r>
      <w:r w:rsidRPr="00854844">
        <w:rPr>
          <w:rStyle w:val="StyleUnderline"/>
        </w:rPr>
        <w:t>S</w:t>
      </w:r>
      <w:r w:rsidRPr="00854844">
        <w:rPr>
          <w:sz w:val="14"/>
        </w:rPr>
        <w:t xml:space="preserve">tates </w:t>
      </w:r>
      <w:r w:rsidRPr="00854844">
        <w:rPr>
          <w:rStyle w:val="StyleUnderline"/>
        </w:rPr>
        <w:t>still wields considerable power</w:t>
      </w:r>
      <w:r w:rsidRPr="00854844">
        <w:rPr>
          <w:sz w:val="14"/>
        </w:rPr>
        <w:t xml:space="preserve">, </w:t>
      </w:r>
      <w:r w:rsidRPr="00854844">
        <w:rPr>
          <w:rStyle w:val="Emphasis"/>
        </w:rPr>
        <w:t>which is</w:t>
      </w:r>
      <w:r w:rsidRPr="00854844">
        <w:rPr>
          <w:sz w:val="14"/>
        </w:rPr>
        <w:t xml:space="preserve"> one </w:t>
      </w:r>
      <w:r w:rsidRPr="00854844">
        <w:rPr>
          <w:rStyle w:val="Emphasis"/>
        </w:rPr>
        <w:t>reason why 2013 turned out to be such a good year.</w:t>
      </w:r>
      <w:r w:rsidRPr="00854844">
        <w:rPr>
          <w:sz w:val="14"/>
        </w:rPr>
        <w:t xml:space="preserve"> Whether one looks at global capital flows or the use of the dollar as a reserve currency, </w:t>
      </w:r>
      <w:r w:rsidRPr="00854844">
        <w:rPr>
          <w:rStyle w:val="StyleUnderline"/>
        </w:rPr>
        <w:t>the data point in the</w:t>
      </w:r>
      <w:r w:rsidRPr="00854844">
        <w:rPr>
          <w:sz w:val="14"/>
        </w:rPr>
        <w:t xml:space="preserve"> same direction: the </w:t>
      </w:r>
      <w:r w:rsidRPr="00854844">
        <w:rPr>
          <w:rStyle w:val="StyleUnderline"/>
        </w:rPr>
        <w:t>resilience</w:t>
      </w:r>
      <w:r w:rsidRPr="00854844">
        <w:rPr>
          <w:sz w:val="14"/>
        </w:rPr>
        <w:t xml:space="preserve"> </w:t>
      </w:r>
      <w:r w:rsidRPr="00854844">
        <w:rPr>
          <w:rStyle w:val="StyleUnderline"/>
        </w:rPr>
        <w:t>of American</w:t>
      </w:r>
      <w:r w:rsidRPr="00854844">
        <w:rPr>
          <w:sz w:val="14"/>
        </w:rPr>
        <w:t xml:space="preserve"> economic </w:t>
      </w:r>
      <w:r w:rsidRPr="00854844">
        <w:rPr>
          <w:rStyle w:val="StyleUnderline"/>
        </w:rPr>
        <w:t>power</w:t>
      </w:r>
      <w:r w:rsidRPr="00854844">
        <w:rPr>
          <w:sz w:val="14"/>
        </w:rPr>
        <w:t xml:space="preserve">. And </w:t>
      </w:r>
      <w:r w:rsidRPr="00854844">
        <w:rPr>
          <w:rStyle w:val="StyleUnderline"/>
        </w:rPr>
        <w:t>even as the sequester hits</w:t>
      </w:r>
      <w:r w:rsidRPr="00854844">
        <w:rPr>
          <w:sz w:val="14"/>
        </w:rPr>
        <w:t xml:space="preserve">, </w:t>
      </w:r>
      <w:r w:rsidRPr="00854844">
        <w:rPr>
          <w:rStyle w:val="StyleUnderline"/>
        </w:rPr>
        <w:t>the</w:t>
      </w:r>
      <w:r w:rsidRPr="00854844">
        <w:rPr>
          <w:sz w:val="14"/>
        </w:rPr>
        <w:t xml:space="preserve"> </w:t>
      </w:r>
      <w:r w:rsidRPr="00854844">
        <w:rPr>
          <w:rStyle w:val="StyleUnderline"/>
        </w:rPr>
        <w:t>U</w:t>
      </w:r>
      <w:r w:rsidRPr="00854844">
        <w:rPr>
          <w:sz w:val="14"/>
        </w:rPr>
        <w:t xml:space="preserve">nited </w:t>
      </w:r>
      <w:r w:rsidRPr="00854844">
        <w:rPr>
          <w:rStyle w:val="StyleUnderline"/>
        </w:rPr>
        <w:t>S</w:t>
      </w:r>
      <w:r w:rsidRPr="00854844">
        <w:rPr>
          <w:sz w:val="14"/>
        </w:rPr>
        <w:t xml:space="preserve">tates also </w:t>
      </w:r>
      <w:r w:rsidRPr="00854844">
        <w:rPr>
          <w:rStyle w:val="StyleUnderline"/>
        </w:rPr>
        <w:t>continues to possess</w:t>
      </w:r>
      <w:r w:rsidRPr="00854844">
        <w:rPr>
          <w:sz w:val="14"/>
        </w:rPr>
        <w:t xml:space="preserve"> </w:t>
      </w:r>
      <w:r w:rsidRPr="00854844">
        <w:rPr>
          <w:rStyle w:val="StyleUnderline"/>
        </w:rPr>
        <w:t>an unparalleled edge in military</w:t>
      </w:r>
      <w:r w:rsidRPr="00854844">
        <w:rPr>
          <w:sz w:val="14"/>
        </w:rPr>
        <w:t xml:space="preserve"> </w:t>
      </w:r>
      <w:r w:rsidRPr="00854844">
        <w:rPr>
          <w:rStyle w:val="StyleUnderline"/>
        </w:rPr>
        <w:t>capabilities</w:t>
      </w:r>
      <w:r w:rsidRPr="00854844">
        <w:rPr>
          <w:sz w:val="14"/>
        </w:rPr>
        <w:t xml:space="preserve">. It is true that Syria continues to hemorrhage lives and livelihoods. Even there, however, it was the threat of American force that triggered an agreement to remove Syria's chemical weapons. </w:t>
      </w:r>
      <w:r w:rsidRPr="00854844">
        <w:rPr>
          <w:rStyle w:val="StyleUnderline"/>
        </w:rPr>
        <w:t>U.S. military</w:t>
      </w:r>
      <w:r w:rsidRPr="00854844">
        <w:rPr>
          <w:sz w:val="14"/>
        </w:rPr>
        <w:t xml:space="preserve"> power </w:t>
      </w:r>
      <w:r w:rsidRPr="00854844">
        <w:rPr>
          <w:rStyle w:val="StyleUnderline"/>
        </w:rPr>
        <w:t>has</w:t>
      </w:r>
      <w:r w:rsidRPr="00854844">
        <w:rPr>
          <w:sz w:val="14"/>
        </w:rPr>
        <w:t xml:space="preserve"> also </w:t>
      </w:r>
      <w:r w:rsidRPr="00854844">
        <w:rPr>
          <w:rStyle w:val="StyleUnderline"/>
        </w:rPr>
        <w:t xml:space="preserve">helped to </w:t>
      </w:r>
      <w:r w:rsidRPr="00854844">
        <w:rPr>
          <w:rStyle w:val="Emphasis"/>
        </w:rPr>
        <w:t>tamp down conflict</w:t>
      </w:r>
      <w:r w:rsidRPr="00854844">
        <w:rPr>
          <w:sz w:val="14"/>
        </w:rPr>
        <w:t xml:space="preserve"> </w:t>
      </w:r>
      <w:r w:rsidRPr="00854844">
        <w:rPr>
          <w:rStyle w:val="StyleUnderline"/>
        </w:rPr>
        <w:t>in the</w:t>
      </w:r>
      <w:r w:rsidRPr="00854844">
        <w:rPr>
          <w:sz w:val="14"/>
        </w:rPr>
        <w:t xml:space="preserve"> </w:t>
      </w:r>
      <w:r w:rsidRPr="00854844">
        <w:rPr>
          <w:rStyle w:val="StyleUnderline"/>
        </w:rPr>
        <w:t>Central African Republic</w:t>
      </w:r>
      <w:r w:rsidRPr="00854844">
        <w:rPr>
          <w:sz w:val="14"/>
        </w:rPr>
        <w:t xml:space="preserve">, </w:t>
      </w:r>
      <w:r w:rsidRPr="00854844">
        <w:rPr>
          <w:rStyle w:val="StyleUnderline"/>
        </w:rPr>
        <w:t>as well as deliver</w:t>
      </w:r>
      <w:r w:rsidRPr="00854844">
        <w:rPr>
          <w:sz w:val="14"/>
        </w:rPr>
        <w:t xml:space="preserve"> massive humanitarian </w:t>
      </w:r>
      <w:r w:rsidRPr="00854844">
        <w:rPr>
          <w:rStyle w:val="StyleUnderline"/>
        </w:rPr>
        <w:t>relief to the Philippines</w:t>
      </w:r>
      <w:r w:rsidRPr="00854844">
        <w:rPr>
          <w:sz w:val="14"/>
        </w:rPr>
        <w:t xml:space="preserve">. Indeed, given the depths of its domestic political dysfunction, one can only imagine what America's rivals must think. In 2013 alone, the federal government couldn't evade a stupid, counterproductive budget sequester, a government shutdown, and brinksmanship with the debt ceiling. There was no agreement on immigration reform, much less on policies such as climate change, education, or infrastructure. </w:t>
      </w:r>
      <w:r w:rsidRPr="00854844">
        <w:rPr>
          <w:rStyle w:val="StyleUnderline"/>
        </w:rPr>
        <w:t>Despite mounting gridlock and policy own goals</w:t>
      </w:r>
      <w:r w:rsidRPr="00854844">
        <w:rPr>
          <w:sz w:val="14"/>
        </w:rPr>
        <w:t xml:space="preserve">, however, </w:t>
      </w:r>
      <w:r w:rsidRPr="00854844">
        <w:rPr>
          <w:rStyle w:val="StyleUnderline"/>
        </w:rPr>
        <w:t>the</w:t>
      </w:r>
      <w:r w:rsidRPr="00854844">
        <w:rPr>
          <w:sz w:val="14"/>
        </w:rPr>
        <w:t xml:space="preserve"> </w:t>
      </w:r>
      <w:r w:rsidRPr="00854844">
        <w:rPr>
          <w:rStyle w:val="StyleUnderline"/>
        </w:rPr>
        <w:t>U</w:t>
      </w:r>
      <w:r w:rsidRPr="00854844">
        <w:rPr>
          <w:sz w:val="14"/>
        </w:rPr>
        <w:t xml:space="preserve">nited </w:t>
      </w:r>
      <w:r w:rsidRPr="00854844">
        <w:rPr>
          <w:rStyle w:val="StyleUnderline"/>
        </w:rPr>
        <w:t>S</w:t>
      </w:r>
      <w:r w:rsidRPr="00854844">
        <w:rPr>
          <w:sz w:val="14"/>
        </w:rPr>
        <w:t xml:space="preserve">tates </w:t>
      </w:r>
      <w:r w:rsidRPr="00854844">
        <w:rPr>
          <w:rStyle w:val="StyleUnderline"/>
        </w:rPr>
        <w:t>ends 2013 with a rapidly declining</w:t>
      </w:r>
      <w:r w:rsidRPr="00854844">
        <w:rPr>
          <w:sz w:val="14"/>
        </w:rPr>
        <w:t xml:space="preserve"> federal budget </w:t>
      </w:r>
      <w:r w:rsidRPr="00854844">
        <w:rPr>
          <w:rStyle w:val="StyleUnderline"/>
        </w:rPr>
        <w:t>deficit, a</w:t>
      </w:r>
      <w:r w:rsidRPr="00854844">
        <w:rPr>
          <w:sz w:val="14"/>
        </w:rPr>
        <w:t xml:space="preserve"> </w:t>
      </w:r>
      <w:r w:rsidRPr="00854844">
        <w:rPr>
          <w:rStyle w:val="StyleUnderline"/>
        </w:rPr>
        <w:t>surging energy sector, and accelerating growth</w:t>
      </w:r>
      <w:r w:rsidRPr="00854844">
        <w:rPr>
          <w:sz w:val="14"/>
        </w:rPr>
        <w:t xml:space="preserve"> in the economy </w:t>
      </w:r>
      <w:r w:rsidRPr="00854844">
        <w:rPr>
          <w:rStyle w:val="StyleUnderline"/>
        </w:rPr>
        <w:t>and employment</w:t>
      </w:r>
      <w:r w:rsidRPr="00854844">
        <w:rPr>
          <w:sz w:val="14"/>
        </w:rPr>
        <w:t xml:space="preserve">. President Obama was justified in noting that 2014 could be a breakthrough year for the United States. </w:t>
      </w:r>
      <w:r w:rsidRPr="00854844">
        <w:rPr>
          <w:rStyle w:val="StyleUnderline"/>
        </w:rPr>
        <w:t>The most brilliant strategists</w:t>
      </w:r>
      <w:r w:rsidRPr="00854844">
        <w:rPr>
          <w:sz w:val="14"/>
        </w:rPr>
        <w:t xml:space="preserve"> living </w:t>
      </w:r>
      <w:r w:rsidRPr="00854844">
        <w:rPr>
          <w:rStyle w:val="StyleUnderline"/>
        </w:rPr>
        <w:t xml:space="preserve">in </w:t>
      </w:r>
      <w:r w:rsidRPr="00854844">
        <w:rPr>
          <w:rStyle w:val="Emphasis"/>
        </w:rPr>
        <w:t>Moscow</w:t>
      </w:r>
      <w:r w:rsidRPr="00854844">
        <w:rPr>
          <w:sz w:val="14"/>
        </w:rPr>
        <w:t xml:space="preserve">, </w:t>
      </w:r>
      <w:r w:rsidRPr="00854844">
        <w:rPr>
          <w:rStyle w:val="Emphasis"/>
        </w:rPr>
        <w:t>Beijing</w:t>
      </w:r>
      <w:r w:rsidRPr="00854844">
        <w:rPr>
          <w:sz w:val="14"/>
        </w:rPr>
        <w:t xml:space="preserve">, </w:t>
      </w:r>
      <w:r w:rsidRPr="00854844">
        <w:rPr>
          <w:rStyle w:val="StyleUnderline"/>
        </w:rPr>
        <w:t>or</w:t>
      </w:r>
      <w:r w:rsidRPr="00854844">
        <w:rPr>
          <w:sz w:val="14"/>
        </w:rPr>
        <w:t xml:space="preserve"> </w:t>
      </w:r>
      <w:r w:rsidRPr="00854844">
        <w:rPr>
          <w:rStyle w:val="Emphasis"/>
        </w:rPr>
        <w:t>Tehran</w:t>
      </w:r>
      <w:r w:rsidRPr="00854844">
        <w:rPr>
          <w:sz w:val="14"/>
        </w:rPr>
        <w:t xml:space="preserve"> </w:t>
      </w:r>
      <w:r w:rsidRPr="00854844">
        <w:rPr>
          <w:rStyle w:val="StyleUnderline"/>
        </w:rPr>
        <w:t xml:space="preserve">can't </w:t>
      </w:r>
      <w:r w:rsidRPr="00854844">
        <w:rPr>
          <w:rStyle w:val="Emphasis"/>
        </w:rPr>
        <w:t>displace</w:t>
      </w:r>
      <w:r w:rsidRPr="00854844">
        <w:rPr>
          <w:rStyle w:val="StyleUnderline"/>
        </w:rPr>
        <w:t xml:space="preserve"> </w:t>
      </w:r>
      <w:r w:rsidRPr="00854844">
        <w:rPr>
          <w:rStyle w:val="Emphasis"/>
        </w:rPr>
        <w:t>the</w:t>
      </w:r>
      <w:r w:rsidRPr="00854844">
        <w:rPr>
          <w:sz w:val="14"/>
        </w:rPr>
        <w:t xml:space="preserve"> </w:t>
      </w:r>
      <w:r w:rsidRPr="00854844">
        <w:rPr>
          <w:rStyle w:val="Emphasis"/>
        </w:rPr>
        <w:t>structural strengths of the U</w:t>
      </w:r>
      <w:r w:rsidRPr="00854844">
        <w:rPr>
          <w:sz w:val="14"/>
        </w:rPr>
        <w:t xml:space="preserve">nited </w:t>
      </w:r>
      <w:r w:rsidRPr="00854844">
        <w:rPr>
          <w:rStyle w:val="Emphasis"/>
        </w:rPr>
        <w:t>S</w:t>
      </w:r>
      <w:r w:rsidRPr="00854844">
        <w:rPr>
          <w:sz w:val="14"/>
        </w:rPr>
        <w:t xml:space="preserve">tates. Which means that for those capitals, 2014 will prove to be a very frustrating year. Daniel W. </w:t>
      </w:r>
      <w:proofErr w:type="spellStart"/>
      <w:r w:rsidRPr="00854844">
        <w:rPr>
          <w:sz w:val="14"/>
        </w:rPr>
        <w:t>Drezner</w:t>
      </w:r>
      <w:proofErr w:type="spellEnd"/>
      <w:r w:rsidRPr="00854844">
        <w:rPr>
          <w:sz w:val="14"/>
        </w:rPr>
        <w:t xml:space="preserve"> is professor of international politics at Tufts University's Fletcher School and a contributing editor to Foreign Policy.</w:t>
      </w:r>
    </w:p>
    <w:p w:rsidR="001F65D8" w:rsidRDefault="001F65D8" w:rsidP="001F65D8">
      <w:pPr>
        <w:pStyle w:val="Heading3"/>
      </w:pPr>
      <w:proofErr w:type="spellStart"/>
      <w:r>
        <w:t>Hege</w:t>
      </w:r>
      <w:proofErr w:type="spellEnd"/>
      <w:r>
        <w:t xml:space="preserve"> – AT: No Border instability</w:t>
      </w:r>
    </w:p>
    <w:p w:rsidR="001F65D8" w:rsidRDefault="001F65D8" w:rsidP="001F65D8">
      <w:pPr>
        <w:pStyle w:val="Heading4"/>
      </w:pPr>
      <w:r>
        <w:t>Cartels intensify instability</w:t>
      </w:r>
    </w:p>
    <w:p w:rsidR="001F65D8" w:rsidRPr="001F65D8" w:rsidRDefault="001F65D8" w:rsidP="001F65D8">
      <w:proofErr w:type="spellStart"/>
      <w:r w:rsidRPr="001F65D8">
        <w:rPr>
          <w:rStyle w:val="Style13ptBold"/>
        </w:rPr>
        <w:t>Partlow</w:t>
      </w:r>
      <w:proofErr w:type="spellEnd"/>
      <w:r w:rsidRPr="001F65D8">
        <w:rPr>
          <w:rStyle w:val="Style13ptBold"/>
        </w:rPr>
        <w:t xml:space="preserve"> 15</w:t>
      </w:r>
      <w:r w:rsidRPr="001F65D8">
        <w:t xml:space="preserve"> (Journalist, Joshua </w:t>
      </w:r>
      <w:proofErr w:type="spellStart"/>
      <w:r w:rsidRPr="001F65D8">
        <w:t>Partlow</w:t>
      </w:r>
      <w:proofErr w:type="spellEnd"/>
      <w:r w:rsidRPr="001F65D8">
        <w:t>, July 7th 2015, “Six killed in helicopter shootout on border as trump slams Mexican government”, http://www.smh.com.au/world/six-killed-in-helicopter-shootout-on-border-as-trump-slams-mexican-government-20150707-gi6rrz.html)</w:t>
      </w:r>
    </w:p>
    <w:p w:rsidR="001F65D8" w:rsidRDefault="001F65D8" w:rsidP="001F65D8">
      <w:pPr>
        <w:rPr>
          <w:sz w:val="16"/>
          <w:szCs w:val="16"/>
        </w:rPr>
      </w:pPr>
      <w:r w:rsidRPr="00664AE6">
        <w:rPr>
          <w:sz w:val="16"/>
          <w:szCs w:val="16"/>
        </w:rPr>
        <w:t>After coming under fire,</w:t>
      </w:r>
      <w:r>
        <w:t xml:space="preserve"> </w:t>
      </w:r>
      <w:r w:rsidRPr="00664AE6">
        <w:rPr>
          <w:rStyle w:val="StyleUnderline"/>
        </w:rPr>
        <w:t>Mexican</w:t>
      </w:r>
      <w:r>
        <w:t xml:space="preserve"> </w:t>
      </w:r>
      <w:r w:rsidRPr="00664AE6">
        <w:rPr>
          <w:sz w:val="16"/>
          <w:szCs w:val="16"/>
        </w:rPr>
        <w:t>navy</w:t>
      </w:r>
      <w:r>
        <w:t xml:space="preserve"> </w:t>
      </w:r>
      <w:r w:rsidRPr="00664AE6">
        <w:rPr>
          <w:rStyle w:val="StyleUnderline"/>
        </w:rPr>
        <w:t>personnel</w:t>
      </w:r>
      <w:r>
        <w:t xml:space="preserve"> </w:t>
      </w:r>
      <w:r w:rsidRPr="00664AE6">
        <w:rPr>
          <w:sz w:val="16"/>
          <w:szCs w:val="16"/>
        </w:rPr>
        <w:t>in a Black Hawk helicopter</w:t>
      </w:r>
      <w:r>
        <w:t xml:space="preserve"> </w:t>
      </w:r>
      <w:r w:rsidRPr="00664AE6">
        <w:rPr>
          <w:rStyle w:val="StyleUnderline"/>
        </w:rPr>
        <w:t>shot</w:t>
      </w:r>
      <w:r>
        <w:t xml:space="preserve"> </w:t>
      </w:r>
      <w:r w:rsidRPr="00664AE6">
        <w:rPr>
          <w:sz w:val="16"/>
          <w:szCs w:val="16"/>
        </w:rPr>
        <w:t>back</w:t>
      </w:r>
      <w:r>
        <w:t xml:space="preserve"> </w:t>
      </w:r>
      <w:r w:rsidRPr="00664AE6">
        <w:rPr>
          <w:rStyle w:val="StyleUnderline"/>
        </w:rPr>
        <w:t>and killed six</w:t>
      </w:r>
      <w:r>
        <w:rPr>
          <w:rStyle w:val="StyleUnderline"/>
        </w:rPr>
        <w:t xml:space="preserve"> American</w:t>
      </w:r>
      <w:r w:rsidRPr="00664AE6">
        <w:rPr>
          <w:rStyle w:val="StyleUnderline"/>
        </w:rPr>
        <w:t xml:space="preserve"> people near the US border, authorities said on Monday</w:t>
      </w:r>
      <w:r>
        <w:t xml:space="preserve">. </w:t>
      </w:r>
      <w:r w:rsidRPr="00664AE6">
        <w:rPr>
          <w:rStyle w:val="StyleUnderline"/>
        </w:rPr>
        <w:t>The shooting broke out</w:t>
      </w:r>
      <w:r>
        <w:t xml:space="preserve"> </w:t>
      </w:r>
      <w:r w:rsidRPr="00664AE6">
        <w:rPr>
          <w:sz w:val="16"/>
          <w:szCs w:val="16"/>
        </w:rPr>
        <w:t>on</w:t>
      </w:r>
      <w:r>
        <w:t xml:space="preserve"> Sunday </w:t>
      </w:r>
      <w:r w:rsidRPr="00664AE6">
        <w:rPr>
          <w:rStyle w:val="StyleUnderline"/>
        </w:rPr>
        <w:t xml:space="preserve">in a rural area </w:t>
      </w:r>
      <w:r w:rsidRPr="00664AE6">
        <w:rPr>
          <w:sz w:val="16"/>
          <w:szCs w:val="16"/>
        </w:rPr>
        <w:t>near Falcon Lake, a border-straddling reservoir</w:t>
      </w:r>
      <w:r>
        <w:t xml:space="preserve"> </w:t>
      </w:r>
      <w:r w:rsidRPr="00664AE6">
        <w:rPr>
          <w:rStyle w:val="StyleUnderline"/>
        </w:rPr>
        <w:t>on the</w:t>
      </w:r>
      <w:r>
        <w:t xml:space="preserve"> </w:t>
      </w:r>
      <w:r w:rsidRPr="00664AE6">
        <w:rPr>
          <w:sz w:val="16"/>
          <w:szCs w:val="16"/>
        </w:rPr>
        <w:t>Rio Grande, amid cattle ranches and tiny fishing towns. This</w:t>
      </w:r>
      <w:r>
        <w:t xml:space="preserve"> </w:t>
      </w:r>
      <w:r w:rsidRPr="00664AE6">
        <w:rPr>
          <w:rStyle w:val="StyleUnderline"/>
        </w:rPr>
        <w:t>stretch of border is where two drug cartels</w:t>
      </w:r>
      <w:r>
        <w:t xml:space="preserve">, </w:t>
      </w:r>
      <w:r w:rsidRPr="00664AE6">
        <w:rPr>
          <w:sz w:val="16"/>
          <w:szCs w:val="16"/>
        </w:rPr>
        <w:t>the Jalisco New Generation and the Zetas,</w:t>
      </w:r>
      <w:r>
        <w:t xml:space="preserve"> </w:t>
      </w:r>
      <w:r w:rsidRPr="00664AE6">
        <w:rPr>
          <w:rStyle w:val="StyleUnderline"/>
        </w:rPr>
        <w:t>have reportedly been fighting</w:t>
      </w:r>
      <w:r>
        <w:t xml:space="preserve">. </w:t>
      </w:r>
      <w:r w:rsidRPr="00664AE6">
        <w:rPr>
          <w:rStyle w:val="StyleUnderline"/>
        </w:rPr>
        <w:t>The violence came</w:t>
      </w:r>
      <w:r>
        <w:t xml:space="preserve"> </w:t>
      </w:r>
      <w:r w:rsidRPr="00664AE6">
        <w:rPr>
          <w:sz w:val="16"/>
          <w:szCs w:val="16"/>
        </w:rPr>
        <w:t>as US tycoon Donald Trump, who is running for the Republican presidential nomination, said that he blamed the Mexican government, not the "fabulous" Mexican people</w:t>
      </w:r>
      <w:r>
        <w:t xml:space="preserve">, </w:t>
      </w:r>
      <w:r w:rsidRPr="00664AE6">
        <w:rPr>
          <w:rStyle w:val="StyleUnderline"/>
        </w:rPr>
        <w:t>for sending criminals across the border</w:t>
      </w:r>
      <w:r>
        <w:t xml:space="preserve">. </w:t>
      </w:r>
      <w:r w:rsidRPr="00664AE6">
        <w:rPr>
          <w:sz w:val="16"/>
          <w:szCs w:val="16"/>
        </w:rPr>
        <w:t xml:space="preserve">A worker hangs a </w:t>
      </w:r>
      <w:proofErr w:type="spellStart"/>
      <w:r w:rsidRPr="00664AE6">
        <w:rPr>
          <w:sz w:val="16"/>
          <w:szCs w:val="16"/>
        </w:rPr>
        <w:t>pinata</w:t>
      </w:r>
      <w:proofErr w:type="spellEnd"/>
      <w:r w:rsidRPr="00664AE6">
        <w:rPr>
          <w:sz w:val="16"/>
          <w:szCs w:val="16"/>
        </w:rPr>
        <w:t xml:space="preserve"> depicting US Republican presidential candidate Donald Trump at a workshop in Reynosa, Mexico. A worker hangs a </w:t>
      </w:r>
      <w:proofErr w:type="spellStart"/>
      <w:r w:rsidRPr="00664AE6">
        <w:rPr>
          <w:sz w:val="16"/>
          <w:szCs w:val="16"/>
        </w:rPr>
        <w:t>pinata</w:t>
      </w:r>
      <w:proofErr w:type="spellEnd"/>
      <w:r w:rsidRPr="00664AE6">
        <w:rPr>
          <w:sz w:val="16"/>
          <w:szCs w:val="16"/>
        </w:rPr>
        <w:t xml:space="preserve"> depicting US Republican presidential candidate Donald Trump at a workshop in Reynosa, Mexico.</w:t>
      </w:r>
      <w:r>
        <w:t xml:space="preserve"> </w:t>
      </w:r>
      <w:r w:rsidRPr="00664AE6">
        <w:rPr>
          <w:rStyle w:val="StyleUnderline"/>
        </w:rPr>
        <w:t xml:space="preserve">The shootout took place about 30 </w:t>
      </w:r>
      <w:proofErr w:type="spellStart"/>
      <w:r w:rsidRPr="00664AE6">
        <w:rPr>
          <w:rStyle w:val="StyleUnderline"/>
        </w:rPr>
        <w:t>kilometres</w:t>
      </w:r>
      <w:proofErr w:type="spellEnd"/>
      <w:r w:rsidRPr="00664AE6">
        <w:rPr>
          <w:rStyle w:val="StyleUnderline"/>
        </w:rPr>
        <w:t xml:space="preserve"> from the US border</w:t>
      </w:r>
      <w:r>
        <w:t xml:space="preserve">. </w:t>
      </w:r>
      <w:r w:rsidRPr="00664AE6">
        <w:rPr>
          <w:sz w:val="16"/>
          <w:szCs w:val="16"/>
        </w:rPr>
        <w:t>Officials in Nuevo Laredo, the closest major city, as well as in the Tamaulipas state government and prosecutor's office, said they had no further information about the incident. Such silence is</w:t>
      </w:r>
      <w:r>
        <w:t xml:space="preserve"> </w:t>
      </w:r>
      <w:r w:rsidRPr="00664AE6">
        <w:rPr>
          <w:rStyle w:val="StyleUnderline"/>
        </w:rPr>
        <w:t>common in border towns where drug gangs are strong</w:t>
      </w:r>
      <w:r>
        <w:t>.</w:t>
      </w:r>
      <w:r w:rsidRPr="00664AE6">
        <w:rPr>
          <w:sz w:val="16"/>
          <w:szCs w:val="16"/>
        </w:rPr>
        <w:t xml:space="preserve"> The most prominent newspaper in Nuevo Laredo, El Manana, did not cover the helicopter shooting. An editor said the paper does not write about such news anymore, given the threats and killings by cartel members that have muzzled many publications in dangerous parts of Mexico. US Border Patrol agents help minors from El Salvador after they crossed the Rio Grande illegally into the United States in </w:t>
      </w:r>
      <w:proofErr w:type="gramStart"/>
      <w:r w:rsidRPr="00664AE6">
        <w:rPr>
          <w:sz w:val="16"/>
          <w:szCs w:val="16"/>
        </w:rPr>
        <w:t>July  2014</w:t>
      </w:r>
      <w:proofErr w:type="gramEnd"/>
      <w:r w:rsidRPr="00664AE6">
        <w:rPr>
          <w:sz w:val="16"/>
          <w:szCs w:val="16"/>
        </w:rPr>
        <w:t xml:space="preserve"> in Mission, Texas. US Border Patrol agents help minors from El Salvador after they crossed the Rio Grande illegally into the United States in July 2014 in Mission, Texas. Two months ago, suspected</w:t>
      </w:r>
      <w:r>
        <w:t xml:space="preserve"> </w:t>
      </w:r>
      <w:r w:rsidRPr="00664AE6">
        <w:rPr>
          <w:rStyle w:val="StyleUnderline"/>
        </w:rPr>
        <w:t>cartel members shot down a</w:t>
      </w:r>
      <w:r>
        <w:t xml:space="preserve"> </w:t>
      </w:r>
      <w:r w:rsidRPr="00664AE6">
        <w:rPr>
          <w:sz w:val="16"/>
          <w:szCs w:val="16"/>
        </w:rPr>
        <w:t>Mexican</w:t>
      </w:r>
      <w:r>
        <w:t xml:space="preserve"> </w:t>
      </w:r>
      <w:r w:rsidRPr="00664AE6">
        <w:rPr>
          <w:rStyle w:val="StyleUnderline"/>
        </w:rPr>
        <w:t>military helicopter</w:t>
      </w:r>
      <w:r>
        <w:t xml:space="preserve"> </w:t>
      </w:r>
      <w:r w:rsidRPr="00664AE6">
        <w:rPr>
          <w:sz w:val="16"/>
          <w:szCs w:val="16"/>
        </w:rPr>
        <w:t>in the western state of Jalisco</w:t>
      </w:r>
      <w:r>
        <w:t xml:space="preserve"> </w:t>
      </w:r>
      <w:r w:rsidRPr="00664AE6">
        <w:rPr>
          <w:rStyle w:val="StyleUnderline"/>
        </w:rPr>
        <w:t xml:space="preserve">with a </w:t>
      </w:r>
      <w:r w:rsidRPr="00664AE6">
        <w:rPr>
          <w:sz w:val="16"/>
          <w:szCs w:val="16"/>
        </w:rPr>
        <w:t>rocket-propelled</w:t>
      </w:r>
      <w:r>
        <w:t xml:space="preserve"> </w:t>
      </w:r>
      <w:r w:rsidRPr="00664AE6">
        <w:rPr>
          <w:rStyle w:val="StyleUnderline"/>
        </w:rPr>
        <w:t>grenade</w:t>
      </w:r>
      <w:r>
        <w:t xml:space="preserve">. </w:t>
      </w:r>
      <w:r w:rsidRPr="00664AE6">
        <w:rPr>
          <w:sz w:val="16"/>
          <w:szCs w:val="16"/>
        </w:rPr>
        <w:t>Six members of the military were killed in the May 1 attack. Authorities blamed the New Generation cartel, which has grown into one of the country's most powerful drug gangs. The Jalisco state prosecutor, Luis Gutierrez, stepped down from his post on Monday amid deteriorating security in the state.</w:t>
      </w:r>
      <w:r>
        <w:rPr>
          <w:sz w:val="16"/>
          <w:szCs w:val="16"/>
        </w:rPr>
        <w:t xml:space="preserve"> </w:t>
      </w:r>
      <w:r w:rsidRPr="00664AE6">
        <w:rPr>
          <w:sz w:val="16"/>
          <w:szCs w:val="16"/>
        </w:rPr>
        <w:t xml:space="preserve">Mexican President Enrique Pena Nieto's administration has purchased at least 25 UH-60 Black Hawk helicopters, worth about $US775 million, through the US government's foreign military sales program. Some critics have expressed concerns that </w:t>
      </w:r>
      <w:r w:rsidRPr="00664AE6">
        <w:rPr>
          <w:rStyle w:val="StyleUnderline"/>
        </w:rPr>
        <w:t>the military buildup</w:t>
      </w:r>
      <w:r>
        <w:t xml:space="preserve"> - </w:t>
      </w:r>
      <w:r w:rsidRPr="00664AE6">
        <w:rPr>
          <w:sz w:val="16"/>
          <w:szCs w:val="16"/>
        </w:rPr>
        <w:t xml:space="preserve">which includes thousands of Humvee trucks - </w:t>
      </w:r>
      <w:r w:rsidRPr="00664AE6">
        <w:rPr>
          <w:rStyle w:val="StyleUnderline"/>
        </w:rPr>
        <w:t>will intensify the drug war</w:t>
      </w:r>
      <w:r>
        <w:t xml:space="preserve">, </w:t>
      </w:r>
      <w:r w:rsidRPr="00664AE6">
        <w:rPr>
          <w:sz w:val="16"/>
          <w:szCs w:val="16"/>
        </w:rPr>
        <w:t xml:space="preserve">while officials say the sales have replaced old, outdated equipment. </w:t>
      </w:r>
    </w:p>
    <w:p w:rsidR="001F65D8" w:rsidRDefault="001F65D8" w:rsidP="001F65D8">
      <w:pPr>
        <w:pStyle w:val="Heading3"/>
      </w:pPr>
      <w:proofErr w:type="spellStart"/>
      <w:r>
        <w:t>Hege</w:t>
      </w:r>
      <w:proofErr w:type="spellEnd"/>
      <w:r>
        <w:t xml:space="preserve"> – AT: No US Violence</w:t>
      </w:r>
    </w:p>
    <w:p w:rsidR="001F65D8" w:rsidRDefault="001F65D8" w:rsidP="001F65D8">
      <w:pPr>
        <w:pStyle w:val="Heading4"/>
        <w:rPr>
          <w:sz w:val="28"/>
          <w:szCs w:val="28"/>
        </w:rPr>
      </w:pPr>
      <w:r>
        <w:rPr>
          <w:sz w:val="28"/>
          <w:szCs w:val="28"/>
        </w:rPr>
        <w:t>Cartels on the border cause major escalation in violence</w:t>
      </w:r>
    </w:p>
    <w:p w:rsidR="001F65D8" w:rsidRPr="006008D7" w:rsidRDefault="001F65D8" w:rsidP="001F65D8">
      <w:r w:rsidRPr="006008D7">
        <w:rPr>
          <w:b/>
          <w:sz w:val="26"/>
          <w:szCs w:val="26"/>
        </w:rPr>
        <w:t>Loew</w:t>
      </w:r>
      <w:r>
        <w:rPr>
          <w:b/>
          <w:sz w:val="26"/>
          <w:szCs w:val="26"/>
        </w:rPr>
        <w:t xml:space="preserve"> 15 </w:t>
      </w:r>
      <w:r>
        <w:t xml:space="preserve">(Morgan </w:t>
      </w:r>
      <w:proofErr w:type="spellStart"/>
      <w:r>
        <w:t>Leow</w:t>
      </w:r>
      <w:proofErr w:type="spellEnd"/>
      <w:r>
        <w:t>, “Mexican border town sees spike in drug violence”, February 2</w:t>
      </w:r>
      <w:r w:rsidRPr="006008D7">
        <w:rPr>
          <w:vertAlign w:val="superscript"/>
        </w:rPr>
        <w:t>nd</w:t>
      </w:r>
      <w:r>
        <w:t xml:space="preserve"> 2015, </w:t>
      </w:r>
      <w:r w:rsidRPr="006008D7">
        <w:t>http://www.kpho.com/story/24624896/mexican-border-town-sees-spike-in-drug-violence</w:t>
      </w:r>
      <w:r>
        <w:t>)</w:t>
      </w:r>
    </w:p>
    <w:p w:rsidR="001F65D8" w:rsidRPr="006008D7" w:rsidRDefault="001F65D8" w:rsidP="001F65D8">
      <w:pPr>
        <w:rPr>
          <w:rStyle w:val="StyleUnderline"/>
        </w:rPr>
      </w:pPr>
      <w:r w:rsidRPr="006008D7">
        <w:rPr>
          <w:sz w:val="16"/>
          <w:szCs w:val="16"/>
        </w:rPr>
        <w:t xml:space="preserve">The Mexican border town of Agua </w:t>
      </w:r>
      <w:proofErr w:type="spellStart"/>
      <w:r w:rsidRPr="006008D7">
        <w:rPr>
          <w:sz w:val="16"/>
          <w:szCs w:val="16"/>
        </w:rPr>
        <w:t>Prieta</w:t>
      </w:r>
      <w:proofErr w:type="spellEnd"/>
      <w:r w:rsidRPr="006008D7">
        <w:rPr>
          <w:sz w:val="16"/>
          <w:szCs w:val="16"/>
        </w:rPr>
        <w:t xml:space="preserve">, Sonora, is normally a quiet community. </w:t>
      </w:r>
      <w:r w:rsidRPr="006008D7">
        <w:rPr>
          <w:rStyle w:val="StyleUnderline"/>
        </w:rPr>
        <w:t>Directly across the border from Douglas, AZ</w:t>
      </w:r>
      <w:r w:rsidRPr="006008D7">
        <w:rPr>
          <w:sz w:val="16"/>
          <w:szCs w:val="16"/>
        </w:rPr>
        <w:t>, it was originally a crossing location for minerals from the mines l</w:t>
      </w:r>
      <w:r>
        <w:rPr>
          <w:sz w:val="16"/>
          <w:szCs w:val="16"/>
        </w:rPr>
        <w:t xml:space="preserve">ocated to the south. </w:t>
      </w:r>
      <w:r w:rsidRPr="006008D7">
        <w:rPr>
          <w:sz w:val="16"/>
          <w:szCs w:val="16"/>
        </w:rPr>
        <w:t xml:space="preserve">But </w:t>
      </w:r>
      <w:r w:rsidRPr="006008D7">
        <w:rPr>
          <w:rStyle w:val="StyleUnderline"/>
        </w:rPr>
        <w:t>during the past month, the</w:t>
      </w:r>
      <w:r w:rsidRPr="006008D7">
        <w:rPr>
          <w:sz w:val="16"/>
          <w:szCs w:val="16"/>
        </w:rPr>
        <w:t xml:space="preserve"> dusty streets </w:t>
      </w:r>
      <w:r w:rsidRPr="006008D7">
        <w:rPr>
          <w:rStyle w:val="StyleUnderline"/>
        </w:rPr>
        <w:t xml:space="preserve">have seen something </w:t>
      </w:r>
      <w:r w:rsidRPr="006008D7">
        <w:rPr>
          <w:sz w:val="16"/>
          <w:szCs w:val="16"/>
        </w:rPr>
        <w:t xml:space="preserve">they hadn't seen in years: </w:t>
      </w:r>
      <w:r w:rsidRPr="006008D7">
        <w:rPr>
          <w:rStyle w:val="StyleUnderline"/>
        </w:rPr>
        <w:t>drug violence and the sounds of gunfire and bombs.</w:t>
      </w:r>
      <w:r>
        <w:rPr>
          <w:sz w:val="16"/>
          <w:szCs w:val="16"/>
        </w:rPr>
        <w:t xml:space="preserve"> </w:t>
      </w:r>
      <w:r w:rsidRPr="006008D7">
        <w:rPr>
          <w:sz w:val="16"/>
          <w:szCs w:val="16"/>
        </w:rPr>
        <w:t>"Nobody's going out at night. The restaurants are closed and so are the discos," said Juan Carlos Olvera, a journalist who has worked the town's streets for 15 years.</w:t>
      </w:r>
      <w:r>
        <w:rPr>
          <w:sz w:val="16"/>
          <w:szCs w:val="16"/>
        </w:rPr>
        <w:t xml:space="preserve"> </w:t>
      </w:r>
      <w:r w:rsidRPr="006008D7">
        <w:rPr>
          <w:sz w:val="16"/>
          <w:szCs w:val="16"/>
        </w:rPr>
        <w:t xml:space="preserve">Olvera </w:t>
      </w:r>
      <w:r w:rsidRPr="006008D7">
        <w:rPr>
          <w:rStyle w:val="StyleUnderline"/>
        </w:rPr>
        <w:t>said the recent spike in violence is the result of an internal power struggle within the</w:t>
      </w:r>
      <w:r w:rsidRPr="006008D7">
        <w:rPr>
          <w:sz w:val="16"/>
          <w:szCs w:val="16"/>
        </w:rPr>
        <w:t xml:space="preserve"> Sinaloa </w:t>
      </w:r>
      <w:r w:rsidRPr="006008D7">
        <w:rPr>
          <w:rStyle w:val="StyleUnderline"/>
        </w:rPr>
        <w:t>Drug Cartel</w:t>
      </w:r>
      <w:r>
        <w:rPr>
          <w:sz w:val="16"/>
          <w:szCs w:val="16"/>
        </w:rPr>
        <w:t xml:space="preserve">, </w:t>
      </w:r>
      <w:r w:rsidRPr="006008D7">
        <w:rPr>
          <w:rStyle w:val="StyleUnderline"/>
        </w:rPr>
        <w:t>which controls the entire smuggling corridor along the Arizona and Sonora border.</w:t>
      </w:r>
      <w:r>
        <w:rPr>
          <w:sz w:val="16"/>
          <w:szCs w:val="16"/>
        </w:rPr>
        <w:t xml:space="preserve"> </w:t>
      </w:r>
      <w:r w:rsidRPr="006008D7">
        <w:rPr>
          <w:sz w:val="16"/>
          <w:szCs w:val="16"/>
        </w:rPr>
        <w:t>"They're readjusting the power base," said Olvera.</w:t>
      </w:r>
      <w:r>
        <w:rPr>
          <w:sz w:val="16"/>
          <w:szCs w:val="16"/>
        </w:rPr>
        <w:t xml:space="preserve"> </w:t>
      </w:r>
      <w:r w:rsidRPr="006008D7">
        <w:rPr>
          <w:sz w:val="16"/>
          <w:szCs w:val="16"/>
        </w:rPr>
        <w:t xml:space="preserve">In the past year, Olvera said Agua </w:t>
      </w:r>
      <w:proofErr w:type="spellStart"/>
      <w:r w:rsidRPr="006008D7">
        <w:rPr>
          <w:sz w:val="16"/>
          <w:szCs w:val="16"/>
        </w:rPr>
        <w:t>Prieta</w:t>
      </w:r>
      <w:proofErr w:type="spellEnd"/>
      <w:r w:rsidRPr="006008D7">
        <w:rPr>
          <w:sz w:val="16"/>
          <w:szCs w:val="16"/>
        </w:rPr>
        <w:t xml:space="preserve"> had 16 murders. </w:t>
      </w:r>
      <w:r w:rsidRPr="006008D7">
        <w:rPr>
          <w:rStyle w:val="StyleUnderline"/>
        </w:rPr>
        <w:t>The town had eight murders in just three days in January</w:t>
      </w:r>
      <w:r w:rsidRPr="006008D7">
        <w:rPr>
          <w:sz w:val="16"/>
          <w:szCs w:val="16"/>
        </w:rPr>
        <w:t>. They've been carried out in spectacular fashion, with the killers spraying buildings and trucks with hundreds of bullets. One attack involved a bomb.</w:t>
      </w:r>
      <w:r>
        <w:rPr>
          <w:sz w:val="16"/>
          <w:szCs w:val="16"/>
        </w:rPr>
        <w:t xml:space="preserve"> </w:t>
      </w:r>
      <w:r w:rsidRPr="006008D7">
        <w:rPr>
          <w:sz w:val="16"/>
          <w:szCs w:val="16"/>
        </w:rPr>
        <w:t>Mexican police have beefed up patrols and appear to be pulling over vehicles at random, looking for guns.</w:t>
      </w:r>
      <w:r>
        <w:rPr>
          <w:sz w:val="16"/>
          <w:szCs w:val="16"/>
        </w:rPr>
        <w:t xml:space="preserve"> </w:t>
      </w:r>
      <w:r w:rsidRPr="006008D7">
        <w:rPr>
          <w:rStyle w:val="StyleUnderline"/>
        </w:rPr>
        <w:t>Along the border, the fear is that this power struggle may spread to other border towns along the cartel's smuggling corridor.</w:t>
      </w:r>
    </w:p>
    <w:p w:rsidR="001F65D8" w:rsidRPr="001F65D8" w:rsidRDefault="001F65D8" w:rsidP="001F65D8">
      <w:pPr>
        <w:pStyle w:val="Heading3"/>
      </w:pPr>
    </w:p>
    <w:p w:rsidR="001F65D8" w:rsidRPr="001F65D8" w:rsidRDefault="001F65D8" w:rsidP="001F65D8">
      <w:pPr>
        <w:pStyle w:val="Heading3"/>
      </w:pPr>
      <w:r>
        <w:t xml:space="preserve">**2NC Impact Mods </w:t>
      </w:r>
    </w:p>
    <w:p w:rsidR="004501FC" w:rsidRDefault="004501FC" w:rsidP="000F0EC8">
      <w:pPr>
        <w:pStyle w:val="Heading3"/>
      </w:pPr>
      <w:r>
        <w:t xml:space="preserve">Impact – Turns Systemic Violence </w:t>
      </w:r>
    </w:p>
    <w:p w:rsidR="004501FC" w:rsidRDefault="004501FC" w:rsidP="004501FC">
      <w:pPr>
        <w:pStyle w:val="Heading4"/>
      </w:pPr>
      <w:r>
        <w:t>Extend Spigot, drones take boots off of the ground—which is good because border guards commit heinous acts</w:t>
      </w:r>
    </w:p>
    <w:p w:rsidR="004501FC" w:rsidRPr="004501FC" w:rsidRDefault="004501FC" w:rsidP="004501FC">
      <w:r w:rsidRPr="004501FC">
        <w:rPr>
          <w:rStyle w:val="Style13ptBold"/>
        </w:rPr>
        <w:t>Burnett 2014</w:t>
      </w:r>
      <w:r>
        <w:t xml:space="preserve"> (John; U.S. Border Patrol's Response </w:t>
      </w:r>
      <w:proofErr w:type="gramStart"/>
      <w:r>
        <w:t>To</w:t>
      </w:r>
      <w:proofErr w:type="gramEnd"/>
      <w:r>
        <w:t xml:space="preserve"> Violence In Question; May 15; www.npr.org/2014/05/15/312573512/u-s-border-patrols-response-to-violence-in-question; kdf)</w:t>
      </w:r>
    </w:p>
    <w:p w:rsidR="004501FC" w:rsidRPr="004501FC" w:rsidRDefault="004501FC" w:rsidP="004501FC">
      <w:pPr>
        <w:rPr>
          <w:sz w:val="16"/>
        </w:rPr>
      </w:pPr>
      <w:r w:rsidRPr="004501FC">
        <w:rPr>
          <w:sz w:val="16"/>
        </w:rPr>
        <w:t xml:space="preserve">Picnickers in a riverside park in Nuevo Laredo, Mexico, react in horror as a man in a yellow baseball cap named </w:t>
      </w:r>
      <w:r w:rsidRPr="004501FC">
        <w:rPr>
          <w:rStyle w:val="StyleUnderline"/>
        </w:rPr>
        <w:t>Guillermo Arevalo</w:t>
      </w:r>
      <w:r w:rsidRPr="004501FC">
        <w:rPr>
          <w:sz w:val="16"/>
        </w:rPr>
        <w:t xml:space="preserve"> lies on the bank of the Rio Grande, bleeding to death. It's a warm Monday evening in September 2012. He </w:t>
      </w:r>
      <w:r w:rsidRPr="004501FC">
        <w:rPr>
          <w:rStyle w:val="StyleUnderline"/>
        </w:rPr>
        <w:t>has just been shot by an agent on a U.S. Border Patrol airboat on the river</w:t>
      </w:r>
      <w:r w:rsidRPr="004501FC">
        <w:rPr>
          <w:sz w:val="16"/>
        </w:rPr>
        <w:t xml:space="preserve">. The Border Patrol says the agent shot at rock throwers and that the incident is under investigation. Witnesses say Arevalo was not throwing rocks. A woman, unseen in a jerky cellphone video, begins to scream before she's drowned out by the boat's deafening engine. </w:t>
      </w:r>
      <w:r w:rsidRPr="004501FC">
        <w:rPr>
          <w:rStyle w:val="StyleUnderline"/>
        </w:rPr>
        <w:t>"That's against the law!"</w:t>
      </w:r>
      <w:r w:rsidRPr="004501FC">
        <w:rPr>
          <w:sz w:val="16"/>
        </w:rPr>
        <w:t xml:space="preserve"> she shrieks, repeatedly. This is exactly the controversy confronting the Border Patrol these days as a chorus of critics asks: </w:t>
      </w:r>
      <w:r w:rsidRPr="004501FC">
        <w:rPr>
          <w:rStyle w:val="StyleUnderline"/>
        </w:rPr>
        <w:t>Are federal officers who guard the territorial borders of the United States above the law?</w:t>
      </w:r>
      <w:r>
        <w:rPr>
          <w:rStyle w:val="StyleUnderline"/>
        </w:rPr>
        <w:t xml:space="preserve"> </w:t>
      </w:r>
      <w:r w:rsidRPr="004501FC">
        <w:rPr>
          <w:sz w:val="16"/>
        </w:rPr>
        <w:t xml:space="preserve">Many agents risk their lives securing the border, but they also face uncomfortable questions about their use of force. Suing The Government Bob Hilliard didn't become an attorney to take on civil rights cases. He's a big-time personal injury trial lawyer in Corpus Christi, Texas, who sues companies </w:t>
      </w:r>
      <w:proofErr w:type="gramStart"/>
      <w:r w:rsidRPr="004501FC">
        <w:rPr>
          <w:sz w:val="16"/>
        </w:rPr>
        <w:t>like</w:t>
      </w:r>
      <w:proofErr w:type="gramEnd"/>
      <w:r w:rsidRPr="004501FC">
        <w:rPr>
          <w:sz w:val="16"/>
        </w:rPr>
        <w:t xml:space="preserve"> GM and Coca-Cola. His nickname is "The Bulldog." Today, Hilliard represents families in three Border Patrol shootings where the agent was in the U.S. and the victim was in Mexico. Photos from the "Borderland" series: 12 short stories about life on the U.S.-Mexico border "</w:t>
      </w:r>
      <w:r w:rsidRPr="004501FC">
        <w:rPr>
          <w:rStyle w:val="StyleUnderline"/>
        </w:rPr>
        <w:t>I also realize their job is difficult, but it doesn't give them license to shoot and kill innocent Mexican nationals,"</w:t>
      </w:r>
      <w:r w:rsidRPr="004501FC">
        <w:rPr>
          <w:sz w:val="16"/>
        </w:rPr>
        <w:t xml:space="preserve"> he says. He has filed civil wrongful-death lawsuits against the officers and the federal government in the case of Arevalo, the man shot on the banks of the Rio Grande, and in two other cases. </w:t>
      </w:r>
      <w:r w:rsidRPr="004501FC">
        <w:rPr>
          <w:rStyle w:val="StyleUnderline"/>
        </w:rPr>
        <w:t>"There's an undercurrent of prejudice that is really just palpable to me, that you can taste, that this isn't a valuable life: '</w:t>
      </w:r>
      <w:proofErr w:type="gramStart"/>
      <w:r w:rsidRPr="004501FC">
        <w:rPr>
          <w:rStyle w:val="StyleUnderline"/>
        </w:rPr>
        <w:t>This</w:t>
      </w:r>
      <w:proofErr w:type="gramEnd"/>
      <w:r w:rsidRPr="004501FC">
        <w:rPr>
          <w:rStyle w:val="StyleUnderline"/>
        </w:rPr>
        <w:t xml:space="preserve"> is just a Mexican who got shot — why the uproar?' </w:t>
      </w:r>
      <w:proofErr w:type="gramStart"/>
      <w:r w:rsidRPr="004501FC">
        <w:rPr>
          <w:rStyle w:val="StyleUnderline"/>
        </w:rPr>
        <w:t>" Hilliard</w:t>
      </w:r>
      <w:proofErr w:type="gramEnd"/>
      <w:r w:rsidRPr="004501FC">
        <w:rPr>
          <w:rStyle w:val="StyleUnderline"/>
        </w:rPr>
        <w:t xml:space="preserve"> says.</w:t>
      </w:r>
      <w:r>
        <w:rPr>
          <w:rStyle w:val="StyleUnderline"/>
        </w:rPr>
        <w:t xml:space="preserve"> </w:t>
      </w:r>
      <w:r w:rsidRPr="004501FC">
        <w:rPr>
          <w:sz w:val="16"/>
        </w:rPr>
        <w:t>The law says a foreign national cannot sue the U.S. government for an injury or death that happens outside the United States, even if it's only a few feet across the border. A federal judge in El Paso threw out one of Hilliard's lawsuits on these grounds; it's now before the 5th U.S. Circuit Court of Appeals. What Are The Consequences? So, for now, civil trials will not hold the government responsible for federal agents who kill Mexicans in Mexico. And two recent reports reveal that the Border Patrol seldom holds its agents accountable, either. Last December, The Arizona Republic published the results of a yearlong investigation: It examined 42 deadly shootings by border agents and found that in none of the cases did the officer face administrative penalties. Investigative reporter Bob Ortega says two things struck him: that use of lethal force is rare, but that for those agents who kill someone on the job, there is no public accountability. "</w:t>
      </w:r>
      <w:r w:rsidRPr="004501FC">
        <w:rPr>
          <w:rStyle w:val="StyleUnderline"/>
        </w:rPr>
        <w:t>The degree to which no action is taken, the degree to which it's opaque and impossible to find out what happens when an agent uses deadly force under questionable circumstances, to me is something that is a matter of great concern</w:t>
      </w:r>
      <w:r w:rsidRPr="004501FC">
        <w:rPr>
          <w:sz w:val="16"/>
        </w:rPr>
        <w:t xml:space="preserve">," he says. And it's not only issues of deadly force. Last week </w:t>
      </w:r>
      <w:r w:rsidRPr="004501FC">
        <w:rPr>
          <w:rStyle w:val="StyleUnderline"/>
        </w:rPr>
        <w:t xml:space="preserve">the American Immigration Council, </w:t>
      </w:r>
      <w:r w:rsidRPr="004501FC">
        <w:rPr>
          <w:sz w:val="16"/>
        </w:rPr>
        <w:t xml:space="preserve">an immigrant advocacy group, </w:t>
      </w:r>
      <w:r w:rsidRPr="004501FC">
        <w:rPr>
          <w:rStyle w:val="StyleUnderline"/>
        </w:rPr>
        <w:t>released a report that compiled the results of 809 complaints of excessive force and physical abuse. In the cases that were resolved, 97 percent led to "no action."</w:t>
      </w:r>
      <w:r w:rsidRPr="004501FC">
        <w:rPr>
          <w:sz w:val="16"/>
        </w:rPr>
        <w:t xml:space="preserve"> Counseling was the discipline in most of the others, says Guillermo Cantor, senior policy analyst with the council.</w:t>
      </w:r>
    </w:p>
    <w:p w:rsidR="004501FC" w:rsidRDefault="00ED7A64" w:rsidP="00ED7A64">
      <w:pPr>
        <w:pStyle w:val="Heading4"/>
      </w:pPr>
      <w:r>
        <w:t xml:space="preserve">However, effective methods of keeping cartels out of the US are key to prevent violence from spreading </w:t>
      </w:r>
    </w:p>
    <w:p w:rsidR="00ED7A64" w:rsidRPr="00ED7A64" w:rsidRDefault="00ED7A64" w:rsidP="00ED7A64">
      <w:proofErr w:type="spellStart"/>
      <w:r w:rsidRPr="00ED7A64">
        <w:rPr>
          <w:rStyle w:val="Style13ptBold"/>
        </w:rPr>
        <w:t>Dinan</w:t>
      </w:r>
      <w:proofErr w:type="spellEnd"/>
      <w:r w:rsidRPr="00ED7A64">
        <w:rPr>
          <w:rStyle w:val="Style13ptBold"/>
        </w:rPr>
        <w:t xml:space="preserve"> 15</w:t>
      </w:r>
      <w:r w:rsidRPr="00ED7A64">
        <w:t xml:space="preserve"> (Journalist for the Washington Times, Stephan Jinan, June 7th 2015, “Worried lawmakers assess border security after Mexican drug cartel attack”, http://www.washingtontimes.com/news/2015/jun/7/jason-chaffetz-blake-farenthold-assess-mexico-bord/?page=all)</w:t>
      </w:r>
    </w:p>
    <w:p w:rsidR="00ED7A64" w:rsidRPr="00DB4C5D" w:rsidRDefault="00ED7A64" w:rsidP="00ED7A64">
      <w:pPr>
        <w:rPr>
          <w:sz w:val="16"/>
          <w:szCs w:val="16"/>
        </w:rPr>
      </w:pPr>
      <w:r w:rsidRPr="00DB4C5D">
        <w:rPr>
          <w:rStyle w:val="StyleUnderline"/>
        </w:rPr>
        <w:t>Two top members of Congress headed to the border Sunday to investigate a drug cartel attack on a U.S. Customs and Border Protection helicopter,</w:t>
      </w:r>
      <w:r>
        <w:t xml:space="preserve"> </w:t>
      </w:r>
      <w:r w:rsidRPr="00DB4C5D">
        <w:rPr>
          <w:rStyle w:val="StyleUnderline"/>
        </w:rPr>
        <w:t>which raised</w:t>
      </w:r>
      <w:r>
        <w:t xml:space="preserve"> more </w:t>
      </w:r>
      <w:r w:rsidRPr="00DB4C5D">
        <w:rPr>
          <w:rStyle w:val="StyleUnderline"/>
        </w:rPr>
        <w:t>concerns</w:t>
      </w:r>
      <w:r>
        <w:t xml:space="preserve"> about </w:t>
      </w:r>
      <w:r w:rsidRPr="00DB4C5D">
        <w:rPr>
          <w:rStyle w:val="StyleUnderline"/>
        </w:rPr>
        <w:t>escalating violence spilling north</w:t>
      </w:r>
      <w:r>
        <w:t xml:space="preserve">. </w:t>
      </w:r>
      <w:r w:rsidRPr="00DB4C5D">
        <w:rPr>
          <w:sz w:val="16"/>
          <w:szCs w:val="16"/>
        </w:rPr>
        <w:t xml:space="preserve">Rep. Jason </w:t>
      </w:r>
      <w:proofErr w:type="spellStart"/>
      <w:r w:rsidRPr="00DB4C5D">
        <w:rPr>
          <w:sz w:val="16"/>
          <w:szCs w:val="16"/>
        </w:rPr>
        <w:t>Chaffetz</w:t>
      </w:r>
      <w:proofErr w:type="spellEnd"/>
      <w:r w:rsidRPr="00DB4C5D">
        <w:rPr>
          <w:sz w:val="16"/>
          <w:szCs w:val="16"/>
        </w:rPr>
        <w:t xml:space="preserve">, Utah Republican and chairman of the House Oversight and Government Reform Committee, and Rep. Blake </w:t>
      </w:r>
      <w:proofErr w:type="spellStart"/>
      <w:r w:rsidRPr="00DB4C5D">
        <w:rPr>
          <w:sz w:val="16"/>
          <w:szCs w:val="16"/>
        </w:rPr>
        <w:t>Farenthold</w:t>
      </w:r>
      <w:proofErr w:type="spellEnd"/>
      <w:r w:rsidRPr="00DB4C5D">
        <w:rPr>
          <w:sz w:val="16"/>
          <w:szCs w:val="16"/>
        </w:rPr>
        <w:t xml:space="preserve">, Texas Republican, were planning to get a firsthand look at the situation in Laredo, Texas, after the helicopter was forced to make an emergency landing Friday. No injuries were reported, but the incident happened just days after Mr. </w:t>
      </w:r>
      <w:proofErr w:type="spellStart"/>
      <w:r w:rsidRPr="00DB4C5D">
        <w:rPr>
          <w:sz w:val="16"/>
          <w:szCs w:val="16"/>
        </w:rPr>
        <w:t>Chaffetz</w:t>
      </w:r>
      <w:proofErr w:type="spellEnd"/>
      <w:r w:rsidRPr="00DB4C5D">
        <w:rPr>
          <w:sz w:val="16"/>
          <w:szCs w:val="16"/>
        </w:rPr>
        <w:t xml:space="preserve"> and Rep. </w:t>
      </w:r>
      <w:proofErr w:type="spellStart"/>
      <w:r w:rsidRPr="00DB4C5D">
        <w:rPr>
          <w:sz w:val="16"/>
          <w:szCs w:val="16"/>
        </w:rPr>
        <w:t>Filemon</w:t>
      </w:r>
      <w:proofErr w:type="spellEnd"/>
      <w:r w:rsidRPr="00DB4C5D">
        <w:rPr>
          <w:sz w:val="16"/>
          <w:szCs w:val="16"/>
        </w:rPr>
        <w:t xml:space="preserve"> Vela of Texas, the ranking Democrat on the oversight subcommittee on border security, sent a letter</w:t>
      </w:r>
      <w:r>
        <w:t xml:space="preserve"> </w:t>
      </w:r>
      <w:r w:rsidRPr="00DB4C5D">
        <w:rPr>
          <w:rStyle w:val="StyleUnderline"/>
        </w:rPr>
        <w:t xml:space="preserve">questioning whether the State </w:t>
      </w:r>
      <w:r w:rsidRPr="00DB4C5D">
        <w:rPr>
          <w:sz w:val="16"/>
          <w:szCs w:val="16"/>
        </w:rPr>
        <w:t>Department was taking</w:t>
      </w:r>
      <w:r>
        <w:t xml:space="preserve"> </w:t>
      </w:r>
      <w:r w:rsidRPr="00DB4C5D">
        <w:rPr>
          <w:rStyle w:val="StyleUnderline"/>
        </w:rPr>
        <w:t>the cartel violence seriously enough.</w:t>
      </w:r>
      <w:r>
        <w:t xml:space="preserve"> </w:t>
      </w:r>
      <w:r w:rsidRPr="00DB4C5D">
        <w:rPr>
          <w:sz w:val="16"/>
          <w:szCs w:val="16"/>
        </w:rPr>
        <w:t>In particular, they wondered why the department was poised to cut the danger pay for its diplomatic personnel in Nuevo Laredo and Matamoros as authorities in northern Mexico were being attacked with stunning frequency in the drug war. “</w:t>
      </w:r>
      <w:r w:rsidRPr="00DB4C5D">
        <w:rPr>
          <w:rStyle w:val="StyleUnderline"/>
        </w:rPr>
        <w:t xml:space="preserve">In light of the widespread violence in northern Mexico, and the crime-fueled unrest </w:t>
      </w:r>
      <w:r>
        <w:t xml:space="preserve">in </w:t>
      </w:r>
      <w:r w:rsidRPr="00DB4C5D">
        <w:rPr>
          <w:sz w:val="16"/>
          <w:szCs w:val="16"/>
        </w:rPr>
        <w:t>Matamoros, Nuevo Laredo and Guadalajara, we urge you</w:t>
      </w:r>
      <w:r>
        <w:t xml:space="preserve"> </w:t>
      </w:r>
      <w:r w:rsidRPr="00DB4C5D">
        <w:rPr>
          <w:rStyle w:val="StyleUnderline"/>
        </w:rPr>
        <w:t>to take all steps possible to reduce the level of violence, and to protect the lives of Americans</w:t>
      </w:r>
      <w:r>
        <w:t xml:space="preserve"> </w:t>
      </w:r>
      <w:r w:rsidRPr="00DB4C5D">
        <w:rPr>
          <w:sz w:val="16"/>
          <w:szCs w:val="16"/>
        </w:rPr>
        <w:t xml:space="preserve">working there,” the congressmen wrote last week to Secretary of State John F. Kerry. The State Department declined to say anything specific about the move to cut pay, which Mr. </w:t>
      </w:r>
      <w:proofErr w:type="spellStart"/>
      <w:r w:rsidRPr="00DB4C5D">
        <w:rPr>
          <w:sz w:val="16"/>
          <w:szCs w:val="16"/>
        </w:rPr>
        <w:t>Chaffetz</w:t>
      </w:r>
      <w:proofErr w:type="spellEnd"/>
      <w:r w:rsidRPr="00DB4C5D">
        <w:rPr>
          <w:sz w:val="16"/>
          <w:szCs w:val="16"/>
        </w:rPr>
        <w:t xml:space="preserve"> was told about during a personal investigation into the situation. “We regularly review all of our allowances to evaluate whether they’re appropriate,” department spokeswoman Marie </w:t>
      </w:r>
      <w:proofErr w:type="spellStart"/>
      <w:r w:rsidRPr="00DB4C5D">
        <w:rPr>
          <w:sz w:val="16"/>
          <w:szCs w:val="16"/>
        </w:rPr>
        <w:t>Harf</w:t>
      </w:r>
      <w:proofErr w:type="spellEnd"/>
      <w:r w:rsidRPr="00DB4C5D">
        <w:rPr>
          <w:sz w:val="16"/>
          <w:szCs w:val="16"/>
        </w:rPr>
        <w:t xml:space="preserve"> told reporters Friday. Ms. </w:t>
      </w:r>
      <w:proofErr w:type="spellStart"/>
      <w:r w:rsidRPr="00DB4C5D">
        <w:rPr>
          <w:sz w:val="16"/>
          <w:szCs w:val="16"/>
        </w:rPr>
        <w:t>Harf</w:t>
      </w:r>
      <w:proofErr w:type="spellEnd"/>
      <w:r w:rsidRPr="00DB4C5D">
        <w:rPr>
          <w:sz w:val="16"/>
          <w:szCs w:val="16"/>
        </w:rPr>
        <w:t xml:space="preserve"> said the department would respond to the congressmen, who posed a number of questions and demanded a briefing on the security situation. Employees in Matamoros, just south of Brownsville, Texas, collect a 15 percent danger pay allowance, while those in Nuevo Laredo, on the other side of the Mexican state of Tamaulipas, receive a 20 percent bump. The State Department’s traveler</w:t>
      </w:r>
      <w:r>
        <w:t xml:space="preserve"> </w:t>
      </w:r>
      <w:r w:rsidRPr="00DB4C5D">
        <w:rPr>
          <w:rStyle w:val="StyleUnderline"/>
        </w:rPr>
        <w:t>alert warns Americans</w:t>
      </w:r>
      <w:r>
        <w:t xml:space="preserve"> </w:t>
      </w:r>
      <w:r w:rsidRPr="00DB4C5D">
        <w:rPr>
          <w:sz w:val="16"/>
          <w:szCs w:val="16"/>
        </w:rPr>
        <w:t>visiting that region</w:t>
      </w:r>
      <w:r>
        <w:t xml:space="preserve"> </w:t>
      </w:r>
      <w:r w:rsidRPr="00DB4C5D">
        <w:rPr>
          <w:rStyle w:val="StyleUnderline"/>
        </w:rPr>
        <w:t>about “significant safety risks, including explosions of violence between rival criminal gangs or the gangs and the Mexican military.”</w:t>
      </w:r>
      <w:r>
        <w:t xml:space="preserve"> </w:t>
      </w:r>
      <w:r w:rsidRPr="00DB4C5D">
        <w:rPr>
          <w:sz w:val="16"/>
          <w:szCs w:val="16"/>
        </w:rPr>
        <w:t>The department</w:t>
      </w:r>
      <w:r>
        <w:t xml:space="preserve"> </w:t>
      </w:r>
      <w:r w:rsidRPr="00DB4C5D">
        <w:rPr>
          <w:rStyle w:val="StyleUnderline"/>
        </w:rPr>
        <w:t>warned</w:t>
      </w:r>
      <w:r>
        <w:t xml:space="preserve"> </w:t>
      </w:r>
      <w:r w:rsidRPr="00DB4C5D">
        <w:rPr>
          <w:sz w:val="16"/>
          <w:szCs w:val="16"/>
        </w:rPr>
        <w:t>that</w:t>
      </w:r>
      <w:r>
        <w:t xml:space="preserve"> “</w:t>
      </w:r>
      <w:r w:rsidRPr="00DB4C5D">
        <w:rPr>
          <w:rStyle w:val="StyleUnderline"/>
        </w:rPr>
        <w:t xml:space="preserve">no </w:t>
      </w:r>
      <w:r w:rsidRPr="00DB4C5D">
        <w:rPr>
          <w:sz w:val="16"/>
          <w:szCs w:val="16"/>
        </w:rPr>
        <w:t>highway</w:t>
      </w:r>
      <w:r>
        <w:t xml:space="preserve"> </w:t>
      </w:r>
      <w:r w:rsidRPr="00DB4C5D">
        <w:rPr>
          <w:rStyle w:val="StyleUnderline"/>
        </w:rPr>
        <w:t>routes</w:t>
      </w:r>
      <w:r>
        <w:t xml:space="preserve"> </w:t>
      </w:r>
      <w:r w:rsidRPr="00DB4C5D">
        <w:rPr>
          <w:sz w:val="16"/>
          <w:szCs w:val="16"/>
        </w:rPr>
        <w:t>through Tamaulipas</w:t>
      </w:r>
      <w:r>
        <w:t xml:space="preserve"> </w:t>
      </w:r>
      <w:r w:rsidRPr="00DB4C5D">
        <w:rPr>
          <w:rStyle w:val="StyleUnderline"/>
        </w:rPr>
        <w:t>are considered safe</w:t>
      </w:r>
      <w:r>
        <w:t xml:space="preserve">” </w:t>
      </w:r>
      <w:r w:rsidRPr="00DB4C5D">
        <w:rPr>
          <w:sz w:val="16"/>
          <w:szCs w:val="16"/>
        </w:rPr>
        <w:t>and that</w:t>
      </w:r>
      <w:r>
        <w:t xml:space="preserve"> </w:t>
      </w:r>
      <w:r w:rsidRPr="00DB4C5D">
        <w:rPr>
          <w:rStyle w:val="StyleUnderline"/>
        </w:rPr>
        <w:t>the number of kidnappings and abductions of Americans spiked last year.</w:t>
      </w:r>
      <w:r>
        <w:t xml:space="preserve"> </w:t>
      </w:r>
      <w:r w:rsidRPr="00DB4C5D">
        <w:rPr>
          <w:sz w:val="16"/>
          <w:szCs w:val="16"/>
        </w:rPr>
        <w:t>Twice in February, the U.S. Consulate in Matamoros warned Americans about</w:t>
      </w:r>
      <w:r>
        <w:t xml:space="preserve"> </w:t>
      </w:r>
      <w:r w:rsidRPr="00DB4C5D">
        <w:rPr>
          <w:rStyle w:val="StyleUnderline"/>
        </w:rPr>
        <w:t xml:space="preserve">rolling </w:t>
      </w:r>
      <w:proofErr w:type="spellStart"/>
      <w:r w:rsidRPr="00DB4C5D">
        <w:rPr>
          <w:rStyle w:val="StyleUnderline"/>
        </w:rPr>
        <w:t>gunbattles</w:t>
      </w:r>
      <w:proofErr w:type="spellEnd"/>
      <w:r w:rsidRPr="00DB4C5D">
        <w:rPr>
          <w:rStyle w:val="StyleUnderline"/>
        </w:rPr>
        <w:t xml:space="preserve"> between competing cartels</w:t>
      </w:r>
      <w:r>
        <w:t xml:space="preserve"> </w:t>
      </w:r>
      <w:r w:rsidRPr="00DB4C5D">
        <w:rPr>
          <w:sz w:val="16"/>
          <w:szCs w:val="16"/>
        </w:rPr>
        <w:t>and</w:t>
      </w:r>
      <w:r>
        <w:t xml:space="preserve"> </w:t>
      </w:r>
      <w:r w:rsidRPr="00DB4C5D">
        <w:rPr>
          <w:rStyle w:val="StyleUnderline"/>
        </w:rPr>
        <w:t>issued</w:t>
      </w:r>
      <w:r>
        <w:t xml:space="preserve"> </w:t>
      </w:r>
      <w:r w:rsidRPr="00DB4C5D">
        <w:rPr>
          <w:sz w:val="16"/>
          <w:szCs w:val="16"/>
        </w:rPr>
        <w:t>specific</w:t>
      </w:r>
      <w:r>
        <w:t xml:space="preserve"> </w:t>
      </w:r>
      <w:r w:rsidRPr="00DB4C5D">
        <w:rPr>
          <w:rStyle w:val="StyleUnderline"/>
        </w:rPr>
        <w:t>warnings</w:t>
      </w:r>
      <w:r>
        <w:t xml:space="preserve"> </w:t>
      </w:r>
      <w:r w:rsidRPr="00DB4C5D">
        <w:rPr>
          <w:sz w:val="16"/>
          <w:szCs w:val="16"/>
        </w:rPr>
        <w:t>to State Department employees to stay indoors to avoid cartel gunmen. “Families must live, work and educate their children in the shadow of this threat. Further, even if</w:t>
      </w:r>
      <w:r>
        <w:t xml:space="preserve"> </w:t>
      </w:r>
      <w:r w:rsidRPr="00DB4C5D">
        <w:rPr>
          <w:rStyle w:val="StyleUnderline"/>
        </w:rPr>
        <w:t>U.S. personnel</w:t>
      </w:r>
      <w:r>
        <w:t xml:space="preserve"> </w:t>
      </w:r>
      <w:r w:rsidRPr="00DB4C5D">
        <w:rPr>
          <w:sz w:val="16"/>
          <w:szCs w:val="16"/>
        </w:rPr>
        <w:t>in these posts are not directly targeted, they run the</w:t>
      </w:r>
      <w:r>
        <w:t xml:space="preserve"> </w:t>
      </w:r>
      <w:r w:rsidRPr="00DB4C5D">
        <w:rPr>
          <w:rStyle w:val="StyleUnderline"/>
        </w:rPr>
        <w:t>risk of being in the wrong place at the wrong time</w:t>
      </w:r>
      <w:r>
        <w:t xml:space="preserve"> </w:t>
      </w:r>
      <w:r w:rsidRPr="00DB4C5D">
        <w:rPr>
          <w:sz w:val="16"/>
          <w:szCs w:val="16"/>
        </w:rPr>
        <w:t>when violence occurs,” the two lawmakers wrote.</w:t>
      </w:r>
      <w:r>
        <w:t xml:space="preserve"> </w:t>
      </w:r>
      <w:r w:rsidRPr="00DB4C5D">
        <w:rPr>
          <w:rStyle w:val="StyleUnderline"/>
        </w:rPr>
        <w:t>The Obama administration has said the drug cartel violence in northern Mexico</w:t>
      </w:r>
      <w:r>
        <w:t xml:space="preserve"> </w:t>
      </w:r>
      <w:r w:rsidRPr="00DB4C5D">
        <w:rPr>
          <w:sz w:val="16"/>
          <w:szCs w:val="16"/>
        </w:rPr>
        <w:t>is troubling but</w:t>
      </w:r>
      <w:r>
        <w:t xml:space="preserve"> </w:t>
      </w:r>
      <w:r w:rsidRPr="00DB4C5D">
        <w:rPr>
          <w:rStyle w:val="StyleUnderline"/>
        </w:rPr>
        <w:t>has been quick to insist that the bloodshed</w:t>
      </w:r>
      <w:r>
        <w:t xml:space="preserve"> has </w:t>
      </w:r>
      <w:r w:rsidRPr="00DB4C5D">
        <w:rPr>
          <w:sz w:val="16"/>
          <w:szCs w:val="16"/>
        </w:rPr>
        <w:t>remained chiefly south of the border and hasn’t</w:t>
      </w:r>
      <w:r>
        <w:t xml:space="preserve"> </w:t>
      </w:r>
      <w:r w:rsidRPr="00DB4C5D">
        <w:rPr>
          <w:rStyle w:val="StyleUnderline"/>
        </w:rPr>
        <w:t>will spread into the U.S</w:t>
      </w:r>
      <w:r>
        <w:t xml:space="preserve">. </w:t>
      </w:r>
      <w:r w:rsidRPr="00DB4C5D">
        <w:rPr>
          <w:sz w:val="16"/>
          <w:szCs w:val="16"/>
        </w:rPr>
        <w:t xml:space="preserve">The bigger cities along the border are among the safest of their kind, the administration said. “We take the security situation very seriously no matter where,” Ms. </w:t>
      </w:r>
      <w:proofErr w:type="spellStart"/>
      <w:r w:rsidRPr="00DB4C5D">
        <w:rPr>
          <w:sz w:val="16"/>
          <w:szCs w:val="16"/>
        </w:rPr>
        <w:t>Harf</w:t>
      </w:r>
      <w:proofErr w:type="spellEnd"/>
      <w:r w:rsidRPr="00DB4C5D">
        <w:rPr>
          <w:sz w:val="16"/>
          <w:szCs w:val="16"/>
        </w:rPr>
        <w:t xml:space="preserve"> said. “That certainly includes Mexico. We take every threat seriously, certainly. We constantly assess our security needs. We’ve also said that multiple times. But we think it’s important to have a diplomatic representation in these places and locations. And that’s why we do.” She said millions of U.S. citizens visit Mexico safely each year, which is why the State Department has to keep diplomatic posts open.</w:t>
      </w:r>
    </w:p>
    <w:p w:rsidR="00ED7A64" w:rsidRPr="00ED7A64" w:rsidRDefault="00ED7A64" w:rsidP="00ED7A64"/>
    <w:p w:rsidR="008A2F0E" w:rsidRDefault="008A2F0E" w:rsidP="000F0EC8">
      <w:pPr>
        <w:pStyle w:val="Heading3"/>
      </w:pPr>
      <w:r>
        <w:t xml:space="preserve">Impact – Hezbollah </w:t>
      </w:r>
    </w:p>
    <w:p w:rsidR="008A2F0E" w:rsidRPr="009938E9" w:rsidRDefault="008A2F0E" w:rsidP="008A2F0E">
      <w:pPr>
        <w:pStyle w:val="Heading4"/>
      </w:pPr>
      <w:r w:rsidRPr="009938E9">
        <w:t xml:space="preserve">Hezbollah-Cartel cooperation allows </w:t>
      </w:r>
      <w:r>
        <w:t>access of</w:t>
      </w:r>
      <w:r w:rsidRPr="009938E9">
        <w:t xml:space="preserve"> WMD’s in</w:t>
      </w:r>
      <w:r>
        <w:t>to</w:t>
      </w:r>
      <w:r w:rsidRPr="009938E9">
        <w:t xml:space="preserve"> United States</w:t>
      </w:r>
    </w:p>
    <w:p w:rsidR="008A2F0E" w:rsidRDefault="008A2F0E" w:rsidP="008A2F0E">
      <w:proofErr w:type="spellStart"/>
      <w:r w:rsidRPr="00275B19">
        <w:rPr>
          <w:rStyle w:val="Style13ptBold"/>
        </w:rPr>
        <w:t>YucatanTimes</w:t>
      </w:r>
      <w:proofErr w:type="spellEnd"/>
      <w:r w:rsidRPr="00275B19">
        <w:rPr>
          <w:rStyle w:val="Style13ptBold"/>
        </w:rPr>
        <w:t xml:space="preserve"> '15 (</w:t>
      </w:r>
      <w:r>
        <w:t xml:space="preserve">The Yucatan Times; March 30, 2015; Terrorist group Hezbollah is working with Mexican cartels (U.S Homeland Security); www.theyucatantimes.com/2015/03/terrorist-group-hezbollah-is-working-with-mexican-cartels-u-s-homeland-security/; 7-7-15; </w:t>
      </w:r>
      <w:proofErr w:type="spellStart"/>
      <w:r>
        <w:t>mbc</w:t>
      </w:r>
      <w:proofErr w:type="spellEnd"/>
      <w:r>
        <w:t>)</w:t>
      </w:r>
    </w:p>
    <w:p w:rsidR="008A2F0E" w:rsidRDefault="008A2F0E" w:rsidP="008A2F0E">
      <w:r w:rsidRPr="00FD0994">
        <w:rPr>
          <w:rStyle w:val="StyleUnderline"/>
        </w:rPr>
        <w:t xml:space="preserve">The Lebanese terrorist group Hezbollah is working with Mexican cartels, said Lieutenant General Kenneth E. </w:t>
      </w:r>
      <w:proofErr w:type="spellStart"/>
      <w:r w:rsidRPr="00FD0994">
        <w:rPr>
          <w:rStyle w:val="StyleUnderline"/>
        </w:rPr>
        <w:t>Tovo</w:t>
      </w:r>
      <w:proofErr w:type="spellEnd"/>
      <w:r w:rsidRPr="00FD0994">
        <w:rPr>
          <w:rStyle w:val="StyleUnderline"/>
        </w:rPr>
        <w:t xml:space="preserve">, deputy commander of the U.S. Southern Command </w:t>
      </w:r>
      <w:r>
        <w:t xml:space="preserve">before the 114th. Congress Committee on Homeland Security and Governmental Affairs. During a hearing by the Senate Homeland Security &amp; Government Affairs Committee, </w:t>
      </w:r>
      <w:proofErr w:type="spellStart"/>
      <w:r>
        <w:t>Tovo</w:t>
      </w:r>
      <w:proofErr w:type="spellEnd"/>
      <w:r>
        <w:t xml:space="preserve"> explained that </w:t>
      </w:r>
      <w:r w:rsidRPr="00FD0994">
        <w:rPr>
          <w:rStyle w:val="StyleUnderline"/>
        </w:rPr>
        <w:t xml:space="preserve">Hezbollah, “which has long viewed the region as a potential attack venue against Israeli or other Western targets, has supporters and </w:t>
      </w:r>
      <w:r w:rsidRPr="00C4254A">
        <w:t>sympathizers in Lebanese</w:t>
      </w:r>
      <w:r w:rsidRPr="00FD0994">
        <w:rPr>
          <w:rStyle w:val="StyleUnderline"/>
        </w:rPr>
        <w:t xml:space="preserve"> diaspora communities in Latin America, some of whom are involved in lucrative illicit activities like money laundering and trafficking in counterfeit goods and drugs.”</w:t>
      </w:r>
      <w:r>
        <w:t xml:space="preserve"> “I think it is fair to say that there is a good amount of profit that Lebanese Hezbollah makes off of illegal trafficking,” </w:t>
      </w:r>
      <w:proofErr w:type="spellStart"/>
      <w:r>
        <w:t>Tovo</w:t>
      </w:r>
      <w:proofErr w:type="spellEnd"/>
      <w:r>
        <w:t xml:space="preserve"> added. In the general’s opinion, “the relative ease with which human smugglers moved tens of thousands of people to our nation’s doorstep also serves as another warning sign: </w:t>
      </w:r>
      <w:r w:rsidRPr="00FD0994">
        <w:rPr>
          <w:rStyle w:val="StyleUnderline"/>
        </w:rPr>
        <w:t>these smuggling routes are a potential vulnerability to our homeland</w:t>
      </w:r>
      <w:r>
        <w:t xml:space="preserve">. As I stated last year, </w:t>
      </w:r>
      <w:r w:rsidRPr="00FD0994">
        <w:rPr>
          <w:rStyle w:val="StyleUnderline"/>
        </w:rPr>
        <w:t xml:space="preserve">terrorist organizations could seek to leverage those same smuggling routes to move operatives with intent to cause grave harm to our citizens or even </w:t>
      </w:r>
      <w:r w:rsidRPr="007866AE">
        <w:rPr>
          <w:rStyle w:val="Emphasis"/>
        </w:rPr>
        <w:t>bring weapons of mass destruction into the United States.”</w:t>
      </w:r>
      <w:r>
        <w:t xml:space="preserve"> </w:t>
      </w:r>
      <w:r w:rsidRPr="00FD0994">
        <w:rPr>
          <w:rStyle w:val="StyleUnderline"/>
        </w:rPr>
        <w:t>In</w:t>
      </w:r>
      <w:r>
        <w:t xml:space="preserve"> May </w:t>
      </w:r>
      <w:r w:rsidRPr="00FD0994">
        <w:rPr>
          <w:rStyle w:val="StyleUnderline"/>
        </w:rPr>
        <w:t>2011 a</w:t>
      </w:r>
      <w:r>
        <w:t xml:space="preserve">n Iranian-American </w:t>
      </w:r>
      <w:r w:rsidRPr="00FD0994">
        <w:rPr>
          <w:rStyle w:val="StyleUnderline"/>
        </w:rPr>
        <w:t>car seller</w:t>
      </w:r>
      <w:r>
        <w:t xml:space="preserve"> who lived in Corpus Christi, Texas, identified as </w:t>
      </w:r>
      <w:proofErr w:type="spellStart"/>
      <w:r>
        <w:t>Manssor</w:t>
      </w:r>
      <w:proofErr w:type="spellEnd"/>
      <w:r>
        <w:t xml:space="preserve"> </w:t>
      </w:r>
      <w:proofErr w:type="spellStart"/>
      <w:r>
        <w:t>Arbabsiar</w:t>
      </w:r>
      <w:proofErr w:type="spellEnd"/>
      <w:r>
        <w:t xml:space="preserve">, </w:t>
      </w:r>
      <w:r w:rsidRPr="00FD0994">
        <w:rPr>
          <w:rStyle w:val="StyleUnderline"/>
        </w:rPr>
        <w:t>met a man that he believed was a member of the Mexican cartel Los Zetas and offered him US$1.5 million to murder the Saudi ambassador to the United States</w:t>
      </w:r>
      <w:r>
        <w:t xml:space="preserve">. Over the next four months in 2011, </w:t>
      </w:r>
      <w:proofErr w:type="spellStart"/>
      <w:r>
        <w:t>Arbabsiar</w:t>
      </w:r>
      <w:proofErr w:type="spellEnd"/>
      <w:r>
        <w:t xml:space="preserve">, a spy for the Royal Forces, </w:t>
      </w:r>
      <w:r w:rsidRPr="00FD0994">
        <w:rPr>
          <w:rStyle w:val="StyleUnderline"/>
        </w:rPr>
        <w:t>a special operations unit of the Islamic Revolutionary Guards of Iran, and another person posing as his “cousin” met in Mexico with the man they thought was a member of Los Zetas</w:t>
      </w:r>
      <w:r>
        <w:t xml:space="preserve">, who was actually an undercover agent of the U.S. Drug Enforcement Agency (DEA). Lt. Gen. Kenneth </w:t>
      </w:r>
      <w:proofErr w:type="spellStart"/>
      <w:r>
        <w:t>Tovo</w:t>
      </w:r>
      <w:proofErr w:type="spellEnd"/>
      <w:r>
        <w:t xml:space="preserve"> said that "it is fair to say that there is a good amount of profit that Lebanese Hezbollah makes off of illegal trafficking". (Photo: eluniversal.com.mx) Lt. Gen. Kenneth </w:t>
      </w:r>
      <w:proofErr w:type="spellStart"/>
      <w:r>
        <w:t>Tovo</w:t>
      </w:r>
      <w:proofErr w:type="spellEnd"/>
      <w:r>
        <w:t xml:space="preserve"> said that “it is fair to say that there is a good amount of profit that Lebanese Hezbollah makes off of illegal trafficking”. (Photo: eluniversal.com.mx) The DEA agent requested that the money was deposited in a bank controlled by the Federal Bureau of Investigation (FBI). </w:t>
      </w:r>
      <w:r w:rsidRPr="00FD0994">
        <w:rPr>
          <w:rStyle w:val="StyleUnderline"/>
        </w:rPr>
        <w:t xml:space="preserve">Soon after, in September 2011, </w:t>
      </w:r>
      <w:proofErr w:type="spellStart"/>
      <w:r w:rsidRPr="00FD0994">
        <w:rPr>
          <w:rStyle w:val="StyleUnderline"/>
        </w:rPr>
        <w:t>Arbabsiar</w:t>
      </w:r>
      <w:proofErr w:type="spellEnd"/>
      <w:r w:rsidRPr="00FD0994">
        <w:rPr>
          <w:rStyle w:val="StyleUnderline"/>
        </w:rPr>
        <w:t xml:space="preserve"> was captured with the help of Mexican authorities, accused of trying to assassinate a diplomat based in Washington, DC</w:t>
      </w:r>
      <w:r w:rsidRPr="00FD0994">
        <w:t xml:space="preserve">. </w:t>
      </w:r>
      <w:r w:rsidRPr="00FD0994">
        <w:rPr>
          <w:rStyle w:val="StyleUnderline"/>
        </w:rPr>
        <w:t>About the relationship of Hezbollah with drug trafficking, U.S. Marine General John Kelly, commander of the Southern Command, said in a speech delivered to an audience at the National Defense University in Washington in October 2014 that “we know that some of the [cocaine] money that comes out of the United States is laundered into the coffers of Hezbollah</w:t>
      </w:r>
      <w:r>
        <w:t xml:space="preserve">.” Lieutenant General Kenneth E. </w:t>
      </w:r>
      <w:proofErr w:type="spellStart"/>
      <w:r>
        <w:t>Tovo</w:t>
      </w:r>
      <w:proofErr w:type="spellEnd"/>
      <w:r>
        <w:t xml:space="preserve">, deputy commander of the U.S. Southern Command, said that the extremist group has supporters and sympathizers in Lebanese diaspora communities in Latin America, some of whom are involved in lucrative illicit activities like money laundering and trafficking in counterfeit goods and drugs. </w:t>
      </w:r>
    </w:p>
    <w:p w:rsidR="007866AE" w:rsidRDefault="007866AE" w:rsidP="007866AE">
      <w:pPr>
        <w:pStyle w:val="Heading4"/>
      </w:pPr>
      <w:r>
        <w:t xml:space="preserve">Terrorist attacks escalate – killing billions </w:t>
      </w:r>
    </w:p>
    <w:p w:rsidR="007866AE" w:rsidRDefault="007866AE" w:rsidP="007866AE">
      <w:proofErr w:type="spellStart"/>
      <w:r w:rsidRPr="00F3485E">
        <w:rPr>
          <w:rStyle w:val="Style13ptBold"/>
        </w:rPr>
        <w:t>Myhrvold</w:t>
      </w:r>
      <w:proofErr w:type="spellEnd"/>
      <w:r w:rsidRPr="00F3485E">
        <w:rPr>
          <w:rStyle w:val="Style13ptBold"/>
        </w:rPr>
        <w:t xml:space="preserve"> 2014</w:t>
      </w:r>
      <w:r w:rsidRPr="00F3485E">
        <w:t xml:space="preserve"> (Nathan P [chief executive and founder of Intellectual Ventures and a former chief technology officer at Microsoft]; Strategi</w:t>
      </w:r>
      <w:r>
        <w:t xml:space="preserve">c Terrorism: A Call to Action; </w:t>
      </w:r>
      <w:r w:rsidRPr="00F3485E">
        <w:t>cco.dodlive.mil/files/2014/04/Strategic_Terrorism_corrected_II.pdf; kdf)</w:t>
      </w:r>
    </w:p>
    <w:p w:rsidR="007866AE" w:rsidRPr="00F3485E" w:rsidRDefault="007866AE" w:rsidP="007866AE">
      <w:pPr>
        <w:rPr>
          <w:sz w:val="16"/>
        </w:rPr>
      </w:pPr>
      <w:r w:rsidRPr="00F3485E">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F3485E">
        <w:rPr>
          <w:rStyle w:val="StyleUnderline"/>
        </w:rPr>
        <w:t xml:space="preserve">our present situation is that </w:t>
      </w:r>
      <w:r w:rsidRPr="00F3485E">
        <w:rPr>
          <w:sz w:val="16"/>
        </w:rPr>
        <w:t xml:space="preserve">modern </w:t>
      </w:r>
      <w:r w:rsidRPr="00F3485E">
        <w:rPr>
          <w:rStyle w:val="StyleUnderline"/>
        </w:rPr>
        <w:t>technology can provide small groups of</w:t>
      </w:r>
      <w:r>
        <w:rPr>
          <w:rStyle w:val="StyleUnderline"/>
        </w:rPr>
        <w:t xml:space="preserve"> </w:t>
      </w:r>
      <w:r w:rsidRPr="00F3485E">
        <w:rPr>
          <w:rStyle w:val="StyleUnderline"/>
        </w:rPr>
        <w:t>people with much greater lethality than ever before. We</w:t>
      </w:r>
      <w:r w:rsidRPr="00F3485E">
        <w:rPr>
          <w:sz w:val="16"/>
        </w:rPr>
        <w:t xml:space="preserve"> now have to </w:t>
      </w:r>
      <w:r w:rsidRPr="00F3485E">
        <w:rPr>
          <w:rStyle w:val="StyleUnderline"/>
        </w:rPr>
        <w:t>worry that private parties</w:t>
      </w:r>
      <w:r>
        <w:rPr>
          <w:rStyle w:val="StyleUnderline"/>
        </w:rPr>
        <w:t xml:space="preserve"> </w:t>
      </w:r>
      <w:r w:rsidRPr="00F3485E">
        <w:rPr>
          <w:rStyle w:val="StyleUnderline"/>
        </w:rPr>
        <w:t>might gain access to weapons that are as destructive as</w:t>
      </w:r>
      <w:r w:rsidRPr="00F3485E">
        <w:rPr>
          <w:sz w:val="16"/>
        </w:rPr>
        <w:t>—</w:t>
      </w:r>
      <w:r w:rsidRPr="00F3485E">
        <w:rPr>
          <w:rStyle w:val="StyleUnderline"/>
        </w:rPr>
        <w:t>or</w:t>
      </w:r>
      <w:r w:rsidRPr="00F3485E">
        <w:rPr>
          <w:sz w:val="16"/>
        </w:rPr>
        <w:t xml:space="preserve"> possibly </w:t>
      </w:r>
      <w:r w:rsidRPr="00F3485E">
        <w:rPr>
          <w:rStyle w:val="StyleUnderline"/>
        </w:rPr>
        <w:t>even more destructive than—</w:t>
      </w:r>
      <w:r w:rsidRPr="00F3485E">
        <w:rPr>
          <w:sz w:val="16"/>
        </w:rPr>
        <w:t xml:space="preserve"> </w:t>
      </w:r>
      <w:r w:rsidRPr="00F3485E">
        <w:rPr>
          <w:rStyle w:val="StyleUnderline"/>
        </w:rPr>
        <w:t>those held by any nation-state. A handful of people</w:t>
      </w:r>
      <w:r w:rsidRPr="00F3485E">
        <w:rPr>
          <w:sz w:val="16"/>
        </w:rPr>
        <w:t xml:space="preserve">, perhaps </w:t>
      </w:r>
      <w:r w:rsidRPr="00F3485E">
        <w:rPr>
          <w:rStyle w:val="StyleUnderline"/>
        </w:rPr>
        <w:t>even a single individual, could have</w:t>
      </w:r>
      <w:r>
        <w:rPr>
          <w:rStyle w:val="StyleUnderline"/>
        </w:rPr>
        <w:t xml:space="preserve"> </w:t>
      </w:r>
      <w:r w:rsidRPr="00F3485E">
        <w:rPr>
          <w:rStyle w:val="StyleUnderline"/>
        </w:rPr>
        <w:t>the ability to kill</w:t>
      </w:r>
      <w:r w:rsidRPr="00F3485E">
        <w:rPr>
          <w:sz w:val="16"/>
        </w:rPr>
        <w:t xml:space="preserve"> millions or even </w:t>
      </w:r>
      <w:r w:rsidRPr="00F3485E">
        <w:rPr>
          <w:rStyle w:val="StyleUnderline"/>
        </w:rPr>
        <w:t>billions.</w:t>
      </w:r>
      <w:r>
        <w:rPr>
          <w:rStyle w:val="StyleUnderline"/>
        </w:rPr>
        <w:t xml:space="preserve"> </w:t>
      </w:r>
      <w:r w:rsidRPr="00F3485E">
        <w:rPr>
          <w:sz w:val="16"/>
        </w:rPr>
        <w:t xml:space="preserve">Indeed, </w:t>
      </w:r>
      <w:r w:rsidRPr="00F3485E">
        <w:rPr>
          <w:rStyle w:val="StyleUnderline"/>
        </w:rPr>
        <w:t>it is possible</w:t>
      </w:r>
      <w:r w:rsidRPr="00F3485E">
        <w:rPr>
          <w:sz w:val="16"/>
        </w:rPr>
        <w:t xml:space="preserve">, from a technological standpoint, </w:t>
      </w:r>
      <w:r w:rsidRPr="00F3485E">
        <w:rPr>
          <w:rStyle w:val="StyleUnderline"/>
        </w:rPr>
        <w:t>to kill every man, woman, and child</w:t>
      </w:r>
      <w:r>
        <w:rPr>
          <w:rStyle w:val="StyleUnderline"/>
        </w:rPr>
        <w:t xml:space="preserve"> </w:t>
      </w:r>
      <w:r w:rsidRPr="00F3485E">
        <w:rPr>
          <w:rStyle w:val="StyleUnderline"/>
        </w:rPr>
        <w:t>on earth</w:t>
      </w:r>
      <w:r w:rsidRPr="00F3485E">
        <w:rPr>
          <w:sz w:val="16"/>
        </w:rPr>
        <w:t xml:space="preserve">. </w:t>
      </w:r>
      <w:r w:rsidRPr="00F3485E">
        <w:rPr>
          <w:rStyle w:val="StyleUnderline"/>
        </w:rPr>
        <w:t>The gravity of the situation is so extreme that getting the concept across without seeming</w:t>
      </w:r>
      <w:r>
        <w:rPr>
          <w:rStyle w:val="StyleUnderline"/>
        </w:rPr>
        <w:t xml:space="preserve"> </w:t>
      </w:r>
      <w:r w:rsidRPr="00F3485E">
        <w:rPr>
          <w:rStyle w:val="StyleUnderline"/>
        </w:rPr>
        <w:t>silly or alarmist is challenging</w:t>
      </w:r>
      <w:r w:rsidRPr="00F3485E">
        <w:rPr>
          <w:sz w:val="16"/>
        </w:rPr>
        <w:t>. Just thinking about the subject with any degree of seriousness numbs the mind. The goal of this essay is to present the case for making the needed changes before such a catastrophe occurs. The issues described here are too important to ignore.</w:t>
      </w:r>
      <w:r>
        <w:rPr>
          <w:sz w:val="16"/>
        </w:rPr>
        <w:t xml:space="preserve"> </w:t>
      </w:r>
      <w:r w:rsidRPr="00F3485E">
        <w:rPr>
          <w:rStyle w:val="StyleUnderline"/>
        </w:rPr>
        <w:t>Failing nation-states—like North Korea</w:t>
      </w:r>
      <w:r w:rsidRPr="00F3485E">
        <w:rPr>
          <w:sz w:val="16"/>
        </w:rPr>
        <w:t>—</w:t>
      </w:r>
      <w:r w:rsidRPr="00F3485E">
        <w:rPr>
          <w:rStyle w:val="StyleUnderline"/>
        </w:rPr>
        <w:t>which possess nuclear weapons potentially pose a</w:t>
      </w:r>
      <w:r>
        <w:rPr>
          <w:rStyle w:val="StyleUnderline"/>
        </w:rPr>
        <w:t xml:space="preserve"> </w:t>
      </w:r>
      <w:r w:rsidRPr="00F3485E">
        <w:rPr>
          <w:rStyle w:val="StyleUnderline"/>
        </w:rPr>
        <w:t>nuclear threat</w:t>
      </w:r>
      <w:r w:rsidRPr="00F3485E">
        <w:rPr>
          <w:sz w:val="16"/>
        </w:rPr>
        <w:t xml:space="preserve">. Each new entrant to the nuclear club increases the possibility this will happen, but this problem is an old one, and one that existing diplomatic and military structures aim to manage. </w:t>
      </w:r>
      <w:r w:rsidRPr="00F3485E">
        <w:rPr>
          <w:rStyle w:val="StyleUnderline"/>
        </w:rPr>
        <w:t xml:space="preserve">The </w:t>
      </w:r>
      <w:r w:rsidRPr="00F3485E">
        <w:rPr>
          <w:sz w:val="16"/>
        </w:rPr>
        <w:t xml:space="preserve">newer and less understood </w:t>
      </w:r>
      <w:r w:rsidRPr="00F3485E">
        <w:rPr>
          <w:rStyle w:val="StyleUnderline"/>
        </w:rPr>
        <w:t>danger</w:t>
      </w:r>
      <w:r>
        <w:rPr>
          <w:rStyle w:val="StyleUnderline"/>
        </w:rPr>
        <w:t xml:space="preserve"> </w:t>
      </w:r>
      <w:r w:rsidRPr="00F3485E">
        <w:rPr>
          <w:rStyle w:val="StyleUnderline"/>
        </w:rPr>
        <w:t>arises from</w:t>
      </w:r>
      <w:r w:rsidRPr="00F3485E">
        <w:rPr>
          <w:sz w:val="16"/>
        </w:rPr>
        <w:t xml:space="preserve"> </w:t>
      </w:r>
      <w:r w:rsidRPr="00F3485E">
        <w:rPr>
          <w:rStyle w:val="StyleUnderline"/>
        </w:rPr>
        <w:t>the increasing likelihood that</w:t>
      </w:r>
      <w:r w:rsidRPr="00F3485E">
        <w:rPr>
          <w:sz w:val="16"/>
        </w:rPr>
        <w:t xml:space="preserve"> </w:t>
      </w:r>
      <w:r w:rsidRPr="00F3485E">
        <w:rPr>
          <w:rStyle w:val="StyleUnderline"/>
        </w:rPr>
        <w:t>stateless</w:t>
      </w:r>
      <w:r>
        <w:rPr>
          <w:rStyle w:val="StyleUnderline"/>
        </w:rPr>
        <w:t xml:space="preserve"> </w:t>
      </w:r>
      <w:r w:rsidRPr="00F3485E">
        <w:rPr>
          <w:rStyle w:val="StyleUnderline"/>
        </w:rPr>
        <w:t>groups, bent on terrorism,</w:t>
      </w:r>
      <w:r w:rsidRPr="00F3485E">
        <w:rPr>
          <w:sz w:val="16"/>
        </w:rPr>
        <w:t xml:space="preserve"> will gain access to nuclear weapons, most likely by theft from a nation-state. Should this happen, </w:t>
      </w:r>
      <w:r w:rsidRPr="00F3485E">
        <w:rPr>
          <w:rStyle w:val="StyleUnderline"/>
        </w:rPr>
        <w:t>the danger</w:t>
      </w:r>
      <w:r>
        <w:rPr>
          <w:rStyle w:val="StyleUnderline"/>
        </w:rPr>
        <w:t xml:space="preserve"> </w:t>
      </w:r>
      <w:r w:rsidRPr="00F3485E">
        <w:rPr>
          <w:rStyle w:val="StyleUnderline"/>
        </w:rPr>
        <w:t>we now perceive to be coming from rogue</w:t>
      </w:r>
      <w:r>
        <w:rPr>
          <w:rStyle w:val="StyleUnderline"/>
        </w:rPr>
        <w:t xml:space="preserve"> </w:t>
      </w:r>
      <w:r w:rsidRPr="00F3485E">
        <w:rPr>
          <w:rStyle w:val="StyleUnderline"/>
        </w:rPr>
        <w:t>states will pale in comparison.</w:t>
      </w:r>
      <w:r>
        <w:rPr>
          <w:rStyle w:val="StyleUnderline"/>
        </w:rPr>
        <w:t xml:space="preserve"> </w:t>
      </w:r>
      <w:r w:rsidRPr="00F3485E">
        <w:rPr>
          <w:rStyle w:val="Emphasis"/>
        </w:rPr>
        <w:t>The ultimate response to a nuclear attack</w:t>
      </w:r>
      <w:r>
        <w:rPr>
          <w:rStyle w:val="Emphasis"/>
        </w:rPr>
        <w:t xml:space="preserve"> </w:t>
      </w:r>
      <w:r w:rsidRPr="00F3485E">
        <w:rPr>
          <w:rStyle w:val="Emphasis"/>
        </w:rPr>
        <w:t>is a nuclear counterattack</w:t>
      </w:r>
      <w:r w:rsidRPr="00F3485E">
        <w:rPr>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F3485E">
        <w:rPr>
          <w:rStyle w:val="StyleUnderline"/>
        </w:rPr>
        <w:t>Terrorists often hope to provoke</w:t>
      </w:r>
      <w:r>
        <w:rPr>
          <w:rStyle w:val="StyleUnderline"/>
        </w:rPr>
        <w:t xml:space="preserve"> </w:t>
      </w:r>
      <w:r w:rsidRPr="00F3485E">
        <w:rPr>
          <w:rStyle w:val="StyleUnderline"/>
        </w:rPr>
        <w:t>reprisal attacks on their own people</w:t>
      </w:r>
      <w:r w:rsidRPr="00F3485E">
        <w:rPr>
          <w:sz w:val="16"/>
        </w:rPr>
        <w:t xml:space="preserve">, swaying popular opinion in their favor. </w:t>
      </w:r>
      <w:r w:rsidRPr="00F3485E">
        <w:rPr>
          <w:rStyle w:val="StyleUnderline"/>
        </w:rPr>
        <w:t>The aftermath of 9/11 is a case in point.</w:t>
      </w:r>
      <w:r>
        <w:rPr>
          <w:rStyle w:val="StyleUnderline"/>
        </w:rPr>
        <w:t xml:space="preserve"> </w:t>
      </w:r>
      <w:r w:rsidRPr="00F3485E">
        <w:rPr>
          <w:rStyle w:val="StyleUnderline"/>
        </w:rPr>
        <w:t>While it seems likely that Osama bin Laden</w:t>
      </w:r>
      <w:r>
        <w:rPr>
          <w:rStyle w:val="StyleUnderline"/>
        </w:rPr>
        <w:t xml:space="preserve"> </w:t>
      </w:r>
      <w:r w:rsidRPr="00F3485E">
        <w:rPr>
          <w:rStyle w:val="StyleUnderline"/>
        </w:rPr>
        <w:t>and his henchmen hoped for a massive overreaction</w:t>
      </w:r>
      <w:r>
        <w:rPr>
          <w:rStyle w:val="StyleUnderline"/>
        </w:rPr>
        <w:t xml:space="preserve"> </w:t>
      </w:r>
      <w:r w:rsidRPr="00F3485E">
        <w:rPr>
          <w:rStyle w:val="StyleUnderline"/>
        </w:rPr>
        <w:t>from the United States, it is unlikely</w:t>
      </w:r>
      <w:r>
        <w:rPr>
          <w:rStyle w:val="StyleUnderline"/>
        </w:rPr>
        <w:t xml:space="preserve"> </w:t>
      </w:r>
      <w:r w:rsidRPr="00F3485E">
        <w:rPr>
          <w:rStyle w:val="StyleUnderline"/>
        </w:rPr>
        <w:t>his Taliban hosts anticipated the U.S. would go</w:t>
      </w:r>
      <w:r>
        <w:rPr>
          <w:rStyle w:val="StyleUnderline"/>
        </w:rPr>
        <w:t xml:space="preserve"> </w:t>
      </w:r>
      <w:r w:rsidRPr="00F3485E">
        <w:rPr>
          <w:rStyle w:val="StyleUnderline"/>
        </w:rPr>
        <w:t>so far as to invade Afghanistan</w:t>
      </w:r>
      <w:r w:rsidRPr="00F3485E">
        <w:rPr>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F3485E">
        <w:rPr>
          <w:rStyle w:val="StyleUnderline"/>
        </w:rPr>
        <w:t>, the world will recognize that</w:t>
      </w:r>
      <w:r>
        <w:rPr>
          <w:rStyle w:val="StyleUnderline"/>
        </w:rPr>
        <w:t xml:space="preserve"> </w:t>
      </w:r>
      <w:r w:rsidRPr="00F3485E">
        <w:rPr>
          <w:rStyle w:val="StyleUnderline"/>
        </w:rPr>
        <w:t>stateless groups are more powerful than</w:t>
      </w:r>
      <w:r>
        <w:rPr>
          <w:rStyle w:val="StyleUnderline"/>
        </w:rPr>
        <w:t xml:space="preserve"> </w:t>
      </w:r>
      <w:r w:rsidRPr="00F3485E">
        <w:rPr>
          <w:rStyle w:val="StyleUnderline"/>
        </w:rPr>
        <w:t>nation-states because terrorists can wield</w:t>
      </w:r>
      <w:r>
        <w:rPr>
          <w:rStyle w:val="StyleUnderline"/>
        </w:rPr>
        <w:t xml:space="preserve"> </w:t>
      </w:r>
      <w:r w:rsidRPr="00F3485E">
        <w:rPr>
          <w:rStyle w:val="StyleUnderline"/>
        </w:rPr>
        <w:t xml:space="preserve">weapons and mount assaults that no </w:t>
      </w:r>
      <w:proofErr w:type="spellStart"/>
      <w:r w:rsidRPr="00F3485E">
        <w:rPr>
          <w:rStyle w:val="StyleUnderline"/>
        </w:rPr>
        <w:t>nationstate</w:t>
      </w:r>
      <w:proofErr w:type="spellEnd"/>
      <w:r>
        <w:rPr>
          <w:rStyle w:val="StyleUnderline"/>
        </w:rPr>
        <w:t xml:space="preserve"> </w:t>
      </w:r>
      <w:r w:rsidRPr="00F3485E">
        <w:rPr>
          <w:rStyle w:val="StyleUnderline"/>
        </w:rPr>
        <w:t>would dare to attempt.</w:t>
      </w:r>
      <w:r w:rsidRPr="00F3485E">
        <w:rPr>
          <w:sz w:val="16"/>
        </w:rPr>
        <w:t xml:space="preserve"> So far, they have limited themselves to dramatic tactical terrorism: events such as 9/11, the butchering of Russian schoolchildren, decapitations broadcast over the internet, and bombings in major cities. Strategic objectives cannot be far behind. </w:t>
      </w:r>
    </w:p>
    <w:p w:rsidR="007866AE" w:rsidRDefault="007866AE" w:rsidP="008A2F0E"/>
    <w:p w:rsidR="008A2F0E" w:rsidRDefault="008A2F0E" w:rsidP="008A2F0E"/>
    <w:p w:rsidR="008A2F0E" w:rsidRDefault="008A2F0E" w:rsidP="008A2F0E">
      <w:pPr>
        <w:pStyle w:val="Heading3"/>
      </w:pPr>
      <w:r>
        <w:t xml:space="preserve">  </w:t>
      </w:r>
      <w:proofErr w:type="spellStart"/>
      <w:proofErr w:type="gramStart"/>
      <w:r>
        <w:t>xt</w:t>
      </w:r>
      <w:proofErr w:type="spellEnd"/>
      <w:proofErr w:type="gramEnd"/>
      <w:r>
        <w:t xml:space="preserve"> – Hezbollah works with cartels </w:t>
      </w:r>
    </w:p>
    <w:p w:rsidR="008A2F0E" w:rsidRPr="00854844" w:rsidRDefault="008A2F0E" w:rsidP="008A2F0E">
      <w:pPr>
        <w:pStyle w:val="Heading4"/>
        <w:rPr>
          <w:rFonts w:cs="Times New Roman"/>
        </w:rPr>
      </w:pPr>
      <w:r w:rsidRPr="00854844">
        <w:rPr>
          <w:rFonts w:cs="Times New Roman"/>
        </w:rPr>
        <w:t>Cartels are cooperating with Hezbollah to infiltrate the US</w:t>
      </w:r>
    </w:p>
    <w:p w:rsidR="008A2F0E" w:rsidRPr="00854844" w:rsidRDefault="008A2F0E" w:rsidP="008A2F0E">
      <w:r w:rsidRPr="00854844">
        <w:rPr>
          <w:rStyle w:val="Style13ptBold"/>
        </w:rPr>
        <w:t xml:space="preserve">Levitt 13 </w:t>
      </w:r>
      <w:r w:rsidRPr="00854844">
        <w:t>Matthew Levitt is the</w:t>
      </w:r>
      <w:r w:rsidRPr="00854844">
        <w:rPr>
          <w:rStyle w:val="Style13ptBold"/>
        </w:rPr>
        <w:t xml:space="preserve"> </w:t>
      </w:r>
      <w:r w:rsidRPr="00854844">
        <w:t>Director of the Stein Program on Counterterrorism and Intelligence, Spring 2013, “South of the Border, a Threat from Hezbollah”, http://www.washingtoninstitute.org/uploads/Documents/opeds/Levitt20130515-JISA.pdf</w:t>
      </w:r>
    </w:p>
    <w:p w:rsidR="008A2F0E" w:rsidRDefault="008A2F0E" w:rsidP="008A2F0E">
      <w:r w:rsidRPr="00854844">
        <w:rPr>
          <w:rStyle w:val="StyleUnderline"/>
        </w:rPr>
        <w:t>Hezbollah’s expanding criminal networks have led to closer cooperation with organized crime networks, especially Mexican drug cartels</w:t>
      </w:r>
      <w:r w:rsidRPr="00854844">
        <w:t xml:space="preserve">. In a March 2012 speech at the Washington Institute for Near East Policy, Michael Braun, former DEA chief of operations, detailed Hezbollah’s skill in identifying and exploiting existing smuggling and organized crime infrastructure in the region. Braun and other officials have noted that the terrain along the southern U.S. border, especially around San Diego, is similar to that on the Lebanese-Israeli border. Intelligence officials believe </w:t>
      </w:r>
      <w:r w:rsidRPr="00854844">
        <w:rPr>
          <w:rStyle w:val="StyleUnderline"/>
        </w:rPr>
        <w:t>drug cartels, in an effort to improve their tunnels, have enlisted the help of Hezbollah, which is notorious for its tunnel construction along the Israeli border.</w:t>
      </w:r>
      <w:r w:rsidRPr="00854844">
        <w:t xml:space="preserve"> </w:t>
      </w:r>
      <w:r w:rsidRPr="00854844">
        <w:rPr>
          <w:rStyle w:val="StyleUnderline"/>
        </w:rPr>
        <w:t>In the relationship, both groups benefit, with the drug cartels receiving Hezbollah’s expertise and Hezbollah making money from its efforts</w:t>
      </w:r>
      <w:r w:rsidRPr="00854844">
        <w:t>.</w:t>
      </w:r>
      <w:r w:rsidRPr="00854844">
        <w:rPr>
          <w:rStyle w:val="StyleUnderline"/>
        </w:rPr>
        <w:t xml:space="preserve">20 </w:t>
      </w:r>
      <w:proofErr w:type="gramStart"/>
      <w:r w:rsidRPr="00854844">
        <w:rPr>
          <w:rStyle w:val="StyleUnderline"/>
        </w:rPr>
        <w:t>In</w:t>
      </w:r>
      <w:proofErr w:type="gramEnd"/>
      <w:r w:rsidRPr="00854844">
        <w:rPr>
          <w:rStyle w:val="StyleUnderline"/>
        </w:rPr>
        <w:t xml:space="preserve"> 2008, the Mexican newspaper El Universal published a story detailing how the Sinaloa drug cartel sent its members to Iran for weapons and explosives training.</w:t>
      </w:r>
      <w:r w:rsidRPr="00854844">
        <w:t xml:space="preserve"> The article reported that the Sinaloa members traveled to Iran via Venezuela, that they used Venezuelan travel documents, and </w:t>
      </w:r>
      <w:r w:rsidRPr="00854844">
        <w:rPr>
          <w:rStyle w:val="StyleUnderline"/>
        </w:rPr>
        <w:t>that some members of Arab extremist groups were marrying local Mexican and Venezuelan citizens in order to adopt Latino-sounding surnames and more easily enter the United States.</w:t>
      </w:r>
      <w:r w:rsidRPr="00854844">
        <w:t>21</w:t>
      </w:r>
    </w:p>
    <w:p w:rsidR="004501FC" w:rsidRDefault="004501FC" w:rsidP="000F0EC8">
      <w:pPr>
        <w:pStyle w:val="Heading3"/>
      </w:pPr>
      <w:r>
        <w:t xml:space="preserve">  AT: No Cartel Coop </w:t>
      </w:r>
    </w:p>
    <w:p w:rsidR="004501FC" w:rsidRDefault="004501FC" w:rsidP="004501FC">
      <w:pPr>
        <w:pStyle w:val="Heading4"/>
      </w:pPr>
      <w:r>
        <w:t xml:space="preserve">Global surveillance proves links </w:t>
      </w:r>
    </w:p>
    <w:p w:rsidR="004501FC" w:rsidRPr="00CF6A81" w:rsidRDefault="004501FC" w:rsidP="004501FC">
      <w:r w:rsidRPr="00CF6A81">
        <w:rPr>
          <w:rStyle w:val="Style13ptBold"/>
        </w:rPr>
        <w:t>Rosenthal '13</w:t>
      </w:r>
      <w:r>
        <w:t xml:space="preserve"> (Terence; July 10, 2013; Los Zetas and Hezbollah, a Deadly Alliance of Terror and Vice; Mr. Rosenthal writes for politicaltraders.com about foreign policy and other topics. His articles have been published in The Americas Report, and the Center for Security Policy: www.centerforsecuritypolicy.org/2013/07/10/los-zetas-and-hezbollah-a-deadly-alliance-of-terror-and-vice/; 7-7-15; </w:t>
      </w:r>
      <w:proofErr w:type="spellStart"/>
      <w:r>
        <w:t>mbc</w:t>
      </w:r>
      <w:proofErr w:type="spellEnd"/>
      <w:r>
        <w:t>)</w:t>
      </w:r>
    </w:p>
    <w:p w:rsidR="004501FC" w:rsidRPr="00C4254A" w:rsidRDefault="004501FC" w:rsidP="004501FC">
      <w:r w:rsidRPr="00AF0EEA">
        <w:rPr>
          <w:rStyle w:val="StyleUnderline"/>
        </w:rPr>
        <w:t>When Americans think about the illegal drug trade and black markets in Mexico, it is probable that they do not associate them with terrorism, or Islamic fundamentalism</w:t>
      </w:r>
      <w:r w:rsidRPr="00C4254A">
        <w:t xml:space="preserve">. One would think that drug </w:t>
      </w:r>
      <w:r w:rsidRPr="00AF0EEA">
        <w:rPr>
          <w:rStyle w:val="StyleUnderline"/>
        </w:rPr>
        <w:t>cartels like Los Zetas, the most sophisticated and second most powerful drug cartel in Mexico would have enough allies and connections not to need the assistance of an organization like Hezbollah based half way across the world in Lebanon</w:t>
      </w:r>
      <w:r w:rsidRPr="00C4254A">
        <w:t xml:space="preserve">. However, </w:t>
      </w:r>
      <w:r w:rsidRPr="00AF0EEA">
        <w:rPr>
          <w:rStyle w:val="StyleUnderline"/>
        </w:rPr>
        <w:t>there is proof that Hezbollah, as well as elements of the Iranian Quds force are functioning with cartels like Los Zetas, the most sophisticated drug cartel in Mexico. The combination of power hungry cartels like Los Zetas, and terrorist organizations like Hezbollah who want a presence in North America, in or near the United States inhibit U.S. companies from wanting to conduct business in Mexico, and should not remain unnoticed</w:t>
      </w:r>
      <w:r w:rsidRPr="00C4254A">
        <w:t>.</w:t>
      </w:r>
      <w:r>
        <w:t xml:space="preserve"> </w:t>
      </w:r>
      <w:r w:rsidRPr="00C4254A">
        <w:t xml:space="preserve">The question is, how did this deadly alliance come into existence? For decades, immigrants, legal and illegal, have been arriving in Mexico from Lebanon. This population has been growing steadily, and has a certain level of favorability with Hezbollah. </w:t>
      </w:r>
      <w:r w:rsidRPr="00AF0EEA">
        <w:rPr>
          <w:rStyle w:val="StyleUnderline"/>
        </w:rPr>
        <w:t xml:space="preserve">One of the creations of Hezbollah in Mexico is that of well-connected global drug dealers, like Ayman </w:t>
      </w:r>
      <w:proofErr w:type="spellStart"/>
      <w:r w:rsidRPr="00AF0EEA">
        <w:rPr>
          <w:rStyle w:val="StyleUnderline"/>
        </w:rPr>
        <w:t>Joumaa</w:t>
      </w:r>
      <w:proofErr w:type="spellEnd"/>
      <w:r w:rsidRPr="00C4254A">
        <w:t>.</w:t>
      </w:r>
      <w:r w:rsidRPr="00AF0EEA">
        <w:rPr>
          <w:rStyle w:val="StyleUnderline"/>
        </w:rPr>
        <w:t xml:space="preserve"> </w:t>
      </w:r>
      <w:proofErr w:type="spellStart"/>
      <w:r w:rsidRPr="00C4254A">
        <w:t>J</w:t>
      </w:r>
      <w:r w:rsidRPr="00AF0EEA">
        <w:rPr>
          <w:rStyle w:val="StyleUnderline"/>
        </w:rPr>
        <w:t>oumaa</w:t>
      </w:r>
      <w:proofErr w:type="spellEnd"/>
      <w:r w:rsidRPr="00C4254A">
        <w:t xml:space="preserve">, indicted in </w:t>
      </w:r>
      <w:r w:rsidRPr="00AF0EEA">
        <w:t>2011</w:t>
      </w:r>
      <w:r w:rsidRPr="00AF0EEA">
        <w:rPr>
          <w:rStyle w:val="StyleUnderline"/>
        </w:rPr>
        <w:t xml:space="preserve"> is of Lebanese heritage, and has been linked to Hezbollah</w:t>
      </w:r>
      <w:r w:rsidRPr="00C4254A">
        <w:t xml:space="preserve">, and Mexico’s Los Zetas cartel. With the help of the Los Zetas, and companies like The Lebanese Canadian Bank, Ayman </w:t>
      </w:r>
      <w:proofErr w:type="spellStart"/>
      <w:r w:rsidRPr="00C4254A">
        <w:t>Joumaa</w:t>
      </w:r>
      <w:proofErr w:type="spellEnd"/>
      <w:r w:rsidRPr="00C4254A">
        <w:t xml:space="preserve"> has laundered between $850 and $900 million.</w:t>
      </w:r>
      <w:r>
        <w:t xml:space="preserve"> </w:t>
      </w:r>
      <w:proofErr w:type="spellStart"/>
      <w:r w:rsidRPr="00AF0EEA">
        <w:rPr>
          <w:rStyle w:val="StyleUnderline"/>
        </w:rPr>
        <w:t>Joumaa</w:t>
      </w:r>
      <w:proofErr w:type="spellEnd"/>
      <w:r w:rsidRPr="00AF0EEA">
        <w:rPr>
          <w:rStyle w:val="StyleUnderline"/>
        </w:rPr>
        <w:t xml:space="preserve"> is known among Israeli intelligence as being in contact with Hezbollah elite forces, and was connected to senior operatives handling Hezbollah drug operations.</w:t>
      </w:r>
      <w:r w:rsidRPr="00C4254A">
        <w:t xml:space="preserve"> He has received bulk payments of U.S. dollars in Mexico City after coordinating drug shipments from South America to the Los Zetas cartel, receiving a cut for laundering and camouflaging funds. Drug and contraband profits were disguised through the trading and selling of used cars through an exchange in Africa with the help of Beirut exchange houses</w:t>
      </w:r>
      <w:r w:rsidRPr="00AF0EEA">
        <w:rPr>
          <w:rStyle w:val="StyleUnderline"/>
        </w:rPr>
        <w:t xml:space="preserve">. Eventually, similar fraud rings connected to </w:t>
      </w:r>
      <w:proofErr w:type="spellStart"/>
      <w:r w:rsidRPr="00AF0EEA">
        <w:rPr>
          <w:rStyle w:val="StyleUnderline"/>
        </w:rPr>
        <w:t>Joumaa</w:t>
      </w:r>
      <w:proofErr w:type="spellEnd"/>
      <w:r w:rsidRPr="00AF0EEA">
        <w:rPr>
          <w:rStyle w:val="StyleUnderline"/>
        </w:rPr>
        <w:t xml:space="preserve"> were discovered throughout North and South America, and the Middle East. Various methods of investment fraud are typically used by drug dealers to cover their tracks.</w:t>
      </w:r>
      <w:r w:rsidRPr="00C4254A">
        <w:t xml:space="preserve"> Many fraud rings use creative investment tactics that can pass as legal activity if not scrutinized. One such operation involved the selling of thorough-bred horses to cover up the trade of millions of dollars in fraudulent drug money</w:t>
      </w:r>
      <w:r w:rsidRPr="00AF0EEA">
        <w:rPr>
          <w:rStyle w:val="StyleUnderline"/>
        </w:rPr>
        <w:t>. Since 2005, Iran and Hezbollah have developed a presence in Latin America, opening 17 cultural centers, and forming relations with the Mexican drug cartels. 200,000 immigrants from Lebanon and Syria, many of whom are illegal residents, live in Mexico, and have established residence with the help of drug cartels like Los Zetas, the most technically advanced of Mexico’s drug cartels</w:t>
      </w:r>
      <w:r w:rsidRPr="00C4254A">
        <w:t xml:space="preserve">. </w:t>
      </w:r>
      <w:r w:rsidRPr="00AF0EEA">
        <w:rPr>
          <w:rStyle w:val="StyleUnderline"/>
        </w:rPr>
        <w:t>Those who are sympathetic to Islamic extremist movements make perfect recruits for the drug trade because they understand how illegal activity in the Americas empowers whoever wishes to weaken the power of U.S. sovereignty.</w:t>
      </w:r>
      <w:r w:rsidRPr="00C4254A">
        <w:t xml:space="preserve"> As shown by the increase of Islamic missionaries in Mexico, as well as the growing influence of Hezbollah and Iran, it is clear that Islamists are trying to win the hearts and minds of the Mexican people. </w:t>
      </w:r>
      <w:r w:rsidRPr="00AF0EEA">
        <w:rPr>
          <w:rStyle w:val="StyleUnderline"/>
        </w:rPr>
        <w:t>However, beneath these seemingly peaceful developments lie the fact that Iran’s Islamic Revolutionary Guard and Quds forces are partnering with major Mexican drug cartels. T</w:t>
      </w:r>
      <w:r w:rsidRPr="00C4254A">
        <w:t>hey are learning Mexican culture, as well as Spanish, and are starting to blend in with native-born Mexicans.</w:t>
      </w:r>
      <w:r>
        <w:t xml:space="preserve"> </w:t>
      </w:r>
      <w:r w:rsidRPr="00AF0EEA">
        <w:rPr>
          <w:rStyle w:val="StyleUnderline"/>
        </w:rPr>
        <w:t>Hezbollah has training bases and sleeper cells in Mexico and South America. They also assist drug cartels with skills in bomb-making and explosives.</w:t>
      </w:r>
      <w:r w:rsidRPr="00C4254A">
        <w:t xml:space="preserve"> </w:t>
      </w:r>
      <w:r w:rsidRPr="00AF0EEA">
        <w:rPr>
          <w:rStyle w:val="StyleUnderline"/>
        </w:rPr>
        <w:t xml:space="preserve">Hezbollah has also created tunnels on the American border that are extremely similar to those dividing Gaza and </w:t>
      </w:r>
      <w:r w:rsidRPr="00AF0EEA">
        <w:rPr>
          <w:rStyle w:val="StyleUnderline"/>
          <w:b/>
        </w:rPr>
        <w:t>Egypt. These tunnels are perfect for the transport of illegal conventional and biological weapons to contacts in the United States</w:t>
      </w:r>
      <w:r w:rsidRPr="00AF0EEA">
        <w:rPr>
          <w:b/>
        </w:rPr>
        <w:t xml:space="preserve">. </w:t>
      </w:r>
      <w:r w:rsidRPr="00AF0EEA">
        <w:rPr>
          <w:rStyle w:val="StyleUnderline"/>
          <w:b/>
        </w:rPr>
        <w:t>Weaponry created by Hezbollah is capable of killing hundreds of thousands of people in major U.S. cities</w:t>
      </w:r>
      <w:r w:rsidRPr="00AF0EEA">
        <w:rPr>
          <w:rStyle w:val="StyleUnderline"/>
        </w:rPr>
        <w:t>. Former Assistant Secretary of State for Western Hemisphere Affairs, Roger Noriega believes that an attack on U.S. personnel installations by Hezbollah is possible</w:t>
      </w:r>
      <w:r w:rsidRPr="00C4254A">
        <w:t xml:space="preserve">. It is known that they have expanded from their operations in Paraguay, Brazil and Argentina, and are gaining ground in Central America and Mexico. The relationship between Hezbollah and Los Zetas has almost touched down on American soil. Los Zetas was to be paid to bomb the Israeli Embassy in Washington, and the Saudi and Israeli embassy in Argentina. </w:t>
      </w:r>
    </w:p>
    <w:p w:rsidR="004501FC" w:rsidRPr="004501FC" w:rsidRDefault="004501FC" w:rsidP="004501FC"/>
    <w:p w:rsidR="007416F3" w:rsidRDefault="00352960" w:rsidP="000F0EC8">
      <w:pPr>
        <w:pStyle w:val="Heading3"/>
      </w:pPr>
      <w:r>
        <w:t>Impact –</w:t>
      </w:r>
      <w:r w:rsidR="007416F3">
        <w:t xml:space="preserve"> ISIS</w:t>
      </w:r>
    </w:p>
    <w:p w:rsidR="007416F3" w:rsidRPr="00B15DC3" w:rsidRDefault="007416F3" w:rsidP="007416F3">
      <w:pPr>
        <w:pStyle w:val="Heading4"/>
      </w:pPr>
      <w:r>
        <w:t>ISIS will team up with the Cartels to cross the border</w:t>
      </w:r>
    </w:p>
    <w:p w:rsidR="007416F3" w:rsidRPr="0058407C" w:rsidRDefault="007416F3" w:rsidP="007416F3">
      <w:r w:rsidRPr="0058407C">
        <w:rPr>
          <w:rStyle w:val="Style13ptBold"/>
        </w:rPr>
        <w:t>West 2014</w:t>
      </w:r>
      <w:r w:rsidRPr="0058407C">
        <w:t xml:space="preserve"> (Allen</w:t>
      </w:r>
      <w:r>
        <w:t xml:space="preserve"> [</w:t>
      </w:r>
      <w:r>
        <w:rPr>
          <w:rFonts w:ascii="Helvetica" w:hAnsi="Helvetica"/>
          <w:color w:val="000000"/>
          <w:sz w:val="21"/>
          <w:szCs w:val="21"/>
          <w:shd w:val="clear" w:color="auto" w:fill="FFFFFF"/>
        </w:rPr>
        <w:t>Senior Fellow at the London Center for Policy Research</w:t>
      </w:r>
      <w:r>
        <w:rPr>
          <w:rFonts w:ascii="Helvetica" w:hAnsi="Helvetica"/>
          <w:color w:val="000000"/>
          <w:sz w:val="21"/>
          <w:szCs w:val="21"/>
        </w:rPr>
        <w:t>]</w:t>
      </w:r>
      <w:r w:rsidRPr="0058407C">
        <w:t>; Nightmare on the border: ISIS and Mexican cartels teaming up; Aug 22; allenbwest.com/2014/08/nightmare-border-isis-mexican-cartels-teaming/; kdf)</w:t>
      </w:r>
    </w:p>
    <w:p w:rsidR="007416F3" w:rsidRDefault="007416F3" w:rsidP="007416F3">
      <w:pPr>
        <w:rPr>
          <w:sz w:val="16"/>
        </w:rPr>
      </w:pPr>
      <w:r w:rsidRPr="00B15DC3">
        <w:rPr>
          <w:sz w:val="16"/>
        </w:rPr>
        <w:t>As reported by Breitbart, “</w:t>
      </w:r>
      <w:r w:rsidRPr="0058407C">
        <w:rPr>
          <w:rStyle w:val="StyleUnderline"/>
        </w:rPr>
        <w:t xml:space="preserve">Former CIA covert operations </w:t>
      </w:r>
      <w:proofErr w:type="gramStart"/>
      <w:r w:rsidRPr="0058407C">
        <w:rPr>
          <w:rStyle w:val="StyleUnderline"/>
        </w:rPr>
        <w:t>officer</w:t>
      </w:r>
      <w:proofErr w:type="gramEnd"/>
      <w:r w:rsidRPr="00B15DC3">
        <w:rPr>
          <w:sz w:val="16"/>
        </w:rPr>
        <w:t xml:space="preserve"> Mike Baker said that he </w:t>
      </w:r>
      <w:r w:rsidRPr="0058407C">
        <w:rPr>
          <w:rStyle w:val="StyleUnderline"/>
        </w:rPr>
        <w:t>believes there is “a lot of communication” between ISIS and Mexican drug cartels</w:t>
      </w:r>
      <w:r w:rsidRPr="00B15DC3">
        <w:rPr>
          <w:sz w:val="16"/>
        </w:rPr>
        <w:t xml:space="preserve"> given past efforts by al-Qaida to do likewise on Thursday’s “Laura Ingraham Show.” “</w:t>
      </w:r>
      <w:r w:rsidRPr="0058407C">
        <w:rPr>
          <w:rStyle w:val="StyleUnderline"/>
        </w:rPr>
        <w:t>We’ve had good intel over the years about al-Qaida, about their efforts to coordinate with</w:t>
      </w:r>
      <w:r w:rsidRPr="00B15DC3">
        <w:rPr>
          <w:sz w:val="16"/>
        </w:rPr>
        <w:t xml:space="preserve">, as an example, </w:t>
      </w:r>
      <w:r w:rsidRPr="0058407C">
        <w:rPr>
          <w:rStyle w:val="StyleUnderline"/>
        </w:rPr>
        <w:t>Mexican cartels</w:t>
      </w:r>
      <w:r w:rsidRPr="00B15DC3">
        <w:rPr>
          <w:sz w:val="16"/>
        </w:rPr>
        <w:t>…</w:t>
      </w:r>
      <w:r w:rsidRPr="0058407C">
        <w:rPr>
          <w:rStyle w:val="StyleUnderline"/>
        </w:rPr>
        <w:t>in an effort to try to exploit our southern border”</w:t>
      </w:r>
      <w:r w:rsidRPr="00B15DC3">
        <w:rPr>
          <w:sz w:val="16"/>
        </w:rPr>
        <w:t xml:space="preserve"> he reported, adding that a terrorist group like ISIS “absolutely” knows about the lack of security on the border.” This is nothing new, as we’ve already have some instances of terrorists being aided and abetted by Mexican drug cartels — which Governor Rick Perry more aptly described as “</w:t>
      </w:r>
      <w:proofErr w:type="spellStart"/>
      <w:r w:rsidRPr="00B15DC3">
        <w:rPr>
          <w:sz w:val="16"/>
        </w:rPr>
        <w:t>narco</w:t>
      </w:r>
      <w:proofErr w:type="spellEnd"/>
      <w:r w:rsidRPr="00B15DC3">
        <w:rPr>
          <w:sz w:val="16"/>
        </w:rPr>
        <w:t xml:space="preserve">-terrorists.” </w:t>
      </w:r>
      <w:r w:rsidRPr="0058407C">
        <w:rPr>
          <w:rStyle w:val="StyleUnderline"/>
        </w:rPr>
        <w:t>Don’t forget that two planned attacks were foiled targeting our nation’s capital</w:t>
      </w:r>
      <w:r w:rsidRPr="00B15DC3">
        <w:rPr>
          <w:sz w:val="16"/>
        </w:rPr>
        <w:t xml:space="preserve"> — one against the ambassadors of Saudi Arabia and Israel, the other a Capitol Hill terrorist attack. </w:t>
      </w:r>
      <w:r w:rsidRPr="0058407C">
        <w:rPr>
          <w:rStyle w:val="StyleUnderline"/>
        </w:rPr>
        <w:t>In both cases, terrori</w:t>
      </w:r>
      <w:r w:rsidRPr="00B15DC3">
        <w:rPr>
          <w:sz w:val="16"/>
        </w:rPr>
        <w:t xml:space="preserve">sts aligned with al-Qaida or Iran </w:t>
      </w:r>
      <w:r w:rsidRPr="0058407C">
        <w:rPr>
          <w:rStyle w:val="StyleUnderline"/>
        </w:rPr>
        <w:t xml:space="preserve">received support from the </w:t>
      </w:r>
      <w:proofErr w:type="spellStart"/>
      <w:r w:rsidRPr="0058407C">
        <w:rPr>
          <w:rStyle w:val="StyleUnderline"/>
        </w:rPr>
        <w:t>narco</w:t>
      </w:r>
      <w:proofErr w:type="spellEnd"/>
      <w:r w:rsidRPr="0058407C">
        <w:rPr>
          <w:rStyle w:val="StyleUnderline"/>
        </w:rPr>
        <w:t>-terrorists</w:t>
      </w:r>
      <w:r w:rsidRPr="00B15DC3">
        <w:rPr>
          <w:sz w:val="16"/>
        </w:rPr>
        <w:t xml:space="preserve">. </w:t>
      </w:r>
      <w:r w:rsidRPr="0058407C">
        <w:rPr>
          <w:rStyle w:val="StyleUnderline"/>
        </w:rPr>
        <w:t xml:space="preserve">ISIS has a large financing stream with assets reportedly nearly $2 billion. The </w:t>
      </w:r>
      <w:proofErr w:type="spellStart"/>
      <w:r w:rsidRPr="0058407C">
        <w:rPr>
          <w:rStyle w:val="StyleUnderline"/>
        </w:rPr>
        <w:t>narco</w:t>
      </w:r>
      <w:proofErr w:type="spellEnd"/>
      <w:r w:rsidRPr="0058407C">
        <w:rPr>
          <w:rStyle w:val="StyleUnderline"/>
        </w:rPr>
        <w:t>-terrorists will provide safe passage for anyone across our porous border for a price</w:t>
      </w:r>
      <w:r w:rsidRPr="00B15DC3">
        <w:rPr>
          <w:sz w:val="16"/>
        </w:rPr>
        <w:t>. This is another reason why the GOP needs to – no, MUST win the majority in the Senate so current Majority Leader Harry Reid can be dismissed. After all, it was Reid who openly stated that our southern border is secure — a statement so absurd it demonstrates the man has lost his touch with reality. Both Reid and Obama are turning a blind eye toward a dedicated existential threat to our sovereignty and security all for cheap political gain. Earlier this week, according to Breitbart, Rep. Ted Poe (</w:t>
      </w:r>
      <w:proofErr w:type="gramStart"/>
      <w:r w:rsidRPr="00B15DC3">
        <w:rPr>
          <w:sz w:val="16"/>
        </w:rPr>
        <w:t>R-</w:t>
      </w:r>
      <w:proofErr w:type="spellStart"/>
      <w:r w:rsidRPr="00B15DC3">
        <w:rPr>
          <w:sz w:val="16"/>
        </w:rPr>
        <w:t>Tx</w:t>
      </w:r>
      <w:proofErr w:type="spellEnd"/>
      <w:proofErr w:type="gramEnd"/>
      <w:r w:rsidRPr="00B15DC3">
        <w:rPr>
          <w:sz w:val="16"/>
        </w:rPr>
        <w:t>), a member of the House Judiciary Committee on Crime, Terrorism and Homeland Security, was asked if there is any current interaction between ISIS and Mexican drug cartels. He said “In my opinion, yes there seems to be a talking to each other” He added, “</w:t>
      </w:r>
      <w:r w:rsidRPr="00B15DC3">
        <w:rPr>
          <w:rStyle w:val="StyleUnderline"/>
        </w:rPr>
        <w:t>The drug cartels use the same operational plan as terrorist groups do</w:t>
      </w:r>
      <w:r w:rsidRPr="00B15DC3">
        <w:rPr>
          <w:sz w:val="16"/>
        </w:rPr>
        <w:t xml:space="preserve"> … They kill their opponents</w:t>
      </w:r>
      <w:r w:rsidRPr="00B15DC3">
        <w:rPr>
          <w:rStyle w:val="StyleUnderline"/>
        </w:rPr>
        <w:t>, they behead their opponents,</w:t>
      </w:r>
      <w:r w:rsidRPr="00B15DC3">
        <w:rPr>
          <w:sz w:val="16"/>
        </w:rPr>
        <w:t xml:space="preserve"> they brag about it and they have operational control of many portions of the southern border of the United States. </w:t>
      </w:r>
      <w:r w:rsidRPr="00B15DC3">
        <w:rPr>
          <w:rStyle w:val="StyleUnderline"/>
        </w:rPr>
        <w:t>They’re vicious as some of these other terrorist organizations.”</w:t>
      </w:r>
      <w:r>
        <w:rPr>
          <w:rStyle w:val="StyleUnderline"/>
        </w:rPr>
        <w:t xml:space="preserve"> </w:t>
      </w:r>
      <w:r w:rsidRPr="00B15DC3">
        <w:rPr>
          <w:sz w:val="16"/>
        </w:rPr>
        <w:t xml:space="preserve">And meanwhile, our president plays golf. A prudent Commander-in-Chief would be assessing the most dangerous course of action for ISIS. A prudent leader would have walked the border and assessed the gaps </w:t>
      </w:r>
      <w:r w:rsidRPr="00B15DC3">
        <w:rPr>
          <w:rStyle w:val="StyleUnderline"/>
        </w:rPr>
        <w:t>where our Republic is most vulnerable</w:t>
      </w:r>
      <w:r w:rsidRPr="00B15DC3">
        <w:rPr>
          <w:sz w:val="16"/>
        </w:rPr>
        <w:t xml:space="preserve"> and allocated the proper security assets to protect our nation. </w:t>
      </w:r>
      <w:r w:rsidRPr="00B15DC3">
        <w:rPr>
          <w:rStyle w:val="StyleUnderline"/>
        </w:rPr>
        <w:t>A “JV team” doesn’t possess the global reach ISIS has, and a “JV team” wouldn’t have the chutzpah to behead an American and post the video on YouTube for the world to see.</w:t>
      </w:r>
      <w:r>
        <w:rPr>
          <w:rStyle w:val="StyleUnderline"/>
        </w:rPr>
        <w:t xml:space="preserve"> </w:t>
      </w:r>
      <w:r w:rsidRPr="00B15DC3">
        <w:rPr>
          <w:sz w:val="16"/>
        </w:rPr>
        <w:t xml:space="preserve">This is not a “criminal investigation,” </w:t>
      </w:r>
      <w:r w:rsidRPr="00B15DC3">
        <w:rPr>
          <w:rStyle w:val="StyleUnderline"/>
        </w:rPr>
        <w:t xml:space="preserve">it is deliberate and open aggression. It is war, </w:t>
      </w:r>
      <w:r w:rsidRPr="00B15DC3">
        <w:rPr>
          <w:sz w:val="16"/>
        </w:rPr>
        <w:t>as determined by our enemy. We either accept it, or continue as the Obama administration does — to dismiss, deny and disregard this threat — all to the detriment of our country.</w:t>
      </w:r>
    </w:p>
    <w:p w:rsidR="007416F3" w:rsidRDefault="007416F3" w:rsidP="007416F3">
      <w:pPr>
        <w:pStyle w:val="Heading4"/>
      </w:pPr>
      <w:r>
        <w:t>ISIS will pull off a nuclear 9/11</w:t>
      </w:r>
    </w:p>
    <w:p w:rsidR="007416F3" w:rsidRDefault="007416F3" w:rsidP="007416F3">
      <w:pPr>
        <w:rPr>
          <w:rStyle w:val="Style13ptBold"/>
        </w:rPr>
      </w:pPr>
      <w:proofErr w:type="spellStart"/>
      <w:r w:rsidRPr="0057478C">
        <w:rPr>
          <w:rStyle w:val="Style13ptBold"/>
        </w:rPr>
        <w:t>Budowsky</w:t>
      </w:r>
      <w:proofErr w:type="spellEnd"/>
      <w:r w:rsidRPr="0057478C">
        <w:rPr>
          <w:rStyle w:val="Style13ptBold"/>
        </w:rPr>
        <w:t xml:space="preserve"> 2014 </w:t>
      </w:r>
      <w:r w:rsidRPr="0057478C">
        <w:t xml:space="preserve">(Brent [aide to former Sen. Lloyd Bentsen and Bill Alexander, then chief deputy majority whip of the House. He holds an LL.M. degree in international financial law from the London School of Economics]; </w:t>
      </w:r>
      <w:proofErr w:type="spellStart"/>
      <w:r w:rsidRPr="0057478C">
        <w:t>Budowsky</w:t>
      </w:r>
      <w:proofErr w:type="spellEnd"/>
      <w:r w:rsidRPr="0057478C">
        <w:t>: ISIS poses nuclear 9/11 threat; Aug 20; thehill.com/opinion/brent-budowsky/215603-brent-budowsky-isis-poses-9-11-scope-threat; kdf)</w:t>
      </w:r>
      <w:r w:rsidRPr="0057478C">
        <w:rPr>
          <w:rStyle w:val="Style13ptBold"/>
        </w:rPr>
        <w:t xml:space="preserve"> </w:t>
      </w:r>
    </w:p>
    <w:p w:rsidR="007416F3" w:rsidRPr="0057478C" w:rsidRDefault="007416F3" w:rsidP="007416F3">
      <w:pPr>
        <w:rPr>
          <w:rStyle w:val="StyleUnderline"/>
        </w:rPr>
      </w:pPr>
      <w:r w:rsidRPr="0057478C">
        <w:t>After the latest grotesque atrocity by the Islamic State in Iraq and Syria (ISIS), the beheading of an American journalist, American and European policymakers must clearly understand the near certainty that unless it is defeated and destroyed</w:t>
      </w:r>
      <w:r w:rsidRPr="0057478C">
        <w:rPr>
          <w:rStyle w:val="StyleUnderline"/>
        </w:rPr>
        <w:t xml:space="preserve">, ISIS will launch a major terror attack on American </w:t>
      </w:r>
      <w:r w:rsidRPr="0057478C">
        <w:t xml:space="preserve">or European </w:t>
      </w:r>
      <w:r w:rsidRPr="0057478C">
        <w:rPr>
          <w:rStyle w:val="StyleUnderline"/>
        </w:rPr>
        <w:t>soil.</w:t>
      </w:r>
      <w:r w:rsidRPr="0057478C">
        <w:t xml:space="preserve"> Analysts estimate that ISIS has amassed a cash hoard of between $400 million and $2 billion. </w:t>
      </w:r>
      <w:r w:rsidRPr="0057478C">
        <w:rPr>
          <w:rStyle w:val="StyleUnderline"/>
        </w:rPr>
        <w:t>It is highly probable that ISIS will</w:t>
      </w:r>
      <w:r w:rsidRPr="0057478C">
        <w:t xml:space="preserve"> attempt to use some of this money to </w:t>
      </w:r>
      <w:r w:rsidRPr="0057478C">
        <w:rPr>
          <w:rStyle w:val="StyleUnderline"/>
        </w:rPr>
        <w:t>obtain</w:t>
      </w:r>
      <w:r w:rsidRPr="0057478C">
        <w:t xml:space="preserve"> nuclear, chemical, biological or other </w:t>
      </w:r>
      <w:r w:rsidRPr="0057478C">
        <w:rPr>
          <w:rStyle w:val="StyleUnderline"/>
        </w:rPr>
        <w:t>weapons of mass death</w:t>
      </w:r>
      <w:r w:rsidRPr="0057478C">
        <w:t xml:space="preserve"> on the international black market or from corrupt officials in nations such as Russia, China, Pakistan or North Korea </w:t>
      </w:r>
      <w:r w:rsidRPr="0057478C">
        <w:rPr>
          <w:rStyle w:val="StyleUnderline"/>
        </w:rPr>
        <w:t>to use in attacks against New York, Washington,</w:t>
      </w:r>
      <w:r w:rsidRPr="0057478C">
        <w:t xml:space="preserve"> London, Paris, Berlin, Rome, Brussels or other nations it considers infidel enemies. This danger is magnified by the fact that ISIS has recruited nationals of the United States and Europe, who possess American and European passports and are physically indistinguishable from local populations in America and Europe. It is extraordinary that the mass murdering butchery of ISIS is so demented than even al Qaeda is offended. It is alarming that the CIA, which launched intelligence operations even against the United States Senate, and the NSA, which launched massive and unprecedented eavesdropping operations, and intelligence services of leading European nations were blind to the magnitude of the ISIS threat until the most barbaric terrorists in modern history had taken over almost a third of Iraq and are on the brink of creating a terrorist super-state that dwarfs al Qaeda’s efforts prior to 9/11. I vehemently opposed the misguided Iraq War from the moment it was proposed by former President George W. Bush and have never been a neoconservative, warmonger or super-hawk. But aggressive action against ISIS is urgently needed. ISIS has stated its intention to attack the United States and Europe to advance its evil, messianic and genocidal ideology and ambitions. ISIS has the money to purchase the most deadly weapons in the world, and has recruited American and European traitors with above-average capability to execute an attack. The odds that ISIS can obtain nuclear, chemical, biological or other forms of mass destruction weapons are impossible to ascertain but </w:t>
      </w:r>
      <w:r w:rsidRPr="0057478C">
        <w:rPr>
          <w:rStyle w:val="StyleUnderline"/>
        </w:rPr>
        <w:t>in a world of vast illegal arms trafficking, with so many corrupt officials</w:t>
      </w:r>
      <w:r w:rsidRPr="0057478C">
        <w:t xml:space="preserve"> in nations </w:t>
      </w:r>
      <w:r w:rsidRPr="0057478C">
        <w:rPr>
          <w:rStyle w:val="StyleUnderline"/>
        </w:rPr>
        <w:t>possessing arsenals of destruction, the danger is real.</w:t>
      </w:r>
      <w:r w:rsidRPr="0057478C">
        <w:t xml:space="preserve"> The fact that WMD scares prior to the Iraq War ranged from mistaken to deceitful does not mean that the WMD danger does not exist today. It does. I applaud the recent actions taken by President Obama. Obama’s airstrikes saved tens of thousands of Yazidis from genocide, took back the Mosul Dam from ISIS and saved countless Iraqis, Kurds and Syrians from slaughter. The airstrikes inflicted material damage to ISIS. The diplomacy of Obama and Secretary of State John Kerry contributed mightily to the replacement of a disastrous Iraqi government by a government can unite Iraqi Sunnis, Shiites and Kurds. The Obama-Kerry initiatives will lead to the creation of a stable Afghan government and avoid the collapse that was possible after the recent controversial Afghan elections. These are real successes. In the current political climate, Obama seems to get credit for nothing, but he deserves great credit for some important successes in recent weeks. And yet </w:t>
      </w:r>
      <w:r w:rsidRPr="0057478C">
        <w:rPr>
          <w:rStyle w:val="StyleUnderline"/>
        </w:rPr>
        <w:t>the danger of ISIS pulling off a nuclear, chemical, biological or other mass death 9/11-style attack in a major</w:t>
      </w:r>
      <w:r w:rsidRPr="0057478C">
        <w:t xml:space="preserve"> American or European </w:t>
      </w:r>
      <w:r w:rsidRPr="0057478C">
        <w:rPr>
          <w:rStyle w:val="StyleUnderline"/>
        </w:rPr>
        <w:t xml:space="preserve">city is real. Even with dirty </w:t>
      </w:r>
      <w:r w:rsidRPr="0057478C">
        <w:t xml:space="preserve">or primitive </w:t>
      </w:r>
      <w:r w:rsidRPr="0057478C">
        <w:rPr>
          <w:rStyle w:val="StyleUnderline"/>
        </w:rPr>
        <w:t>WMD weapons, the casualty totals could be catastrophic.</w:t>
      </w:r>
    </w:p>
    <w:p w:rsidR="007416F3" w:rsidRDefault="00352960" w:rsidP="00352960">
      <w:pPr>
        <w:pStyle w:val="Heading3"/>
      </w:pPr>
      <w:r>
        <w:t xml:space="preserve">  --</w:t>
      </w:r>
      <w:proofErr w:type="spellStart"/>
      <w:r>
        <w:t>xt</w:t>
      </w:r>
      <w:proofErr w:type="spellEnd"/>
      <w:r>
        <w:t>: DTOs Key</w:t>
      </w:r>
    </w:p>
    <w:p w:rsidR="00352960" w:rsidRPr="00854844" w:rsidRDefault="00352960" w:rsidP="00352960">
      <w:pPr>
        <w:pStyle w:val="Heading4"/>
        <w:rPr>
          <w:rFonts w:cs="Times New Roman"/>
        </w:rPr>
      </w:pPr>
      <w:r w:rsidRPr="00854844">
        <w:rPr>
          <w:rFonts w:cs="Times New Roman"/>
        </w:rPr>
        <w:t>Cartel strength leads to WMD attacks on US soil</w:t>
      </w:r>
    </w:p>
    <w:p w:rsidR="00352960" w:rsidRPr="00854844" w:rsidRDefault="00352960" w:rsidP="00352960">
      <w:r w:rsidRPr="00854844">
        <w:rPr>
          <w:rStyle w:val="Style13ptBold"/>
        </w:rPr>
        <w:t>Pease 11</w:t>
      </w:r>
      <w:r w:rsidRPr="00854844">
        <w:t xml:space="preserve"> – MA in Int’l Studies @ U Denver, former intelligence analyst</w:t>
      </w:r>
    </w:p>
    <w:p w:rsidR="00352960" w:rsidRPr="00854844" w:rsidRDefault="00352960" w:rsidP="00352960">
      <w:r w:rsidRPr="00854844">
        <w:t>(</w:t>
      </w:r>
      <w:proofErr w:type="spellStart"/>
      <w:r w:rsidRPr="00854844">
        <w:t>Shadd</w:t>
      </w:r>
      <w:proofErr w:type="spellEnd"/>
      <w:r w:rsidRPr="00854844">
        <w:t xml:space="preserve">, “Instability in the South: The Implications of Mexican State Failure on U.S. National Security,” </w:t>
      </w:r>
      <w:proofErr w:type="spellStart"/>
      <w:r w:rsidRPr="00854844">
        <w:t>Proquest</w:t>
      </w:r>
      <w:proofErr w:type="spellEnd"/>
      <w:r w:rsidRPr="00854844">
        <w:t xml:space="preserve"> Dissertations)//BB</w:t>
      </w:r>
    </w:p>
    <w:p w:rsidR="00352960" w:rsidRPr="00854844" w:rsidRDefault="00352960" w:rsidP="00352960">
      <w:r w:rsidRPr="00854844">
        <w:rPr>
          <w:rStyle w:val="StyleUnderline"/>
        </w:rPr>
        <w:t>As</w:t>
      </w:r>
      <w:r w:rsidRPr="00854844">
        <w:t xml:space="preserve"> the </w:t>
      </w:r>
      <w:r w:rsidRPr="00854844">
        <w:rPr>
          <w:rStyle w:val="StyleUnderline"/>
        </w:rPr>
        <w:t>instability in Mexico increases due to</w:t>
      </w:r>
      <w:r w:rsidRPr="00854844">
        <w:t xml:space="preserve"> the ongoing battle with the </w:t>
      </w:r>
      <w:r w:rsidRPr="00854844">
        <w:rPr>
          <w:rStyle w:val="StyleUnderline"/>
        </w:rPr>
        <w:t>DTOs</w:t>
      </w:r>
      <w:proofErr w:type="gramStart"/>
      <w:r w:rsidRPr="00854844">
        <w:t>,</w:t>
      </w:r>
      <w:r w:rsidRPr="00854844">
        <w:rPr>
          <w:sz w:val="12"/>
        </w:rPr>
        <w:t>∂</w:t>
      </w:r>
      <w:proofErr w:type="gramEnd"/>
      <w:r w:rsidRPr="00854844">
        <w:rPr>
          <w:sz w:val="12"/>
        </w:rPr>
        <w:t xml:space="preserve"> </w:t>
      </w:r>
      <w:r w:rsidRPr="00854844">
        <w:rPr>
          <w:rStyle w:val="StyleUnderline"/>
        </w:rPr>
        <w:t>more instances where American law enforcement officers are threatened</w:t>
      </w:r>
      <w:r w:rsidRPr="00854844">
        <w:t xml:space="preserve"> with bodily</w:t>
      </w:r>
      <w:r w:rsidRPr="00854844">
        <w:rPr>
          <w:sz w:val="12"/>
        </w:rPr>
        <w:t xml:space="preserve">∂ </w:t>
      </w:r>
      <w:r w:rsidRPr="00854844">
        <w:t xml:space="preserve">harm </w:t>
      </w:r>
      <w:r w:rsidRPr="00854844">
        <w:rPr>
          <w:rStyle w:val="StyleUnderline"/>
        </w:rPr>
        <w:t>will</w:t>
      </w:r>
      <w:r w:rsidRPr="00854844">
        <w:t xml:space="preserve"> most likely </w:t>
      </w:r>
      <w:r w:rsidRPr="00854844">
        <w:rPr>
          <w:rStyle w:val="StyleUnderline"/>
        </w:rPr>
        <w:t>occur</w:t>
      </w:r>
      <w:r w:rsidRPr="00854844">
        <w:t>. In addition, the wanton disregard for the safety of law</w:t>
      </w:r>
      <w:r w:rsidRPr="00854844">
        <w:rPr>
          <w:sz w:val="12"/>
        </w:rPr>
        <w:t xml:space="preserve">∂ </w:t>
      </w:r>
      <w:r w:rsidRPr="00854844">
        <w:t>enforcement officers, those who protect and serve the public, is also a clear indication</w:t>
      </w:r>
      <w:r w:rsidRPr="00854844">
        <w:rPr>
          <w:sz w:val="12"/>
        </w:rPr>
        <w:t xml:space="preserve">∂ </w:t>
      </w:r>
      <w:r w:rsidRPr="00854844">
        <w:t>into how the various drug trafficking organizations would treat those citizens who do not</w:t>
      </w:r>
      <w:r w:rsidRPr="00854844">
        <w:rPr>
          <w:sz w:val="12"/>
        </w:rPr>
        <w:t xml:space="preserve">∂ </w:t>
      </w:r>
      <w:r w:rsidRPr="00854844">
        <w:t xml:space="preserve">work in a law enforcement capacity. Furthermore, </w:t>
      </w:r>
      <w:r w:rsidRPr="00854844">
        <w:rPr>
          <w:rStyle w:val="StyleUnderline"/>
        </w:rPr>
        <w:t>the increasing instability in the state</w:t>
      </w:r>
      <w:r w:rsidRPr="00854844">
        <w:rPr>
          <w:rStyle w:val="StyleUnderline"/>
          <w:sz w:val="12"/>
        </w:rPr>
        <w:t xml:space="preserve">∂ </w:t>
      </w:r>
      <w:r w:rsidRPr="00854844">
        <w:rPr>
          <w:rStyle w:val="StyleUnderline"/>
        </w:rPr>
        <w:t>of Mexico could lead to swaths of areas throughout Mexico that would become lawless</w:t>
      </w:r>
      <w:r w:rsidRPr="00854844">
        <w:rPr>
          <w:rStyle w:val="StyleUnderline"/>
          <w:sz w:val="12"/>
        </w:rPr>
        <w:t xml:space="preserve">∂ </w:t>
      </w:r>
      <w:r w:rsidRPr="00854844">
        <w:rPr>
          <w:rStyle w:val="StyleUnderline"/>
        </w:rPr>
        <w:t>and ungovernable</w:t>
      </w:r>
      <w:r w:rsidRPr="00854844">
        <w:t xml:space="preserve">; </w:t>
      </w:r>
      <w:r w:rsidRPr="00854844">
        <w:rPr>
          <w:rStyle w:val="StyleUnderline"/>
        </w:rPr>
        <w:t>these areas could</w:t>
      </w:r>
      <w:r w:rsidRPr="00854844">
        <w:t xml:space="preserve"> possibly </w:t>
      </w:r>
      <w:r w:rsidRPr="00854844">
        <w:rPr>
          <w:rStyle w:val="StyleUnderline"/>
        </w:rPr>
        <w:t xml:space="preserve">be used as </w:t>
      </w:r>
      <w:r w:rsidRPr="00854844">
        <w:rPr>
          <w:rStyle w:val="Emphasis"/>
        </w:rPr>
        <w:t>training grounds</w:t>
      </w:r>
      <w:r w:rsidRPr="00854844">
        <w:t xml:space="preserve"> for the various</w:t>
      </w:r>
      <w:r w:rsidRPr="00854844">
        <w:rPr>
          <w:sz w:val="12"/>
        </w:rPr>
        <w:t xml:space="preserve">∂ </w:t>
      </w:r>
      <w:r w:rsidRPr="00854844">
        <w:t>drug trafficking organizations as well as areas to produce additional quantities of illicit</w:t>
      </w:r>
      <w:r w:rsidRPr="00854844">
        <w:rPr>
          <w:sz w:val="12"/>
        </w:rPr>
        <w:t xml:space="preserve">∂ </w:t>
      </w:r>
      <w:r w:rsidRPr="00854844">
        <w:t>drugs. Furthermore, as Peter Brookes of The Heritage Foundation points out</w:t>
      </w:r>
      <w:proofErr w:type="gramStart"/>
      <w:r w:rsidRPr="00854844">
        <w:t>,</w:t>
      </w:r>
      <w:r w:rsidRPr="00854844">
        <w:rPr>
          <w:sz w:val="12"/>
        </w:rPr>
        <w:t>∂</w:t>
      </w:r>
      <w:proofErr w:type="gramEnd"/>
      <w:r w:rsidRPr="00854844">
        <w:rPr>
          <w:sz w:val="12"/>
        </w:rPr>
        <w:t xml:space="preserve"> </w:t>
      </w:r>
      <w:r w:rsidRPr="00854844">
        <w:t>If the cartels were to seize tracts of Mexican territory, it could lead to the</w:t>
      </w:r>
      <w:r w:rsidRPr="00854844">
        <w:rPr>
          <w:sz w:val="12"/>
        </w:rPr>
        <w:t xml:space="preserve">∂ </w:t>
      </w:r>
      <w:r w:rsidRPr="00854844">
        <w:t>establishment of lawless, ungoverned spaces, which are favored by bad</w:t>
      </w:r>
      <w:r w:rsidRPr="00854844">
        <w:rPr>
          <w:sz w:val="12"/>
        </w:rPr>
        <w:t xml:space="preserve">∂ </w:t>
      </w:r>
      <w:r w:rsidRPr="00854844">
        <w:t xml:space="preserve">actors such as terrorists… </w:t>
      </w:r>
      <w:r w:rsidRPr="00854844">
        <w:rPr>
          <w:rStyle w:val="StyleUnderline"/>
        </w:rPr>
        <w:t xml:space="preserve">Terrorists could certainly exploit </w:t>
      </w:r>
      <w:r w:rsidRPr="00854844">
        <w:t>successful</w:t>
      </w:r>
      <w:r w:rsidRPr="00854844">
        <w:rPr>
          <w:sz w:val="12"/>
        </w:rPr>
        <w:t xml:space="preserve">∂ </w:t>
      </w:r>
      <w:r w:rsidRPr="00854844">
        <w:t xml:space="preserve">drug </w:t>
      </w:r>
      <w:r w:rsidRPr="00854844">
        <w:rPr>
          <w:rStyle w:val="StyleUnderline"/>
        </w:rPr>
        <w:t xml:space="preserve">smuggling routes to bring people and explosives or even </w:t>
      </w:r>
      <w:r w:rsidRPr="00854844">
        <w:rPr>
          <w:rStyle w:val="Emphasis"/>
        </w:rPr>
        <w:t>weapons of</w:t>
      </w:r>
      <w:r w:rsidRPr="00854844">
        <w:t xml:space="preserve">∂ </w:t>
      </w:r>
      <w:r w:rsidRPr="00854844">
        <w:rPr>
          <w:rStyle w:val="Emphasis"/>
        </w:rPr>
        <w:t>mass destruction</w:t>
      </w:r>
      <w:r w:rsidRPr="00854844">
        <w:rPr>
          <w:rStyle w:val="StyleUnderline"/>
        </w:rPr>
        <w:t xml:space="preserve"> across the border into the U.S</w:t>
      </w:r>
      <w:r w:rsidRPr="00854844">
        <w:t>.55</w:t>
      </w:r>
      <w:r w:rsidRPr="00854844">
        <w:rPr>
          <w:sz w:val="12"/>
        </w:rPr>
        <w:t xml:space="preserve">∂ </w:t>
      </w:r>
      <w:proofErr w:type="gramStart"/>
      <w:r w:rsidRPr="00854844">
        <w:t>The</w:t>
      </w:r>
      <w:proofErr w:type="gramEnd"/>
      <w:r w:rsidRPr="00854844">
        <w:t xml:space="preserve"> main thrust of the violence occurring in the state of Mexico is focused on </w:t>
      </w:r>
      <w:r w:rsidRPr="00854844">
        <w:rPr>
          <w:rStyle w:val="StyleUnderline"/>
        </w:rPr>
        <w:t>the</w:t>
      </w:r>
      <w:r w:rsidRPr="00854844">
        <w:rPr>
          <w:sz w:val="12"/>
        </w:rPr>
        <w:t xml:space="preserve">∂ </w:t>
      </w:r>
      <w:r w:rsidRPr="00854844">
        <w:t xml:space="preserve">vast </w:t>
      </w:r>
      <w:r w:rsidRPr="00854844">
        <w:rPr>
          <w:rStyle w:val="StyleUnderline"/>
        </w:rPr>
        <w:t>northern border</w:t>
      </w:r>
      <w:r w:rsidRPr="00854844">
        <w:t>. “The most violent conflict [between competing drug trafficking</w:t>
      </w:r>
      <w:r w:rsidRPr="00854844">
        <w:rPr>
          <w:sz w:val="12"/>
        </w:rPr>
        <w:t xml:space="preserve">∂ </w:t>
      </w:r>
      <w:r w:rsidRPr="00854844">
        <w:t>organizations] is concentrated in, but not limited to, the Juarez Plaza.”56</w:t>
      </w:r>
      <w:r w:rsidRPr="00854844">
        <w:rPr>
          <w:sz w:val="12"/>
        </w:rPr>
        <w:t xml:space="preserve">∂ </w:t>
      </w:r>
      <w:proofErr w:type="gramStart"/>
      <w:r w:rsidRPr="00854844">
        <w:t>This</w:t>
      </w:r>
      <w:proofErr w:type="gramEnd"/>
      <w:r w:rsidRPr="00854844">
        <w:t xml:space="preserve"> area </w:t>
      </w:r>
      <w:r w:rsidRPr="00854844">
        <w:rPr>
          <w:rStyle w:val="StyleUnderline"/>
        </w:rPr>
        <w:t>could</w:t>
      </w:r>
      <w:r w:rsidRPr="00854844">
        <w:rPr>
          <w:sz w:val="12"/>
        </w:rPr>
        <w:t xml:space="preserve">∂ </w:t>
      </w:r>
      <w:r w:rsidRPr="00854844">
        <w:t xml:space="preserve">possibly </w:t>
      </w:r>
      <w:r w:rsidRPr="00854844">
        <w:rPr>
          <w:rStyle w:val="StyleUnderline"/>
        </w:rPr>
        <w:t xml:space="preserve">become increasingly volatile </w:t>
      </w:r>
      <w:r w:rsidRPr="00854844">
        <w:t>if the state is unable to provide adequate security</w:t>
      </w:r>
      <w:r w:rsidRPr="00854844">
        <w:rPr>
          <w:sz w:val="12"/>
        </w:rPr>
        <w:t xml:space="preserve">∂ </w:t>
      </w:r>
      <w:r w:rsidRPr="00854844">
        <w:t>for the people of Mexico. The members of the various drug trafficking organizations</w:t>
      </w:r>
      <w:r w:rsidRPr="00854844">
        <w:rPr>
          <w:sz w:val="12"/>
        </w:rPr>
        <w:t xml:space="preserve">∂ </w:t>
      </w:r>
      <w:r w:rsidRPr="00854844">
        <w:t>could use these areas to promote their illicit activities and violate the sovereignty of the</w:t>
      </w:r>
      <w:r w:rsidRPr="00854844">
        <w:rPr>
          <w:sz w:val="12"/>
        </w:rPr>
        <w:t xml:space="preserve">∂ </w:t>
      </w:r>
      <w:r w:rsidRPr="00854844">
        <w:t xml:space="preserve">United States. Moreover, </w:t>
      </w:r>
      <w:r w:rsidRPr="00854844">
        <w:rPr>
          <w:rStyle w:val="StyleUnderline"/>
        </w:rPr>
        <w:t>these areas could be used by foreign terrorist organizations in</w:t>
      </w:r>
      <w:r w:rsidRPr="00854844">
        <w:rPr>
          <w:rStyle w:val="StyleUnderline"/>
          <w:sz w:val="12"/>
        </w:rPr>
        <w:t xml:space="preserve">∂ </w:t>
      </w:r>
      <w:r w:rsidRPr="00854844">
        <w:rPr>
          <w:rStyle w:val="StyleUnderline"/>
        </w:rPr>
        <w:t>conjunction with the DTOs</w:t>
      </w:r>
      <w:r w:rsidRPr="00854844">
        <w:t>. This would provide an additional security threat to the</w:t>
      </w:r>
      <w:r w:rsidRPr="00854844">
        <w:rPr>
          <w:sz w:val="12"/>
        </w:rPr>
        <w:t xml:space="preserve">∂ </w:t>
      </w:r>
      <w:r w:rsidRPr="00854844">
        <w:t xml:space="preserve">people of the United States as individuals linked to </w:t>
      </w:r>
      <w:r w:rsidRPr="00854844">
        <w:rPr>
          <w:rStyle w:val="StyleUnderline"/>
        </w:rPr>
        <w:t>terrorist organizations could smuggle</w:t>
      </w:r>
      <w:r w:rsidRPr="00854844">
        <w:rPr>
          <w:sz w:val="12"/>
        </w:rPr>
        <w:t xml:space="preserve">∂ </w:t>
      </w:r>
      <w:r w:rsidRPr="00854844">
        <w:t xml:space="preserve">people and </w:t>
      </w:r>
      <w:r w:rsidRPr="00854844">
        <w:rPr>
          <w:rStyle w:val="StyleUnderline"/>
        </w:rPr>
        <w:t>weapons across the border easily</w:t>
      </w:r>
      <w:r w:rsidRPr="00854844">
        <w:t>.</w:t>
      </w:r>
    </w:p>
    <w:p w:rsidR="00352960" w:rsidRPr="00352960" w:rsidRDefault="00352960" w:rsidP="00352960"/>
    <w:p w:rsidR="007416F3" w:rsidRPr="007416F3" w:rsidRDefault="007416F3" w:rsidP="007416F3"/>
    <w:p w:rsidR="001F65D8" w:rsidRDefault="001F65D8" w:rsidP="000F0EC8">
      <w:pPr>
        <w:pStyle w:val="Heading3"/>
      </w:pPr>
    </w:p>
    <w:p w:rsidR="001F65D8" w:rsidRPr="001F65D8" w:rsidRDefault="001F65D8" w:rsidP="001F65D8">
      <w:pPr>
        <w:pStyle w:val="Heading3"/>
      </w:pPr>
      <w:r>
        <w:t xml:space="preserve">**AT: </w:t>
      </w:r>
      <w:proofErr w:type="spellStart"/>
      <w:r>
        <w:t>Aff</w:t>
      </w:r>
      <w:proofErr w:type="spellEnd"/>
      <w:r>
        <w:t xml:space="preserve"> impact </w:t>
      </w:r>
      <w:proofErr w:type="spellStart"/>
      <w:r>
        <w:t>args</w:t>
      </w:r>
      <w:proofErr w:type="spellEnd"/>
      <w:r>
        <w:t xml:space="preserve"> </w:t>
      </w:r>
    </w:p>
    <w:p w:rsidR="000F0EC8" w:rsidRDefault="000F0EC8" w:rsidP="000F0EC8">
      <w:pPr>
        <w:pStyle w:val="Heading3"/>
      </w:pPr>
      <w:r>
        <w:t>AT: Drones Hurt US-Mexico Rx</w:t>
      </w:r>
    </w:p>
    <w:p w:rsidR="000F0EC8" w:rsidRDefault="000F0EC8" w:rsidP="000F0EC8">
      <w:pPr>
        <w:pStyle w:val="Heading4"/>
      </w:pPr>
      <w:r>
        <w:t>Calderon and Obama agreed on the surveillance</w:t>
      </w:r>
    </w:p>
    <w:p w:rsidR="000F0EC8" w:rsidRPr="000F0EC8" w:rsidRDefault="000F0EC8" w:rsidP="000F0EC8">
      <w:r w:rsidRPr="000F0EC8">
        <w:rPr>
          <w:rStyle w:val="Style13ptBold"/>
        </w:rPr>
        <w:t>Ackerman 2011</w:t>
      </w:r>
      <w:r>
        <w:t xml:space="preserve"> (Spencer; US Drones are now sniffing Mexican drugs; Mar 16; www.wired.com/2011/03/u-s-drones-are-now-sniffing-mexican-drugs/; kdf)</w:t>
      </w:r>
    </w:p>
    <w:p w:rsidR="000F0EC8" w:rsidRDefault="000F0EC8" w:rsidP="000F0EC8">
      <w:pPr>
        <w:rPr>
          <w:sz w:val="16"/>
        </w:rPr>
      </w:pPr>
      <w:r w:rsidRPr="000F0EC8">
        <w:rPr>
          <w:sz w:val="16"/>
        </w:rPr>
        <w:t xml:space="preserve">But now </w:t>
      </w:r>
      <w:r w:rsidRPr="000F0EC8">
        <w:rPr>
          <w:rStyle w:val="StyleUnderline"/>
        </w:rPr>
        <w:t>the drones are taking on a new mission: hunting drug gangs in Mexico</w:t>
      </w:r>
      <w:r w:rsidRPr="000F0EC8">
        <w:rPr>
          <w:sz w:val="16"/>
        </w:rPr>
        <w:t xml:space="preserve">. </w:t>
      </w:r>
      <w:r w:rsidRPr="000F0EC8">
        <w:rPr>
          <w:rStyle w:val="StyleUnderline"/>
        </w:rPr>
        <w:t>According to a previously undisclosed agreement betwee</w:t>
      </w:r>
      <w:r w:rsidRPr="000F0EC8">
        <w:rPr>
          <w:sz w:val="16"/>
        </w:rPr>
        <w:t xml:space="preserve">n President Barack </w:t>
      </w:r>
      <w:r w:rsidRPr="000F0EC8">
        <w:rPr>
          <w:rStyle w:val="StyleUnderline"/>
        </w:rPr>
        <w:t xml:space="preserve">Obama and </w:t>
      </w:r>
      <w:r w:rsidRPr="000F0EC8">
        <w:rPr>
          <w:sz w:val="16"/>
        </w:rPr>
        <w:t xml:space="preserve">his Mexican counterpart, Felipe </w:t>
      </w:r>
      <w:r w:rsidRPr="000F0EC8">
        <w:rPr>
          <w:rStyle w:val="StyleUnderline"/>
        </w:rPr>
        <w:t>Calderon,</w:t>
      </w:r>
      <w:r w:rsidRPr="000F0EC8">
        <w:rPr>
          <w:sz w:val="16"/>
        </w:rPr>
        <w:t xml:space="preserve"> </w:t>
      </w:r>
      <w:r w:rsidRPr="000F0EC8">
        <w:rPr>
          <w:rStyle w:val="StyleUnderline"/>
        </w:rPr>
        <w:t xml:space="preserve">the Pentagon is authorized to fly unmanned surveillance flights over Mexico, </w:t>
      </w:r>
      <w:r w:rsidRPr="000F0EC8">
        <w:rPr>
          <w:sz w:val="16"/>
        </w:rPr>
        <w:t xml:space="preserve">a big expansion of U.S.-Mexico information-sharing on </w:t>
      </w:r>
      <w:proofErr w:type="spellStart"/>
      <w:r w:rsidRPr="000F0EC8">
        <w:rPr>
          <w:sz w:val="16"/>
        </w:rPr>
        <w:t>counternarcotics</w:t>
      </w:r>
      <w:proofErr w:type="spellEnd"/>
      <w:r w:rsidRPr="000F0EC8">
        <w:rPr>
          <w:sz w:val="16"/>
        </w:rPr>
        <w:t>. One of the drones used for the mission is the Air Force’s Global Hawk, reports The New York Times. The drone soars at up to 60,000 feet with a multitude of sensors. (Calm down, it’s unarmed.)</w:t>
      </w:r>
    </w:p>
    <w:p w:rsidR="005F43BA" w:rsidRDefault="005F43BA" w:rsidP="005F43BA">
      <w:pPr>
        <w:pStyle w:val="Heading3"/>
      </w:pPr>
      <w:r>
        <w:t>AT: Drone use racist</w:t>
      </w:r>
    </w:p>
    <w:p w:rsidR="005F43BA" w:rsidRDefault="005F43BA" w:rsidP="005F43BA">
      <w:pPr>
        <w:pStyle w:val="Heading4"/>
      </w:pPr>
      <w:r>
        <w:t xml:space="preserve">Drones are an efficient and humanitarian way to conduct border patrols  </w:t>
      </w:r>
    </w:p>
    <w:p w:rsidR="005F43BA" w:rsidRPr="00165769" w:rsidRDefault="005F43BA" w:rsidP="005F43BA">
      <w:proofErr w:type="spellStart"/>
      <w:r w:rsidRPr="00165769">
        <w:rPr>
          <w:rStyle w:val="Style13ptBold"/>
        </w:rPr>
        <w:t>Sternstein</w:t>
      </w:r>
      <w:proofErr w:type="spellEnd"/>
      <w:r w:rsidRPr="00165769">
        <w:rPr>
          <w:rStyle w:val="Style13ptBold"/>
        </w:rPr>
        <w:t xml:space="preserve"> '14</w:t>
      </w:r>
      <w:r>
        <w:t xml:space="preserve"> (Aliya; July 9, 2014; Obama Requests Drone Surge for U.S.-Mexico Border; reports on cybersecurity and homeland security systems. She’s covered technology for more than a decade at such publications as National Journal’s Technology Daily, Federal Computer Week and Forbes. Before joining Government Executive; www.defenseone.com/threats/2014/07/obama-requests-drone-surge-us-mexico-border/88303/; 7-7-15; </w:t>
      </w:r>
      <w:proofErr w:type="spellStart"/>
      <w:r>
        <w:t>mbc</w:t>
      </w:r>
      <w:proofErr w:type="spellEnd"/>
      <w:r>
        <w:t>)</w:t>
      </w:r>
    </w:p>
    <w:p w:rsidR="005F43BA" w:rsidRDefault="005F43BA" w:rsidP="005F43BA">
      <w:r w:rsidRPr="000630AE">
        <w:rPr>
          <w:rStyle w:val="StyleUnderline"/>
        </w:rPr>
        <w:t>President Barack Obama</w:t>
      </w:r>
      <w:r>
        <w:t xml:space="preserve"> today </w:t>
      </w:r>
      <w:r w:rsidRPr="000630AE">
        <w:rPr>
          <w:rStyle w:val="StyleUnderline"/>
        </w:rPr>
        <w:t>requested $39 million for aerial surveillance, including unmanned aircraft operations, as part of an effort to systemically take care of what he called an urgent humanitarian situation. The emergency funding would go toward 16,526 additional drone and manned aircraft flight hours for border surveillance, and 16 additional drone crews to better detect and stop illegal activity, according to administration officials</w:t>
      </w:r>
      <w:r>
        <w:t xml:space="preserve">. There currently is a flood of unaccompanied children, and adults with children, illegally crossing the border to escape violence and poverty in Central American communities. </w:t>
      </w:r>
      <w:r w:rsidRPr="000630AE">
        <w:rPr>
          <w:rStyle w:val="StyleUnderline"/>
        </w:rPr>
        <w:t xml:space="preserve">The remotely-piloted jets would not be deployed to look for these migrants, who are out in the open and turning themselves in. Rather, the drones would try to detect drug smugglers, human traffickers and others attempting to evade the law. The agency’s “unmanned and manned aircraft can continue to support ongoing border security operations, specifically regarding the tracking of illegal cross-border smuggling operations,” a CBP official told </w:t>
      </w:r>
      <w:proofErr w:type="spellStart"/>
      <w:r w:rsidRPr="000630AE">
        <w:rPr>
          <w:rStyle w:val="StyleUnderline"/>
        </w:rPr>
        <w:t>Nextgov</w:t>
      </w:r>
      <w:proofErr w:type="spellEnd"/>
      <w:r w:rsidRPr="000630AE">
        <w:rPr>
          <w:rStyle w:val="StyleUnderline"/>
        </w:rPr>
        <w:t xml:space="preserve"> on Tuesday. Obama is asking for $3.7 billion total to deal with migrants and border security problems</w:t>
      </w:r>
      <w:r>
        <w:t xml:space="preserve">. “This funding would support a sustained border security surge through enhanced domestic enforcement, including air surveillance,” Obama wrote Tuesday in a letter to House Speaker Rep. John Boehner. </w:t>
      </w:r>
      <w:r w:rsidRPr="000630AE">
        <w:rPr>
          <w:rStyle w:val="StyleUnderline"/>
        </w:rPr>
        <w:t>The money also would help cover the cost of returning migrants, speeding immigration court cases and addressing the root causes of migration. CBP in the past has struggled to maintain and fly its fleet of 10 drone</w:t>
      </w:r>
      <w:r>
        <w:t xml:space="preserve">s. In January, an unmanned jet went down off the California coast after experiencing a mechanical failure. A crew brought it down, after determining there was no way to return the drone to its launch point in Sierra Vista, Arizona. The agency then decided to ground the entire fleet as a precaution. </w:t>
      </w:r>
      <w:r w:rsidRPr="000630AE">
        <w:rPr>
          <w:rStyle w:val="StyleUnderline"/>
        </w:rPr>
        <w:t>A Department of Homeland Security inspector general in 2012 reprimanded CBP for letting drones sit idle 63 percent of the time they should have been airborne. The fleet of then-seven drones flew 3,909 hours annually, but should have been up at least 10,662 hours yearly, according to the IG’s calculations</w:t>
      </w:r>
      <w:r>
        <w:t xml:space="preserve">. With three additional vehicles, the fleet put in 5,100 hours during fiscal 2013, officials said in January. CBP spent $55.3 million for aircraft operations and maintenance between 2006 and 2011. </w:t>
      </w:r>
    </w:p>
    <w:p w:rsidR="00ED7A64" w:rsidRDefault="00ED7A64" w:rsidP="00ED7A64">
      <w:pPr>
        <w:pStyle w:val="Heading3"/>
      </w:pPr>
      <w:r>
        <w:t>AT: Only at the border</w:t>
      </w:r>
    </w:p>
    <w:p w:rsidR="00ED7A64" w:rsidRDefault="00ED7A64" w:rsidP="00ED7A64">
      <w:pPr>
        <w:pStyle w:val="Heading4"/>
      </w:pPr>
      <w:r>
        <w:t>Cartels will spread throughout the US</w:t>
      </w:r>
    </w:p>
    <w:p w:rsidR="00ED7A64" w:rsidRPr="00E706DF" w:rsidRDefault="00ED7A64" w:rsidP="00ED7A64">
      <w:proofErr w:type="spellStart"/>
      <w:r>
        <w:rPr>
          <w:b/>
          <w:sz w:val="26"/>
          <w:szCs w:val="26"/>
        </w:rPr>
        <w:t>O’Reily</w:t>
      </w:r>
      <w:proofErr w:type="spellEnd"/>
      <w:r>
        <w:rPr>
          <w:b/>
          <w:sz w:val="26"/>
          <w:szCs w:val="26"/>
        </w:rPr>
        <w:t xml:space="preserve"> 14 </w:t>
      </w:r>
      <w:r>
        <w:t xml:space="preserve">(Andrew </w:t>
      </w:r>
      <w:proofErr w:type="spellStart"/>
      <w:r>
        <w:t>O’Reily</w:t>
      </w:r>
      <w:proofErr w:type="spellEnd"/>
      <w:r>
        <w:t>, “</w:t>
      </w:r>
      <w:r w:rsidRPr="00E706DF">
        <w:t xml:space="preserve">Mexican Drug Cartel Violence Spreading To Rural U.S. As Police Crack </w:t>
      </w:r>
      <w:proofErr w:type="gramStart"/>
      <w:r w:rsidRPr="00E706DF">
        <w:t>Down In</w:t>
      </w:r>
      <w:proofErr w:type="gramEnd"/>
      <w:r w:rsidRPr="00E706DF">
        <w:t xml:space="preserve"> Big Cities</w:t>
      </w:r>
      <w:r>
        <w:t>”, August 12</w:t>
      </w:r>
      <w:r w:rsidRPr="00E706DF">
        <w:rPr>
          <w:vertAlign w:val="superscript"/>
        </w:rPr>
        <w:t>th</w:t>
      </w:r>
      <w:r>
        <w:t xml:space="preserve"> 2014, </w:t>
      </w:r>
      <w:hyperlink r:id="rId11" w:history="1">
        <w:r w:rsidRPr="00E706DF">
          <w:rPr>
            <w:rStyle w:val="Hyperlink"/>
          </w:rPr>
          <w:t>http://latino.foxnews.com/latino/news/</w:t>
        </w:r>
      </w:hyperlink>
      <w:r w:rsidRPr="00E706DF">
        <w:t>2014/08/12/mexican-drug-cartel-violence-spreading-to-rural-us-as-police-crackdown-in-major/</w:t>
      </w:r>
      <w:r>
        <w:t>)</w:t>
      </w:r>
    </w:p>
    <w:p w:rsidR="00ED7A64" w:rsidRPr="00422073" w:rsidRDefault="00ED7A64" w:rsidP="00ED7A64">
      <w:pPr>
        <w:rPr>
          <w:sz w:val="16"/>
          <w:szCs w:val="16"/>
        </w:rPr>
      </w:pPr>
      <w:r w:rsidRPr="00422073">
        <w:rPr>
          <w:sz w:val="16"/>
          <w:szCs w:val="16"/>
        </w:rPr>
        <w:t xml:space="preserve">A bloody, bullet-riddled body slumped inside of an SUV on a lonely stretch of road. Five people shot execution-style inside a sparsely furnished apartment. </w:t>
      </w:r>
      <w:r w:rsidRPr="00422073">
        <w:rPr>
          <w:rStyle w:val="StyleUnderline"/>
        </w:rPr>
        <w:t>Drug disputes turning into violent kidnappings and brutal deaths. These stories have become commonplace</w:t>
      </w:r>
      <w:r w:rsidRPr="00422073">
        <w:rPr>
          <w:sz w:val="16"/>
          <w:szCs w:val="16"/>
        </w:rPr>
        <w:t xml:space="preserve"> in Nuevo León, Michoacán, Sinaloa and other Mexican states, but they’re not from Mexico. </w:t>
      </w:r>
      <w:r w:rsidRPr="00422073">
        <w:rPr>
          <w:rStyle w:val="StyleUnderline"/>
        </w:rPr>
        <w:t xml:space="preserve">They’re from quiet areas in Minnesota, Oregon, </w:t>
      </w:r>
      <w:proofErr w:type="gramStart"/>
      <w:r w:rsidRPr="00422073">
        <w:rPr>
          <w:rStyle w:val="StyleUnderline"/>
        </w:rPr>
        <w:t>South</w:t>
      </w:r>
      <w:proofErr w:type="gramEnd"/>
      <w:r w:rsidRPr="00422073">
        <w:rPr>
          <w:rStyle w:val="StyleUnderline"/>
        </w:rPr>
        <w:t xml:space="preserve"> Carolina and across rest of the U.S. as Mexican drug cartels – and groups affiliated with them – move deeper into the country and bring with them their violent tactics. </w:t>
      </w:r>
      <w:r w:rsidRPr="00422073">
        <w:rPr>
          <w:sz w:val="16"/>
          <w:szCs w:val="16"/>
        </w:rPr>
        <w:t xml:space="preserve">A few years ago law enforcement didn’t see this as a problem for somewhere other than the border. </w:t>
      </w:r>
      <w:r w:rsidRPr="00422073">
        <w:rPr>
          <w:rStyle w:val="Emphasis"/>
        </w:rPr>
        <w:t>What happens at the border doesn’t stay at the border</w:t>
      </w:r>
      <w:r w:rsidRPr="00422073">
        <w:rPr>
          <w:sz w:val="16"/>
          <w:szCs w:val="16"/>
        </w:rPr>
        <w:t>. It makes its way to my county pretty soon</w:t>
      </w:r>
      <w:proofErr w:type="gramStart"/>
      <w:r w:rsidRPr="00422073">
        <w:rPr>
          <w:sz w:val="16"/>
          <w:szCs w:val="16"/>
        </w:rPr>
        <w:t>.-</w:t>
      </w:r>
      <w:proofErr w:type="gramEnd"/>
      <w:r w:rsidRPr="00422073">
        <w:rPr>
          <w:sz w:val="16"/>
          <w:szCs w:val="16"/>
        </w:rPr>
        <w:t xml:space="preserve"> Roc</w:t>
      </w:r>
      <w:r>
        <w:rPr>
          <w:sz w:val="16"/>
          <w:szCs w:val="16"/>
        </w:rPr>
        <w:t xml:space="preserve">kingham County Sheriff Sam Page. </w:t>
      </w:r>
      <w:r w:rsidRPr="00422073">
        <w:rPr>
          <w:sz w:val="16"/>
          <w:szCs w:val="16"/>
        </w:rPr>
        <w:t xml:space="preserve">While most law enforcement agencies want to make clear that the level of violent crime currently embroiling Mexico is not likely to spread to the U.S. anytime soon, officials from both local and federal organizations say that the </w:t>
      </w:r>
      <w:r w:rsidRPr="00422073">
        <w:rPr>
          <w:rStyle w:val="StyleUnderline"/>
        </w:rPr>
        <w:t xml:space="preserve">reach of </w:t>
      </w:r>
      <w:r w:rsidRPr="00422073">
        <w:rPr>
          <w:sz w:val="16"/>
          <w:szCs w:val="16"/>
        </w:rPr>
        <w:t xml:space="preserve">that country’s feared </w:t>
      </w:r>
      <w:r w:rsidRPr="00422073">
        <w:rPr>
          <w:rStyle w:val="StyleUnderline"/>
        </w:rPr>
        <w:t xml:space="preserve">drug cartels has spread north and with it, at least to some degree, so has the violence. </w:t>
      </w:r>
      <w:r w:rsidRPr="00422073">
        <w:rPr>
          <w:sz w:val="16"/>
          <w:szCs w:val="16"/>
        </w:rPr>
        <w:t>“In recent years the DTO’s [drug trafficking organizations] have changed their tactics and become bolder,” Lt. Gerry Adcock of Oregon’s Marion County Sheriff’s Office told Fox News Latino. “The men and women involved in today’s [drug trafficking] kill or make other drug traffickers disappear without fear of consequence. I have personally investigated homicides and violent incidents directly related to DTO’s and have seen the destruction they have caused to families in our community.”</w:t>
      </w:r>
      <w:r>
        <w:rPr>
          <w:sz w:val="16"/>
          <w:szCs w:val="16"/>
        </w:rPr>
        <w:t xml:space="preserve"> </w:t>
      </w:r>
      <w:r w:rsidRPr="00422073">
        <w:rPr>
          <w:sz w:val="16"/>
          <w:szCs w:val="16"/>
        </w:rPr>
        <w:t>One such case was the murder of Rogelio Hernández-</w:t>
      </w:r>
      <w:proofErr w:type="spellStart"/>
      <w:r w:rsidRPr="00422073">
        <w:rPr>
          <w:sz w:val="16"/>
          <w:szCs w:val="16"/>
        </w:rPr>
        <w:t>Davalos</w:t>
      </w:r>
      <w:proofErr w:type="spellEnd"/>
      <w:r w:rsidRPr="00422073">
        <w:rPr>
          <w:sz w:val="16"/>
          <w:szCs w:val="16"/>
        </w:rPr>
        <w:t>, who was killed at point-blank range in the front seat of his Ford Expedition in January of 2012. The Marion County  Sheriff’s Office investigation found that  Hernández-</w:t>
      </w:r>
      <w:proofErr w:type="spellStart"/>
      <w:r w:rsidRPr="00422073">
        <w:rPr>
          <w:sz w:val="16"/>
          <w:szCs w:val="16"/>
        </w:rPr>
        <w:t>Davalos</w:t>
      </w:r>
      <w:proofErr w:type="spellEnd"/>
      <w:r w:rsidRPr="00422073">
        <w:rPr>
          <w:sz w:val="16"/>
          <w:szCs w:val="16"/>
        </w:rPr>
        <w:t>, a native of Sinaloa, Mexico, was purportedly moving about 30 pounds of heroin every two weeks and is believed to have been executed by a Mexican cartel for either stealing from his bosses or attempting to branch off on his own</w:t>
      </w:r>
      <w:r w:rsidRPr="00422073">
        <w:rPr>
          <w:rStyle w:val="StyleUnderline"/>
        </w:rPr>
        <w:t>. In the last few years, Oregon has become a hotspot for drug trafficking and cartel-related violence as traffickers use the Interstate-5 corridor to run drugs from California up to Washington State and even into Vancouver.</w:t>
      </w:r>
      <w:r w:rsidRPr="00422073">
        <w:rPr>
          <w:sz w:val="16"/>
          <w:szCs w:val="16"/>
        </w:rPr>
        <w:t xml:space="preserve"> Just like on the East Coast with the Interstate-95 </w:t>
      </w:r>
      <w:proofErr w:type="spellStart"/>
      <w:r w:rsidRPr="00422073">
        <w:rPr>
          <w:sz w:val="16"/>
          <w:szCs w:val="16"/>
        </w:rPr>
        <w:t>corrider</w:t>
      </w:r>
      <w:proofErr w:type="spellEnd"/>
      <w:r w:rsidRPr="00422073">
        <w:rPr>
          <w:sz w:val="16"/>
          <w:szCs w:val="16"/>
        </w:rPr>
        <w:t xml:space="preserve">, these </w:t>
      </w:r>
      <w:r w:rsidRPr="00422073">
        <w:rPr>
          <w:rStyle w:val="StyleUnderline"/>
        </w:rPr>
        <w:t>drug organizations are finding it easier to operate in more rural and suburban areas as law enforcement officials in major cities crack down on organized crime groups</w:t>
      </w:r>
      <w:r w:rsidRPr="00422073">
        <w:rPr>
          <w:sz w:val="16"/>
          <w:szCs w:val="16"/>
        </w:rPr>
        <w:t>.</w:t>
      </w:r>
      <w:r>
        <w:rPr>
          <w:sz w:val="16"/>
          <w:szCs w:val="16"/>
        </w:rPr>
        <w:t xml:space="preserve"> </w:t>
      </w:r>
      <w:r w:rsidRPr="00422073">
        <w:rPr>
          <w:sz w:val="16"/>
          <w:szCs w:val="16"/>
        </w:rPr>
        <w:t>“The main reason for moving to these areas is that the police in cities and along the border have become much more sophisticated in fighting the cartels,” George W. Grayson, an expert on Mexico’s drug war and a politics professor at the College of William and Mary told FNL. “When you don’t deal with that type of crime day in and day out you’re not going to have the expertise in combatting the cartels.”</w:t>
      </w:r>
      <w:r>
        <w:rPr>
          <w:sz w:val="16"/>
          <w:szCs w:val="16"/>
        </w:rPr>
        <w:t xml:space="preserve"> </w:t>
      </w:r>
      <w:r w:rsidRPr="00422073">
        <w:rPr>
          <w:sz w:val="16"/>
          <w:szCs w:val="16"/>
        </w:rPr>
        <w:t>Officials at the Drug Enforcement Administration said that the incursion of Mexican cartels and their proxy groups in the U.S. is nothing new. A Justice Department report from 2011 found that Mexican-based cartels were operating in more than 1,000 U.S. cities between 2009 and 2010 and have expanded from marijuana and cocaine trafficking to heroin and methamphetamine as well as taking part in human smuggling operations.</w:t>
      </w:r>
      <w:r>
        <w:rPr>
          <w:sz w:val="16"/>
          <w:szCs w:val="16"/>
        </w:rPr>
        <w:t xml:space="preserve"> </w:t>
      </w:r>
      <w:r w:rsidRPr="00422073">
        <w:rPr>
          <w:sz w:val="16"/>
          <w:szCs w:val="16"/>
        </w:rPr>
        <w:t xml:space="preserve">Mexico’s Sinaloa cartel, the country’s largest and headed by the now incarcerated </w:t>
      </w:r>
      <w:proofErr w:type="spellStart"/>
      <w:r w:rsidRPr="00422073">
        <w:rPr>
          <w:sz w:val="16"/>
          <w:szCs w:val="16"/>
        </w:rPr>
        <w:t>Joaquín</w:t>
      </w:r>
      <w:proofErr w:type="spellEnd"/>
      <w:r w:rsidRPr="00422073">
        <w:rPr>
          <w:sz w:val="16"/>
          <w:szCs w:val="16"/>
        </w:rPr>
        <w:t xml:space="preserve"> “El </w:t>
      </w:r>
      <w:proofErr w:type="spellStart"/>
      <w:r w:rsidRPr="00422073">
        <w:rPr>
          <w:sz w:val="16"/>
          <w:szCs w:val="16"/>
        </w:rPr>
        <w:t>Chapo</w:t>
      </w:r>
      <w:proofErr w:type="spellEnd"/>
      <w:r w:rsidRPr="00422073">
        <w:rPr>
          <w:sz w:val="16"/>
          <w:szCs w:val="16"/>
        </w:rPr>
        <w:t xml:space="preserve">” </w:t>
      </w:r>
      <w:proofErr w:type="spellStart"/>
      <w:r w:rsidRPr="00422073">
        <w:rPr>
          <w:sz w:val="16"/>
          <w:szCs w:val="16"/>
        </w:rPr>
        <w:t>Guzmán</w:t>
      </w:r>
      <w:proofErr w:type="spellEnd"/>
      <w:r w:rsidRPr="00422073">
        <w:rPr>
          <w:sz w:val="16"/>
          <w:szCs w:val="16"/>
        </w:rPr>
        <w:t>, operates in every region of the U.S., according to statistics compiled by the National Drug Intelligence Center.</w:t>
      </w:r>
      <w:r>
        <w:rPr>
          <w:sz w:val="16"/>
          <w:szCs w:val="16"/>
        </w:rPr>
        <w:t xml:space="preserve"> </w:t>
      </w:r>
      <w:r w:rsidRPr="00422073">
        <w:rPr>
          <w:sz w:val="16"/>
          <w:szCs w:val="16"/>
        </w:rPr>
        <w:t>“Mexican drug trafficking organizations have been in control of every major drug market in the U.S. for a long time,” DEA spokesman Rusty Payne told FNL.</w:t>
      </w:r>
      <w:r>
        <w:rPr>
          <w:sz w:val="16"/>
          <w:szCs w:val="16"/>
        </w:rPr>
        <w:t xml:space="preserve"> </w:t>
      </w:r>
      <w:r w:rsidRPr="00422073">
        <w:rPr>
          <w:sz w:val="16"/>
          <w:szCs w:val="16"/>
        </w:rPr>
        <w:t>Payne added that the cartels try to keep the violence in the U.S. to a minimum to detract from any unwanted attention from law enforcement authorities.</w:t>
      </w:r>
      <w:r>
        <w:rPr>
          <w:sz w:val="16"/>
          <w:szCs w:val="16"/>
        </w:rPr>
        <w:t xml:space="preserve"> </w:t>
      </w:r>
      <w:r w:rsidRPr="00422073">
        <w:rPr>
          <w:sz w:val="16"/>
          <w:szCs w:val="16"/>
        </w:rPr>
        <w:t>“The Mexican drug war has not spilled into the U.S.,” Payne said. “They’re not here to cause havoc. They know it’s bad for business and that they have to be well-behaved.”</w:t>
      </w:r>
      <w:r>
        <w:rPr>
          <w:sz w:val="16"/>
          <w:szCs w:val="16"/>
        </w:rPr>
        <w:t xml:space="preserve"> </w:t>
      </w:r>
      <w:r w:rsidRPr="00422073">
        <w:rPr>
          <w:rStyle w:val="StyleUnderline"/>
        </w:rPr>
        <w:t>Well-behaved for cartels and gangs, however, is a relative term and for regions of the country not used to violent crime, a brazen act of gangland violence can send shockwaves through smaller communities and regions not traditionally thought of as strongholds of cartel activity</w:t>
      </w:r>
      <w:r w:rsidRPr="00422073">
        <w:rPr>
          <w:sz w:val="16"/>
          <w:szCs w:val="16"/>
        </w:rPr>
        <w:t>.</w:t>
      </w:r>
      <w:r>
        <w:rPr>
          <w:sz w:val="16"/>
          <w:szCs w:val="16"/>
        </w:rPr>
        <w:t xml:space="preserve"> </w:t>
      </w:r>
      <w:r w:rsidRPr="00422073">
        <w:rPr>
          <w:sz w:val="16"/>
          <w:szCs w:val="16"/>
        </w:rPr>
        <w:t>The Sinaloa Cartel allegedly hired members of the MS-13 street gang to carry out torture operations in Minnesota and a series of murders in Virginia have been attributed to drug cartel feuds. Authorities in rural Rockingham County, North Carolina said that 15 drug cartel associates have been arrested there in the last three years, including the arrest of two alleged cartel associates whose home was filled with 1,060 pounds of marijuana, more than $600,000 in cash and an AR-15 assault rifle.</w:t>
      </w:r>
      <w:r>
        <w:rPr>
          <w:sz w:val="16"/>
          <w:szCs w:val="16"/>
        </w:rPr>
        <w:t xml:space="preserve"> </w:t>
      </w:r>
      <w:r w:rsidRPr="00422073">
        <w:rPr>
          <w:sz w:val="16"/>
          <w:szCs w:val="16"/>
        </w:rPr>
        <w:t>“A few years ago law enforcement didn’t see this as a problem for somewhere other than the border,” Rockingham County Sheriff Sam Page told FNL. “</w:t>
      </w:r>
      <w:r w:rsidRPr="00422073">
        <w:rPr>
          <w:rStyle w:val="StyleUnderline"/>
        </w:rPr>
        <w:t>What happens at the border doesn’t stay at the border. It makes its way to my county pretty soon.” Violent crime related to the cartels may occur in the U.S., but most law enforcement officials and experts agree that the main worry for Americans is the drugs – not the violence – that the cartels bring with them</w:t>
      </w:r>
      <w:r w:rsidRPr="00422073">
        <w:rPr>
          <w:sz w:val="16"/>
          <w:szCs w:val="16"/>
        </w:rPr>
        <w:t>. Still, many say that is something to be concerned about.</w:t>
      </w:r>
      <w:r>
        <w:rPr>
          <w:sz w:val="16"/>
          <w:szCs w:val="16"/>
        </w:rPr>
        <w:t xml:space="preserve"> </w:t>
      </w:r>
      <w:r w:rsidRPr="00422073">
        <w:rPr>
          <w:sz w:val="16"/>
          <w:szCs w:val="16"/>
        </w:rPr>
        <w:t>“</w:t>
      </w:r>
      <w:r w:rsidRPr="00422073">
        <w:rPr>
          <w:rStyle w:val="Emphasis"/>
        </w:rPr>
        <w:t>Every American needs to be concerned about drug trafficking organizations being in the U.S.,</w:t>
      </w:r>
      <w:r w:rsidRPr="00422073">
        <w:rPr>
          <w:sz w:val="16"/>
          <w:szCs w:val="16"/>
        </w:rPr>
        <w:t>” Payne said, “and where they are and where the money goes.”</w:t>
      </w:r>
    </w:p>
    <w:p w:rsidR="00ED7A64" w:rsidRPr="00ED7A64" w:rsidRDefault="00ED7A64" w:rsidP="00ED7A64"/>
    <w:p w:rsidR="001F65D8" w:rsidRDefault="001F65D8" w:rsidP="00ED7A64">
      <w:pPr>
        <w:pStyle w:val="Heading3"/>
      </w:pPr>
      <w:r>
        <w:t>AT: Perception of privacy outweighs</w:t>
      </w:r>
    </w:p>
    <w:p w:rsidR="001F65D8" w:rsidRDefault="001F65D8" w:rsidP="001F65D8">
      <w:pPr>
        <w:pStyle w:val="Heading4"/>
        <w:rPr>
          <w:sz w:val="28"/>
          <w:szCs w:val="28"/>
        </w:rPr>
      </w:pPr>
      <w:r>
        <w:rPr>
          <w:sz w:val="28"/>
          <w:szCs w:val="28"/>
        </w:rPr>
        <w:t xml:space="preserve">Cartels deeply impact the emotional and physical </w:t>
      </w:r>
      <w:proofErr w:type="spellStart"/>
      <w:r>
        <w:rPr>
          <w:sz w:val="28"/>
          <w:szCs w:val="28"/>
        </w:rPr>
        <w:t>well being</w:t>
      </w:r>
      <w:proofErr w:type="spellEnd"/>
      <w:r>
        <w:rPr>
          <w:sz w:val="28"/>
          <w:szCs w:val="28"/>
        </w:rPr>
        <w:t xml:space="preserve"> of communities on the border </w:t>
      </w:r>
    </w:p>
    <w:p w:rsidR="001F65D8" w:rsidRPr="003B4F85" w:rsidRDefault="001F65D8" w:rsidP="001F65D8">
      <w:pPr>
        <w:rPr>
          <w:rStyle w:val="Style13ptBold"/>
          <w:b w:val="0"/>
        </w:rPr>
      </w:pPr>
      <w:r>
        <w:rPr>
          <w:rStyle w:val="Style13ptBold"/>
        </w:rPr>
        <w:t>Treviso 15 (</w:t>
      </w:r>
      <w:proofErr w:type="spellStart"/>
      <w:r>
        <w:rPr>
          <w:rStyle w:val="Style13ptBold"/>
        </w:rPr>
        <w:t>Perla</w:t>
      </w:r>
      <w:proofErr w:type="spellEnd"/>
      <w:r>
        <w:rPr>
          <w:rStyle w:val="Style13ptBold"/>
        </w:rPr>
        <w:t xml:space="preserve"> Treviso, “Border violence spikes due to drug cartel infighting”, June 15</w:t>
      </w:r>
      <w:r w:rsidRPr="003B4F85">
        <w:rPr>
          <w:rStyle w:val="Style13ptBold"/>
          <w:vertAlign w:val="superscript"/>
        </w:rPr>
        <w:t>th</w:t>
      </w:r>
      <w:r>
        <w:rPr>
          <w:rStyle w:val="Style13ptBold"/>
        </w:rPr>
        <w:t xml:space="preserve"> 2015, </w:t>
      </w:r>
      <w:r w:rsidRPr="003B4F85">
        <w:rPr>
          <w:rStyle w:val="Style13ptBold"/>
        </w:rPr>
        <w:t>http://azdailysun.com/news/local/border-violence-spikes-due-to-drug-cartel-infighting/article_612bbd60-31a1-55e5-ab75-cc668aa7ba1f.html</w:t>
      </w:r>
      <w:r>
        <w:rPr>
          <w:rStyle w:val="Style13ptBold"/>
        </w:rPr>
        <w:t>)</w:t>
      </w:r>
    </w:p>
    <w:p w:rsidR="001F65D8" w:rsidRDefault="001F65D8" w:rsidP="001F65D8">
      <w:pPr>
        <w:rPr>
          <w:rStyle w:val="Emphasis"/>
        </w:rPr>
      </w:pPr>
      <w:r w:rsidRPr="00673895">
        <w:rPr>
          <w:sz w:val="16"/>
          <w:szCs w:val="16"/>
        </w:rPr>
        <w:t>Anabel Cortez is afraid to leave h</w:t>
      </w:r>
      <w:r>
        <w:rPr>
          <w:sz w:val="16"/>
          <w:szCs w:val="16"/>
        </w:rPr>
        <w:t xml:space="preserve">er children home alone anymore. </w:t>
      </w:r>
      <w:r w:rsidRPr="00673895">
        <w:rPr>
          <w:sz w:val="16"/>
          <w:szCs w:val="16"/>
        </w:rPr>
        <w:t>After deadly gun battles between rival organized crime groups started on April 30, Cortez took her children and fled her rural community outside this border town.</w:t>
      </w:r>
      <w:r>
        <w:rPr>
          <w:sz w:val="16"/>
          <w:szCs w:val="16"/>
        </w:rPr>
        <w:t xml:space="preserve"> </w:t>
      </w:r>
      <w:r w:rsidRPr="00673895">
        <w:rPr>
          <w:sz w:val="16"/>
          <w:szCs w:val="16"/>
        </w:rPr>
        <w:t>She is back home now that the violence has subsided, but not by choice.</w:t>
      </w:r>
      <w:r>
        <w:rPr>
          <w:sz w:val="16"/>
          <w:szCs w:val="16"/>
        </w:rPr>
        <w:t xml:space="preserve"> </w:t>
      </w:r>
      <w:r w:rsidRPr="00673895">
        <w:rPr>
          <w:sz w:val="16"/>
          <w:szCs w:val="16"/>
        </w:rPr>
        <w:t>“Where else am I going to go?” asks the mom of three elementary and middle school students.</w:t>
      </w:r>
      <w:r>
        <w:rPr>
          <w:sz w:val="16"/>
          <w:szCs w:val="16"/>
        </w:rPr>
        <w:t xml:space="preserve"> </w:t>
      </w:r>
      <w:proofErr w:type="spellStart"/>
      <w:r w:rsidRPr="006B48D1">
        <w:rPr>
          <w:rStyle w:val="StyleUnderline"/>
        </w:rPr>
        <w:t>Sonoyta</w:t>
      </w:r>
      <w:proofErr w:type="spellEnd"/>
      <w:r w:rsidRPr="006B48D1">
        <w:rPr>
          <w:rStyle w:val="StyleUnderline"/>
        </w:rPr>
        <w:t xml:space="preserve"> and the rural communities to the east, all part of the municipality</w:t>
      </w:r>
      <w:r w:rsidRPr="00673895">
        <w:rPr>
          <w:sz w:val="16"/>
          <w:szCs w:val="16"/>
        </w:rPr>
        <w:t xml:space="preserve"> of Plutarco Elias Calles, </w:t>
      </w:r>
      <w:r w:rsidRPr="006B48D1">
        <w:rPr>
          <w:rStyle w:val="StyleUnderline"/>
        </w:rPr>
        <w:t>have been the battleground for rival cartel factions vying to control valuable territory for moving people and drugs into the United States</w:t>
      </w:r>
      <w:r w:rsidRPr="00673895">
        <w:rPr>
          <w:sz w:val="16"/>
          <w:szCs w:val="16"/>
        </w:rPr>
        <w:t>.</w:t>
      </w:r>
      <w:r>
        <w:rPr>
          <w:sz w:val="16"/>
          <w:szCs w:val="16"/>
        </w:rPr>
        <w:t xml:space="preserve"> </w:t>
      </w:r>
      <w:proofErr w:type="spellStart"/>
      <w:r>
        <w:rPr>
          <w:sz w:val="16"/>
          <w:szCs w:val="16"/>
        </w:rPr>
        <w:t>S</w:t>
      </w:r>
      <w:r w:rsidRPr="00673895">
        <w:rPr>
          <w:sz w:val="16"/>
          <w:szCs w:val="16"/>
        </w:rPr>
        <w:t>onoyta</w:t>
      </w:r>
      <w:proofErr w:type="spellEnd"/>
      <w:r w:rsidRPr="00673895">
        <w:rPr>
          <w:sz w:val="16"/>
          <w:szCs w:val="16"/>
        </w:rPr>
        <w:t xml:space="preserve"> borders </w:t>
      </w:r>
      <w:proofErr w:type="spellStart"/>
      <w:r w:rsidRPr="00673895">
        <w:rPr>
          <w:sz w:val="16"/>
          <w:szCs w:val="16"/>
        </w:rPr>
        <w:t>Lukeville</w:t>
      </w:r>
      <w:proofErr w:type="spellEnd"/>
      <w:r w:rsidRPr="00673895">
        <w:rPr>
          <w:sz w:val="16"/>
          <w:szCs w:val="16"/>
        </w:rPr>
        <w:t xml:space="preserve">, a crossing frequently used by Arizona travelers on their way to the beach town of Puerto </w:t>
      </w:r>
      <w:proofErr w:type="spellStart"/>
      <w:r w:rsidRPr="00673895">
        <w:rPr>
          <w:sz w:val="16"/>
          <w:szCs w:val="16"/>
        </w:rPr>
        <w:t>Peñasco</w:t>
      </w:r>
      <w:proofErr w:type="spellEnd"/>
      <w:r w:rsidRPr="00673895">
        <w:rPr>
          <w:sz w:val="16"/>
          <w:szCs w:val="16"/>
        </w:rPr>
        <w:t>, commonly known as Rocky Point.</w:t>
      </w:r>
      <w:r>
        <w:rPr>
          <w:sz w:val="16"/>
          <w:szCs w:val="16"/>
        </w:rPr>
        <w:t xml:space="preserve"> </w:t>
      </w:r>
      <w:r w:rsidRPr="00673895">
        <w:rPr>
          <w:sz w:val="16"/>
          <w:szCs w:val="16"/>
        </w:rPr>
        <w:t xml:space="preserve">Cortez, 34, was among hundreds of people who fled </w:t>
      </w:r>
      <w:proofErr w:type="spellStart"/>
      <w:r w:rsidRPr="00673895">
        <w:rPr>
          <w:sz w:val="16"/>
          <w:szCs w:val="16"/>
        </w:rPr>
        <w:t>Desierto</w:t>
      </w:r>
      <w:proofErr w:type="spellEnd"/>
      <w:r w:rsidRPr="00673895">
        <w:rPr>
          <w:sz w:val="16"/>
          <w:szCs w:val="16"/>
        </w:rPr>
        <w:t xml:space="preserve"> de Sonora, less than 10 miles east of </w:t>
      </w:r>
      <w:proofErr w:type="spellStart"/>
      <w:r w:rsidRPr="00673895">
        <w:rPr>
          <w:sz w:val="16"/>
          <w:szCs w:val="16"/>
        </w:rPr>
        <w:t>Sonoyta</w:t>
      </w:r>
      <w:proofErr w:type="spellEnd"/>
      <w:r w:rsidRPr="00673895">
        <w:rPr>
          <w:sz w:val="16"/>
          <w:szCs w:val="16"/>
        </w:rPr>
        <w:t xml:space="preserve">, after violence erupted last month. </w:t>
      </w:r>
      <w:r w:rsidRPr="006B48D1">
        <w:rPr>
          <w:rStyle w:val="StyleUnderline"/>
        </w:rPr>
        <w:t xml:space="preserve">By some accounts, 28 gunmen and two innocent civilians were killed in the </w:t>
      </w:r>
      <w:proofErr w:type="spellStart"/>
      <w:r w:rsidRPr="006B48D1">
        <w:rPr>
          <w:rStyle w:val="StyleUnderline"/>
        </w:rPr>
        <w:t>Sonoyta</w:t>
      </w:r>
      <w:proofErr w:type="spellEnd"/>
      <w:r w:rsidRPr="006B48D1">
        <w:rPr>
          <w:rStyle w:val="StyleUnderline"/>
        </w:rPr>
        <w:t xml:space="preserve"> area from April 30 to May 5.</w:t>
      </w:r>
      <w:r w:rsidRPr="00673895">
        <w:rPr>
          <w:sz w:val="16"/>
          <w:szCs w:val="16"/>
        </w:rPr>
        <w:t xml:space="preserve"> The Sonora investigative state police reported six people killed on May 1 and another five on May 4. Residents said the criminals themselves started to warn people of upcoming shootouts and asked them to leave.</w:t>
      </w:r>
      <w:r>
        <w:rPr>
          <w:sz w:val="16"/>
          <w:szCs w:val="16"/>
        </w:rPr>
        <w:t xml:space="preserve"> </w:t>
      </w:r>
      <w:r w:rsidRPr="00673895">
        <w:rPr>
          <w:sz w:val="16"/>
          <w:szCs w:val="16"/>
        </w:rPr>
        <w:t xml:space="preserve">The fighting nearly paralyzed the town. </w:t>
      </w:r>
      <w:r w:rsidRPr="006B48D1">
        <w:rPr>
          <w:rStyle w:val="StyleUnderline"/>
        </w:rPr>
        <w:t>Many parents stopped sending their kids to school. The city cancelled all cultural and sports activities</w:t>
      </w:r>
      <w:r w:rsidRPr="00673895">
        <w:rPr>
          <w:sz w:val="16"/>
          <w:szCs w:val="16"/>
        </w:rPr>
        <w:t xml:space="preserve">, including the traditional Fiesta de las Flores, an annual fair that is one of </w:t>
      </w:r>
      <w:proofErr w:type="spellStart"/>
      <w:r w:rsidRPr="00673895">
        <w:rPr>
          <w:sz w:val="16"/>
          <w:szCs w:val="16"/>
        </w:rPr>
        <w:t>Sonoyta's</w:t>
      </w:r>
      <w:proofErr w:type="spellEnd"/>
      <w:r w:rsidRPr="00673895">
        <w:rPr>
          <w:sz w:val="16"/>
          <w:szCs w:val="16"/>
        </w:rPr>
        <w:t xml:space="preserve"> main </w:t>
      </w:r>
      <w:proofErr w:type="spellStart"/>
      <w:r w:rsidRPr="00673895">
        <w:rPr>
          <w:sz w:val="16"/>
          <w:szCs w:val="16"/>
        </w:rPr>
        <w:t>events.“We</w:t>
      </w:r>
      <w:proofErr w:type="spellEnd"/>
      <w:r w:rsidRPr="00673895">
        <w:rPr>
          <w:sz w:val="16"/>
          <w:szCs w:val="16"/>
        </w:rPr>
        <w:t xml:space="preserve"> didn’t want to put </w:t>
      </w:r>
      <w:r w:rsidRPr="006B48D1">
        <w:rPr>
          <w:rStyle w:val="StyleUnderline"/>
        </w:rPr>
        <w:t>citizens in dang</w:t>
      </w:r>
      <w:r w:rsidRPr="003B4F85">
        <w:rPr>
          <w:rStyle w:val="StyleUnderline"/>
        </w:rPr>
        <w:t>e</w:t>
      </w:r>
      <w:r w:rsidRPr="003B4F85">
        <w:rPr>
          <w:u w:val="single"/>
        </w:rPr>
        <w:t>r</w:t>
      </w:r>
      <w:r w:rsidRPr="00673895">
        <w:rPr>
          <w:sz w:val="16"/>
          <w:szCs w:val="16"/>
        </w:rPr>
        <w:t xml:space="preserve"> in case of a violent incident, that we would be caught in the crossfire,” said Carlos </w:t>
      </w:r>
      <w:proofErr w:type="spellStart"/>
      <w:r w:rsidRPr="00673895">
        <w:rPr>
          <w:sz w:val="16"/>
          <w:szCs w:val="16"/>
        </w:rPr>
        <w:t>Arvizu</w:t>
      </w:r>
      <w:proofErr w:type="spellEnd"/>
      <w:r w:rsidRPr="00673895">
        <w:rPr>
          <w:sz w:val="16"/>
          <w:szCs w:val="16"/>
        </w:rPr>
        <w:t xml:space="preserve">, </w:t>
      </w:r>
      <w:proofErr w:type="spellStart"/>
      <w:r w:rsidRPr="00673895">
        <w:rPr>
          <w:sz w:val="16"/>
          <w:szCs w:val="16"/>
        </w:rPr>
        <w:t>Sonoyta’s</w:t>
      </w:r>
      <w:proofErr w:type="spellEnd"/>
      <w:r w:rsidRPr="00673895">
        <w:rPr>
          <w:sz w:val="16"/>
          <w:szCs w:val="16"/>
        </w:rPr>
        <w:t xml:space="preserve"> city manager. “It was a preventive measure.”</w:t>
      </w:r>
      <w:r>
        <w:rPr>
          <w:sz w:val="16"/>
          <w:szCs w:val="16"/>
        </w:rPr>
        <w:t xml:space="preserve"> </w:t>
      </w:r>
      <w:r w:rsidRPr="00673895">
        <w:rPr>
          <w:sz w:val="16"/>
          <w:szCs w:val="16"/>
        </w:rPr>
        <w:t xml:space="preserve">The mayor, Julio Cesar </w:t>
      </w:r>
      <w:proofErr w:type="spellStart"/>
      <w:r w:rsidRPr="00673895">
        <w:rPr>
          <w:sz w:val="16"/>
          <w:szCs w:val="16"/>
        </w:rPr>
        <w:t>Ramírez</w:t>
      </w:r>
      <w:proofErr w:type="spellEnd"/>
      <w:r w:rsidRPr="00673895">
        <w:rPr>
          <w:sz w:val="16"/>
          <w:szCs w:val="16"/>
        </w:rPr>
        <w:t xml:space="preserve"> </w:t>
      </w:r>
      <w:proofErr w:type="spellStart"/>
      <w:r w:rsidRPr="00673895">
        <w:rPr>
          <w:sz w:val="16"/>
          <w:szCs w:val="16"/>
        </w:rPr>
        <w:t>Vásquez</w:t>
      </w:r>
      <w:proofErr w:type="spellEnd"/>
      <w:r w:rsidRPr="00673895">
        <w:rPr>
          <w:sz w:val="16"/>
          <w:szCs w:val="16"/>
        </w:rPr>
        <w:t>, is no longer giving interviews, his office said, after one of the groups threatened him for speaking out.</w:t>
      </w:r>
      <w:r>
        <w:rPr>
          <w:sz w:val="16"/>
          <w:szCs w:val="16"/>
        </w:rPr>
        <w:t xml:space="preserve"> </w:t>
      </w:r>
      <w:r w:rsidRPr="00673895">
        <w:rPr>
          <w:sz w:val="16"/>
          <w:szCs w:val="16"/>
        </w:rPr>
        <w:t xml:space="preserve">So far this year, the Sonora state police has reported 38 homicides just in the </w:t>
      </w:r>
      <w:proofErr w:type="spellStart"/>
      <w:r w:rsidRPr="00673895">
        <w:rPr>
          <w:sz w:val="16"/>
          <w:szCs w:val="16"/>
        </w:rPr>
        <w:t>Sonoyta</w:t>
      </w:r>
      <w:proofErr w:type="spellEnd"/>
      <w:r w:rsidRPr="00673895">
        <w:rPr>
          <w:sz w:val="16"/>
          <w:szCs w:val="16"/>
        </w:rPr>
        <w:t xml:space="preserve"> area — with a population of about 18,000 — with another five wounded. May was the deadliest month, with 15 dead and another one injured, Sonora police data analyzed by the Arizona Daily Star show.</w:t>
      </w:r>
      <w:r>
        <w:rPr>
          <w:sz w:val="16"/>
          <w:szCs w:val="16"/>
        </w:rPr>
        <w:t xml:space="preserve"> </w:t>
      </w:r>
      <w:r w:rsidRPr="00673895">
        <w:rPr>
          <w:sz w:val="16"/>
          <w:szCs w:val="16"/>
        </w:rPr>
        <w:t xml:space="preserve">And those are just the officially reported numbers. By other accounts, it was 22 dead — including six burned bodies — and at least a handful of others </w:t>
      </w:r>
      <w:proofErr w:type="spellStart"/>
      <w:r w:rsidRPr="00673895">
        <w:rPr>
          <w:sz w:val="16"/>
          <w:szCs w:val="16"/>
        </w:rPr>
        <w:t>injured.There</w:t>
      </w:r>
      <w:proofErr w:type="spellEnd"/>
      <w:r w:rsidRPr="00673895">
        <w:rPr>
          <w:sz w:val="16"/>
          <w:szCs w:val="16"/>
        </w:rPr>
        <w:t xml:space="preserve"> have also been gun battles between the Sonora state police and gunmen that have resulted in at least another 14 dead.</w:t>
      </w:r>
      <w:r>
        <w:rPr>
          <w:sz w:val="16"/>
          <w:szCs w:val="16"/>
        </w:rPr>
        <w:t xml:space="preserve"> </w:t>
      </w:r>
      <w:r w:rsidRPr="006B48D1">
        <w:rPr>
          <w:rStyle w:val="StyleUnderline"/>
        </w:rPr>
        <w:t>Local residents talk of many others who are missing and unaccounted for.</w:t>
      </w:r>
      <w:r>
        <w:rPr>
          <w:sz w:val="16"/>
          <w:szCs w:val="16"/>
        </w:rPr>
        <w:t xml:space="preserve"> </w:t>
      </w:r>
      <w:r w:rsidRPr="00673895">
        <w:rPr>
          <w:sz w:val="16"/>
          <w:szCs w:val="16"/>
        </w:rPr>
        <w:t xml:space="preserve">Another 14 people have died in neighboring </w:t>
      </w:r>
      <w:proofErr w:type="spellStart"/>
      <w:r w:rsidRPr="00673895">
        <w:rPr>
          <w:sz w:val="16"/>
          <w:szCs w:val="16"/>
        </w:rPr>
        <w:t>Caborca</w:t>
      </w:r>
      <w:proofErr w:type="spellEnd"/>
      <w:r w:rsidRPr="00673895">
        <w:rPr>
          <w:sz w:val="16"/>
          <w:szCs w:val="16"/>
        </w:rPr>
        <w:t>, plus 11 injured — including four state police officers.</w:t>
      </w:r>
      <w:r>
        <w:rPr>
          <w:sz w:val="16"/>
          <w:szCs w:val="16"/>
        </w:rPr>
        <w:t xml:space="preserve"> </w:t>
      </w:r>
      <w:r w:rsidRPr="00673895">
        <w:rPr>
          <w:sz w:val="16"/>
          <w:szCs w:val="16"/>
        </w:rPr>
        <w:t xml:space="preserve">Most recently, </w:t>
      </w:r>
      <w:r w:rsidRPr="006B48D1">
        <w:rPr>
          <w:rStyle w:val="StyleUnderline"/>
        </w:rPr>
        <w:t xml:space="preserve">more than a dozen Central American immigrants were rescued near a ranch on the town's outskirts, close </w:t>
      </w:r>
      <w:proofErr w:type="gramStart"/>
      <w:r w:rsidRPr="006B48D1">
        <w:rPr>
          <w:rStyle w:val="StyleUnderline"/>
        </w:rPr>
        <w:t>to  the</w:t>
      </w:r>
      <w:proofErr w:type="gramEnd"/>
      <w:r w:rsidRPr="006B48D1">
        <w:rPr>
          <w:rStyle w:val="StyleUnderline"/>
        </w:rPr>
        <w:t xml:space="preserve"> U.S. border</w:t>
      </w:r>
      <w:r w:rsidRPr="00673895">
        <w:rPr>
          <w:sz w:val="16"/>
          <w:szCs w:val="16"/>
        </w:rPr>
        <w:t>. State police reported three dead, including two men found inside torched vehicles and a woman with gunshot wounds.</w:t>
      </w:r>
      <w:r>
        <w:rPr>
          <w:sz w:val="16"/>
          <w:szCs w:val="16"/>
        </w:rPr>
        <w:t xml:space="preserve"> </w:t>
      </w:r>
      <w:r w:rsidRPr="00673895">
        <w:rPr>
          <w:sz w:val="16"/>
          <w:szCs w:val="16"/>
        </w:rPr>
        <w:t>“From what we can tell, migrants were using one of the drug routes,” said Erica Curry, a Phoenix spokeswoman with the Drug Enforcement Administration. “We believe they were attacked because drug traffickers don’t want that kind of attention.”</w:t>
      </w:r>
      <w:r>
        <w:rPr>
          <w:sz w:val="16"/>
          <w:szCs w:val="16"/>
        </w:rPr>
        <w:t xml:space="preserve"> </w:t>
      </w:r>
      <w:r w:rsidRPr="006B48D1">
        <w:rPr>
          <w:rStyle w:val="StyleUnderline"/>
        </w:rPr>
        <w:t>The recent violence across the border is due to fighting between cells of</w:t>
      </w:r>
      <w:r w:rsidRPr="00673895">
        <w:rPr>
          <w:sz w:val="16"/>
          <w:szCs w:val="16"/>
        </w:rPr>
        <w:t xml:space="preserve"> the Sinaloa </w:t>
      </w:r>
      <w:r w:rsidRPr="006B48D1">
        <w:rPr>
          <w:rStyle w:val="StyleUnderline"/>
        </w:rPr>
        <w:t>cartel</w:t>
      </w:r>
      <w:r w:rsidRPr="00673895">
        <w:rPr>
          <w:sz w:val="16"/>
          <w:szCs w:val="16"/>
        </w:rPr>
        <w:t xml:space="preserve"> known as “Los Memos” and “Los Salazar.”</w:t>
      </w:r>
      <w:r>
        <w:rPr>
          <w:sz w:val="16"/>
          <w:szCs w:val="16"/>
        </w:rPr>
        <w:t xml:space="preserve"> </w:t>
      </w:r>
      <w:r w:rsidRPr="009C0F63">
        <w:rPr>
          <w:rStyle w:val="StyleUnderline"/>
        </w:rPr>
        <w:t>Violence</w:t>
      </w:r>
      <w:r w:rsidRPr="00673895">
        <w:rPr>
          <w:sz w:val="16"/>
          <w:szCs w:val="16"/>
        </w:rPr>
        <w:t xml:space="preserve"> in the </w:t>
      </w:r>
      <w:proofErr w:type="spellStart"/>
      <w:r w:rsidRPr="00673895">
        <w:rPr>
          <w:sz w:val="16"/>
          <w:szCs w:val="16"/>
        </w:rPr>
        <w:t>Sonoyta</w:t>
      </w:r>
      <w:proofErr w:type="spellEnd"/>
      <w:r w:rsidRPr="00673895">
        <w:rPr>
          <w:sz w:val="16"/>
          <w:szCs w:val="16"/>
        </w:rPr>
        <w:t xml:space="preserve"> area </w:t>
      </w:r>
      <w:r w:rsidRPr="009C0F63">
        <w:rPr>
          <w:rStyle w:val="StyleUnderline"/>
        </w:rPr>
        <w:t>began to spike</w:t>
      </w:r>
      <w:r w:rsidRPr="00673895">
        <w:rPr>
          <w:sz w:val="16"/>
          <w:szCs w:val="16"/>
        </w:rPr>
        <w:t xml:space="preserve"> in January </w:t>
      </w:r>
      <w:r w:rsidRPr="003B4F85">
        <w:rPr>
          <w:rStyle w:val="StyleUnderline"/>
        </w:rPr>
        <w:t>over</w:t>
      </w:r>
      <w:r w:rsidRPr="00673895">
        <w:rPr>
          <w:sz w:val="16"/>
          <w:szCs w:val="16"/>
        </w:rPr>
        <w:t xml:space="preserve"> Los Memos' </w:t>
      </w:r>
      <w:r w:rsidRPr="003B4F85">
        <w:rPr>
          <w:rStyle w:val="StyleUnderline"/>
        </w:rPr>
        <w:t>attempt to take control over the</w:t>
      </w:r>
      <w:r w:rsidRPr="00673895">
        <w:rPr>
          <w:sz w:val="16"/>
          <w:szCs w:val="16"/>
        </w:rPr>
        <w:t xml:space="preserve"> </w:t>
      </w:r>
      <w:proofErr w:type="spellStart"/>
      <w:r w:rsidRPr="00673895">
        <w:rPr>
          <w:sz w:val="16"/>
          <w:szCs w:val="16"/>
        </w:rPr>
        <w:t>Sonoyta</w:t>
      </w:r>
      <w:proofErr w:type="spellEnd"/>
      <w:r w:rsidRPr="00673895">
        <w:rPr>
          <w:sz w:val="16"/>
          <w:szCs w:val="16"/>
        </w:rPr>
        <w:t xml:space="preserve"> plaza and all </w:t>
      </w:r>
      <w:r w:rsidRPr="003B4F85">
        <w:rPr>
          <w:rStyle w:val="StyleUnderline"/>
        </w:rPr>
        <w:t>drug smuggling routes.</w:t>
      </w:r>
      <w:r w:rsidRPr="00673895">
        <w:rPr>
          <w:sz w:val="16"/>
          <w:szCs w:val="16"/>
        </w:rPr>
        <w:t xml:space="preserve"> </w:t>
      </w:r>
      <w:r w:rsidRPr="00725692">
        <w:rPr>
          <w:rStyle w:val="StyleUnderline"/>
        </w:rPr>
        <w:t>It's the most intense fighting since early 2009</w:t>
      </w:r>
      <w:r w:rsidRPr="00673895">
        <w:rPr>
          <w:sz w:val="16"/>
          <w:szCs w:val="16"/>
        </w:rPr>
        <w:t xml:space="preserve">, when 12 dismembered bodies were found in an abandoned vehicle along the </w:t>
      </w:r>
      <w:proofErr w:type="spellStart"/>
      <w:r w:rsidRPr="00673895">
        <w:rPr>
          <w:sz w:val="16"/>
          <w:szCs w:val="16"/>
        </w:rPr>
        <w:t>Caborca-Sonoyta</w:t>
      </w:r>
      <w:proofErr w:type="spellEnd"/>
      <w:r w:rsidRPr="00673895">
        <w:rPr>
          <w:sz w:val="16"/>
          <w:szCs w:val="16"/>
        </w:rPr>
        <w:t xml:space="preserve"> highway, with a </w:t>
      </w:r>
      <w:proofErr w:type="spellStart"/>
      <w:r w:rsidRPr="00673895">
        <w:rPr>
          <w:sz w:val="16"/>
          <w:szCs w:val="16"/>
        </w:rPr>
        <w:t>narco</w:t>
      </w:r>
      <w:proofErr w:type="spellEnd"/>
      <w:r w:rsidRPr="00673895">
        <w:rPr>
          <w:sz w:val="16"/>
          <w:szCs w:val="16"/>
        </w:rPr>
        <w:t xml:space="preserve"> message saying the Sinaloa Cartel was taking over the plaza.</w:t>
      </w:r>
      <w:r>
        <w:rPr>
          <w:sz w:val="16"/>
          <w:szCs w:val="16"/>
        </w:rPr>
        <w:t xml:space="preserve"> </w:t>
      </w:r>
      <w:r w:rsidRPr="00673895">
        <w:rPr>
          <w:sz w:val="16"/>
          <w:szCs w:val="16"/>
        </w:rPr>
        <w:t xml:space="preserve">The latest round started in March, Curry said. The Sonora state police reported 10 deaths in the </w:t>
      </w:r>
      <w:proofErr w:type="spellStart"/>
      <w:r w:rsidRPr="00673895">
        <w:rPr>
          <w:sz w:val="16"/>
          <w:szCs w:val="16"/>
        </w:rPr>
        <w:t>Sonoyta</w:t>
      </w:r>
      <w:proofErr w:type="spellEnd"/>
      <w:r w:rsidRPr="00673895">
        <w:rPr>
          <w:sz w:val="16"/>
          <w:szCs w:val="16"/>
        </w:rPr>
        <w:t xml:space="preserve"> area that month, including a soldier who was patrolling a rural area when he and his partner — who survived — came under attack.</w:t>
      </w:r>
      <w:r>
        <w:rPr>
          <w:sz w:val="16"/>
          <w:szCs w:val="16"/>
        </w:rPr>
        <w:t xml:space="preserve"> </w:t>
      </w:r>
      <w:r w:rsidRPr="00673895">
        <w:rPr>
          <w:sz w:val="16"/>
          <w:szCs w:val="16"/>
        </w:rPr>
        <w:t xml:space="preserve">The Sinaloa cartel has decentralized </w:t>
      </w:r>
      <w:r w:rsidRPr="003B4F85">
        <w:rPr>
          <w:sz w:val="16"/>
          <w:szCs w:val="16"/>
        </w:rPr>
        <w:t xml:space="preserve">over the past few years, leading to sporadic, violent power struggles between plaza bosses in </w:t>
      </w:r>
      <w:r w:rsidRPr="00673895">
        <w:rPr>
          <w:sz w:val="16"/>
          <w:szCs w:val="16"/>
        </w:rPr>
        <w:t xml:space="preserve">northern Sonora, said Tristan Reed, a security analyst for the Austin-based global intelligence firm </w:t>
      </w:r>
      <w:proofErr w:type="spellStart"/>
      <w:r w:rsidRPr="00673895">
        <w:rPr>
          <w:sz w:val="16"/>
          <w:szCs w:val="16"/>
        </w:rPr>
        <w:t>Stratfor</w:t>
      </w:r>
      <w:proofErr w:type="spellEnd"/>
      <w:r w:rsidRPr="00673895">
        <w:rPr>
          <w:sz w:val="16"/>
          <w:szCs w:val="16"/>
        </w:rPr>
        <w:t>. Also, several top leaders of the cartel were arrested, creating a power vacuum.</w:t>
      </w:r>
      <w:r>
        <w:rPr>
          <w:sz w:val="16"/>
          <w:szCs w:val="16"/>
        </w:rPr>
        <w:t xml:space="preserve"> </w:t>
      </w:r>
      <w:r w:rsidRPr="00673895">
        <w:rPr>
          <w:sz w:val="16"/>
          <w:szCs w:val="16"/>
        </w:rPr>
        <w:t xml:space="preserve">On Sept. 6, 2012, Mexican police arrested </w:t>
      </w:r>
      <w:proofErr w:type="spellStart"/>
      <w:r w:rsidRPr="00673895">
        <w:rPr>
          <w:sz w:val="16"/>
          <w:szCs w:val="16"/>
        </w:rPr>
        <w:t>Adelmo</w:t>
      </w:r>
      <w:proofErr w:type="spellEnd"/>
      <w:r w:rsidRPr="00673895">
        <w:rPr>
          <w:sz w:val="16"/>
          <w:szCs w:val="16"/>
        </w:rPr>
        <w:t xml:space="preserve"> </w:t>
      </w:r>
      <w:proofErr w:type="spellStart"/>
      <w:r w:rsidRPr="00673895">
        <w:rPr>
          <w:sz w:val="16"/>
          <w:szCs w:val="16"/>
        </w:rPr>
        <w:t>Niebla</w:t>
      </w:r>
      <w:proofErr w:type="spellEnd"/>
      <w:r w:rsidRPr="00673895">
        <w:rPr>
          <w:sz w:val="16"/>
          <w:szCs w:val="16"/>
        </w:rPr>
        <w:t xml:space="preserve"> González, the suspected leader of “Los Memos” </w:t>
      </w:r>
      <w:r w:rsidRPr="00725692">
        <w:rPr>
          <w:rStyle w:val="StyleUnderline"/>
        </w:rPr>
        <w:t>and presumed to be in charge of bringing weapons into the US and transporting marijuana, meth and cocaine</w:t>
      </w:r>
      <w:r w:rsidRPr="00673895">
        <w:rPr>
          <w:sz w:val="16"/>
          <w:szCs w:val="16"/>
        </w:rPr>
        <w:t xml:space="preserve"> </w:t>
      </w:r>
      <w:r w:rsidRPr="003B4F85">
        <w:rPr>
          <w:sz w:val="10"/>
          <w:szCs w:val="10"/>
        </w:rPr>
        <w:t xml:space="preserve">from Sonora to Maricopa County. "El Memo" came to power with help from </w:t>
      </w:r>
      <w:proofErr w:type="spellStart"/>
      <w:r w:rsidRPr="003B4F85">
        <w:rPr>
          <w:sz w:val="10"/>
          <w:szCs w:val="10"/>
        </w:rPr>
        <w:t>Joaquín</w:t>
      </w:r>
      <w:proofErr w:type="spellEnd"/>
      <w:r w:rsidRPr="003B4F85">
        <w:rPr>
          <w:sz w:val="10"/>
          <w:szCs w:val="10"/>
        </w:rPr>
        <w:t xml:space="preserve"> “El </w:t>
      </w:r>
      <w:proofErr w:type="spellStart"/>
      <w:r w:rsidRPr="003B4F85">
        <w:rPr>
          <w:sz w:val="10"/>
          <w:szCs w:val="10"/>
        </w:rPr>
        <w:t>Chapo</w:t>
      </w:r>
      <w:proofErr w:type="spellEnd"/>
      <w:r w:rsidRPr="003B4F85">
        <w:rPr>
          <w:sz w:val="10"/>
          <w:szCs w:val="10"/>
        </w:rPr>
        <w:t xml:space="preserve">” </w:t>
      </w:r>
      <w:proofErr w:type="spellStart"/>
      <w:r w:rsidRPr="003B4F85">
        <w:rPr>
          <w:sz w:val="10"/>
          <w:szCs w:val="10"/>
        </w:rPr>
        <w:t>Guzmán</w:t>
      </w:r>
      <w:proofErr w:type="spellEnd"/>
      <w:r w:rsidRPr="003B4F85">
        <w:rPr>
          <w:sz w:val="10"/>
          <w:szCs w:val="10"/>
        </w:rPr>
        <w:t xml:space="preserve">, the head of the Sinaloa cartel who was arrested in February 2014. He and his two bodyguards escaped a Sinaloa prison in 2014 through a tunnel that was dug into the prison from the outside. A few months after that arrest, in November 2012, Mexican soldiers arrested </w:t>
      </w:r>
      <w:proofErr w:type="spellStart"/>
      <w:r w:rsidRPr="003B4F85">
        <w:rPr>
          <w:sz w:val="10"/>
          <w:szCs w:val="10"/>
        </w:rPr>
        <w:t>Jesús</w:t>
      </w:r>
      <w:proofErr w:type="spellEnd"/>
      <w:r w:rsidRPr="003B4F85">
        <w:rPr>
          <w:sz w:val="10"/>
          <w:szCs w:val="10"/>
        </w:rPr>
        <w:t xml:space="preserve"> Alfredo Salazar </w:t>
      </w:r>
      <w:proofErr w:type="spellStart"/>
      <w:r w:rsidRPr="003B4F85">
        <w:rPr>
          <w:sz w:val="10"/>
          <w:szCs w:val="10"/>
        </w:rPr>
        <w:t>Ramírez</w:t>
      </w:r>
      <w:proofErr w:type="spellEnd"/>
      <w:r w:rsidRPr="003B4F85">
        <w:rPr>
          <w:sz w:val="10"/>
          <w:szCs w:val="10"/>
        </w:rPr>
        <w:t xml:space="preserve">, the leader of “Los Salazar,” in the state of Mexico. Salazar, who came to power after his father was arrested in 2011, was said to be responsible for cultivating, transporting and smuggling marijuana through Sonora and a western sliver of Chihuahua into the United States. He was also an important lieutenant of El </w:t>
      </w:r>
      <w:proofErr w:type="spellStart"/>
      <w:r w:rsidRPr="003B4F85">
        <w:rPr>
          <w:sz w:val="10"/>
          <w:szCs w:val="10"/>
        </w:rPr>
        <w:t>Chapo</w:t>
      </w:r>
      <w:proofErr w:type="spellEnd"/>
      <w:r w:rsidRPr="003B4F85">
        <w:rPr>
          <w:sz w:val="10"/>
          <w:szCs w:val="10"/>
        </w:rPr>
        <w:t xml:space="preserve"> </w:t>
      </w:r>
      <w:proofErr w:type="spellStart"/>
      <w:r w:rsidRPr="003B4F85">
        <w:rPr>
          <w:sz w:val="10"/>
          <w:szCs w:val="10"/>
        </w:rPr>
        <w:t>Guzmán</w:t>
      </w:r>
      <w:proofErr w:type="spellEnd"/>
      <w:r w:rsidRPr="003B4F85">
        <w:rPr>
          <w:sz w:val="10"/>
          <w:szCs w:val="10"/>
        </w:rPr>
        <w:t xml:space="preserve">. In 2013, Puerto </w:t>
      </w:r>
      <w:proofErr w:type="spellStart"/>
      <w:r w:rsidRPr="003B4F85">
        <w:rPr>
          <w:sz w:val="10"/>
          <w:szCs w:val="10"/>
        </w:rPr>
        <w:t>Peñasco</w:t>
      </w:r>
      <w:proofErr w:type="spellEnd"/>
      <w:r w:rsidRPr="003B4F85">
        <w:rPr>
          <w:sz w:val="10"/>
          <w:szCs w:val="10"/>
        </w:rPr>
        <w:t xml:space="preserve"> was the scene of an hours-long battle between drug cartel gunmen and the Mexican federal police, who allegedly killed Gonzalo </w:t>
      </w:r>
      <w:proofErr w:type="spellStart"/>
      <w:r w:rsidRPr="003B4F85">
        <w:rPr>
          <w:sz w:val="10"/>
          <w:szCs w:val="10"/>
        </w:rPr>
        <w:t>Inzunza</w:t>
      </w:r>
      <w:proofErr w:type="spellEnd"/>
      <w:r w:rsidRPr="003B4F85">
        <w:rPr>
          <w:sz w:val="10"/>
          <w:szCs w:val="10"/>
        </w:rPr>
        <w:t xml:space="preserve">, also known as El Macho Prieto and a top lieutenant of the Sinaloa cartel. The body was never recovered. “Macho Prieto was involved in one of the first signs of Sinaloa infighting we are still seeing going on,” Reed said. Sonora has always been a key place for traffickers. To the south and east, in neighboring Sinaloa and </w:t>
      </w:r>
      <w:proofErr w:type="spellStart"/>
      <w:r w:rsidRPr="003B4F85">
        <w:rPr>
          <w:sz w:val="10"/>
          <w:szCs w:val="10"/>
        </w:rPr>
        <w:t>Chihuaha</w:t>
      </w:r>
      <w:proofErr w:type="spellEnd"/>
      <w:r w:rsidRPr="003B4F85">
        <w:rPr>
          <w:sz w:val="10"/>
          <w:szCs w:val="10"/>
        </w:rPr>
        <w:t xml:space="preserve"> — and somewhat within Sonora, too — is significant drug production including opium poppies, marijuana and meth. To the north, the border is more porous than in other places and far more desolate. Across the border from </w:t>
      </w:r>
      <w:proofErr w:type="spellStart"/>
      <w:r w:rsidRPr="003B4F85">
        <w:rPr>
          <w:sz w:val="10"/>
          <w:szCs w:val="10"/>
        </w:rPr>
        <w:t>Sonoyta</w:t>
      </w:r>
      <w:proofErr w:type="spellEnd"/>
      <w:r w:rsidRPr="003B4F85">
        <w:rPr>
          <w:sz w:val="10"/>
          <w:szCs w:val="10"/>
        </w:rPr>
        <w:t xml:space="preserve"> is Organ Pipe Cactus National Monument, 330,000 acres of public land, and further east is the Tohono </w:t>
      </w:r>
      <w:proofErr w:type="spellStart"/>
      <w:r w:rsidRPr="003B4F85">
        <w:rPr>
          <w:sz w:val="10"/>
          <w:szCs w:val="10"/>
        </w:rPr>
        <w:t>O’Odham</w:t>
      </w:r>
      <w:proofErr w:type="spellEnd"/>
      <w:r w:rsidRPr="003B4F85">
        <w:rPr>
          <w:sz w:val="10"/>
          <w:szCs w:val="10"/>
        </w:rPr>
        <w:t xml:space="preserve"> Nation, a reservation about the size of Connecticut. “There’s nothing but desert for miles and miles,” said the DEA’s Curry. “It’s, unfortunately, one of our biggest vulnerabilities for drug trafficking.” On the Mexican side, it’s all agriculture, cattle ranching and sparsely populated rural communities. Most drug shipments are believed to arrive in Puerto </w:t>
      </w:r>
      <w:proofErr w:type="spellStart"/>
      <w:r w:rsidRPr="003B4F85">
        <w:rPr>
          <w:sz w:val="10"/>
          <w:szCs w:val="10"/>
        </w:rPr>
        <w:t>Peñasco</w:t>
      </w:r>
      <w:proofErr w:type="spellEnd"/>
      <w:r w:rsidRPr="003B4F85">
        <w:rPr>
          <w:sz w:val="10"/>
          <w:szCs w:val="10"/>
        </w:rPr>
        <w:t xml:space="preserve">. From there they go east to Agua </w:t>
      </w:r>
      <w:proofErr w:type="spellStart"/>
      <w:r w:rsidRPr="003B4F85">
        <w:rPr>
          <w:sz w:val="10"/>
          <w:szCs w:val="10"/>
        </w:rPr>
        <w:t>Prieta</w:t>
      </w:r>
      <w:proofErr w:type="spellEnd"/>
      <w:r w:rsidRPr="003B4F85">
        <w:rPr>
          <w:sz w:val="10"/>
          <w:szCs w:val="10"/>
        </w:rPr>
        <w:t xml:space="preserve">, </w:t>
      </w:r>
      <w:proofErr w:type="spellStart"/>
      <w:r w:rsidRPr="003B4F85">
        <w:rPr>
          <w:sz w:val="10"/>
          <w:szCs w:val="10"/>
        </w:rPr>
        <w:t>Sonoyta</w:t>
      </w:r>
      <w:proofErr w:type="spellEnd"/>
      <w:r w:rsidRPr="003B4F85">
        <w:rPr>
          <w:sz w:val="10"/>
          <w:szCs w:val="10"/>
        </w:rPr>
        <w:t xml:space="preserve">, San Luis Río Colorado, Nogales or are shipped by foot north through the desert, where there is less law enforcement, </w:t>
      </w:r>
      <w:proofErr w:type="spellStart"/>
      <w:r w:rsidRPr="003B4F85">
        <w:rPr>
          <w:sz w:val="10"/>
          <w:szCs w:val="10"/>
        </w:rPr>
        <w:t>Stratfor</w:t>
      </w:r>
      <w:proofErr w:type="spellEnd"/>
      <w:r w:rsidRPr="003B4F85">
        <w:rPr>
          <w:sz w:val="10"/>
          <w:szCs w:val="10"/>
        </w:rPr>
        <w:t xml:space="preserve"> has reported. The western corridor of the Border Patrol’s Tucson sector has been the busiest for some years now. More than 60 percent of the marijuana seized in the sector is in this area. Mexican federal authorities have destroyed and seized thousands of pounds of marijuana and had several major seizures of meth, primarily found inside tractor trailers headed to Tijuana and Mexicali. For a drug trafficker, it’s almost impossible to avoid Sonora, Reed said, whether it is to cross drugs directly into the United States or to transport them further west to Baja California. “Drugs and people are transported from Mexico to the United States while weapons and money come from the United States to Mexico,” said Sonora State Attorney Carlos Navarro </w:t>
      </w:r>
      <w:proofErr w:type="spellStart"/>
      <w:r w:rsidRPr="003B4F85">
        <w:rPr>
          <w:sz w:val="10"/>
          <w:szCs w:val="10"/>
        </w:rPr>
        <w:t>Sugich</w:t>
      </w:r>
      <w:proofErr w:type="spellEnd"/>
      <w:r w:rsidRPr="003B4F85">
        <w:rPr>
          <w:sz w:val="10"/>
          <w:szCs w:val="10"/>
        </w:rPr>
        <w:t xml:space="preserve">, who oversees the state’s investigative police. The complexities of the area make it essentially a paradise for the cartels, </w:t>
      </w:r>
      <w:proofErr w:type="spellStart"/>
      <w:r w:rsidRPr="003B4F85">
        <w:rPr>
          <w:sz w:val="10"/>
          <w:szCs w:val="10"/>
        </w:rPr>
        <w:t>Sugich</w:t>
      </w:r>
      <w:proofErr w:type="spellEnd"/>
      <w:r w:rsidRPr="003B4F85">
        <w:rPr>
          <w:sz w:val="10"/>
          <w:szCs w:val="10"/>
        </w:rPr>
        <w:t xml:space="preserve"> said. But the violence in </w:t>
      </w:r>
      <w:proofErr w:type="spellStart"/>
      <w:r w:rsidRPr="003B4F85">
        <w:rPr>
          <w:sz w:val="10"/>
          <w:szCs w:val="10"/>
        </w:rPr>
        <w:t>Sonoyta</w:t>
      </w:r>
      <w:proofErr w:type="spellEnd"/>
      <w:r w:rsidRPr="003B4F85">
        <w:rPr>
          <w:sz w:val="10"/>
          <w:szCs w:val="10"/>
        </w:rPr>
        <w:t xml:space="preserve"> is not representative of what’s happening in the rest of the state. </w:t>
      </w:r>
      <w:proofErr w:type="spellStart"/>
      <w:r w:rsidRPr="003B4F85">
        <w:rPr>
          <w:sz w:val="10"/>
          <w:szCs w:val="10"/>
        </w:rPr>
        <w:t>Sonoyta</w:t>
      </w:r>
      <w:proofErr w:type="spellEnd"/>
      <w:r w:rsidRPr="003B4F85">
        <w:rPr>
          <w:sz w:val="10"/>
          <w:szCs w:val="10"/>
        </w:rPr>
        <w:t xml:space="preserve"> has seen nearly twice as many homicides since last year — 38 so far in 2015 versus 16 for the same period in 2014, he said. The state’s overall number of homicides feel during the same period, from 275 to 200. The three levels of government are working together to bring peace back to the region. </w:t>
      </w:r>
      <w:proofErr w:type="spellStart"/>
      <w:r w:rsidRPr="003B4F85">
        <w:rPr>
          <w:sz w:val="10"/>
          <w:szCs w:val="10"/>
        </w:rPr>
        <w:t>Sonoyta</w:t>
      </w:r>
      <w:proofErr w:type="spellEnd"/>
      <w:r w:rsidRPr="003B4F85">
        <w:rPr>
          <w:sz w:val="10"/>
          <w:szCs w:val="10"/>
        </w:rPr>
        <w:t xml:space="preserve"> only has about 20 police officers, but with all levels of government included, more than 100 law enforcement personnel patrol the area. “I don’t care if the criminal groups get along or not,” Navarro said, “no one has a reason to be killing each </w:t>
      </w:r>
      <w:proofErr w:type="spellStart"/>
      <w:r w:rsidRPr="003B4F85">
        <w:rPr>
          <w:sz w:val="10"/>
          <w:szCs w:val="10"/>
        </w:rPr>
        <w:t>other.”At</w:t>
      </w:r>
      <w:proofErr w:type="spellEnd"/>
      <w:r w:rsidRPr="003B4F85">
        <w:rPr>
          <w:sz w:val="10"/>
          <w:szCs w:val="10"/>
        </w:rPr>
        <w:t xml:space="preserve"> the scene, officials have found AK-47s and AR-15 rifles, shotguns and ammunition. Some of the dead were found wearing camouflage clothing and tactical vests. Those identified have been from Sonora and from neighboring states including Sinaloa and Chihuahua. One day in May, a fight broke out, and Cortez, the mother of three, told her kids to get on the floor. They grabbed at her legs and pleaded with her to lie down with them, but she kept watch. “Don’t get up,” she demanded as she peeked through the bedroom window. “I have to make sure they’re not coming this way.” As soon as the fighting was over, she grabbed a change of clothes for each child and fled to her sister’s home in </w:t>
      </w:r>
      <w:proofErr w:type="spellStart"/>
      <w:r w:rsidRPr="003B4F85">
        <w:rPr>
          <w:sz w:val="10"/>
          <w:szCs w:val="10"/>
        </w:rPr>
        <w:t>Sonoyta</w:t>
      </w:r>
      <w:proofErr w:type="spellEnd"/>
      <w:r w:rsidRPr="003B4F85">
        <w:rPr>
          <w:sz w:val="10"/>
          <w:szCs w:val="10"/>
        </w:rPr>
        <w:t xml:space="preserve">. She was there for almost two weeks. She didn’t want to overstay her welcome, she said, but she doesn’t want to live in </w:t>
      </w:r>
      <w:proofErr w:type="spellStart"/>
      <w:r w:rsidRPr="003B4F85">
        <w:rPr>
          <w:sz w:val="10"/>
          <w:szCs w:val="10"/>
        </w:rPr>
        <w:t>Desierto</w:t>
      </w:r>
      <w:proofErr w:type="spellEnd"/>
      <w:r w:rsidRPr="003B4F85">
        <w:rPr>
          <w:sz w:val="10"/>
          <w:szCs w:val="10"/>
        </w:rPr>
        <w:t xml:space="preserve"> de Sonora anymore. If she has to leave the house and can’t take the children with her, she tells them to lock themselves in and not open the door to anyone. Her son Joel, 13, said only a handful of children have gone back to school. Many fled to other cities, even other states. Joel likes his home, he said, but only when bad things don’t happen. He knows </w:t>
      </w:r>
      <w:proofErr w:type="spellStart"/>
      <w:r w:rsidRPr="003B4F85">
        <w:rPr>
          <w:sz w:val="10"/>
          <w:szCs w:val="10"/>
        </w:rPr>
        <w:t>sicarios</w:t>
      </w:r>
      <w:proofErr w:type="spellEnd"/>
      <w:r w:rsidRPr="003B4F85">
        <w:rPr>
          <w:sz w:val="10"/>
          <w:szCs w:val="10"/>
        </w:rPr>
        <w:t xml:space="preserve">, people who kill each other, are in the area “There was a killing over there, and over there,” he says pointing to different locations. His mother is still afraid. “Every little sound wakes me up at night,” she said. Juan Ortega, 65, was at home when shooting broke out on his street. He and his wife, </w:t>
      </w:r>
      <w:proofErr w:type="spellStart"/>
      <w:r w:rsidRPr="003B4F85">
        <w:rPr>
          <w:sz w:val="10"/>
          <w:szCs w:val="10"/>
        </w:rPr>
        <w:t>María</w:t>
      </w:r>
      <w:proofErr w:type="spellEnd"/>
      <w:r w:rsidRPr="003B4F85">
        <w:rPr>
          <w:sz w:val="10"/>
          <w:szCs w:val="10"/>
        </w:rPr>
        <w:t xml:space="preserve"> Hernández, ran inside and hid under their bed, he said. The bullets sounded like hail hitting the tin roof. The couple worked in the nearby cotton and asparagus fields until they could no longer do so because of their age. Now they run a small snack stand outside their home, where neighborhood children go for their daily treat of potato chips, juices and Mexican candy. The day of the shootout, they packed a suitcase, grabbed their pit bull, Rocky, and headed to </w:t>
      </w:r>
      <w:proofErr w:type="spellStart"/>
      <w:r w:rsidRPr="003B4F85">
        <w:rPr>
          <w:sz w:val="10"/>
          <w:szCs w:val="10"/>
        </w:rPr>
        <w:t>Sonoyta</w:t>
      </w:r>
      <w:proofErr w:type="spellEnd"/>
      <w:r w:rsidRPr="003B4F85">
        <w:rPr>
          <w:sz w:val="10"/>
          <w:szCs w:val="10"/>
        </w:rPr>
        <w:t xml:space="preserve">, where they stayed a few days with a relative. “We were last ones to leave and first ones to come back.” Ortega said. </w:t>
      </w:r>
      <w:proofErr w:type="spellStart"/>
      <w:r w:rsidRPr="003B4F85">
        <w:rPr>
          <w:sz w:val="10"/>
          <w:szCs w:val="10"/>
        </w:rPr>
        <w:t>Desierto</w:t>
      </w:r>
      <w:proofErr w:type="spellEnd"/>
      <w:r w:rsidRPr="003B4F85">
        <w:rPr>
          <w:sz w:val="10"/>
          <w:szCs w:val="10"/>
        </w:rPr>
        <w:t xml:space="preserve"> de Sonora has been their home for 42 years. We didn’t want to leave our little house,” he said. “This is all we have.” </w:t>
      </w:r>
      <w:proofErr w:type="spellStart"/>
      <w:r w:rsidRPr="003B4F85">
        <w:rPr>
          <w:sz w:val="10"/>
          <w:szCs w:val="10"/>
        </w:rPr>
        <w:t>Desierto</w:t>
      </w:r>
      <w:proofErr w:type="spellEnd"/>
      <w:r w:rsidRPr="003B4F85">
        <w:rPr>
          <w:sz w:val="10"/>
          <w:szCs w:val="10"/>
        </w:rPr>
        <w:t xml:space="preserve"> de Sonora is an </w:t>
      </w:r>
      <w:proofErr w:type="spellStart"/>
      <w:r w:rsidRPr="003B4F85">
        <w:rPr>
          <w:sz w:val="10"/>
          <w:szCs w:val="10"/>
        </w:rPr>
        <w:t>ejido</w:t>
      </w:r>
      <w:proofErr w:type="spellEnd"/>
      <w:r w:rsidRPr="003B4F85">
        <w:rPr>
          <w:sz w:val="10"/>
          <w:szCs w:val="10"/>
        </w:rPr>
        <w:t xml:space="preserve">, communal land owned by the people. Many came decades ago from other states to work in the fields and never left. They had children and their children had children. With about 200 hundred houses, it is home to 1,200 people. This is a place where people look out for each other. It’s a place where kids can roam free. “If someone gets sick, everyone pitches in to help,” said </w:t>
      </w:r>
      <w:proofErr w:type="spellStart"/>
      <w:r w:rsidRPr="003B4F85">
        <w:rPr>
          <w:sz w:val="10"/>
          <w:szCs w:val="10"/>
        </w:rPr>
        <w:t>Dionisia</w:t>
      </w:r>
      <w:proofErr w:type="spellEnd"/>
      <w:r w:rsidRPr="003B4F85">
        <w:rPr>
          <w:sz w:val="10"/>
          <w:szCs w:val="10"/>
        </w:rPr>
        <w:t xml:space="preserve"> Gutierrez, who has lived here for 22 years. But even though the gun battles have stopped and even as people return home</w:t>
      </w:r>
      <w:r w:rsidRPr="00673895">
        <w:rPr>
          <w:sz w:val="16"/>
          <w:szCs w:val="16"/>
        </w:rPr>
        <w:t xml:space="preserve">, </w:t>
      </w:r>
      <w:r w:rsidRPr="003B4F85">
        <w:rPr>
          <w:rStyle w:val="Emphasis"/>
        </w:rPr>
        <w:t>violence so close to home has taken a major toll on residents' financial and emotional well-being. “</w:t>
      </w:r>
    </w:p>
    <w:p w:rsidR="001F65D8" w:rsidRPr="00664AE6" w:rsidRDefault="001F65D8" w:rsidP="001F65D8">
      <w:pPr>
        <w:rPr>
          <w:sz w:val="16"/>
          <w:szCs w:val="16"/>
        </w:rPr>
      </w:pPr>
    </w:p>
    <w:p w:rsidR="00ED7A64" w:rsidRDefault="00ED7A64" w:rsidP="00ED7A64">
      <w:pPr>
        <w:pStyle w:val="Heading3"/>
      </w:pPr>
      <w:r>
        <w:t xml:space="preserve">AT: Probability </w:t>
      </w:r>
    </w:p>
    <w:p w:rsidR="00ED7A64" w:rsidRPr="00ED7A64" w:rsidRDefault="00ED7A64" w:rsidP="00ED7A64">
      <w:pPr>
        <w:pStyle w:val="Heading4"/>
        <w:rPr>
          <w:rStyle w:val="Style13ptBold"/>
          <w:b/>
          <w:sz w:val="28"/>
          <w:szCs w:val="28"/>
        </w:rPr>
      </w:pPr>
      <w:r>
        <w:rPr>
          <w:rStyle w:val="Style13ptBold"/>
          <w:b/>
          <w:sz w:val="28"/>
          <w:szCs w:val="28"/>
        </w:rPr>
        <w:t xml:space="preserve">Leading report, the most significant threat to the US is the cartels crossing over </w:t>
      </w:r>
    </w:p>
    <w:p w:rsidR="00ED7A64" w:rsidRPr="00C23FD4" w:rsidRDefault="00ED7A64" w:rsidP="00ED7A64">
      <w:r>
        <w:rPr>
          <w:b/>
          <w:sz w:val="26"/>
          <w:szCs w:val="26"/>
        </w:rPr>
        <w:t xml:space="preserve">Ortiz 15 </w:t>
      </w:r>
      <w:r>
        <w:t>(</w:t>
      </w:r>
      <w:proofErr w:type="spellStart"/>
      <w:r>
        <w:t>Ildefonzo</w:t>
      </w:r>
      <w:proofErr w:type="spellEnd"/>
      <w:r>
        <w:t xml:space="preserve"> Ortiz, “Mexican drug cartels are Texas most significant threat”, February 28</w:t>
      </w:r>
      <w:r w:rsidRPr="00C23FD4">
        <w:rPr>
          <w:vertAlign w:val="superscript"/>
        </w:rPr>
        <w:t>th</w:t>
      </w:r>
      <w:r>
        <w:t xml:space="preserve"> 2015, </w:t>
      </w:r>
      <w:r w:rsidRPr="00C23FD4">
        <w:t>http://www.breitbart.com/texas/2015</w:t>
      </w:r>
      <w:r>
        <w:t xml:space="preserve"> </w:t>
      </w:r>
      <w:r w:rsidRPr="00C23FD4">
        <w:t>/02/28/dps-report-mexican-drug-cartels-are-texas-most-significant-threat/</w:t>
      </w:r>
      <w:r>
        <w:t>)</w:t>
      </w:r>
    </w:p>
    <w:p w:rsidR="00ED7A64" w:rsidRPr="008F32D1" w:rsidRDefault="00ED7A64" w:rsidP="00ED7A64">
      <w:pPr>
        <w:rPr>
          <w:b/>
          <w:iCs/>
          <w:u w:val="single"/>
          <w:bdr w:val="single" w:sz="18" w:space="0" w:color="auto"/>
        </w:rPr>
      </w:pPr>
      <w:r w:rsidRPr="008F32D1">
        <w:rPr>
          <w:rStyle w:val="Emphasis"/>
        </w:rPr>
        <w:t>A Department of Public Safety (DPS) report states that Mexican drug cartels are among the “most significant” threats facing</w:t>
      </w:r>
      <w:r w:rsidRPr="0035489B">
        <w:rPr>
          <w:sz w:val="16"/>
          <w:szCs w:val="16"/>
        </w:rPr>
        <w:t xml:space="preserve"> Texas</w:t>
      </w:r>
      <w:r>
        <w:rPr>
          <w:sz w:val="16"/>
          <w:szCs w:val="16"/>
        </w:rPr>
        <w:t xml:space="preserve"> and </w:t>
      </w:r>
      <w:r w:rsidRPr="008F32D1">
        <w:rPr>
          <w:rStyle w:val="Emphasis"/>
        </w:rPr>
        <w:t>the United States</w:t>
      </w:r>
      <w:r w:rsidRPr="0035489B">
        <w:rPr>
          <w:sz w:val="16"/>
          <w:szCs w:val="16"/>
        </w:rPr>
        <w:t xml:space="preserve">. Mexican </w:t>
      </w:r>
      <w:r w:rsidRPr="008F32D1">
        <w:rPr>
          <w:rStyle w:val="StyleUnderline"/>
        </w:rPr>
        <w:t xml:space="preserve">drug cartels continue to operate throughout Texas carrying out violent attacks </w:t>
      </w:r>
      <w:r w:rsidRPr="008F32D1">
        <w:t>throughout the state</w:t>
      </w:r>
      <w:r w:rsidRPr="008F32D1">
        <w:rPr>
          <w:rStyle w:val="StyleUnderline"/>
        </w:rPr>
        <w:t xml:space="preserve"> as well as controlling the flow of illegal aliens and drug trafficking,</w:t>
      </w:r>
      <w:r w:rsidRPr="0035489B">
        <w:rPr>
          <w:sz w:val="16"/>
          <w:szCs w:val="16"/>
        </w:rPr>
        <w:t xml:space="preserve"> the report states.</w:t>
      </w:r>
      <w:r>
        <w:rPr>
          <w:sz w:val="16"/>
          <w:szCs w:val="16"/>
        </w:rPr>
        <w:t xml:space="preserve"> </w:t>
      </w:r>
      <w:r w:rsidRPr="0035489B">
        <w:rPr>
          <w:sz w:val="16"/>
          <w:szCs w:val="16"/>
        </w:rPr>
        <w:t xml:space="preserve">Texas’ </w:t>
      </w:r>
      <w:r w:rsidRPr="008F32D1">
        <w:rPr>
          <w:rStyle w:val="StyleUnderline"/>
        </w:rPr>
        <w:t xml:space="preserve">top law enforcement </w:t>
      </w:r>
      <w:r w:rsidRPr="0035489B">
        <w:rPr>
          <w:sz w:val="16"/>
          <w:szCs w:val="16"/>
        </w:rPr>
        <w:t xml:space="preserve">agency </w:t>
      </w:r>
      <w:r w:rsidRPr="008F32D1">
        <w:rPr>
          <w:rStyle w:val="StyleUnderline"/>
        </w:rPr>
        <w:t>places</w:t>
      </w:r>
      <w:r w:rsidRPr="0035489B">
        <w:rPr>
          <w:sz w:val="16"/>
          <w:szCs w:val="16"/>
        </w:rPr>
        <w:t xml:space="preserve"> </w:t>
      </w:r>
      <w:r w:rsidRPr="008F32D1">
        <w:rPr>
          <w:rStyle w:val="StyleUnderline"/>
        </w:rPr>
        <w:t>the spread of Mexican drug cartel operations</w:t>
      </w:r>
      <w:r w:rsidRPr="0035489B">
        <w:rPr>
          <w:sz w:val="16"/>
          <w:szCs w:val="16"/>
        </w:rPr>
        <w:t xml:space="preserve"> across the state </w:t>
      </w:r>
      <w:r w:rsidRPr="008F32D1">
        <w:rPr>
          <w:rStyle w:val="StyleUnderline"/>
        </w:rPr>
        <w:t>as</w:t>
      </w:r>
      <w:r w:rsidRPr="0035489B">
        <w:rPr>
          <w:sz w:val="16"/>
          <w:szCs w:val="16"/>
        </w:rPr>
        <w:t xml:space="preserve"> one of </w:t>
      </w:r>
      <w:r w:rsidRPr="008F32D1">
        <w:rPr>
          <w:rStyle w:val="StyleUnderline"/>
        </w:rPr>
        <w:t xml:space="preserve">the top </w:t>
      </w:r>
      <w:r w:rsidRPr="0035489B">
        <w:rPr>
          <w:sz w:val="16"/>
          <w:szCs w:val="16"/>
        </w:rPr>
        <w:t xml:space="preserve">current </w:t>
      </w:r>
      <w:r w:rsidRPr="008F32D1">
        <w:rPr>
          <w:rStyle w:val="StyleUnderline"/>
        </w:rPr>
        <w:t>security threats</w:t>
      </w:r>
      <w:r w:rsidRPr="0035489B">
        <w:rPr>
          <w:sz w:val="16"/>
          <w:szCs w:val="16"/>
        </w:rPr>
        <w:t>. The meteoric rise to power of Mexican cartels is attributed to a porous border as well as the unending demand for drugs, commercial sex and forced labor, the agency wrote.</w:t>
      </w:r>
      <w:r>
        <w:rPr>
          <w:sz w:val="16"/>
          <w:szCs w:val="16"/>
        </w:rPr>
        <w:t xml:space="preserve"> </w:t>
      </w:r>
      <w:r w:rsidRPr="0035489B">
        <w:rPr>
          <w:sz w:val="16"/>
          <w:szCs w:val="16"/>
        </w:rPr>
        <w:t>The stern warning came in a leaked report from DPS to state lawmakers requesting additional funding for the current border surge where hundreds of state troopers patrol the Rio Grande Valley. The request comes in response to an unprecedented spike in human smuggling and drug trafficking activity along the border. The report was first published by the Houston Chronicle.</w:t>
      </w:r>
      <w:r>
        <w:rPr>
          <w:sz w:val="16"/>
          <w:szCs w:val="16"/>
        </w:rPr>
        <w:t xml:space="preserve"> </w:t>
      </w:r>
      <w:r w:rsidRPr="0035489B">
        <w:rPr>
          <w:sz w:val="16"/>
          <w:szCs w:val="16"/>
        </w:rPr>
        <w:t xml:space="preserve">As previously reported by Breitbart Texas, </w:t>
      </w:r>
      <w:r w:rsidRPr="008F32D1">
        <w:rPr>
          <w:rStyle w:val="StyleUnderline"/>
        </w:rPr>
        <w:t xml:space="preserve">the report addresses the </w:t>
      </w:r>
      <w:r w:rsidRPr="008F32D1">
        <w:t>operational</w:t>
      </w:r>
      <w:r w:rsidRPr="008F32D1">
        <w:rPr>
          <w:rStyle w:val="StyleUnderline"/>
        </w:rPr>
        <w:t xml:space="preserve"> presence of cartels throughout the state. It also addresses the issue of illegal aliens with ties to terrorist organizations </w:t>
      </w:r>
      <w:r w:rsidRPr="008F32D1">
        <w:t>who have made their way into the country and are working to smuggle in other potential terrorists.</w:t>
      </w:r>
      <w:r>
        <w:rPr>
          <w:sz w:val="16"/>
          <w:szCs w:val="16"/>
        </w:rPr>
        <w:t xml:space="preserve"> </w:t>
      </w:r>
      <w:r w:rsidRPr="0035489B">
        <w:rPr>
          <w:sz w:val="16"/>
          <w:szCs w:val="16"/>
        </w:rPr>
        <w:t>“</w:t>
      </w:r>
      <w:r w:rsidRPr="008F32D1">
        <w:rPr>
          <w:rStyle w:val="StyleUnderline"/>
        </w:rPr>
        <w:t>There is</w:t>
      </w:r>
      <w:r w:rsidRPr="0035489B">
        <w:rPr>
          <w:sz w:val="16"/>
          <w:szCs w:val="16"/>
        </w:rPr>
        <w:t xml:space="preserve"> ample and compelling </w:t>
      </w:r>
      <w:r w:rsidRPr="008F32D1">
        <w:rPr>
          <w:rStyle w:val="StyleUnderline"/>
        </w:rPr>
        <w:t>evidence that</w:t>
      </w:r>
      <w:r w:rsidRPr="0035489B">
        <w:rPr>
          <w:sz w:val="16"/>
          <w:szCs w:val="16"/>
        </w:rPr>
        <w:t xml:space="preserve"> </w:t>
      </w:r>
      <w:r w:rsidRPr="008F32D1">
        <w:rPr>
          <w:rStyle w:val="StyleUnderline"/>
        </w:rPr>
        <w:t>the Texas-Mexico border is not secure, and this lack of security undermines public safety and homeland security in every region of the state</w:t>
      </w:r>
      <w:r w:rsidRPr="0035489B">
        <w:rPr>
          <w:sz w:val="16"/>
          <w:szCs w:val="16"/>
        </w:rPr>
        <w:t xml:space="preserve">,” the report states. “Mexican cartels constitute the greatest organized crime threat to Texas … </w:t>
      </w:r>
      <w:r w:rsidRPr="008F32D1">
        <w:rPr>
          <w:rStyle w:val="StyleUnderline"/>
        </w:rPr>
        <w:t>Mexican cartels control virtually all illegal smuggling activities through the U.S.-Mexico border and continue to supply most of the illicit drugs in the U.S. market</w:t>
      </w:r>
      <w:r w:rsidRPr="0035489B">
        <w:rPr>
          <w:sz w:val="16"/>
          <w:szCs w:val="16"/>
        </w:rPr>
        <w:t>.”</w:t>
      </w:r>
      <w:r>
        <w:rPr>
          <w:sz w:val="16"/>
          <w:szCs w:val="16"/>
        </w:rPr>
        <w:t xml:space="preserve"> </w:t>
      </w:r>
      <w:r w:rsidRPr="0035489B">
        <w:rPr>
          <w:sz w:val="16"/>
          <w:szCs w:val="16"/>
        </w:rPr>
        <w:t>Some of the many violent acts carried out by drug cartels include multiple kidnappings across the nation where the criminal organization targets the relatives of individuals believed to have either stolen or lost a drug load, the report revealed.</w:t>
      </w:r>
      <w:r>
        <w:rPr>
          <w:sz w:val="16"/>
          <w:szCs w:val="16"/>
        </w:rPr>
        <w:t xml:space="preserve"> </w:t>
      </w:r>
      <w:r w:rsidRPr="008F32D1">
        <w:rPr>
          <w:rStyle w:val="StyleUnderline"/>
        </w:rPr>
        <w:t>Other criminal acts by cartel members</w:t>
      </w:r>
      <w:r w:rsidRPr="0035489B">
        <w:rPr>
          <w:sz w:val="16"/>
          <w:szCs w:val="16"/>
        </w:rPr>
        <w:t xml:space="preserve"> in Texas that raise red flags for law enforcement </w:t>
      </w:r>
      <w:r w:rsidRPr="008F32D1">
        <w:rPr>
          <w:rStyle w:val="StyleUnderline"/>
        </w:rPr>
        <w:t>include</w:t>
      </w:r>
      <w:r w:rsidRPr="0035489B">
        <w:rPr>
          <w:sz w:val="16"/>
          <w:szCs w:val="16"/>
        </w:rPr>
        <w:t>:</w:t>
      </w:r>
      <w:r>
        <w:rPr>
          <w:sz w:val="16"/>
          <w:szCs w:val="16"/>
        </w:rPr>
        <w:t xml:space="preserve"> </w:t>
      </w:r>
      <w:r w:rsidRPr="0035489B">
        <w:rPr>
          <w:sz w:val="16"/>
          <w:szCs w:val="16"/>
        </w:rPr>
        <w:t xml:space="preserve">A May 2013 murder in Southlake where three cartel hitmen spent two years preparing the execution of a Mexican lawyer who represented members of the Gulf Cartel. To carry out the </w:t>
      </w:r>
      <w:r w:rsidRPr="008F32D1">
        <w:rPr>
          <w:rStyle w:val="StyleUnderline"/>
        </w:rPr>
        <w:t>murder</w:t>
      </w:r>
      <w:r w:rsidRPr="0035489B">
        <w:rPr>
          <w:sz w:val="16"/>
          <w:szCs w:val="16"/>
        </w:rPr>
        <w:t>, the hitmen, two of whom were former Mexican, cops spent a long time tailing the individual and setting up a complex surveillance network of video cameras to track his movements. Breitbart Texas previously reported on the arrest of these cartel hitmen.</w:t>
      </w:r>
      <w:r>
        <w:rPr>
          <w:sz w:val="16"/>
          <w:szCs w:val="16"/>
        </w:rPr>
        <w:t xml:space="preserve"> </w:t>
      </w:r>
      <w:r w:rsidRPr="0035489B">
        <w:rPr>
          <w:sz w:val="16"/>
          <w:szCs w:val="16"/>
        </w:rPr>
        <w:t xml:space="preserve">In July 2014, two Edinburg police officers were injured in a fierce firefight with a member of the Texas Syndicate. These gang members were working for the Gulf Cartel in the border town of La </w:t>
      </w:r>
      <w:proofErr w:type="spellStart"/>
      <w:r w:rsidRPr="0035489B">
        <w:rPr>
          <w:sz w:val="16"/>
          <w:szCs w:val="16"/>
        </w:rPr>
        <w:t>Joya</w:t>
      </w:r>
      <w:proofErr w:type="spellEnd"/>
      <w:r w:rsidRPr="0035489B">
        <w:rPr>
          <w:sz w:val="16"/>
          <w:szCs w:val="16"/>
        </w:rPr>
        <w:t xml:space="preserve">. The officers had been trying to arrest the man in connection with the execution of a 19-year-old in relation to a drug deal gone </w:t>
      </w:r>
      <w:proofErr w:type="gramStart"/>
      <w:r w:rsidRPr="0035489B">
        <w:rPr>
          <w:sz w:val="16"/>
          <w:szCs w:val="16"/>
        </w:rPr>
        <w:t>bad</w:t>
      </w:r>
      <w:proofErr w:type="gramEnd"/>
      <w:r w:rsidRPr="0035489B">
        <w:rPr>
          <w:sz w:val="16"/>
          <w:szCs w:val="16"/>
        </w:rPr>
        <w:t>. The teen had been shot in the back of the head. In addition to the report, Breitbart Texas also reported on that shootout.</w:t>
      </w:r>
      <w:r>
        <w:rPr>
          <w:sz w:val="16"/>
          <w:szCs w:val="16"/>
        </w:rPr>
        <w:t xml:space="preserve"> </w:t>
      </w:r>
      <w:r w:rsidRPr="0035489B">
        <w:rPr>
          <w:sz w:val="16"/>
          <w:szCs w:val="16"/>
        </w:rPr>
        <w:t xml:space="preserve">In November 2013, members of the Gulf Cartel wearing vests with insignia from the U.S. Drug Enforcement Administration (DEA) and the Hidalgo County Sheriff’s Office carried out a series of home invasions in Las </w:t>
      </w:r>
      <w:proofErr w:type="spellStart"/>
      <w:r w:rsidRPr="0035489B">
        <w:rPr>
          <w:sz w:val="16"/>
          <w:szCs w:val="16"/>
        </w:rPr>
        <w:t>Milpas</w:t>
      </w:r>
      <w:proofErr w:type="spellEnd"/>
      <w:r w:rsidRPr="0035489B">
        <w:rPr>
          <w:sz w:val="16"/>
          <w:szCs w:val="16"/>
        </w:rPr>
        <w:t>. The cartel members passed themselves off as law enforcement as they burst in through the door holding residents at gunpoint and demanding cash and drugs. The gunmen made off with at least $100,000 in cash in one of those raids.</w:t>
      </w:r>
      <w:r>
        <w:rPr>
          <w:sz w:val="16"/>
          <w:szCs w:val="16"/>
        </w:rPr>
        <w:t xml:space="preserve"> </w:t>
      </w:r>
      <w:r w:rsidRPr="0035489B">
        <w:rPr>
          <w:sz w:val="16"/>
          <w:szCs w:val="16"/>
        </w:rPr>
        <w:t xml:space="preserve">In June 2013, La </w:t>
      </w:r>
      <w:proofErr w:type="spellStart"/>
      <w:r w:rsidRPr="0035489B">
        <w:rPr>
          <w:sz w:val="16"/>
          <w:szCs w:val="16"/>
        </w:rPr>
        <w:t>Joya</w:t>
      </w:r>
      <w:proofErr w:type="spellEnd"/>
      <w:r w:rsidRPr="0035489B">
        <w:rPr>
          <w:sz w:val="16"/>
          <w:szCs w:val="16"/>
        </w:rPr>
        <w:t xml:space="preserve"> police rescued five illegal immigrants who had been kidnapped by a man claiming to be a cartel member. The man had been holding them for ransom.</w:t>
      </w:r>
      <w:r>
        <w:rPr>
          <w:sz w:val="16"/>
          <w:szCs w:val="16"/>
        </w:rPr>
        <w:t xml:space="preserve"> </w:t>
      </w:r>
      <w:r w:rsidRPr="008F32D1">
        <w:rPr>
          <w:rStyle w:val="StyleUnderline"/>
        </w:rPr>
        <w:t>Mexican cartel members have also taken advantage of the recent increase of illegal aliens trying to get to America who have arrived in their territory. In addition to making a profit by getting them into the country, cartel members are using them to tie up law enforcement by sending them as bait while drug smugglers</w:t>
      </w:r>
      <w:r w:rsidRPr="0035489B">
        <w:rPr>
          <w:sz w:val="16"/>
          <w:szCs w:val="16"/>
        </w:rPr>
        <w:t xml:space="preserve"> are able to move narcotics with little problem, the report revealed.</w:t>
      </w:r>
    </w:p>
    <w:p w:rsidR="00ED7A64" w:rsidRPr="00ED7A64" w:rsidRDefault="00ED7A64" w:rsidP="00ED7A64"/>
    <w:p w:rsidR="00FF4B02" w:rsidRDefault="00FF4B02" w:rsidP="00FF4B02">
      <w:pPr>
        <w:pStyle w:val="Heading1"/>
      </w:pPr>
      <w:proofErr w:type="spellStart"/>
      <w:r>
        <w:t>Aff</w:t>
      </w:r>
      <w:proofErr w:type="spellEnd"/>
    </w:p>
    <w:p w:rsidR="00FF4B02" w:rsidRDefault="00FF4B02" w:rsidP="00FF4B02">
      <w:pPr>
        <w:pStyle w:val="Heading3"/>
      </w:pPr>
      <w:r>
        <w:t>No Link – 25 mile exception</w:t>
      </w:r>
    </w:p>
    <w:p w:rsidR="00FF4B02" w:rsidRDefault="00FF4B02" w:rsidP="00FF4B02">
      <w:pPr>
        <w:pStyle w:val="Heading4"/>
      </w:pPr>
      <w:r>
        <w:t>Empirically, the plan would still allow border surveillance</w:t>
      </w:r>
    </w:p>
    <w:p w:rsidR="00FF4B02" w:rsidRPr="00FF4B02" w:rsidRDefault="00FF4B02" w:rsidP="00FF4B02">
      <w:r w:rsidRPr="00FF4B02">
        <w:rPr>
          <w:rStyle w:val="Style13ptBold"/>
        </w:rPr>
        <w:t>Santos 2015</w:t>
      </w:r>
      <w:r>
        <w:t xml:space="preserve"> (Maria; Bill would require law enforcement to obtain a warrant for drone surveillance Read more at; Mar 18; redalertpolitics.com/2015/03/18/bill-require-law-enforcement-obtain-warrant-drone-surveillance/; kdf)</w:t>
      </w:r>
    </w:p>
    <w:p w:rsidR="00FF4B02" w:rsidRPr="00FF4B02" w:rsidRDefault="00FF4B02" w:rsidP="00FF4B02">
      <w:pPr>
        <w:rPr>
          <w:rStyle w:val="Emphasis"/>
        </w:rPr>
      </w:pPr>
      <w:r w:rsidRPr="00FF4B02">
        <w:rPr>
          <w:rStyle w:val="StyleUnderline"/>
        </w:rPr>
        <w:t>A returning bipartisan bill would put tighter restrictions on how police officers and government agencies can use drones to gather information.</w:t>
      </w:r>
      <w:r>
        <w:rPr>
          <w:rStyle w:val="StyleUnderline"/>
        </w:rPr>
        <w:t xml:space="preserve"> </w:t>
      </w:r>
      <w:r w:rsidRPr="00FF4B02">
        <w:rPr>
          <w:sz w:val="16"/>
        </w:rPr>
        <w:t xml:space="preserve">National Journal reports that Reps. Zoe Lofgren (D-Calif.) and Ted Poe (R- Texas) will reintroduce their </w:t>
      </w:r>
      <w:r w:rsidRPr="00FF4B02">
        <w:rPr>
          <w:rStyle w:val="StyleUnderline"/>
        </w:rPr>
        <w:t>Preserving American Privacy Act</w:t>
      </w:r>
      <w:r w:rsidRPr="00FF4B02">
        <w:rPr>
          <w:sz w:val="16"/>
        </w:rPr>
        <w:t xml:space="preserve">, </w:t>
      </w:r>
      <w:r w:rsidRPr="00FF4B02">
        <w:rPr>
          <w:rStyle w:val="StyleUnderline"/>
        </w:rPr>
        <w:t>which requires warrants to use drone surveillance</w:t>
      </w:r>
      <w:r w:rsidRPr="00FF4B02">
        <w:rPr>
          <w:sz w:val="16"/>
        </w:rPr>
        <w:t xml:space="preserve">, with some exceptions. Officers would also have to procure a license from the Justice Department before operating a drone. Information obtained outside these rules would become inadmissible in court. </w:t>
      </w:r>
      <w:r w:rsidRPr="00FF4B02">
        <w:rPr>
          <w:rStyle w:val="Emphasis"/>
        </w:rPr>
        <w:t>Drones could still be used without a warrant when within 25 miles of a border or in certain emergency situations.</w:t>
      </w:r>
    </w:p>
    <w:p w:rsidR="000F0EC8" w:rsidRDefault="000F0EC8" w:rsidP="00B55AD5"/>
    <w:p w:rsidR="00975617" w:rsidRDefault="00975617" w:rsidP="00FF4B02">
      <w:pPr>
        <w:pStyle w:val="Heading3"/>
      </w:pPr>
      <w:r>
        <w:t xml:space="preserve">No Internal – Border Drones Fail </w:t>
      </w:r>
    </w:p>
    <w:p w:rsidR="00975617" w:rsidRDefault="00975617" w:rsidP="00975617">
      <w:pPr>
        <w:pStyle w:val="Heading4"/>
      </w:pPr>
      <w:r>
        <w:t>U.S. Border drones ineffective – grounded often, too costly, minimal effect</w:t>
      </w:r>
    </w:p>
    <w:p w:rsidR="00975617" w:rsidRPr="00690EEF" w:rsidRDefault="00975617" w:rsidP="00975617">
      <w:r w:rsidRPr="00E03B45">
        <w:rPr>
          <w:rStyle w:val="Style13ptBold"/>
        </w:rPr>
        <w:t xml:space="preserve">Whitlock '15 </w:t>
      </w:r>
      <w:r w:rsidRPr="00690EEF">
        <w:t xml:space="preserve">(Craig; January 6th, 2015; U.S. surveillance drones largely ineffective along border, report says; Craig Whitlock covers the Pentagon and national security for The Post, where he has worked as a staff writer since 1998. He served as the paper’s Berlin bureau chief for nearly six years, covering terrorism networks in Europe, South Asia, the Middle East and North Africa; https://www.washingtonpost.com/world/national-security/us-surveillance-drones-largely-ineffective-along-border-report-says/2015/01/06/5243abea-95bc-11e4-aabd-d0b93ff613d5_story.html; 7-3-15; </w:t>
      </w:r>
      <w:proofErr w:type="spellStart"/>
      <w:r w:rsidRPr="00690EEF">
        <w:t>mbc</w:t>
      </w:r>
      <w:proofErr w:type="spellEnd"/>
      <w:r w:rsidRPr="00690EEF">
        <w:t>)</w:t>
      </w:r>
    </w:p>
    <w:p w:rsidR="00975617" w:rsidRPr="00690EEF" w:rsidRDefault="00975617" w:rsidP="00975617">
      <w:r w:rsidRPr="00690EEF">
        <w:rPr>
          <w:rStyle w:val="StyleUnderline"/>
        </w:rPr>
        <w:t>U.S. drones deployed along the borders are grounded most of the time, cost far more than initially estimated and help to apprehend only a tiny number of people trying to cross illegally, according to a federal audit released Tuesday.</w:t>
      </w:r>
      <w:r>
        <w:t xml:space="preserve"> </w:t>
      </w:r>
      <w:r w:rsidRPr="00690EEF">
        <w:rPr>
          <w:rStyle w:val="StyleUnderline"/>
        </w:rPr>
        <w:t>In a report that could undermine political support for using more drones to secure the nation’s borders, the Department of Homeland Security’s inspector general found “little or no evidence” that the fleet had met expectations or was effective in conducting surveillance</w:t>
      </w:r>
      <w:r w:rsidRPr="00690EEF">
        <w:t>.</w:t>
      </w:r>
      <w:r>
        <w:t xml:space="preserve"> </w:t>
      </w:r>
      <w:r w:rsidRPr="00690EEF">
        <w:t xml:space="preserve">U.S. Customs and Border Protection has been flying surveillance drones for nearly a decade, launching them from bases in Texas, Florida, North Dakota and Arizona. The </w:t>
      </w:r>
      <w:r w:rsidRPr="00690EEF">
        <w:rPr>
          <w:rStyle w:val="StyleUnderline"/>
        </w:rPr>
        <w:t>agency has nine of the Predator B model — a modified version of the MQ-9 Reaper drone flown by the Air Force — and has plans to more than double the size of its drone fleet to 24 as part of a $443 million expansion. The inspector general, however, questioned whether those plans make any sense or would be cost-effectiv</w:t>
      </w:r>
      <w:r w:rsidRPr="00690EEF">
        <w:t>e.</w:t>
      </w:r>
      <w:r>
        <w:t xml:space="preserve"> </w:t>
      </w:r>
      <w:r w:rsidRPr="00690EEF">
        <w:t>In an audit of the fleet’s operations during fiscal 2013, the inspector general calculated that it cost $12,255 per flight hour to operate the drones, five times as much as Customs and Border Protection had estimated.</w:t>
      </w:r>
      <w:r>
        <w:t xml:space="preserve"> </w:t>
      </w:r>
      <w:r w:rsidRPr="00690EEF">
        <w:rPr>
          <w:rStyle w:val="StyleUnderline"/>
        </w:rPr>
        <w:t>Although the agency planned to fly four drone patrols a day — each for an average of 16 hours — the aircraft were in the air for less than a quarter of that time, the audit showed. Bad weather and a lack of personnel and spare parts hindered operations, it concluded. “The unmanned aircraft are not meeting flight hour goals,” the auditors wrote, adding more broadly that Customs and Border Protection “cannot demonstrate how much the program has improved border security</w:t>
      </w:r>
      <w:r w:rsidRPr="00690EEF">
        <w:t>.”</w:t>
      </w:r>
      <w:r>
        <w:t xml:space="preserve"> </w:t>
      </w:r>
      <w:r w:rsidRPr="00690EEF">
        <w:t>As evidence, the report cited statistics showing that of the 120,939 illegal border crossers apprehended in Arizona during 2013, fewer than 2 percent were caught with the help of drones providing aerial surveillance.</w:t>
      </w:r>
      <w:r>
        <w:t xml:space="preserve"> </w:t>
      </w:r>
      <w:r w:rsidRPr="00690EEF">
        <w:rPr>
          <w:rStyle w:val="StyleUnderline"/>
        </w:rPr>
        <w:t>In Texas and the Rio Grande Valley, less than one-tenth of 1 percent of border-crossing apprehensions were attributed to drone detection. The findings echo earlier audits by the inspector general of the domestic drone program but could carry extra weight as Congress considers whether to spend more on drone surveillance to secure the borders as part of immigration legislation.</w:t>
      </w:r>
      <w:r>
        <w:t xml:space="preserve"> </w:t>
      </w:r>
      <w:r w:rsidRPr="00690EEF">
        <w:t xml:space="preserve">In a written response to the audit, Eugene </w:t>
      </w:r>
      <w:proofErr w:type="spellStart"/>
      <w:r w:rsidRPr="00690EEF">
        <w:t>Schied</w:t>
      </w:r>
      <w:proofErr w:type="spellEnd"/>
      <w:r w:rsidRPr="00690EEF">
        <w:t>, an assistant commissioner with Customs and Border Protection, disputed the characterization in the findings. The drone program, he said, “has achieved or exceeded all relevant performance expectations.”</w:t>
      </w:r>
      <w:r>
        <w:t xml:space="preserve"> </w:t>
      </w:r>
      <w:proofErr w:type="spellStart"/>
      <w:r w:rsidRPr="00690EEF">
        <w:t>Schied</w:t>
      </w:r>
      <w:proofErr w:type="spellEnd"/>
      <w:r w:rsidRPr="00690EEF">
        <w:t xml:space="preserve"> accused the inspector general of cherry-picking statistics and ignoring information that makes the drones appear more effective. </w:t>
      </w:r>
      <w:r w:rsidRPr="00690EEF">
        <w:rPr>
          <w:rStyle w:val="StyleUnderline"/>
        </w:rPr>
        <w:t xml:space="preserve">For instance, </w:t>
      </w:r>
      <w:proofErr w:type="spellStart"/>
      <w:r w:rsidRPr="00690EEF">
        <w:rPr>
          <w:rStyle w:val="StyleUnderline"/>
        </w:rPr>
        <w:t>Schied</w:t>
      </w:r>
      <w:proofErr w:type="spellEnd"/>
      <w:r w:rsidRPr="00690EEF">
        <w:rPr>
          <w:rStyle w:val="StyleUnderline"/>
        </w:rPr>
        <w:t xml:space="preserve"> said, drones “directly contributed” to the seizure of almost 50,000 pounds of marijuana, worth an estimated $122 million, along the Southwest border in 2013. Customs and Border Protection dismissed suggestions that a major expansion of its drone fleet would occur anytime soon.</w:t>
      </w:r>
      <w:r w:rsidRPr="00690EEF">
        <w:t xml:space="preserve"> Although plans to fly as many as two dozen drones were authorized years ago, </w:t>
      </w:r>
      <w:proofErr w:type="spellStart"/>
      <w:r w:rsidRPr="00690EEF">
        <w:t>Schied</w:t>
      </w:r>
      <w:proofErr w:type="spellEnd"/>
      <w:r w:rsidRPr="00690EEF">
        <w:t xml:space="preserve"> said the department did not have the money to follow through and that “there is no intent at this time” to operate more than 10 of the aircraft.</w:t>
      </w:r>
    </w:p>
    <w:p w:rsidR="00975617" w:rsidRDefault="00975617" w:rsidP="00975617">
      <w:pPr>
        <w:pStyle w:val="Heading4"/>
      </w:pPr>
      <w:r>
        <w:t>Expensive surveillance failure</w:t>
      </w:r>
    </w:p>
    <w:p w:rsidR="00975617" w:rsidRPr="00E03B45" w:rsidRDefault="00975617" w:rsidP="00975617">
      <w:r w:rsidRPr="00E03B45">
        <w:rPr>
          <w:rStyle w:val="Style13ptBold"/>
        </w:rPr>
        <w:t>Peck '15</w:t>
      </w:r>
      <w:r>
        <w:t xml:space="preserve"> (Michael; January 16, 2015; Drones Can't Protect Our Borders; Michael Peck is a contributing writer at Foreign Policy Magazine and a writer for the War is Boring defense blog; nationalinterest.org/feature/drones-cant-protect-our-borders-12046; 7-7-15; </w:t>
      </w:r>
      <w:proofErr w:type="spellStart"/>
      <w:r>
        <w:t>mbc</w:t>
      </w:r>
      <w:proofErr w:type="spellEnd"/>
      <w:r>
        <w:t>)</w:t>
      </w:r>
    </w:p>
    <w:p w:rsidR="00975617" w:rsidRDefault="00975617" w:rsidP="00975617">
      <w:r>
        <w:t xml:space="preserve">If America can use drones to spy on Al Qaeda terrorists, then why can't it use them to stop illegal immigrants? </w:t>
      </w:r>
      <w:r w:rsidRPr="0075577D">
        <w:rPr>
          <w:rStyle w:val="StyleUnderline"/>
        </w:rPr>
        <w:t xml:space="preserve">In theory, </w:t>
      </w:r>
      <w:r>
        <w:t xml:space="preserve">drones and border security should have been a perfect match. </w:t>
      </w:r>
      <w:r w:rsidRPr="0075577D">
        <w:rPr>
          <w:rStyle w:val="StyleUnderline"/>
        </w:rPr>
        <w:t>A predator drone can keep a robotic eye on America's vast borders, saving money and personnel while maintaining continuous watch for illegals. But an audit by the Department of Homeland Security's Inspector General finds that despite high hopes for its border drone program, "its impact in stemming illegal immigration has been minimal</w:t>
      </w:r>
      <w:r>
        <w:t xml:space="preserve">." </w:t>
      </w:r>
      <w:r w:rsidRPr="0075577D">
        <w:rPr>
          <w:rStyle w:val="StyleUnderline"/>
        </w:rPr>
        <w:t>In fact, Customs and Border Patrol's fleet of 10 Predator-</w:t>
      </w:r>
      <w:proofErr w:type="spellStart"/>
      <w:r w:rsidRPr="0075577D">
        <w:rPr>
          <w:rStyle w:val="StyleUnderline"/>
        </w:rPr>
        <w:t>Bs</w:t>
      </w:r>
      <w:proofErr w:type="spellEnd"/>
      <w:r w:rsidRPr="0075577D">
        <w:rPr>
          <w:rStyle w:val="StyleUnderline"/>
        </w:rPr>
        <w:t xml:space="preserve"> have accounted for less than 2 percent of illegal immigrants apprehended</w:t>
      </w:r>
      <w:r>
        <w:t xml:space="preserve">. Investigators found a border drone program in disarray. Some of the ills cited include: </w:t>
      </w:r>
    </w:p>
    <w:p w:rsidR="00975617" w:rsidRPr="004E65E5" w:rsidRDefault="00975617" w:rsidP="00975617">
      <w:r w:rsidRPr="004E65E5">
        <w:t>-</w:t>
      </w:r>
      <w:r w:rsidRPr="004E65E5">
        <w:rPr>
          <w:rStyle w:val="StyleUnderline"/>
        </w:rPr>
        <w:t>CBP drones are supposed to be flying 16 hours a day, 365 days a year. Instead, they only managed to fly 22 percent of those flight hours</w:t>
      </w:r>
      <w:r w:rsidRPr="004E65E5">
        <w:t>.</w:t>
      </w:r>
    </w:p>
    <w:p w:rsidR="00975617" w:rsidRPr="004E65E5" w:rsidRDefault="00975617" w:rsidP="00975617">
      <w:pPr>
        <w:rPr>
          <w:rStyle w:val="StyleUnderline"/>
        </w:rPr>
      </w:pPr>
      <w:r w:rsidRPr="004E65E5">
        <w:t xml:space="preserve"> -</w:t>
      </w:r>
      <w:r w:rsidRPr="004E65E5">
        <w:rPr>
          <w:rStyle w:val="StyleUnderline"/>
        </w:rPr>
        <w:t xml:space="preserve">CBP claimed its fleet of 10 Predator-B drones cost $2,468 per flight hour. But auditors discovered that this figure did not include the cost of pilots, equipment and overhead. The real number? $12,255 per flight hour. </w:t>
      </w:r>
    </w:p>
    <w:p w:rsidR="00975617" w:rsidRPr="004E65E5" w:rsidRDefault="00975617" w:rsidP="00975617">
      <w:pPr>
        <w:rPr>
          <w:rStyle w:val="StyleUnderline"/>
        </w:rPr>
      </w:pPr>
      <w:r w:rsidRPr="004E65E5">
        <w:t>-</w:t>
      </w:r>
      <w:r w:rsidRPr="004E65E5">
        <w:rPr>
          <w:rStyle w:val="StyleUnderline"/>
        </w:rPr>
        <w:t xml:space="preserve">Of the 1,993-mile southwest border with Mexico, the Predators primarily covered just 100 miles along the Arizona border and 70 miles in Texas. -Drones were supposed to save money and manpower by responding to alerts by ground sensors, rather than having to dispatch Border Patrol agents. But investigators found few instances where this happened. </w:t>
      </w:r>
    </w:p>
    <w:p w:rsidR="00975617" w:rsidRDefault="00975617" w:rsidP="00975617">
      <w:r>
        <w:t>-</w:t>
      </w:r>
      <w:r w:rsidRPr="004E65E5">
        <w:rPr>
          <w:rStyle w:val="StyleUnderline"/>
        </w:rPr>
        <w:t>CBP lacks internal performance measures to even assess whether the program is successful by its own standards</w:t>
      </w:r>
      <w:r>
        <w:t>. To add insult to inefficiency, CBP wants to buy more drones. On top of the $360 million spent between 2005 and 2013, the agency in 2012 requested $443 million to buy another 14 unmanned aircraft. "Notwithstanding the significant investment, we see no evidence that the drones contribute to a more secure border, and there is no reason to invest additional taxpayer funds at this time," said DHS Inspector General John Roth. "</w:t>
      </w:r>
      <w:r w:rsidRPr="004E65E5">
        <w:rPr>
          <w:rStyle w:val="StyleUnderline"/>
        </w:rPr>
        <w:t>Securing our borders is a crucial mission for CBP and DHS. CBP’s drone program has so far fallen far short of being an asset to that effort.” Besides failing to secure our borders, border-patrol drones raise serious civil liberties issues,</w:t>
      </w:r>
      <w:r>
        <w:t xml:space="preserve"> as watchdog groups have long warned. </w:t>
      </w:r>
      <w:r w:rsidRPr="004E65E5">
        <w:rPr>
          <w:rStyle w:val="StyleUnderline"/>
        </w:rPr>
        <w:t>Will they just track illegals, or will American citizens be inevitably caught on the camera mounted on every Predator? In addition, two CBP Predators are equipped with a Pentagon-designed radar with the ominous name of VADER</w:t>
      </w:r>
      <w:r>
        <w:t xml:space="preserve"> (Vehicle and Dismount Exploitation Radar). Originally designed to spot the Taliban in Afghanistan, VADER can't distinguish between lawful American citizens and border crossers. </w:t>
      </w:r>
    </w:p>
    <w:p w:rsidR="00975617" w:rsidRPr="00975617" w:rsidRDefault="00975617" w:rsidP="00975617"/>
    <w:p w:rsidR="00975617" w:rsidRDefault="00975617" w:rsidP="00FF4B02">
      <w:pPr>
        <w:pStyle w:val="Heading3"/>
      </w:pPr>
      <w:r>
        <w:t xml:space="preserve">No Internal – Other Surveillance Fills in </w:t>
      </w:r>
    </w:p>
    <w:p w:rsidR="00975617" w:rsidRDefault="00975617" w:rsidP="00975617">
      <w:pPr>
        <w:pStyle w:val="Heading4"/>
      </w:pPr>
      <w:r>
        <w:t>Other forms of mobile surveillance technology solves</w:t>
      </w:r>
    </w:p>
    <w:p w:rsidR="00975617" w:rsidRPr="00F82C82" w:rsidRDefault="00975617" w:rsidP="00975617">
      <w:r w:rsidRPr="00F82C82">
        <w:rPr>
          <w:rStyle w:val="Style13ptBold"/>
        </w:rPr>
        <w:t>Johnson '15</w:t>
      </w:r>
      <w:r>
        <w:t xml:space="preserve"> (</w:t>
      </w:r>
      <w:proofErr w:type="spellStart"/>
      <w:r>
        <w:t>Chariman</w:t>
      </w:r>
      <w:proofErr w:type="spellEnd"/>
      <w:r>
        <w:t xml:space="preserve">; May 13, 2015; Chairman Johnson, Ranking Member Carper, and distinguished Members of the Committee + </w:t>
      </w:r>
      <w:proofErr w:type="spellStart"/>
      <w:r>
        <w:t>erves</w:t>
      </w:r>
      <w:proofErr w:type="spellEnd"/>
      <w:r>
        <w:t xml:space="preserve"> on the committees on the Budget, Commerce, Science and Transportation, Foreign Relations, Homeland Security and Governmental Affairs and Small Business and Entrepreneurship. ; www.dhs.gov/news/2015/05/13/written-testimony-cbp-senate-committee-homeland-security-and-governmental-affairs; 7-3-15; </w:t>
      </w:r>
      <w:proofErr w:type="spellStart"/>
      <w:r>
        <w:t>mbc</w:t>
      </w:r>
      <w:proofErr w:type="spellEnd"/>
      <w:r>
        <w:t>)</w:t>
      </w:r>
    </w:p>
    <w:p w:rsidR="00975617" w:rsidRDefault="00975617" w:rsidP="00975617">
      <w:r w:rsidRPr="00AB7E0B">
        <w:rPr>
          <w:rStyle w:val="StyleUnderline"/>
        </w:rPr>
        <w:t>The border environment between the ports of entry is dynamic. Working in conjunction with fixed surveillance assets</w:t>
      </w:r>
      <w:r>
        <w:t xml:space="preserve">, CBP’s mobile technology assets provide flexibility and agility to adapt to changing border conditions and threats. </w:t>
      </w:r>
      <w:r w:rsidRPr="00AB7E0B">
        <w:rPr>
          <w:rStyle w:val="StyleUnderline"/>
        </w:rPr>
        <w:t>Mobile technologies are deployed in California, Arizona, New Mexico, and Texas as well as several Northern border locations.</w:t>
      </w:r>
      <w:r>
        <w:t xml:space="preserve"> Along the Southwest border, </w:t>
      </w:r>
      <w:r w:rsidRPr="00AB7E0B">
        <w:rPr>
          <w:rStyle w:val="StyleUnderline"/>
        </w:rPr>
        <w:t>Mobile Surveillance Capability</w:t>
      </w:r>
      <w:r>
        <w:t xml:space="preserve"> (MSC) </w:t>
      </w:r>
      <w:r w:rsidRPr="00AB7E0B">
        <w:rPr>
          <w:rStyle w:val="StyleUnderline"/>
        </w:rPr>
        <w:t>systems provide long-range mobile surveillance and consist of a suite of radar and camera sensors mounted on Border Patrol vehicles.</w:t>
      </w:r>
      <w:r>
        <w:t xml:space="preserve"> An agent deploys with the vehicle to operate the system, which automatically detects and tracks items of interest and provides the agent/operator with data and video of the observed subject. </w:t>
      </w:r>
      <w:r w:rsidRPr="00AB7E0B">
        <w:rPr>
          <w:rStyle w:val="StyleUnderline"/>
        </w:rPr>
        <w:t>Mobile Vehicle Surveillance Systems</w:t>
      </w:r>
      <w:r>
        <w:t xml:space="preserve"> (MVSS) </w:t>
      </w:r>
      <w:r w:rsidRPr="00AB7E0B">
        <w:rPr>
          <w:rStyle w:val="StyleUnderline"/>
        </w:rPr>
        <w:t>provide short- and medium-range mobile surveillance equipment mounted on telescoping poles and consist of a suite of camera sensors mounted on Border Patrol vehicles</w:t>
      </w:r>
      <w:r>
        <w:t xml:space="preserve">. An agent deploys with the system, which detects, and to a more limited extent, tracks, identifies and classifies items of interest using the video feed. </w:t>
      </w:r>
      <w:r w:rsidRPr="00AB7E0B">
        <w:rPr>
          <w:rStyle w:val="StyleUnderline"/>
        </w:rPr>
        <w:t>The agent/operator observes activity on the video monitor to detect intrusions and assist agents/officers in responding to those intrusions. Another system that is used by the Border Patrol, that does not need to be mounted to a vehicle, is the Agent Portable Surveillance System</w:t>
      </w:r>
      <w:r>
        <w:t xml:space="preserve"> (APSS). </w:t>
      </w:r>
      <w:r w:rsidRPr="00AB7E0B">
        <w:rPr>
          <w:rStyle w:val="StyleUnderline"/>
        </w:rPr>
        <w:t>These systems provide medium-range mobile surveillance, and are transported by two or three agents and mounted on a tripod.</w:t>
      </w:r>
      <w:r>
        <w:t xml:space="preserve"> A single agent remains on-site to operate the system, which automatically detects and tracks items of interest and provides the agent/operator with data and video of selected items of interest. </w:t>
      </w:r>
      <w:r w:rsidRPr="00AB7E0B">
        <w:rPr>
          <w:rStyle w:val="StyleUnderline"/>
        </w:rPr>
        <w:t>These technologies not only provide significant security benefits and multiply the capabilities of law enforcement personnel to detect, identify, and respond to suspicious activity, but they also assist with public safety along the border</w:t>
      </w:r>
      <w:r>
        <w:t xml:space="preserve">. This past January, </w:t>
      </w:r>
      <w:proofErr w:type="spellStart"/>
      <w:r>
        <w:t>Colchise</w:t>
      </w:r>
      <w:proofErr w:type="spellEnd"/>
      <w:r>
        <w:t xml:space="preserve"> County Sheriff’s Office requested assistance from Border Patrol agents when a hunter was reported missing.</w:t>
      </w:r>
      <w:r w:rsidRPr="00AB7E0B">
        <w:rPr>
          <w:rStyle w:val="StyleUnderline"/>
        </w:rPr>
        <w:t>3 Ultimately, it was an agent using mobile surveillance technology who was able to detect the hunter’s flashlight and direct agents to the hunter’s location. Mobile surveillance technology systems enable agents to position the technology where it is needed at a specific moment, extend our observational capabilities</w:t>
      </w:r>
      <w:r>
        <w:t xml:space="preserve"> – in this case, by helping see through the darkness – and increase the accuracy and speed of our response. </w:t>
      </w:r>
      <w:r w:rsidRPr="00AB7E0B">
        <w:rPr>
          <w:rStyle w:val="StyleUnderline"/>
        </w:rPr>
        <w:t>The absence of mobile surveillance technology would limit the Border Patrol’s ability to detect, identify, classify, track and rapidly respond to illicit activity. Additionally, mobile platforms provide a suite of capabilities that cannot be duplicated with alternatives such as handheld equipment.</w:t>
      </w:r>
      <w:r>
        <w:t xml:space="preserve"> For example, mobile surveillance technology is mounted on masts to increase sensor elevation over trees/obstacles and provide elevation in flat terrain. </w:t>
      </w:r>
      <w:r w:rsidRPr="00AB7E0B">
        <w:rPr>
          <w:rStyle w:val="StyleUnderline"/>
        </w:rPr>
        <w:t xml:space="preserve">MSC systems possess radar that autonomously detect items of interest and MSC detection ranges are significantly better than those of handheld alternatives. </w:t>
      </w:r>
      <w:r>
        <w:t xml:space="preserve">Technology is critical to border security operations and through the deployment of these effective technologies, </w:t>
      </w:r>
      <w:r w:rsidRPr="00AB7E0B">
        <w:rPr>
          <w:rStyle w:val="StyleUnderline"/>
        </w:rPr>
        <w:t>the Border Patrol gains more coverage of fixed surveillance gaps and situational awareness, and increases its ability to adapt to changing conditions and effectively detect, identify, track, and interdict potential threats along the Southwest border</w:t>
      </w:r>
      <w:r>
        <w:t>.</w:t>
      </w:r>
    </w:p>
    <w:p w:rsidR="00975617" w:rsidRDefault="00975617" w:rsidP="00975617"/>
    <w:p w:rsidR="00975617" w:rsidRDefault="00975617" w:rsidP="00975617">
      <w:pPr>
        <w:pStyle w:val="Heading4"/>
      </w:pPr>
      <w:r>
        <w:t>Other forms of persistent surveillance solve</w:t>
      </w:r>
    </w:p>
    <w:p w:rsidR="00975617" w:rsidRPr="00160181" w:rsidRDefault="00975617" w:rsidP="00975617">
      <w:pPr>
        <w:rPr>
          <w:rStyle w:val="StyleUnderline"/>
        </w:rPr>
      </w:pPr>
      <w:r w:rsidRPr="00F82C82">
        <w:rPr>
          <w:rStyle w:val="Style13ptBold"/>
        </w:rPr>
        <w:t>Johnson '15</w:t>
      </w:r>
      <w:r>
        <w:t xml:space="preserve"> (</w:t>
      </w:r>
      <w:proofErr w:type="spellStart"/>
      <w:r>
        <w:t>Chariman</w:t>
      </w:r>
      <w:proofErr w:type="spellEnd"/>
      <w:r>
        <w:t xml:space="preserve">; May 13, 2015; Chairman Johnson, Ranking Member Carper, and distinguished Members of the Committee + </w:t>
      </w:r>
      <w:proofErr w:type="spellStart"/>
      <w:r>
        <w:t>erves</w:t>
      </w:r>
      <w:proofErr w:type="spellEnd"/>
      <w:r>
        <w:t xml:space="preserve"> on the committees on the Budget, Commerce, Science and Transportation, Foreign Relations, Homeland Security and Governmental Affairs and Small Business and Entrepreneurship. ; www.dhs.gov/news/2015/05/13/written-testimony-cbp-senate-committee-homeland-</w:t>
      </w:r>
      <w:r w:rsidRPr="00160181">
        <w:t xml:space="preserve">security-and-governmental-affairs; 7-3-15; </w:t>
      </w:r>
      <w:proofErr w:type="spellStart"/>
      <w:r w:rsidRPr="00160181">
        <w:t>mbc</w:t>
      </w:r>
      <w:proofErr w:type="spellEnd"/>
      <w:r w:rsidRPr="00160181">
        <w:t>)</w:t>
      </w:r>
    </w:p>
    <w:p w:rsidR="00975617" w:rsidRDefault="00975617" w:rsidP="00975617">
      <w:r w:rsidRPr="00160181">
        <w:rPr>
          <w:rStyle w:val="StyleUnderline"/>
        </w:rPr>
        <w:t>The Integrated Fixed Tower (IFT) systems are one of the technologies acquired and deployed to the Southwest border in Arizona as part of the ATP</w:t>
      </w:r>
      <w:r>
        <w:t xml:space="preserve">. IFTs are fixed surveillance assets that provide long-range persistent surveillance. </w:t>
      </w:r>
      <w:r w:rsidRPr="00160181">
        <w:rPr>
          <w:rStyle w:val="StyleUnderline"/>
        </w:rPr>
        <w:t>These systems cover very large areas and incorporate a Common Operating Picture</w:t>
      </w:r>
      <w:r>
        <w:t xml:space="preserve"> (COP), </w:t>
      </w:r>
      <w:r w:rsidRPr="00160181">
        <w:rPr>
          <w:rStyle w:val="StyleUnderline"/>
        </w:rPr>
        <w:t>a central hub that receives data from one or multiple tower units. The tower systems automatically detect and track items of interest, and provide the COP operator</w:t>
      </w:r>
      <w:r>
        <w:t xml:space="preserve">(s) </w:t>
      </w:r>
      <w:r w:rsidRPr="00160181">
        <w:rPr>
          <w:rStyle w:val="StyleUnderline"/>
        </w:rPr>
        <w:t>with the data, video and geospatial location of selected items of interest to identify and classify them</w:t>
      </w:r>
      <w:r>
        <w:t xml:space="preserve">. </w:t>
      </w:r>
      <w:r w:rsidRPr="00160181">
        <w:rPr>
          <w:rStyle w:val="StyleUnderline"/>
        </w:rPr>
        <w:t>Remote Video Surveillance Systems</w:t>
      </w:r>
      <w:r>
        <w:t xml:space="preserve"> (RVSS) </w:t>
      </w:r>
      <w:r w:rsidRPr="00160181">
        <w:rPr>
          <w:rStyle w:val="StyleUnderline"/>
        </w:rPr>
        <w:t>are another fixed technology asset used in select areas along the Southwest and Northern borders</w:t>
      </w:r>
      <w:r>
        <w:t xml:space="preserve">. These systems provide short-, medium-, and long-range persistent surveillance mounted on stand-alone towers, or other structures. </w:t>
      </w:r>
      <w:r w:rsidRPr="00160181">
        <w:rPr>
          <w:rStyle w:val="StyleUnderline"/>
        </w:rPr>
        <w:t xml:space="preserve">The RVSS uses cameras, radio and microwave transmitters to send video to a control room and enable a control room operator to remotely detect and, to a limited extent, track, identify and classify targets using the video feed. </w:t>
      </w:r>
      <w:r>
        <w:t xml:space="preserve">For example, just recently1, Border Patrol agents assigned to the Calexico Station were operating a RVSS at night when they observed a man carrying a duffle bag waving toward a vehicle that had stopped just north of the International Boundary Fence. </w:t>
      </w:r>
      <w:r w:rsidRPr="00160181">
        <w:rPr>
          <w:rStyle w:val="StyleUnderline"/>
        </w:rPr>
        <w:t>The agents using the RVSS called in the observation to agents in the area who in turn stopped the vehicle. The driver consented to a search of the vehicle, and agents located almost 30 pounds of cocaine in the duffle bag.</w:t>
      </w:r>
      <w:r>
        <w:t xml:space="preserve"> RVSS technology also recently disrupted a methamphetamine smuggling attempt, which ultimately led to the discovery of a sophisticated cross-border tunnel.2 </w:t>
      </w:r>
      <w:proofErr w:type="gramStart"/>
      <w:r w:rsidRPr="00160181">
        <w:rPr>
          <w:rStyle w:val="StyleUnderline"/>
        </w:rPr>
        <w:t>In</w:t>
      </w:r>
      <w:proofErr w:type="gramEnd"/>
      <w:r w:rsidRPr="00160181">
        <w:rPr>
          <w:rStyle w:val="StyleUnderline"/>
        </w:rPr>
        <w:t xml:space="preserve"> some areas along the Southwest border, CBP also uses Unattended Ground Sensors </w:t>
      </w:r>
      <w:r>
        <w:t xml:space="preserve">(UGS), </w:t>
      </w:r>
      <w:r w:rsidRPr="00160181">
        <w:rPr>
          <w:rStyle w:val="StyleUnderline"/>
        </w:rPr>
        <w:t>which provide short-range persistent surveillance. These sensors support our capability to detect, and to a limited extent, track and identify subjects.</w:t>
      </w:r>
      <w:r>
        <w:t xml:space="preserve"> </w:t>
      </w:r>
      <w:r w:rsidRPr="00160181">
        <w:rPr>
          <w:rStyle w:val="StyleUnderline"/>
        </w:rPr>
        <w:t>Sensor capabilities include seismic, passive infrared, acoustic, contact closure and magnetic, although these capabilities are not necessarily available in all deployed UGS</w:t>
      </w:r>
      <w:r>
        <w:t>. When a ground sensor is activated, an alarm is communicated to a data decoder that translates the sensor’s activation data to a centralized computer system in an operations center. Imaging Sensors (IS) are a specific type of unattended ground sensor with an integrated camera and the ability to transmit images or video back to the operations center. As with UGS, IS are monitored in a centralized system and geospatially</w:t>
      </w:r>
      <w:r w:rsidRPr="00160181">
        <w:rPr>
          <w:rStyle w:val="StyleUnderline"/>
        </w:rPr>
        <w:t>. Without fixed system technology such as IFT, RVSS, and UGS, the Border Patrol’s ability to detect, identify, classify, and track illicit activity would be decrease</w:t>
      </w:r>
      <w:r>
        <w:t>d. Fixed systems provide line-of-sight surveillance coverage to efficiently detect incursions in flat terrain. The Border Patrol integrates mobile and portable systems to address areas where rugged terrain and dense ground cover may allow adversaries to penetrate through blind spots or avoid the coverage areas of fixed systems.</w:t>
      </w:r>
    </w:p>
    <w:p w:rsidR="00975617" w:rsidRDefault="00975617" w:rsidP="00975617"/>
    <w:p w:rsidR="00975617" w:rsidRDefault="00975617" w:rsidP="00975617">
      <w:pPr>
        <w:pStyle w:val="Heading4"/>
      </w:pPr>
      <w:r>
        <w:t>Alternate surveillance methods solve</w:t>
      </w:r>
    </w:p>
    <w:p w:rsidR="00975617" w:rsidRDefault="00975617" w:rsidP="00975617">
      <w:r w:rsidRPr="004942D7">
        <w:rPr>
          <w:rStyle w:val="Style13ptBold"/>
        </w:rPr>
        <w:t xml:space="preserve">Williams '9 </w:t>
      </w:r>
      <w:r>
        <w:t xml:space="preserve">(Tiffany; IACP Technology Center Outreach Coordinator; www.policechiefmagazine.org/magazine/index.cfm?fuseaction=display_arch&amp;article_id=1895&amp;issue_id=92009; 7-3-15; </w:t>
      </w:r>
      <w:proofErr w:type="spellStart"/>
      <w:r>
        <w:t>mbc</w:t>
      </w:r>
      <w:proofErr w:type="spellEnd"/>
      <w:r>
        <w:t>)</w:t>
      </w:r>
    </w:p>
    <w:p w:rsidR="00975617" w:rsidRPr="007D14F7" w:rsidRDefault="00975617" w:rsidP="00975617">
      <w:r w:rsidRPr="004942D7">
        <w:rPr>
          <w:rStyle w:val="StyleUnderline"/>
        </w:rPr>
        <w:t>The mission of the U.S. Customs and Border Protection (CBP) (U.S. Border Patrol) is to “…secure America’s borders</w:t>
      </w:r>
      <w:r>
        <w:t xml:space="preserve">; to protect the American public against terrorism and the instruments of terror; and to enforce the laws of the United States </w:t>
      </w:r>
      <w:r w:rsidRPr="004942D7">
        <w:rPr>
          <w:rStyle w:val="StyleUnderline"/>
        </w:rPr>
        <w:t>while fostering its economic security through lawful international trade and travel</w:t>
      </w:r>
      <w:r>
        <w:t xml:space="preserve">.”1 </w:t>
      </w:r>
      <w:r w:rsidRPr="004942D7">
        <w:rPr>
          <w:rStyle w:val="StyleUnderline"/>
        </w:rPr>
        <w:t>As a component of the U.S. Department of Homeland Security, U.S. Border Patrol comprises approximately 20,000 agents that work at and around U.S. borders in an effort to keep Americans safe. The U.S. Border Patrol patrols the United States’ southern border from Texas to California, all of the Floridian border continuing along the Louisiana (the gulf coast) border and the Caribbean Ramey sector of Puerto Rico.</w:t>
      </w:r>
      <w:r>
        <w:t xml:space="preserve"> To the north, U.S. Border Patrol patrols the U.S. border from Washington to Maine. The U.S. Border Patrol is responsible for securing America’s borders beyond the specified ports of entry. </w:t>
      </w:r>
      <w:r w:rsidRPr="004942D7">
        <w:rPr>
          <w:rStyle w:val="StyleUnderline"/>
        </w:rPr>
        <w:t>This encompasses different terrains and remote locations varying from the desolate deserts to water borders.</w:t>
      </w:r>
      <w:r>
        <w:t xml:space="preserve"> To better secure the borders, there are three main components employed: technology, infrastructure, and personnel. </w:t>
      </w:r>
      <w:r w:rsidRPr="004942D7">
        <w:rPr>
          <w:rStyle w:val="StyleUnderline"/>
        </w:rPr>
        <w:t xml:space="preserve">The Enforcement and Information Technology (EIT) division of the U.S. Border Patrol Headquarters in Washington, D.C., focuses on the technology aspect. </w:t>
      </w:r>
      <w:r>
        <w:t xml:space="preserve">Due to the breadth of the issues surrounding border protection, it is not surprising that the U.S. Border Patrol’s responsibility for patrolling thousands of miles of the border requires its technology “tool belt” to include emerging technologies that not only promote mobility, but also create the best possible level of surveillance and protection. </w:t>
      </w:r>
      <w:r w:rsidRPr="004942D7">
        <w:rPr>
          <w:rStyle w:val="StyleUnderline"/>
        </w:rPr>
        <w:t>Remote Surveillance Systems Patrolling remote areas of the border is an arduous task as these areas are ideal locations for persons intending to illegally cross the border. The U.S. Border Patrol is able to better patrol these areas due in part to its deployment of the Remote Video Surveillance System (RVSS).</w:t>
      </w:r>
      <w:r>
        <w:t xml:space="preserve"> </w:t>
      </w:r>
      <w:r w:rsidRPr="004942D7">
        <w:rPr>
          <w:rStyle w:val="StyleUnderline"/>
        </w:rPr>
        <w:t>The RVSS is strategically placed along the northern and southern borders and consists of two sets of camera systems affixed to a platform atop an 80-foot pole.</w:t>
      </w:r>
      <w:r>
        <w:t xml:space="preserve"> </w:t>
      </w:r>
      <w:r w:rsidRPr="004942D7">
        <w:rPr>
          <w:rStyle w:val="StyleUnderline"/>
        </w:rPr>
        <w:t>One is a thermal nighttime camera; the other, a color daytime camera</w:t>
      </w:r>
      <w:r>
        <w:t xml:space="preserve">. Their pan-tilt ability allows them to move in different directions to ensure a comprehensive level of surveillance, for example, while one set of cameras looks east, the other looks west, overlapping each other to cover all areas. To date, </w:t>
      </w:r>
      <w:r w:rsidRPr="004942D7">
        <w:rPr>
          <w:rStyle w:val="StyleUnderline"/>
        </w:rPr>
        <w:t>there are about 290 RVSS sites across both the northern and southern borders.</w:t>
      </w:r>
      <w:r>
        <w:t xml:space="preserve"> Some of these sites are situated in such remote locations that they operate by solar energy and generators. The remote location of these RVSS sites allows the U.S. Border Patrol to focus on potentially prime crossing points for illegal traffickers. EIT division chief Steve Evans emphasizes that the system is “not a catchall.” But it is one of many helpful tools used to fight illegal border crossings and ultimately allows the U.S. Border Patrol to strategically place its manpower. </w:t>
      </w:r>
      <w:r w:rsidRPr="004942D7">
        <w:rPr>
          <w:rStyle w:val="StyleUnderline"/>
        </w:rPr>
        <w:t>Mobile Surveillance Systems In conjunction with the RVSS, the Mobile Surveillance System (MSS) that is used by the U.S. Border Patrol allows the same type of security and surveillance as the RVSS,</w:t>
      </w:r>
      <w:r>
        <w:t xml:space="preserve"> but it has the mobile component that is necessary to cover a larger area</w:t>
      </w:r>
      <w:r w:rsidRPr="004942D7">
        <w:rPr>
          <w:rStyle w:val="StyleUnderline"/>
        </w:rPr>
        <w:t>. The MSS is a camera mounted on a high pole affixed to a large flatbed truck</w:t>
      </w:r>
      <w:r>
        <w:t xml:space="preserve">, thus allowing it to be mobile. In addition to the camera bundles, the MSS has a radar unit that is particularly helpful in the desert environment. </w:t>
      </w:r>
      <w:r w:rsidRPr="004942D7">
        <w:rPr>
          <w:rStyle w:val="StyleUnderline"/>
        </w:rPr>
        <w:t xml:space="preserve">Moreover, the U.S. Border Patrol uses Mobile Remote Video Surveillance Systems (MRVSS), or “scope trucks,” that are smaller than the MSS trucks and permit access to more remote locations. Unattended Ground Sensors </w:t>
      </w:r>
      <w:proofErr w:type="gramStart"/>
      <w:r w:rsidRPr="004942D7">
        <w:rPr>
          <w:rStyle w:val="StyleUnderline"/>
        </w:rPr>
        <w:t>The</w:t>
      </w:r>
      <w:proofErr w:type="gramEnd"/>
      <w:r w:rsidRPr="004942D7">
        <w:rPr>
          <w:rStyle w:val="StyleUnderline"/>
        </w:rPr>
        <w:t xml:space="preserve"> U.S. Border Patrol has been using sensors to detect motion for years; however, it has adapted to evolving technologies that are more precise and intelligent. These modern sensors are strategically placed upon the recommendation of the field agents in problem locations. The Unattended Ground Sensors (UGS) come in three main forms: seismic, magnetic, and infrared</w:t>
      </w:r>
      <w:r>
        <w:t>. The seismic sensors detect ground movement; the magnetic ones recognize metal in passing vehicles; and the infrared sensors respond to the breakage of spatial planes. The U.S. Border Patrol is mindful of the environmental limitations of sensors, for example, the seismic sensors are not appropriate for northern borders because of frozen ground affecting their functionality. The U.S. Border Patrol analyzes different terrains to decipher which areas would benefit from what particular types of sensor in order to ensure their effectiveness</w:t>
      </w:r>
      <w:r w:rsidRPr="004942D7">
        <w:rPr>
          <w:rStyle w:val="StyleUnderline"/>
        </w:rPr>
        <w:t xml:space="preserve">. E3/IDENT </w:t>
      </w:r>
      <w:proofErr w:type="gramStart"/>
      <w:r w:rsidRPr="004942D7">
        <w:rPr>
          <w:rStyle w:val="StyleUnderline"/>
        </w:rPr>
        <w:t>The</w:t>
      </w:r>
      <w:proofErr w:type="gramEnd"/>
      <w:r w:rsidRPr="004942D7">
        <w:rPr>
          <w:rStyle w:val="StyleUnderline"/>
        </w:rPr>
        <w:t xml:space="preserve"> E3/IDENT is a technology that was created to assist in evaluating arrests and in collecting the biometrics and photographs of apprehended persons.</w:t>
      </w:r>
      <w:r>
        <w:t xml:space="preserve"> This technology allows agents to secure this information and forward it to the Federal Bureau of Investigation (FBI). Within 8 to 10 minutes, agents will receive historic federal criminal information on individuals. Moreover, it will display whether or not an individual currently is wanted for a criminal offense. Another component is its capability to access the INS/IDENT database in order to search for possible immigration violations. Results and Moving Forward Assistant Chief of the U.S. Border Patrol, Robert Nelson, claims that EIT “fills the immediate technology gap.” Both Chiefs Nelson and Evans stress the importance of using technology to better secure U.S. borders. Chief Evans is constantly searching for and learning about emerging technologies that will better assist his team in their mission. It is imperative to note that all three components—technology, infrastructure, and personnel—play important and interconnected roles in securing U.S. borders. Overall, the combined use of all three contributed to 723,825 apprehensions in fiscal year 2008 and ultimately assisted in keeping U.S. citizens safe.</w:t>
      </w:r>
    </w:p>
    <w:p w:rsidR="00666C9A" w:rsidRDefault="00666C9A" w:rsidP="00FF4B02">
      <w:pPr>
        <w:pStyle w:val="Heading3"/>
      </w:pPr>
      <w:r>
        <w:t xml:space="preserve">No impact – Violence </w:t>
      </w:r>
    </w:p>
    <w:p w:rsidR="00666C9A" w:rsidRDefault="00666C9A" w:rsidP="00666C9A">
      <w:pPr>
        <w:pStyle w:val="Heading4"/>
      </w:pPr>
      <w:proofErr w:type="gramStart"/>
      <w:r>
        <w:t>their</w:t>
      </w:r>
      <w:proofErr w:type="gramEnd"/>
      <w:r>
        <w:t xml:space="preserve"> impact assumes a level of violence that’s empirically denied by the last decade and totally implausible due to cartel interests and basic state functions—means it won’t reach the level of deterioration required for their scenario</w:t>
      </w:r>
    </w:p>
    <w:p w:rsidR="00666C9A" w:rsidRDefault="00666C9A" w:rsidP="00666C9A">
      <w:r>
        <w:t xml:space="preserve">David </w:t>
      </w:r>
      <w:r>
        <w:rPr>
          <w:rStyle w:val="Style13ptBold"/>
        </w:rPr>
        <w:t>Shirk 14</w:t>
      </w:r>
      <w:r>
        <w:t xml:space="preserve">, director of the Trans-Border Institute and associate professor of political science at the University of San Diego, March 2014, “Conclusion: Toward a More Comprehensive and Community-based Approach to Public Security”, part of a report called “Building Resilient Communities in Mexico: Civic Responses to Crime and Violence”, Mexico Institute @ Wilson Center, </w:t>
      </w:r>
      <w:hyperlink r:id="rId12" w:history="1">
        <w:r w:rsidRPr="009A46A8">
          <w:rPr>
            <w:rStyle w:val="Hyperlink"/>
          </w:rPr>
          <w:t>http://www.wilsoncenter.org/publication/resilient-communities-mexico-2014</w:t>
        </w:r>
      </w:hyperlink>
    </w:p>
    <w:p w:rsidR="00666C9A" w:rsidRPr="00A85B24" w:rsidRDefault="00666C9A" w:rsidP="00666C9A"/>
    <w:p w:rsidR="00666C9A" w:rsidRPr="00666C9A" w:rsidRDefault="00666C9A" w:rsidP="00666C9A">
      <w:pPr>
        <w:rPr>
          <w:sz w:val="12"/>
        </w:rPr>
      </w:pPr>
      <w:r w:rsidRPr="00A85B24">
        <w:rPr>
          <w:sz w:val="12"/>
        </w:rPr>
        <w:t>This points to another, perhaps unexpected change under Peña Nieto: continuity in the U.S.-Mexican security relationship across administrations. Over the last year, U.S.-Mexico security cooperation has experienced significant setbacks. At the outset, the Peña Nieto administration insisted that Mexico’s cooperation with the United States on security matters would be reined back and managed through the single “ticket window” (</w:t>
      </w:r>
      <w:proofErr w:type="spellStart"/>
      <w:r w:rsidRPr="00A85B24">
        <w:rPr>
          <w:sz w:val="12"/>
        </w:rPr>
        <w:t>ventanilla</w:t>
      </w:r>
      <w:proofErr w:type="spellEnd"/>
      <w:r w:rsidRPr="00A85B24">
        <w:rPr>
          <w:sz w:val="12"/>
        </w:rPr>
        <w:t xml:space="preserve"> </w:t>
      </w:r>
      <w:proofErr w:type="spellStart"/>
      <w:r w:rsidRPr="00A85B24">
        <w:rPr>
          <w:sz w:val="12"/>
        </w:rPr>
        <w:t>única</w:t>
      </w:r>
      <w:proofErr w:type="spellEnd"/>
      <w:r w:rsidRPr="00A85B24">
        <w:rPr>
          <w:sz w:val="12"/>
        </w:rPr>
        <w:t xml:space="preserve">) of Mexico’s Interior Ministry. Yet, over the last year, pressure from other federal and state-level agencies has seemingly led to a softening of this policy of centralization. Many aspects of </w:t>
      </w:r>
      <w:r w:rsidRPr="00A85B24">
        <w:rPr>
          <w:rStyle w:val="StyleUnderline"/>
          <w:highlight w:val="yellow"/>
        </w:rPr>
        <w:t>coop</w:t>
      </w:r>
      <w:r w:rsidRPr="00A56880">
        <w:rPr>
          <w:rStyle w:val="StyleUnderline"/>
        </w:rPr>
        <w:t>eration</w:t>
      </w:r>
      <w:r w:rsidRPr="00A85B24">
        <w:rPr>
          <w:sz w:val="12"/>
        </w:rPr>
        <w:t xml:space="preserve"> have continued, in part because of the close ties and tremendous interdependence that has developed </w:t>
      </w:r>
      <w:r w:rsidRPr="00A85B24">
        <w:rPr>
          <w:rStyle w:val="StyleUnderline"/>
          <w:highlight w:val="yellow"/>
        </w:rPr>
        <w:t xml:space="preserve">between U.S. and Mexican </w:t>
      </w:r>
      <w:r w:rsidRPr="00A56880">
        <w:rPr>
          <w:rStyle w:val="StyleUnderline"/>
        </w:rPr>
        <w:t>law enforcement</w:t>
      </w:r>
      <w:r w:rsidRPr="00A85B24">
        <w:rPr>
          <w:rStyle w:val="StyleUnderline"/>
        </w:rPr>
        <w:t xml:space="preserve"> </w:t>
      </w:r>
      <w:r w:rsidRPr="00A56880">
        <w:rPr>
          <w:rStyle w:val="StyleUnderline"/>
          <w:highlight w:val="yellow"/>
        </w:rPr>
        <w:t>agencies</w:t>
      </w:r>
      <w:r w:rsidRPr="00A85B24">
        <w:rPr>
          <w:sz w:val="12"/>
        </w:rPr>
        <w:t xml:space="preserve"> working toward common objectives. Indeed, such cooperation </w:t>
      </w:r>
      <w:r w:rsidRPr="00A85B24">
        <w:rPr>
          <w:rStyle w:val="StyleUnderline"/>
          <w:highlight w:val="yellow"/>
        </w:rPr>
        <w:t>helped</w:t>
      </w:r>
      <w:r w:rsidRPr="00A85B24">
        <w:rPr>
          <w:sz w:val="12"/>
        </w:rPr>
        <w:t xml:space="preserve"> Peña Nieto </w:t>
      </w:r>
      <w:r w:rsidRPr="00A85B24">
        <w:rPr>
          <w:rStyle w:val="StyleUnderline"/>
          <w:highlight w:val="yellow"/>
        </w:rPr>
        <w:t xml:space="preserve">take down the head of the Zetas, </w:t>
      </w:r>
      <w:r w:rsidRPr="00A56880">
        <w:rPr>
          <w:rStyle w:val="StyleUnderline"/>
        </w:rPr>
        <w:t>Mexico’s most</w:t>
      </w:r>
      <w:r w:rsidRPr="00A56880">
        <w:rPr>
          <w:sz w:val="12"/>
        </w:rPr>
        <w:t xml:space="preserve"> notorious and </w:t>
      </w:r>
      <w:r w:rsidRPr="00A56880">
        <w:rPr>
          <w:rStyle w:val="StyleUnderline"/>
        </w:rPr>
        <w:t xml:space="preserve">violent drug cartel, </w:t>
      </w:r>
      <w:r w:rsidRPr="00A85B24">
        <w:rPr>
          <w:rStyle w:val="StyleUnderline"/>
          <w:highlight w:val="yellow"/>
        </w:rPr>
        <w:t xml:space="preserve">as well as </w:t>
      </w:r>
      <w:r w:rsidRPr="00A56880">
        <w:rPr>
          <w:rStyle w:val="StyleUnderline"/>
        </w:rPr>
        <w:t xml:space="preserve">key </w:t>
      </w:r>
      <w:r w:rsidRPr="00A85B24">
        <w:rPr>
          <w:rStyle w:val="StyleUnderline"/>
          <w:highlight w:val="yellow"/>
        </w:rPr>
        <w:t>leaders in the Gulf Cartel</w:t>
      </w:r>
      <w:r w:rsidRPr="00A85B24">
        <w:rPr>
          <w:sz w:val="12"/>
        </w:rPr>
        <w:t xml:space="preserve">.¶ Ultimately, </w:t>
      </w:r>
      <w:r w:rsidRPr="00A13C07">
        <w:rPr>
          <w:rStyle w:val="StyleUnderline"/>
        </w:rPr>
        <w:t>the key question is whether</w:t>
      </w:r>
      <w:r w:rsidRPr="00A13C07">
        <w:rPr>
          <w:sz w:val="12"/>
        </w:rPr>
        <w:t xml:space="preserve"> the current government’s </w:t>
      </w:r>
      <w:r w:rsidRPr="00A13C07">
        <w:rPr>
          <w:rStyle w:val="StyleUnderline"/>
        </w:rPr>
        <w:t>efforts have</w:t>
      </w:r>
      <w:r w:rsidRPr="00A13C07">
        <w:rPr>
          <w:sz w:val="12"/>
        </w:rPr>
        <w:t xml:space="preserve"> actually </w:t>
      </w:r>
      <w:r w:rsidRPr="00A13C07">
        <w:rPr>
          <w:rStyle w:val="StyleUnderline"/>
        </w:rPr>
        <w:t xml:space="preserve">been accompanied by a </w:t>
      </w:r>
      <w:r w:rsidRPr="00A13C07">
        <w:rPr>
          <w:rStyle w:val="Emphasis"/>
        </w:rPr>
        <w:t>decrease in violence.</w:t>
      </w:r>
      <w:r w:rsidRPr="00A13C07">
        <w:rPr>
          <w:sz w:val="12"/>
        </w:rPr>
        <w:t xml:space="preserve"> The answer is a qualified “</w:t>
      </w:r>
      <w:r w:rsidRPr="00A13C07">
        <w:rPr>
          <w:rStyle w:val="Emphasis"/>
        </w:rPr>
        <w:t>yes</w:t>
      </w:r>
      <w:r w:rsidRPr="00A13C07">
        <w:rPr>
          <w:sz w:val="12"/>
        </w:rPr>
        <w:t>.”</w:t>
      </w:r>
      <w:r w:rsidRPr="00A85B24">
        <w:rPr>
          <w:sz w:val="12"/>
        </w:rPr>
        <w:t xml:space="preserve"> While </w:t>
      </w:r>
      <w:r w:rsidRPr="00A85B24">
        <w:rPr>
          <w:rStyle w:val="StyleUnderline"/>
          <w:highlight w:val="yellow"/>
        </w:rPr>
        <w:t xml:space="preserve">violence </w:t>
      </w:r>
      <w:r w:rsidRPr="00A85B24">
        <w:rPr>
          <w:rStyle w:val="Emphasis"/>
          <w:highlight w:val="yellow"/>
        </w:rPr>
        <w:t>appears to have declined</w:t>
      </w:r>
      <w:r w:rsidRPr="00A85B24">
        <w:rPr>
          <w:sz w:val="12"/>
        </w:rPr>
        <w:t xml:space="preserve"> somewhat </w:t>
      </w:r>
      <w:r w:rsidRPr="00A85B24">
        <w:rPr>
          <w:rStyle w:val="StyleUnderline"/>
        </w:rPr>
        <w:t>under</w:t>
      </w:r>
      <w:r w:rsidRPr="00A85B24">
        <w:rPr>
          <w:sz w:val="12"/>
        </w:rPr>
        <w:t xml:space="preserve"> Peña </w:t>
      </w:r>
      <w:r w:rsidRPr="00A85B24">
        <w:rPr>
          <w:rStyle w:val="StyleUnderline"/>
        </w:rPr>
        <w:t>Nieto</w:t>
      </w:r>
      <w:r w:rsidRPr="00A85B24">
        <w:rPr>
          <w:sz w:val="12"/>
        </w:rPr>
        <w:t xml:space="preserve">, it definitely did not go away. Last year, </w:t>
      </w:r>
      <w:r w:rsidRPr="00A85B24">
        <w:rPr>
          <w:rStyle w:val="StyleUnderline"/>
        </w:rPr>
        <w:t>the</w:t>
      </w:r>
      <w:r w:rsidRPr="00A85B24">
        <w:rPr>
          <w:sz w:val="12"/>
        </w:rPr>
        <w:t xml:space="preserve"> Justice in Mexico Project’s </w:t>
      </w:r>
      <w:r w:rsidRPr="00A56880">
        <w:rPr>
          <w:rStyle w:val="StyleUnderline"/>
        </w:rPr>
        <w:t>annual report on drug violence in Mexico found</w:t>
      </w:r>
      <w:r w:rsidRPr="00A56880">
        <w:rPr>
          <w:sz w:val="12"/>
        </w:rPr>
        <w:t xml:space="preserve"> that </w:t>
      </w:r>
      <w:r w:rsidRPr="00A56880">
        <w:rPr>
          <w:rStyle w:val="StyleUnderline"/>
        </w:rPr>
        <w:t>violent</w:t>
      </w:r>
      <w:r w:rsidRPr="00A85B24">
        <w:rPr>
          <w:rStyle w:val="StyleUnderline"/>
        </w:rPr>
        <w:t xml:space="preserve"> </w:t>
      </w:r>
      <w:r w:rsidRPr="00A85B24">
        <w:rPr>
          <w:rStyle w:val="StyleUnderline"/>
          <w:highlight w:val="yellow"/>
        </w:rPr>
        <w:t>homicides</w:t>
      </w:r>
      <w:r w:rsidRPr="00A85B24">
        <w:rPr>
          <w:sz w:val="12"/>
        </w:rPr>
        <w:t xml:space="preserve"> probably </w:t>
      </w:r>
      <w:r w:rsidRPr="00A85B24">
        <w:rPr>
          <w:rStyle w:val="Emphasis"/>
          <w:highlight w:val="yellow"/>
        </w:rPr>
        <w:t>reached a peak in 2010</w:t>
      </w:r>
      <w:r w:rsidRPr="00A85B24">
        <w:rPr>
          <w:sz w:val="12"/>
        </w:rPr>
        <w:t xml:space="preserve"> and 2011, and began to decline significantly </w:t>
      </w:r>
      <w:r w:rsidRPr="00A85B24">
        <w:rPr>
          <w:rStyle w:val="StyleUnderline"/>
        </w:rPr>
        <w:t>in 2012</w:t>
      </w:r>
      <w:r w:rsidRPr="00A85B24">
        <w:rPr>
          <w:sz w:val="12"/>
        </w:rPr>
        <w:t xml:space="preserve">.6 </w:t>
      </w:r>
      <w:r w:rsidRPr="00A85B24">
        <w:rPr>
          <w:rStyle w:val="StyleUnderline"/>
          <w:highlight w:val="yellow"/>
        </w:rPr>
        <w:t xml:space="preserve">Thanks to a </w:t>
      </w:r>
      <w:r w:rsidRPr="00A85B24">
        <w:rPr>
          <w:rStyle w:val="Emphasis"/>
          <w:highlight w:val="yellow"/>
        </w:rPr>
        <w:t xml:space="preserve">significant drop </w:t>
      </w:r>
      <w:r w:rsidRPr="00A13C07">
        <w:rPr>
          <w:rStyle w:val="Emphasis"/>
        </w:rPr>
        <w:t>in violence</w:t>
      </w:r>
      <w:r w:rsidRPr="00A85B24">
        <w:rPr>
          <w:sz w:val="12"/>
        </w:rPr>
        <w:t xml:space="preserve"> </w:t>
      </w:r>
      <w:r w:rsidRPr="00A85B24">
        <w:rPr>
          <w:rStyle w:val="StyleUnderline"/>
        </w:rPr>
        <w:t>in</w:t>
      </w:r>
      <w:r w:rsidRPr="00A85B24">
        <w:rPr>
          <w:sz w:val="12"/>
        </w:rPr>
        <w:t xml:space="preserve"> places like </w:t>
      </w:r>
      <w:r w:rsidRPr="00A85B24">
        <w:rPr>
          <w:rStyle w:val="StyleUnderline"/>
        </w:rPr>
        <w:t xml:space="preserve">Tijuana, Monterrey, and Ciudad </w:t>
      </w:r>
      <w:proofErr w:type="spellStart"/>
      <w:r w:rsidRPr="00A56880">
        <w:rPr>
          <w:rStyle w:val="StyleUnderline"/>
        </w:rPr>
        <w:t>Juárez</w:t>
      </w:r>
      <w:proofErr w:type="spellEnd"/>
      <w:r w:rsidRPr="00A56880">
        <w:rPr>
          <w:sz w:val="12"/>
        </w:rPr>
        <w:t xml:space="preserve">, </w:t>
      </w:r>
      <w:r w:rsidRPr="00A56880">
        <w:rPr>
          <w:rStyle w:val="StyleUnderline"/>
        </w:rPr>
        <w:t>the number of homicides</w:t>
      </w:r>
      <w:r w:rsidRPr="00A56880">
        <w:rPr>
          <w:sz w:val="12"/>
        </w:rPr>
        <w:t xml:space="preserve"> in Mexico </w:t>
      </w:r>
      <w:r w:rsidRPr="00A56880">
        <w:rPr>
          <w:rStyle w:val="StyleUnderline"/>
        </w:rPr>
        <w:t>dropped by</w:t>
      </w:r>
      <w:r w:rsidRPr="00A56880">
        <w:rPr>
          <w:sz w:val="12"/>
        </w:rPr>
        <w:t xml:space="preserve"> the </w:t>
      </w:r>
      <w:r w:rsidRPr="00A56880">
        <w:rPr>
          <w:rStyle w:val="StyleUnderline"/>
        </w:rPr>
        <w:t>thousands</w:t>
      </w:r>
      <w:r w:rsidRPr="00A13C07">
        <w:rPr>
          <w:rStyle w:val="StyleUnderline"/>
        </w:rPr>
        <w:t xml:space="preserve">. </w:t>
      </w:r>
      <w:r w:rsidRPr="00A85B24">
        <w:rPr>
          <w:rStyle w:val="StyleUnderline"/>
          <w:highlight w:val="yellow"/>
        </w:rPr>
        <w:t xml:space="preserve">This </w:t>
      </w:r>
      <w:r w:rsidRPr="00A56880">
        <w:rPr>
          <w:rStyle w:val="Emphasis"/>
        </w:rPr>
        <w:t>trend</w:t>
      </w:r>
      <w:r w:rsidRPr="00A85B24">
        <w:rPr>
          <w:sz w:val="12"/>
        </w:rPr>
        <w:t xml:space="preserve"> has </w:t>
      </w:r>
      <w:r w:rsidRPr="00A85B24">
        <w:rPr>
          <w:rStyle w:val="Emphasis"/>
          <w:highlight w:val="yellow"/>
        </w:rPr>
        <w:t>continued in 2013</w:t>
      </w:r>
      <w:r w:rsidRPr="00A85B24">
        <w:rPr>
          <w:sz w:val="12"/>
        </w:rPr>
        <w:t>, and in the final analysis will likely result in a slight reduction in Mexico’s overall homicide rate compared with the previous year, perhaps as much as 20 percent, but not quite what Peña Nieto had hoped for (See Figure 1).</w:t>
      </w:r>
    </w:p>
    <w:p w:rsidR="00666C9A" w:rsidRDefault="00666C9A" w:rsidP="00FF4B02">
      <w:pPr>
        <w:pStyle w:val="Heading3"/>
      </w:pPr>
      <w:r>
        <w:t xml:space="preserve">No impact – Hezbollah </w:t>
      </w:r>
    </w:p>
    <w:p w:rsidR="00666C9A" w:rsidRDefault="00666C9A" w:rsidP="00666C9A">
      <w:pPr>
        <w:pStyle w:val="Heading4"/>
      </w:pPr>
      <w:r>
        <w:t>Hezbollah won’t do it</w:t>
      </w:r>
    </w:p>
    <w:p w:rsidR="00666C9A" w:rsidRPr="00E40151" w:rsidRDefault="00666C9A" w:rsidP="00666C9A">
      <w:pPr>
        <w:rPr>
          <w:sz w:val="16"/>
          <w:szCs w:val="16"/>
        </w:rPr>
      </w:pPr>
      <w:r w:rsidRPr="00E40151">
        <w:rPr>
          <w:sz w:val="16"/>
          <w:szCs w:val="16"/>
        </w:rPr>
        <w:t xml:space="preserve">Jen </w:t>
      </w:r>
      <w:proofErr w:type="spellStart"/>
      <w:r w:rsidRPr="00E40151">
        <w:rPr>
          <w:rStyle w:val="Style13ptBold"/>
        </w:rPr>
        <w:t>Quraishi</w:t>
      </w:r>
      <w:proofErr w:type="spellEnd"/>
      <w:r w:rsidRPr="00E40151">
        <w:rPr>
          <w:sz w:val="16"/>
          <w:szCs w:val="16"/>
        </w:rPr>
        <w:t xml:space="preserve"> 8-12-20</w:t>
      </w:r>
      <w:r w:rsidRPr="00E40151">
        <w:rPr>
          <w:rStyle w:val="Style13ptBold"/>
        </w:rPr>
        <w:t>10</w:t>
      </w:r>
      <w:r w:rsidRPr="00E40151">
        <w:rPr>
          <w:sz w:val="16"/>
          <w:szCs w:val="16"/>
        </w:rPr>
        <w:t xml:space="preserve"> Hezbollah in Mexico Stoking Terrorism Fears </w:t>
      </w:r>
      <w:hyperlink r:id="rId13" w:history="1">
        <w:r w:rsidRPr="00E40151">
          <w:rPr>
            <w:rStyle w:val="Hyperlink"/>
            <w:sz w:val="16"/>
            <w:szCs w:val="16"/>
          </w:rPr>
          <w:t>http://www.motherjones.com/mojo/2010/08/hezbollahs-mexican-cartel-connection</w:t>
        </w:r>
      </w:hyperlink>
    </w:p>
    <w:p w:rsidR="00666C9A" w:rsidRPr="00E40151" w:rsidRDefault="00666C9A" w:rsidP="00666C9A"/>
    <w:p w:rsidR="00666C9A" w:rsidRPr="00DF4BC0" w:rsidRDefault="00666C9A" w:rsidP="00666C9A">
      <w:pPr>
        <w:rPr>
          <w:rStyle w:val="StyleUnderline"/>
        </w:rPr>
      </w:pPr>
      <w:r w:rsidRPr="001B1AA2">
        <w:rPr>
          <w:rStyle w:val="StyleUnderline"/>
          <w:highlight w:val="yellow"/>
        </w:rPr>
        <w:t xml:space="preserve">The idea </w:t>
      </w:r>
      <w:r w:rsidRPr="00A56880">
        <w:rPr>
          <w:rStyle w:val="StyleUnderline"/>
        </w:rPr>
        <w:t>of Hezbollah operatives in Mexico</w:t>
      </w:r>
      <w:r w:rsidRPr="00A56880">
        <w:rPr>
          <w:sz w:val="16"/>
        </w:rPr>
        <w:t xml:space="preserve"> using the chaos caused by th</w:t>
      </w:r>
      <w:r w:rsidRPr="00DF4BC0">
        <w:rPr>
          <w:sz w:val="16"/>
        </w:rPr>
        <w:t xml:space="preserve">e government's war with the drug cartels as an opportunity to launch a terrorist attack on the US </w:t>
      </w:r>
      <w:r w:rsidRPr="001B1AA2">
        <w:rPr>
          <w:rStyle w:val="StyleUnderline"/>
          <w:highlight w:val="yellow"/>
        </w:rPr>
        <w:t>is not</w:t>
      </w:r>
      <w:r w:rsidRPr="00DF4BC0">
        <w:rPr>
          <w:rStyle w:val="StyleUnderline"/>
        </w:rPr>
        <w:t xml:space="preserve"> a </w:t>
      </w:r>
      <w:r w:rsidRPr="001B1AA2">
        <w:rPr>
          <w:rStyle w:val="StyleUnderline"/>
          <w:highlight w:val="yellow"/>
        </w:rPr>
        <w:t>new</w:t>
      </w:r>
      <w:r w:rsidRPr="00DF4BC0">
        <w:rPr>
          <w:rStyle w:val="StyleUnderline"/>
        </w:rPr>
        <w:t xml:space="preserve"> one</w:t>
      </w:r>
      <w:r w:rsidRPr="00DF4BC0">
        <w:rPr>
          <w:sz w:val="16"/>
        </w:rPr>
        <w:t xml:space="preserve">. In June, Rep. Sue Myrick (R-N.C.) asked Department of Homeland Security head Janet Napolitano to investigate the Hezbollah's presence on the US's southern border, particularly in light of the increasing number of gang members arrested in southwestern states who have tattoos in Farsi. "We have typically seen tattoos in Arabic," Rep. Myrick wrote, "but Farsi implies a Persian influence that can likely be traced back to Iran and its proxy army, Hezbollah." I don't know how good Myrick's first-hand knowledge of tattoos is, but she's right in suggesting that Hezbollah has seemed to up its presence in Mexico of late, including smuggling people across the border and drug trafficking. The Heritage Foundation goes further, reporting that though US officials have not confirmed it, Hezbollah member Jamal Nasr was likely arrested in Tijuana last month. </w:t>
      </w:r>
      <w:r w:rsidRPr="00DF4BC0">
        <w:rPr>
          <w:rStyle w:val="StyleUnderline"/>
        </w:rPr>
        <w:t xml:space="preserve">At this point, US border militia groups and tea </w:t>
      </w:r>
      <w:proofErr w:type="spellStart"/>
      <w:r w:rsidRPr="00DF4BC0">
        <w:rPr>
          <w:rStyle w:val="StyleUnderline"/>
        </w:rPr>
        <w:t>partiers</w:t>
      </w:r>
      <w:proofErr w:type="spellEnd"/>
      <w:r w:rsidRPr="00DF4BC0">
        <w:rPr>
          <w:rStyle w:val="StyleUnderline"/>
        </w:rPr>
        <w:t xml:space="preserve"> are probably frothing at the mouth to know: does this mean Hezbollah will use the US-Mexico border as a staging ground for a terrorist attack?</w:t>
      </w:r>
      <w:r>
        <w:rPr>
          <w:rStyle w:val="StyleUnderline"/>
        </w:rPr>
        <w:t xml:space="preserve"> </w:t>
      </w:r>
      <w:r w:rsidRPr="00DF4BC0">
        <w:rPr>
          <w:rStyle w:val="StyleUnderline"/>
        </w:rPr>
        <w:t>Sorry, folks.</w:t>
      </w:r>
      <w:r w:rsidRPr="00DF4BC0">
        <w:rPr>
          <w:sz w:val="16"/>
        </w:rPr>
        <w:t xml:space="preserve"> As Scott Stewart at STRATFOR points out, </w:t>
      </w:r>
      <w:r w:rsidRPr="001B1AA2">
        <w:rPr>
          <w:rStyle w:val="Emphasis"/>
          <w:highlight w:val="yellow"/>
        </w:rPr>
        <w:t xml:space="preserve">it's </w:t>
      </w:r>
      <w:r w:rsidRPr="00A56880">
        <w:rPr>
          <w:rStyle w:val="Emphasis"/>
        </w:rPr>
        <w:t xml:space="preserve">very </w:t>
      </w:r>
      <w:r w:rsidRPr="001B1AA2">
        <w:rPr>
          <w:rStyle w:val="Emphasis"/>
          <w:highlight w:val="yellow"/>
        </w:rPr>
        <w:t>unlikely</w:t>
      </w:r>
      <w:r w:rsidRPr="001B1AA2">
        <w:rPr>
          <w:sz w:val="16"/>
          <w:highlight w:val="yellow"/>
        </w:rPr>
        <w:t xml:space="preserve">. </w:t>
      </w:r>
      <w:r w:rsidRPr="001B1AA2">
        <w:rPr>
          <w:rStyle w:val="StyleUnderline"/>
          <w:highlight w:val="yellow"/>
        </w:rPr>
        <w:t>Hezbollah</w:t>
      </w:r>
      <w:r w:rsidRPr="00DF4BC0">
        <w:rPr>
          <w:sz w:val="16"/>
        </w:rPr>
        <w:t xml:space="preserve">, as Stewart rightly emphasizes, </w:t>
      </w:r>
      <w:r w:rsidRPr="001B1AA2">
        <w:rPr>
          <w:rStyle w:val="StyleUnderline"/>
          <w:highlight w:val="yellow"/>
        </w:rPr>
        <w:t>is no longer</w:t>
      </w:r>
      <w:r w:rsidRPr="00DF4BC0">
        <w:rPr>
          <w:rStyle w:val="StyleUnderline"/>
        </w:rPr>
        <w:t xml:space="preserve"> a young hothead </w:t>
      </w:r>
      <w:r w:rsidRPr="001B1AA2">
        <w:rPr>
          <w:rStyle w:val="StyleUnderline"/>
          <w:highlight w:val="yellow"/>
        </w:rPr>
        <w:t xml:space="preserve">looking to make a name </w:t>
      </w:r>
      <w:r w:rsidRPr="00A56880">
        <w:rPr>
          <w:rStyle w:val="StyleUnderline"/>
        </w:rPr>
        <w:t>for itself</w:t>
      </w:r>
      <w:r w:rsidRPr="00A56880">
        <w:rPr>
          <w:sz w:val="16"/>
        </w:rPr>
        <w:t xml:space="preserve">. </w:t>
      </w:r>
      <w:r w:rsidRPr="00A56880">
        <w:rPr>
          <w:rStyle w:val="StyleUnderline"/>
        </w:rPr>
        <w:t>Senior Hezbollah leaders are often "influential politicians and</w:t>
      </w:r>
      <w:r w:rsidRPr="006270EF">
        <w:rPr>
          <w:rStyle w:val="StyleUnderline"/>
        </w:rPr>
        <w:t xml:space="preserve"> wealthy businessmen</w:t>
      </w:r>
      <w:r w:rsidRPr="006270EF">
        <w:rPr>
          <w:sz w:val="16"/>
        </w:rPr>
        <w:t>," Stewart wri</w:t>
      </w:r>
      <w:r w:rsidRPr="00DF4BC0">
        <w:rPr>
          <w:sz w:val="16"/>
        </w:rPr>
        <w:t xml:space="preserve">tes. </w:t>
      </w:r>
      <w:r w:rsidRPr="00A56880">
        <w:rPr>
          <w:rStyle w:val="Emphasis"/>
          <w:highlight w:val="yellow"/>
        </w:rPr>
        <w:t>Hezbollah sees the US as a business office</w:t>
      </w:r>
      <w:r w:rsidRPr="001B1AA2">
        <w:rPr>
          <w:rStyle w:val="StyleUnderline"/>
          <w:highlight w:val="yellow"/>
        </w:rPr>
        <w:t xml:space="preserve">, </w:t>
      </w:r>
      <w:r w:rsidRPr="00A56880">
        <w:rPr>
          <w:rStyle w:val="StyleUnderline"/>
        </w:rPr>
        <w:t>not a foxhole</w:t>
      </w:r>
      <w:r w:rsidRPr="00A56880">
        <w:rPr>
          <w:sz w:val="16"/>
        </w:rPr>
        <w:t xml:space="preserve">. </w:t>
      </w:r>
      <w:r w:rsidRPr="001B1AA2">
        <w:rPr>
          <w:rStyle w:val="StyleUnderline"/>
          <w:highlight w:val="yellow"/>
        </w:rPr>
        <w:t>And</w:t>
      </w:r>
      <w:r w:rsidRPr="00DF4BC0">
        <w:rPr>
          <w:sz w:val="16"/>
        </w:rPr>
        <w:t xml:space="preserve"> besides, </w:t>
      </w:r>
      <w:r w:rsidRPr="00A56880">
        <w:rPr>
          <w:rStyle w:val="StyleUnderline"/>
        </w:rPr>
        <w:t xml:space="preserve">if Hezbollah did </w:t>
      </w:r>
      <w:r w:rsidRPr="001B1AA2">
        <w:rPr>
          <w:rStyle w:val="StyleUnderline"/>
          <w:highlight w:val="yellow"/>
        </w:rPr>
        <w:t>attack</w:t>
      </w:r>
      <w:r w:rsidRPr="00DF4BC0">
        <w:rPr>
          <w:rStyle w:val="StyleUnderline"/>
        </w:rPr>
        <w:t xml:space="preserve"> the US, </w:t>
      </w:r>
      <w:r w:rsidRPr="00A56880">
        <w:rPr>
          <w:rStyle w:val="StyleUnderline"/>
        </w:rPr>
        <w:t xml:space="preserve">it </w:t>
      </w:r>
      <w:r w:rsidRPr="001B1AA2">
        <w:rPr>
          <w:rStyle w:val="StyleUnderline"/>
          <w:highlight w:val="yellow"/>
        </w:rPr>
        <w:t>would make it</w:t>
      </w:r>
      <w:r w:rsidRPr="00A56880">
        <w:rPr>
          <w:rStyle w:val="StyleUnderline"/>
        </w:rPr>
        <w:t>self</w:t>
      </w:r>
      <w:r w:rsidRPr="00DF4BC0">
        <w:rPr>
          <w:sz w:val="16"/>
        </w:rPr>
        <w:t xml:space="preserve"> (and Iran) </w:t>
      </w:r>
      <w:r w:rsidRPr="001B1AA2">
        <w:rPr>
          <w:rStyle w:val="StyleUnderline"/>
          <w:highlight w:val="yellow"/>
        </w:rPr>
        <w:t>a</w:t>
      </w:r>
      <w:r w:rsidRPr="00DF4BC0">
        <w:rPr>
          <w:rStyle w:val="StyleUnderline"/>
        </w:rPr>
        <w:t xml:space="preserve"> military </w:t>
      </w:r>
      <w:r w:rsidRPr="001B1AA2">
        <w:rPr>
          <w:rStyle w:val="StyleUnderline"/>
          <w:highlight w:val="yellow"/>
        </w:rPr>
        <w:t>target</w:t>
      </w:r>
      <w:r w:rsidRPr="00DF4BC0">
        <w:rPr>
          <w:sz w:val="16"/>
        </w:rPr>
        <w:t xml:space="preserve">. And </w:t>
      </w:r>
      <w:r w:rsidRPr="00A56880">
        <w:rPr>
          <w:rStyle w:val="StyleUnderline"/>
        </w:rPr>
        <w:t>after seeing the devastation in Iraq</w:t>
      </w:r>
      <w:r w:rsidRPr="00DF4BC0">
        <w:rPr>
          <w:rStyle w:val="StyleUnderline"/>
        </w:rPr>
        <w:t xml:space="preserve">, </w:t>
      </w:r>
      <w:r w:rsidRPr="00A56880">
        <w:rPr>
          <w:rStyle w:val="StyleUnderline"/>
        </w:rPr>
        <w:t xml:space="preserve">that's likely not something it's pursuing. </w:t>
      </w:r>
      <w:r w:rsidRPr="00A56880">
        <w:rPr>
          <w:sz w:val="16"/>
        </w:rPr>
        <w:t>"</w:t>
      </w:r>
      <w:r w:rsidRPr="00A56880">
        <w:rPr>
          <w:rStyle w:val="StyleUnderline"/>
        </w:rPr>
        <w:t>Hezbollah</w:t>
      </w:r>
      <w:r w:rsidRPr="00A56880">
        <w:rPr>
          <w:sz w:val="16"/>
        </w:rPr>
        <w:t xml:space="preserve"> could conduct attacks in the</w:t>
      </w:r>
      <w:r w:rsidRPr="00DF4BC0">
        <w:rPr>
          <w:sz w:val="16"/>
        </w:rPr>
        <w:t xml:space="preserve"> United States, but </w:t>
      </w:r>
      <w:r w:rsidRPr="001B1AA2">
        <w:rPr>
          <w:rStyle w:val="StyleUnderline"/>
          <w:highlight w:val="yellow"/>
        </w:rPr>
        <w:t>it</w:t>
      </w:r>
      <w:r w:rsidRPr="00DF4BC0">
        <w:rPr>
          <w:sz w:val="16"/>
        </w:rPr>
        <w:t xml:space="preserve"> </w:t>
      </w:r>
      <w:r w:rsidRPr="00DF4BC0">
        <w:rPr>
          <w:rStyle w:val="StyleUnderline"/>
        </w:rPr>
        <w:t>would pay a terrible price for doing so, and it does not appear that it is willing to pay that price</w:t>
      </w:r>
      <w:r w:rsidRPr="00DF4BC0">
        <w:rPr>
          <w:sz w:val="16"/>
        </w:rPr>
        <w:t>," Stewart writes. "</w:t>
      </w:r>
      <w:r w:rsidRPr="006270EF">
        <w:rPr>
          <w:rStyle w:val="StyleUnderline"/>
        </w:rPr>
        <w:t xml:space="preserve">Hezbollah leadership </w:t>
      </w:r>
      <w:r w:rsidRPr="001B1AA2">
        <w:rPr>
          <w:rStyle w:val="StyleUnderline"/>
          <w:highlight w:val="yellow"/>
        </w:rPr>
        <w:t xml:space="preserve">may be radical, but </w:t>
      </w:r>
      <w:r w:rsidRPr="006270EF">
        <w:rPr>
          <w:rStyle w:val="StyleUnderline"/>
        </w:rPr>
        <w:t xml:space="preserve">it is </w:t>
      </w:r>
      <w:r w:rsidRPr="00A56880">
        <w:rPr>
          <w:rStyle w:val="Emphasis"/>
          <w:highlight w:val="yellow"/>
        </w:rPr>
        <w:t>not irrational</w:t>
      </w:r>
      <w:r w:rsidRPr="00DF4BC0">
        <w:rPr>
          <w:rStyle w:val="StyleUnderline"/>
        </w:rPr>
        <w:t>."</w:t>
      </w:r>
    </w:p>
    <w:p w:rsidR="00666C9A" w:rsidRPr="00666C9A" w:rsidRDefault="00666C9A" w:rsidP="00666C9A"/>
    <w:p w:rsidR="00FF4B02" w:rsidRDefault="00FF4B02" w:rsidP="00FF4B02">
      <w:pPr>
        <w:pStyle w:val="Heading3"/>
      </w:pPr>
      <w:r>
        <w:t xml:space="preserve">No </w:t>
      </w:r>
      <w:r w:rsidRPr="00E6694E">
        <w:t>impact</w:t>
      </w:r>
      <w:r>
        <w:t xml:space="preserve"> – ISIS </w:t>
      </w:r>
    </w:p>
    <w:p w:rsidR="00FF4B02" w:rsidRPr="00484452" w:rsidRDefault="00FF4B02" w:rsidP="00FF4B02">
      <w:pPr>
        <w:pStyle w:val="Heading4"/>
      </w:pPr>
      <w:r>
        <w:t xml:space="preserve">Zero risk of ISIS crossing the border illegally when they can just do it legally—claims otherwise are just hype </w:t>
      </w:r>
    </w:p>
    <w:p w:rsidR="00FF4B02" w:rsidRPr="008245F8" w:rsidRDefault="00FF4B02" w:rsidP="00FF4B02">
      <w:r w:rsidRPr="008245F8">
        <w:rPr>
          <w:rStyle w:val="Style13ptBold"/>
        </w:rPr>
        <w:t>Schmidt 9/15</w:t>
      </w:r>
      <w:r w:rsidRPr="008245F8">
        <w:t xml:space="preserve"> (Michael S; US pushes back against warnings that ISI</w:t>
      </w:r>
      <w:r>
        <w:t xml:space="preserve">S plans to enter from Mexico; </w:t>
      </w:r>
      <w:hyperlink r:id="rId14" w:history="1">
        <w:r w:rsidRPr="005A1F09">
          <w:rPr>
            <w:rStyle w:val="Hyperlink"/>
          </w:rPr>
          <w:t>www.nytimes.com/2014/09/16/us/us-pushes-back-against-warnings-that-isis-plans-to-enter-from-mexico.html</w:t>
        </w:r>
      </w:hyperlink>
      <w:r>
        <w:t>; kdf)</w:t>
      </w:r>
    </w:p>
    <w:p w:rsidR="00FF4B02" w:rsidRPr="00484452" w:rsidRDefault="00FF4B02" w:rsidP="00FF4B02">
      <w:pPr>
        <w:rPr>
          <w:rFonts w:ascii="Georgia" w:hAnsi="Georgia"/>
          <w:color w:val="333333"/>
          <w:sz w:val="16"/>
          <w:shd w:val="clear" w:color="auto" w:fill="FFFFFF"/>
        </w:rPr>
      </w:pPr>
      <w:r w:rsidRPr="00484452">
        <w:rPr>
          <w:sz w:val="16"/>
        </w:rPr>
        <w:t>WASHINGTON — Militants for the Islamic State in Iraq and Syria have traveled to Mexico and are just miles from the United States. They plan to cross over the porous border and will “imminently” launch car bomb attacks. And the threat is so real that federal law enforcement officers have been placed at a heightened state of alert, and an American military base near the border has increased its security. As the Obama administration and the American public have focused their attention on ISIS in recent weeks</w:t>
      </w:r>
      <w:r w:rsidRPr="008245F8">
        <w:rPr>
          <w:rStyle w:val="StyleUnderline"/>
        </w:rPr>
        <w:t>, conservative groups and leading Republicans have issued stark warnings like those that ISIS</w:t>
      </w:r>
      <w:r w:rsidRPr="00484452">
        <w:rPr>
          <w:sz w:val="16"/>
        </w:rPr>
        <w:t xml:space="preserve"> and other extremists from Syria </w:t>
      </w:r>
      <w:r w:rsidRPr="008245F8">
        <w:rPr>
          <w:rStyle w:val="StyleUnderline"/>
        </w:rPr>
        <w:t>are planning to enter the country illegally from Mexico</w:t>
      </w:r>
      <w:r w:rsidRPr="00484452">
        <w:rPr>
          <w:sz w:val="16"/>
        </w:rPr>
        <w:t>. But t</w:t>
      </w:r>
      <w:r w:rsidRPr="008245F8">
        <w:rPr>
          <w:rStyle w:val="StyleUnderline"/>
        </w:rPr>
        <w:t xml:space="preserve">he Homeland Security Department, the F.B.I. and lawmakers </w:t>
      </w:r>
      <w:r w:rsidRPr="00484452">
        <w:rPr>
          <w:sz w:val="16"/>
        </w:rPr>
        <w:t xml:space="preserve">who represent areas near the border say </w:t>
      </w:r>
      <w:r w:rsidRPr="008245F8">
        <w:rPr>
          <w:rStyle w:val="StyleUnderline"/>
        </w:rPr>
        <w:t>there is no truth to the warnings.</w:t>
      </w:r>
      <w:r>
        <w:rPr>
          <w:rStyle w:val="StyleUnderline"/>
        </w:rPr>
        <w:t xml:space="preserve"> </w:t>
      </w:r>
      <w:r w:rsidRPr="00484452">
        <w:rPr>
          <w:rFonts w:ascii="Georgia" w:hAnsi="Georgia"/>
          <w:color w:val="333333"/>
          <w:sz w:val="16"/>
          <w:shd w:val="clear" w:color="auto" w:fill="FFFFFF"/>
        </w:rPr>
        <w:t>“</w:t>
      </w:r>
      <w:r w:rsidRPr="008245F8">
        <w:rPr>
          <w:rStyle w:val="StyleUnderline"/>
        </w:rPr>
        <w:t>There is no credible intelligence to suggest that there is an active plot by ISIL to attempt to cross the southern border,” Homeland Security officials said</w:t>
      </w:r>
      <w:r w:rsidRPr="00484452">
        <w:rPr>
          <w:rFonts w:ascii="Georgia" w:hAnsi="Georgia"/>
          <w:color w:val="333333"/>
          <w:sz w:val="16"/>
          <w:shd w:val="clear" w:color="auto" w:fill="FFFFFF"/>
        </w:rPr>
        <w:t xml:space="preserve"> in a written statement, using an alternative acronym for the group. Democrats say </w:t>
      </w:r>
      <w:r w:rsidRPr="008245F8">
        <w:rPr>
          <w:rStyle w:val="StyleUnderline"/>
        </w:rPr>
        <w:t xml:space="preserve">opponents of </w:t>
      </w:r>
      <w:r w:rsidRPr="00484452">
        <w:rPr>
          <w:rFonts w:ascii="Georgia" w:hAnsi="Georgia"/>
          <w:color w:val="333333"/>
          <w:sz w:val="16"/>
          <w:shd w:val="clear" w:color="auto" w:fill="FFFFFF"/>
        </w:rPr>
        <w:t xml:space="preserve">President </w:t>
      </w:r>
      <w:r w:rsidRPr="008245F8">
        <w:rPr>
          <w:rStyle w:val="StyleUnderline"/>
        </w:rPr>
        <w:t>Obama are</w:t>
      </w:r>
      <w:r w:rsidRPr="00484452">
        <w:rPr>
          <w:rFonts w:ascii="Georgia" w:hAnsi="Georgia"/>
          <w:color w:val="333333"/>
          <w:sz w:val="16"/>
          <w:shd w:val="clear" w:color="auto" w:fill="FFFFFF"/>
        </w:rPr>
        <w:t xml:space="preserve"> simply </w:t>
      </w:r>
      <w:r w:rsidRPr="008245F8">
        <w:rPr>
          <w:rStyle w:val="StyleUnderline"/>
        </w:rPr>
        <w:t>playing on concerns about terrorism</w:t>
      </w:r>
      <w:r w:rsidRPr="00484452">
        <w:rPr>
          <w:rFonts w:ascii="Georgia" w:hAnsi="Georgia"/>
          <w:color w:val="333333"/>
          <w:sz w:val="16"/>
          <w:shd w:val="clear" w:color="auto" w:fill="FFFFFF"/>
        </w:rPr>
        <w:t xml:space="preserve"> as part of their attempt </w:t>
      </w:r>
      <w:r w:rsidRPr="008245F8">
        <w:rPr>
          <w:rStyle w:val="StyleUnderline"/>
        </w:rPr>
        <w:t>to portray</w:t>
      </w:r>
      <w:r w:rsidRPr="00484452">
        <w:rPr>
          <w:rFonts w:ascii="Georgia" w:hAnsi="Georgia"/>
          <w:color w:val="333333"/>
          <w:sz w:val="16"/>
          <w:shd w:val="clear" w:color="auto" w:fill="FFFFFF"/>
        </w:rPr>
        <w:t xml:space="preserve"> Mr. </w:t>
      </w:r>
      <w:r w:rsidRPr="008245F8">
        <w:rPr>
          <w:rStyle w:val="StyleUnderline"/>
        </w:rPr>
        <w:t>Obama as having failed to secure the border</w:t>
      </w:r>
      <w:r w:rsidRPr="00484452">
        <w:rPr>
          <w:rFonts w:ascii="Georgia" w:hAnsi="Georgia"/>
          <w:color w:val="333333"/>
          <w:sz w:val="16"/>
          <w:shd w:val="clear" w:color="auto" w:fill="FFFFFF"/>
        </w:rPr>
        <w:t xml:space="preserve"> against illegal immigration. “There’s a longstanding history in this country of projecting whatever fears we have onto the border,” said Representative </w:t>
      </w:r>
      <w:proofErr w:type="spellStart"/>
      <w:r w:rsidRPr="00484452">
        <w:rPr>
          <w:rFonts w:ascii="Georgia" w:hAnsi="Georgia"/>
          <w:color w:val="333333"/>
          <w:sz w:val="16"/>
          <w:shd w:val="clear" w:color="auto" w:fill="FFFFFF"/>
        </w:rPr>
        <w:t>Beto</w:t>
      </w:r>
      <w:proofErr w:type="spellEnd"/>
      <w:r w:rsidRPr="00484452">
        <w:rPr>
          <w:rFonts w:ascii="Georgia" w:hAnsi="Georgia"/>
          <w:color w:val="333333"/>
          <w:sz w:val="16"/>
          <w:shd w:val="clear" w:color="auto" w:fill="FFFFFF"/>
        </w:rPr>
        <w:t xml:space="preserve"> O’Rourke, Democrat of Texas, who represents El Paso and other areas near the border. “</w:t>
      </w:r>
      <w:r w:rsidRPr="008245F8">
        <w:rPr>
          <w:rStyle w:val="StyleUnderline"/>
        </w:rPr>
        <w:t>In the absence of understanding the border, they insert their fears. Before it was Iran and Al Qaeda. Now it’s ISIS</w:t>
      </w:r>
      <w:r w:rsidRPr="00484452">
        <w:rPr>
          <w:rFonts w:ascii="Georgia" w:hAnsi="Georgia"/>
          <w:color w:val="333333"/>
          <w:sz w:val="16"/>
          <w:shd w:val="clear" w:color="auto" w:fill="FFFFFF"/>
        </w:rPr>
        <w:t xml:space="preserve">. They just reach the conclusion that invasion is imminent, and it never is.” At a congressional hearing last week, Representative Jeff Duncan, Republican of South Carolina, pushed back strongly against the testimony of Homeland Security Department officials and Mr. O’Rourke, saying they were ignoring a gathering threat. “Wake up, America,” Mr. Duncan said before storming out of the hearing. “With a porous southern border, we have no idea who’s in our country.” But </w:t>
      </w:r>
      <w:r w:rsidRPr="00484452">
        <w:rPr>
          <w:rStyle w:val="StyleUnderline"/>
        </w:rPr>
        <w:t>counterterrorism officials say they are far more concerned that an ISIS militant will enter</w:t>
      </w:r>
      <w:r w:rsidRPr="00484452">
        <w:rPr>
          <w:rFonts w:ascii="Georgia" w:hAnsi="Georgia"/>
          <w:color w:val="333333"/>
          <w:sz w:val="16"/>
          <w:shd w:val="clear" w:color="auto" w:fill="FFFFFF"/>
        </w:rPr>
        <w:t xml:space="preserve"> the United States the same way millions of people do each year: </w:t>
      </w:r>
      <w:r w:rsidRPr="00484452">
        <w:rPr>
          <w:rStyle w:val="StyleUnderline"/>
        </w:rPr>
        <w:t xml:space="preserve">legally, on a commercial flight. </w:t>
      </w:r>
      <w:r w:rsidRPr="00484452">
        <w:rPr>
          <w:rFonts w:ascii="Georgia" w:hAnsi="Georgia"/>
          <w:color w:val="333333"/>
          <w:sz w:val="16"/>
          <w:shd w:val="clear" w:color="auto" w:fill="FFFFFF"/>
        </w:rPr>
        <w:t xml:space="preserve">Their efforts have focused on the more than 2,000 Europeans and 100 Americans who have traveled to Syria to fight alongside extremist groups, nearly all of them crossing over its unprotected borders. </w:t>
      </w:r>
      <w:r w:rsidRPr="00484452">
        <w:rPr>
          <w:rStyle w:val="StyleUnderline"/>
        </w:rPr>
        <w:t>Without markings in their passports to show that they traveled to Syria, American border authorities have few ways of determining where they were and stopping them from entering the country</w:t>
      </w:r>
      <w:r w:rsidRPr="00484452">
        <w:rPr>
          <w:rFonts w:ascii="Georgia" w:hAnsi="Georgia"/>
          <w:color w:val="333333"/>
          <w:sz w:val="16"/>
          <w:shd w:val="clear" w:color="auto" w:fill="FFFFFF"/>
        </w:rPr>
        <w:t xml:space="preserve">. </w:t>
      </w:r>
      <w:r w:rsidRPr="00484452">
        <w:rPr>
          <w:rStyle w:val="StyleUnderline"/>
        </w:rPr>
        <w:t>Warnings about the possibility of terrorists entering</w:t>
      </w:r>
      <w:r w:rsidRPr="00484452">
        <w:rPr>
          <w:rFonts w:ascii="Georgia" w:hAnsi="Georgia"/>
          <w:color w:val="333333"/>
          <w:sz w:val="16"/>
          <w:shd w:val="clear" w:color="auto" w:fill="FFFFFF"/>
        </w:rPr>
        <w:t xml:space="preserve"> the United States </w:t>
      </w:r>
      <w:r w:rsidRPr="00484452">
        <w:rPr>
          <w:rStyle w:val="StyleUnderline"/>
        </w:rPr>
        <w:t>from Mexico have been sounded in the past.</w:t>
      </w:r>
      <w:r w:rsidRPr="00484452">
        <w:rPr>
          <w:rFonts w:ascii="Georgia" w:hAnsi="Georgia"/>
          <w:color w:val="333333"/>
          <w:sz w:val="16"/>
          <w:shd w:val="clear" w:color="auto" w:fill="FFFFFF"/>
        </w:rPr>
        <w:t xml:space="preserve"> During the 2012 presidential campaign </w:t>
      </w:r>
      <w:r w:rsidRPr="00484452">
        <w:rPr>
          <w:rStyle w:val="StyleUnderline"/>
        </w:rPr>
        <w:t>both Rick Perry and Mitt Romney</w:t>
      </w:r>
      <w:r w:rsidRPr="00484452">
        <w:rPr>
          <w:rFonts w:ascii="Georgia" w:hAnsi="Georgia"/>
          <w:color w:val="333333"/>
          <w:sz w:val="16"/>
          <w:shd w:val="clear" w:color="auto" w:fill="FFFFFF"/>
        </w:rPr>
        <w:t xml:space="preserve">, the Republican nominee, </w:t>
      </w:r>
      <w:r w:rsidRPr="00484452">
        <w:rPr>
          <w:rStyle w:val="StyleUnderline"/>
        </w:rPr>
        <w:t>said</w:t>
      </w:r>
      <w:r w:rsidRPr="00484452">
        <w:rPr>
          <w:rFonts w:ascii="Georgia" w:hAnsi="Georgia"/>
          <w:color w:val="333333"/>
          <w:sz w:val="16"/>
          <w:shd w:val="clear" w:color="auto" w:fill="FFFFFF"/>
        </w:rPr>
        <w:t xml:space="preserve"> Islamic </w:t>
      </w:r>
      <w:r w:rsidRPr="00484452">
        <w:rPr>
          <w:rStyle w:val="StyleUnderline"/>
        </w:rPr>
        <w:t>extremists working</w:t>
      </w:r>
      <w:r w:rsidRPr="00484452">
        <w:rPr>
          <w:rFonts w:ascii="Georgia" w:hAnsi="Georgia"/>
          <w:color w:val="333333"/>
          <w:sz w:val="16"/>
          <w:shd w:val="clear" w:color="auto" w:fill="FFFFFF"/>
        </w:rPr>
        <w:t xml:space="preserve"> with countries</w:t>
      </w:r>
      <w:r w:rsidRPr="00484452">
        <w:rPr>
          <w:rStyle w:val="StyleUnderline"/>
        </w:rPr>
        <w:t xml:space="preserve"> in</w:t>
      </w:r>
      <w:r w:rsidRPr="00484452">
        <w:rPr>
          <w:rFonts w:ascii="Georgia" w:hAnsi="Georgia"/>
          <w:color w:val="333333"/>
          <w:sz w:val="16"/>
          <w:shd w:val="clear" w:color="auto" w:fill="FFFFFF"/>
        </w:rPr>
        <w:t xml:space="preserve"> Latin America, including </w:t>
      </w:r>
      <w:r w:rsidRPr="00484452">
        <w:rPr>
          <w:rStyle w:val="StyleUnderline"/>
        </w:rPr>
        <w:t>Mexico</w:t>
      </w:r>
      <w:r w:rsidRPr="00484452">
        <w:rPr>
          <w:rFonts w:ascii="Georgia" w:hAnsi="Georgia"/>
          <w:color w:val="333333"/>
          <w:sz w:val="16"/>
          <w:shd w:val="clear" w:color="auto" w:fill="FFFFFF"/>
        </w:rPr>
        <w:t>, posed a significant threat to the United States. “We know that Hamas and Hezbollah are working in Mexico, as well as Iran, with their ploy to come into the United States,” Mr. Perry, the governor of Texas, said at a Republican debate in 2011. “So the idea that we need to have border security with the United States and Mexico is paramount to the entire Western Hemisphere.”</w:t>
      </w:r>
    </w:p>
    <w:p w:rsidR="00FF4B02" w:rsidRDefault="00FF4B02" w:rsidP="00FF4B02">
      <w:pPr>
        <w:pStyle w:val="Heading4"/>
      </w:pPr>
      <w:r>
        <w:t>No impact to ISIS working with the cartels</w:t>
      </w:r>
    </w:p>
    <w:p w:rsidR="00FF4B02" w:rsidRPr="00B15DC3" w:rsidRDefault="00FF4B02" w:rsidP="00FF4B02">
      <w:proofErr w:type="spellStart"/>
      <w:r w:rsidRPr="00A519CE">
        <w:rPr>
          <w:rStyle w:val="Style13ptBold"/>
        </w:rPr>
        <w:t>Gaouette</w:t>
      </w:r>
      <w:proofErr w:type="spellEnd"/>
      <w:r w:rsidRPr="00A519CE">
        <w:rPr>
          <w:rStyle w:val="Style13ptBold"/>
        </w:rPr>
        <w:t xml:space="preserve"> 2014</w:t>
      </w:r>
      <w:r w:rsidRPr="00B15DC3">
        <w:t xml:space="preserve"> (Nicole; Islamic State Talked of Entering U.S. Through Mexico; Sep 10; www.bloomberg.com/news/2014-09-10/islamic-state-talked-of-entering-u-s-through-mexico.html; kdf)</w:t>
      </w:r>
    </w:p>
    <w:p w:rsidR="00FF4B02" w:rsidRDefault="00FF4B02" w:rsidP="00FF4B02">
      <w:pPr>
        <w:rPr>
          <w:sz w:val="16"/>
        </w:rPr>
      </w:pPr>
      <w:r w:rsidRPr="00B15DC3">
        <w:rPr>
          <w:rStyle w:val="StyleUnderline"/>
        </w:rPr>
        <w:t>Islamic State extremists have discussed infiltrating the U.S. through its</w:t>
      </w:r>
      <w:r w:rsidRPr="00B15DC3">
        <w:rPr>
          <w:sz w:val="16"/>
        </w:rPr>
        <w:t xml:space="preserve"> southern </w:t>
      </w:r>
      <w:r w:rsidRPr="00B15DC3">
        <w:rPr>
          <w:rStyle w:val="StyleUnderline"/>
        </w:rPr>
        <w:t>border with Mexico</w:t>
      </w:r>
      <w:r w:rsidRPr="00B15DC3">
        <w:rPr>
          <w:sz w:val="16"/>
        </w:rPr>
        <w:t xml:space="preserve">, a U.S. official said. </w:t>
      </w:r>
      <w:r w:rsidRPr="00B15DC3">
        <w:rPr>
          <w:rStyle w:val="StyleUnderline"/>
        </w:rPr>
        <w:t>Francis Taylor,</w:t>
      </w:r>
      <w:r w:rsidRPr="00B15DC3">
        <w:rPr>
          <w:sz w:val="16"/>
        </w:rPr>
        <w:t xml:space="preserve"> </w:t>
      </w:r>
      <w:proofErr w:type="spellStart"/>
      <w:r w:rsidRPr="00B15DC3">
        <w:rPr>
          <w:rStyle w:val="StyleUnderline"/>
        </w:rPr>
        <w:t>under secretary</w:t>
      </w:r>
      <w:proofErr w:type="spellEnd"/>
      <w:r w:rsidRPr="00B15DC3">
        <w:rPr>
          <w:rStyle w:val="StyleUnderline"/>
        </w:rPr>
        <w:t xml:space="preserve"> for intelligence and analysis at the Department of Homeland Security, told a Senate committee</w:t>
      </w:r>
      <w:r w:rsidRPr="00B15DC3">
        <w:rPr>
          <w:sz w:val="16"/>
        </w:rPr>
        <w:t xml:space="preserve"> today that the Sunni militants have been tracked discussing the idea on social-media sites such as Twitter Inc. (TWTR) “There have been Twitter and social-media exchanges among ISIL adherents across the globe speaking about that as a possibility,” Taylor said in response to a question from Senator John McCain, an Arizona Republican. Islamic State is also known by the acronyms ISIL and ISIS. </w:t>
      </w:r>
      <w:r w:rsidRPr="00B15DC3">
        <w:rPr>
          <w:rStyle w:val="StyleUnderline"/>
        </w:rPr>
        <w:t>Referring to the 1,933-mile</w:t>
      </w:r>
      <w:r w:rsidRPr="00B15DC3">
        <w:rPr>
          <w:sz w:val="16"/>
        </w:rPr>
        <w:t xml:space="preserve"> (3,110-kilometer) </w:t>
      </w:r>
      <w:r w:rsidRPr="00B15DC3">
        <w:rPr>
          <w:rStyle w:val="StyleUnderline"/>
        </w:rPr>
        <w:t>boundary with Mexico</w:t>
      </w:r>
      <w:r w:rsidRPr="00B15DC3">
        <w:rPr>
          <w:sz w:val="16"/>
        </w:rPr>
        <w:t xml:space="preserve">, </w:t>
      </w:r>
      <w:r w:rsidRPr="00B15DC3">
        <w:rPr>
          <w:rStyle w:val="StyleUnderline"/>
        </w:rPr>
        <w:t xml:space="preserve">Taylor said he was “satisfied that we have the intelligence and the capability at our border that would prevent that </w:t>
      </w:r>
      <w:proofErr w:type="spellStart"/>
      <w:r w:rsidRPr="00B15DC3">
        <w:rPr>
          <w:rStyle w:val="StyleUnderline"/>
        </w:rPr>
        <w:t>activity</w:t>
      </w:r>
      <w:r w:rsidRPr="00B15DC3">
        <w:rPr>
          <w:sz w:val="16"/>
        </w:rPr>
        <w:t>.”</w:t>
      </w:r>
      <w:r>
        <w:rPr>
          <w:sz w:val="16"/>
        </w:rPr>
        <w:t>Taylor’s</w:t>
      </w:r>
      <w:proofErr w:type="spellEnd"/>
      <w:r>
        <w:rPr>
          <w:sz w:val="16"/>
        </w:rPr>
        <w:t xml:space="preserve"> comments before the Homeland Security and Governmental Affairs Committee came hours before President Barack Obama was to outline in a speech plans to expand the U.S. offensive against Islamic State. Steps under consideration include blocking foreign fighters from entering Syria and Iraq, delivering more aid to moderate factions among Syrian rebels, and expanding air strikes to Islamic State targets in Syria.</w:t>
      </w:r>
    </w:p>
    <w:p w:rsidR="000F0EC8" w:rsidRDefault="00975617" w:rsidP="00975617">
      <w:pPr>
        <w:pStyle w:val="Heading3"/>
      </w:pPr>
      <w:r>
        <w:t xml:space="preserve">K of ISIS Impacts </w:t>
      </w:r>
    </w:p>
    <w:p w:rsidR="00975617" w:rsidRPr="0058407C" w:rsidRDefault="00975617" w:rsidP="00975617">
      <w:pPr>
        <w:pStyle w:val="Heading4"/>
      </w:pPr>
      <w:r>
        <w:t>Claims that ISIS will cross the border are fed by racist-jingoism</w:t>
      </w:r>
    </w:p>
    <w:p w:rsidR="00975617" w:rsidRPr="0058407C" w:rsidRDefault="00975617" w:rsidP="00975617">
      <w:r w:rsidRPr="0058407C">
        <w:rPr>
          <w:rStyle w:val="Style13ptBold"/>
        </w:rPr>
        <w:t>Bow 2014</w:t>
      </w:r>
      <w:r>
        <w:t xml:space="preserve"> (Charles M; ISIS, deep in the heart of Texas; Sep 3; www.nytimes.com/2014/09/04/opinion/isis-deep-in-the-heart-of-texas.html; kdf)</w:t>
      </w:r>
    </w:p>
    <w:p w:rsidR="00975617" w:rsidRDefault="00975617" w:rsidP="00975617">
      <w:pPr>
        <w:rPr>
          <w:rStyle w:val="StyleUnderline"/>
        </w:rPr>
      </w:pPr>
      <w:r w:rsidRPr="0058407C">
        <w:rPr>
          <w:sz w:val="16"/>
        </w:rPr>
        <w:t xml:space="preserve">The Islamic State in Iraq and Syria, or </w:t>
      </w:r>
      <w:r w:rsidRPr="0058407C">
        <w:rPr>
          <w:rStyle w:val="StyleUnderline"/>
        </w:rPr>
        <w:t>ISIS, is coming</w:t>
      </w:r>
      <w:r w:rsidRPr="0058407C">
        <w:rPr>
          <w:sz w:val="16"/>
        </w:rPr>
        <w:t xml:space="preserve"> … </w:t>
      </w:r>
      <w:r w:rsidRPr="0058407C">
        <w:rPr>
          <w:rStyle w:val="StyleUnderline"/>
        </w:rPr>
        <w:t>to Texas</w:t>
      </w:r>
      <w:r w:rsidRPr="0058407C">
        <w:rPr>
          <w:sz w:val="16"/>
        </w:rPr>
        <w:t xml:space="preserve">? Yes, </w:t>
      </w:r>
      <w:r w:rsidRPr="0058407C">
        <w:rPr>
          <w:rStyle w:val="StyleUnderline"/>
        </w:rPr>
        <w:t>if you listen to conservatives</w:t>
      </w:r>
      <w:r w:rsidRPr="0058407C">
        <w:rPr>
          <w:sz w:val="16"/>
        </w:rPr>
        <w:t>, particularly those from Texas. First, let’s say this flatly</w:t>
      </w:r>
      <w:r w:rsidRPr="0058407C">
        <w:rPr>
          <w:rStyle w:val="StyleUnderline"/>
        </w:rPr>
        <w:t>: ISIS is an outrageously barbaric group that poses a real threat to the Middle East in the short term</w:t>
      </w:r>
      <w:r w:rsidRPr="0058407C">
        <w:rPr>
          <w:sz w:val="16"/>
        </w:rPr>
        <w:t xml:space="preserve"> and possibly to Western countries in the long term. And watching the beheading of American journalists by ISIS is most unsettling, to say nothing of the pain and torment it must cause the victims’ families. It offends and infuriates. The heart breaks and the eyes water. And there is a natural revulsion and rousing of anger. But through the anger</w:t>
      </w:r>
      <w:r w:rsidRPr="0058407C">
        <w:rPr>
          <w:rStyle w:val="Emphasis"/>
        </w:rPr>
        <w:t xml:space="preserve"> we must still stay levelheaded</w:t>
      </w:r>
      <w:r w:rsidRPr="0058407C">
        <w:rPr>
          <w:rStyle w:val="StyleUnderline"/>
        </w:rPr>
        <w:t>, and not allow politicians and pundits to talk us into armed conflict without clarity of mission and scope</w:t>
      </w:r>
      <w:r w:rsidRPr="0058407C">
        <w:rPr>
          <w:sz w:val="16"/>
        </w:rPr>
        <w:t xml:space="preserve">. And we also mustn’t allow them to inflate the image of the enemy to such a degree that we feel that caution and patience are not options. The latter seems to be very much underway. </w:t>
      </w:r>
      <w:r w:rsidRPr="0058407C">
        <w:rPr>
          <w:rStyle w:val="StyleUnderline"/>
        </w:rPr>
        <w:t>ISIS is being presented as so great a threat that action cannot be forestalled</w:t>
      </w:r>
      <w:r w:rsidRPr="0058407C">
        <w:rPr>
          <w:sz w:val="16"/>
        </w:rPr>
        <w:t xml:space="preserve">, </w:t>
      </w:r>
      <w:r w:rsidRPr="0058407C">
        <w:rPr>
          <w:rStyle w:val="StyleUnderline"/>
        </w:rPr>
        <w:t xml:space="preserve">and that amplification of threat is even </w:t>
      </w:r>
      <w:r w:rsidRPr="0058407C">
        <w:rPr>
          <w:rStyle w:val="Emphasis"/>
        </w:rPr>
        <w:t>being used as a political tool in the immigration debate.</w:t>
      </w:r>
      <w:r>
        <w:rPr>
          <w:rStyle w:val="Emphasis"/>
        </w:rPr>
        <w:t xml:space="preserve"> </w:t>
      </w:r>
      <w:r w:rsidRPr="0058407C">
        <w:rPr>
          <w:sz w:val="16"/>
        </w:rPr>
        <w:t xml:space="preserve">The conservative website WND “reported” in July that “a top U.S. Defense Department analyst under President Bush says ISIS, the Islamic jihadists creating a Muslim caliphate in Iraq and beyond, could use the Mexican border to infiltrate America, and it could happen ‘sooner rather than later.'” The site continued, “ISIS may be working to infiltrate’ the U.S. with the aid of transnational drug cartels, he said, citing the violent Mexican criminal gang MS-13 as a highly likely candidate for the partnership.” WND was not the only one to hype the cartel line. Representative Ted Poe of Texas said in August that there was interaction between ISIS and Mexican drug cartels and that they were “talking to each other.” Fox News “reported” Friday on a so-called “situational awareness” bulletin sent out by the Texas Department of Public Safety and obtained by the “news” network. According to Fox, the bulletin read, “A review of ISIS social media messaging during the week ending August 26 shows that militants are expressing an increased interest in the notion that they could clandestinely infiltrate the southwest border of U.S., for terror attack.” And members of the Obama administration — wittingly or not — fed the frenzy. In a joint news conference in August, Secretary of Defense Chuck Hagel and the chairman of the Joint Chiefs of Staff, Gen. Martin Dempsey, further inflated ISIS and raised the issue of immigration and the border. Hagel called ISIS an “imminent threat to every interest we have” and said, “This is beyond anything we’ve seen. We must prepare for everything.” Dempsey said, “Because of open borders and immigration issues, it’s an immediate threat, that is to say, the fighters who may leave the current fight and migrate home. Longer-term, it is about ISIS’ vision.” Broadly speaking, this is all true. Everything is possible, and </w:t>
      </w:r>
      <w:r w:rsidRPr="0058407C">
        <w:rPr>
          <w:rStyle w:val="StyleUnderline"/>
        </w:rPr>
        <w:t>one should never</w:t>
      </w:r>
      <w:r w:rsidRPr="0058407C">
        <w:rPr>
          <w:sz w:val="16"/>
        </w:rPr>
        <w:t xml:space="preserve"> underestimate an enemy. But, neither should one </w:t>
      </w:r>
      <w:r w:rsidRPr="0058407C">
        <w:rPr>
          <w:rStyle w:val="StyleUnderline"/>
        </w:rPr>
        <w:t>inflate the image of the enemy.</w:t>
      </w:r>
      <w:r w:rsidRPr="0058407C">
        <w:rPr>
          <w:sz w:val="16"/>
        </w:rPr>
        <w:t xml:space="preserve"> And </w:t>
      </w:r>
      <w:r w:rsidRPr="0058407C">
        <w:rPr>
          <w:rStyle w:val="StyleUnderline"/>
        </w:rPr>
        <w:t>a legitimate threat from foreign forces should not be used as political fodder for anti-immigrant, enforcement-over-citizenship border politicians.</w:t>
      </w:r>
      <w:r>
        <w:rPr>
          <w:rStyle w:val="StyleUnderline"/>
        </w:rPr>
        <w:t xml:space="preserve"> </w:t>
      </w:r>
      <w:r w:rsidRPr="0058407C">
        <w:rPr>
          <w:sz w:val="16"/>
        </w:rPr>
        <w:t xml:space="preserve">And yet, that appears to be what it has become. Gov. Rick Perry of Texas recently hinted that ISIS fighters might have already crossed the U.S.-Mexico border. According to Perry, “There’s the obvious great concern that because of the condition of the border, from the standpoint of it not being secure and us not knowing who is penetrating across, that individuals from ISIS or other terrorist states could be.” Perry continued, “I think it’s a very real possibility that they may have already used that.” Rear Adm. John Kirby, the Pentagon press secretary, said on CNN, however, that although ISIS had a desire to strike Western targets, there was “no information that leads us to believe” that ISIS fighters had crossed the border. The Conservative Judicial Watch issued a statement last week claiming: “Islamic terrorist groups are operating in the Mexican border city of Ciudad </w:t>
      </w:r>
      <w:proofErr w:type="spellStart"/>
      <w:r w:rsidRPr="0058407C">
        <w:rPr>
          <w:sz w:val="16"/>
        </w:rPr>
        <w:t>Juárez</w:t>
      </w:r>
      <w:proofErr w:type="spellEnd"/>
      <w:r w:rsidRPr="0058407C">
        <w:rPr>
          <w:sz w:val="16"/>
        </w:rPr>
        <w:t xml:space="preserve"> and planning to attack the United States with car bombs or other vehicle-borne improvised explosive devices (VBIED). High-level federal law enforcement, intelligence and other sources have confirmed to Judicial Watch that a warning bulletin for an imminent terrorist attack on the border has been issued. Agents across a number of Homeland Security, Justice and Defense agencies have all been placed on alert and instructed to aggressively work all possible leads and sources concerning this imminent terrorist threat.” The National Counterterrorism Center director, Matthew Olsen, said that while ISIS did pose “significant threat to us” it was not “Al Qaeda pre-9/11” and “we have no credible information” that ISIS is planning to attack the United States. </w:t>
      </w:r>
      <w:r w:rsidRPr="0058407C">
        <w:rPr>
          <w:rStyle w:val="StyleUnderline"/>
        </w:rPr>
        <w:t>The ISIS-at-the-border hype appears to simply be an attempt to kill two birds with one stone — be pro-war and anti-immigration at the same time.</w:t>
      </w:r>
    </w:p>
    <w:p w:rsidR="00975617" w:rsidRDefault="00975617" w:rsidP="00975617">
      <w:pPr>
        <w:rPr>
          <w:rStyle w:val="StyleUnderline"/>
        </w:rPr>
      </w:pPr>
    </w:p>
    <w:p w:rsidR="00975617" w:rsidRDefault="00975617" w:rsidP="00975617">
      <w:pPr>
        <w:pStyle w:val="Heading4"/>
      </w:pPr>
      <w:r>
        <w:t>Their impacts are hype used to restart the war on terror</w:t>
      </w:r>
    </w:p>
    <w:p w:rsidR="00975617" w:rsidRPr="00A519CE" w:rsidRDefault="00975617" w:rsidP="00975617">
      <w:r w:rsidRPr="00A519CE">
        <w:rPr>
          <w:rStyle w:val="Style13ptBold"/>
        </w:rPr>
        <w:t>Traces of Reality 2014</w:t>
      </w:r>
      <w:r w:rsidRPr="00A519CE">
        <w:t xml:space="preserve"> (Masterminds behind ISIS Mexican Cartel Grid Jihad Revealed! (or Why the Media Thinks </w:t>
      </w:r>
      <w:proofErr w:type="gramStart"/>
      <w:r w:rsidRPr="00A519CE">
        <w:t>You’re</w:t>
      </w:r>
      <w:proofErr w:type="gramEnd"/>
      <w:r w:rsidRPr="00A519CE">
        <w:t xml:space="preserve"> Stupid); Sep 13; tracesofreality.com/2014/09/13/masterminds-behind-isis-mexican-cartel-grid-jihad-revealed-or-why-the-media-thinks-youre-stupid/; kdf)</w:t>
      </w:r>
    </w:p>
    <w:p w:rsidR="00975617" w:rsidRDefault="00975617" w:rsidP="00975617">
      <w:r w:rsidRPr="00A519CE">
        <w:t xml:space="preserve">On this edition of Traces of Reality Radio: Guillermo and Danny reveal </w:t>
      </w:r>
      <w:r w:rsidRPr="00A519CE">
        <w:rPr>
          <w:rStyle w:val="StyleUnderline"/>
        </w:rPr>
        <w:t>the true “masterminds” behind the Islamic State/Mexican drug cartel plot to “take down a power grid” in the United States and kill 90% of the public.</w:t>
      </w:r>
      <w:r>
        <w:rPr>
          <w:rStyle w:val="StyleUnderline"/>
        </w:rPr>
        <w:t xml:space="preserve"> </w:t>
      </w:r>
      <w:r w:rsidRPr="00A519CE">
        <w:rPr>
          <w:rStyle w:val="StyleUnderline"/>
        </w:rPr>
        <w:t xml:space="preserve">We </w:t>
      </w:r>
      <w:r w:rsidRPr="00A519CE">
        <w:t xml:space="preserve">chronicle how and when this story began, </w:t>
      </w:r>
      <w:r w:rsidRPr="00A519CE">
        <w:rPr>
          <w:rStyle w:val="StyleUnderline"/>
        </w:rPr>
        <w:t>pick</w:t>
      </w:r>
      <w:r w:rsidRPr="00A519CE">
        <w:t>ing a</w:t>
      </w:r>
      <w:r w:rsidRPr="00A519CE">
        <w:rPr>
          <w:rStyle w:val="StyleUnderline"/>
        </w:rPr>
        <w:t xml:space="preserve">part the narrative and explaining the various reasons why it makes absolutely no sense whatsoever. </w:t>
      </w:r>
      <w:r w:rsidRPr="00A519CE">
        <w:t xml:space="preserve">We illustrate </w:t>
      </w:r>
      <w:r w:rsidRPr="00A519CE">
        <w:rPr>
          <w:rStyle w:val="StyleUnderline"/>
        </w:rPr>
        <w:t>how a product of government propaganda</w:t>
      </w:r>
      <w:r w:rsidRPr="00A519CE">
        <w:t xml:space="preserve"> </w:t>
      </w:r>
      <w:r w:rsidRPr="00A519CE">
        <w:rPr>
          <w:rStyle w:val="StyleUnderline"/>
        </w:rPr>
        <w:t>— that serves to further legitimize the “war on terror,” justify another war, and accept a greater loss of liberty</w:t>
      </w:r>
      <w:r w:rsidRPr="00A519CE">
        <w:t xml:space="preserve"> — nevertheless found willing mouthpieces within some of the larger “alternative media” outlets.</w:t>
      </w:r>
    </w:p>
    <w:p w:rsidR="00975617" w:rsidRDefault="00975617" w:rsidP="00975617">
      <w:pPr>
        <w:pStyle w:val="Heading3"/>
      </w:pPr>
      <w:r>
        <w:t>Turn: Illegal Immigration Good – Ag</w:t>
      </w:r>
    </w:p>
    <w:p w:rsidR="00975617" w:rsidRDefault="00975617" w:rsidP="00975617">
      <w:pPr>
        <w:pStyle w:val="Heading4"/>
      </w:pPr>
      <w:r>
        <w:t>Illegal immigrants benefit the economy – agricultural industry proves</w:t>
      </w:r>
    </w:p>
    <w:p w:rsidR="00975617" w:rsidRPr="005F5356" w:rsidRDefault="00975617" w:rsidP="00975617">
      <w:r w:rsidRPr="005F5356">
        <w:rPr>
          <w:rStyle w:val="Style13ptBold"/>
        </w:rPr>
        <w:t>Goodman '14</w:t>
      </w:r>
      <w:r w:rsidRPr="005F5356">
        <w:t xml:space="preserve"> (H.A.; </w:t>
      </w:r>
      <w:proofErr w:type="spellStart"/>
      <w:r w:rsidRPr="005F5356">
        <w:t>Apriil</w:t>
      </w:r>
      <w:proofErr w:type="spellEnd"/>
      <w:r w:rsidRPr="005F5356">
        <w:t xml:space="preserve"> 23, 2014; Illegal immigrants benefit the U.S. economy; Columnist, Journalist, Author, and Contributor to The Huffington Post, The Hill, ​published by The Baltimore Sun, The Jerusalem Post, Salon.com, The Roanoke Times ​and other </w:t>
      </w:r>
      <w:r>
        <w:t xml:space="preserve">publications; thehill.com/blogs/congress-blog/foreign-policy/203984-illegal-immigrants-benefit-the-us-economy; 7-7-15; </w:t>
      </w:r>
      <w:proofErr w:type="spellStart"/>
      <w:r>
        <w:t>mbc</w:t>
      </w:r>
      <w:proofErr w:type="spellEnd"/>
      <w:r>
        <w:t>)</w:t>
      </w:r>
    </w:p>
    <w:p w:rsidR="00975617" w:rsidRDefault="00975617" w:rsidP="00975617">
      <w:pPr>
        <w:rPr>
          <w:rStyle w:val="StyleUnderline"/>
        </w:rPr>
      </w:pPr>
      <w:r>
        <w:t xml:space="preserve">There are few subjects that evoke as much emotion as immigration reform, especially since future laws could result in a path to citizenship for over 11 million illegal immigrants. </w:t>
      </w:r>
      <w:r w:rsidRPr="00B134BD">
        <w:rPr>
          <w:rStyle w:val="StyleUnderline"/>
        </w:rPr>
        <w:t xml:space="preserve">When analyzed from the vantage point of information derived from reputable, nonpartisan sources </w:t>
      </w:r>
      <w:r>
        <w:t xml:space="preserve">(the Pew Research Center, USDA, United States Department of Labor, and leading economists and researchers) then </w:t>
      </w:r>
      <w:r w:rsidRPr="00B134BD">
        <w:rPr>
          <w:rStyle w:val="StyleUnderline"/>
        </w:rPr>
        <w:t>one can obtain a clearer view of this muddled discussion</w:t>
      </w:r>
      <w:r>
        <w:t xml:space="preserve">. The truth of the matter is that </w:t>
      </w:r>
      <w:r w:rsidRPr="00B134BD">
        <w:rPr>
          <w:rStyle w:val="StyleUnderline"/>
        </w:rPr>
        <w:t>illegal immigrants are important to the U.S. economy, as well as vital to certain industries like agriculture. According to the Pew Research Hispanic Trends Project, there were 8.4 million unauthorized immigrants employed in the U.S.; representing 5.2 percent of the U.S. labor force</w:t>
      </w:r>
      <w:r>
        <w:t xml:space="preserve"> (an increase from 3.8 percent in 2000). Their importance was highlighted in a report by Texas Comptroller Susan Combs that stated, “</w:t>
      </w:r>
      <w:r w:rsidRPr="00B134BD">
        <w:rPr>
          <w:rStyle w:val="StyleUnderline"/>
        </w:rPr>
        <w:t>Without the undocumented population, Texas’ work force would decrease by 6.3 percent</w:t>
      </w:r>
      <w:r>
        <w:t xml:space="preserve">” and Texas’ gross state product would decrease by 2.1 percent. Furthermore, </w:t>
      </w:r>
      <w:r w:rsidRPr="00B134BD">
        <w:rPr>
          <w:rStyle w:val="StyleUnderline"/>
        </w:rPr>
        <w:t>certain segments of the U.S. economy, like agriculture, are entirely dependent upon illegal immigrants. The U.S. Department of Agriculture states that, “about half of the hired workers employed in U.S. crop agriculture were unauthorized</w:t>
      </w:r>
      <w:r>
        <w:t>, with the overwhelming majority of these workers coming from Mexico.” The USDA has also warned that, “</w:t>
      </w:r>
      <w:proofErr w:type="gramStart"/>
      <w:r w:rsidRPr="00B134BD">
        <w:rPr>
          <w:rStyle w:val="StyleUnderline"/>
        </w:rPr>
        <w:t>any</w:t>
      </w:r>
      <w:proofErr w:type="gramEnd"/>
      <w:r w:rsidRPr="00B134BD">
        <w:rPr>
          <w:rStyle w:val="StyleUnderline"/>
        </w:rPr>
        <w:t xml:space="preserve"> potential immigration reform could have significant impacts on the U.S. fruit and vegetable industr</w:t>
      </w:r>
      <w:r>
        <w:t xml:space="preserve">y.” From the perspective of National Milk Producers Federation in 2009, retail milk prices would increase by 61 percent if its immigrant labor force were to be eliminated. </w:t>
      </w:r>
      <w:r w:rsidRPr="00B134BD">
        <w:rPr>
          <w:rStyle w:val="StyleUnderline"/>
        </w:rPr>
        <w:t>Echoing the Department of Labor, the USDA, and the National Milk Producers Federation, agricultural labor economist James S. Holt made the following statement to Congress in 2007: “The reality, however, is that if we deported a substantial number of undocumented farm workers, there would be a tremendous labor shortage</w:t>
      </w:r>
      <w:r>
        <w:t xml:space="preserve">.” In terms of overall numbers, The Department of Labor reports that of the </w:t>
      </w:r>
      <w:r w:rsidRPr="00B134BD">
        <w:rPr>
          <w:rStyle w:val="StyleUnderline"/>
        </w:rPr>
        <w:t>2.5 million farm workers in the U.S.,</w:t>
      </w:r>
      <w:r>
        <w:t xml:space="preserve"> over half (53 percent) </w:t>
      </w:r>
      <w:r w:rsidRPr="00B134BD">
        <w:rPr>
          <w:rStyle w:val="StyleUnderline"/>
        </w:rPr>
        <w:t>are illegal immigrants</w:t>
      </w:r>
      <w:r>
        <w:t>. Growers and labor unions put this figure at 70 percent. But what about the immense strain on social services and money spent on welfare for these law breakers? The Congressional Budget Office in 2007 answered this question in the following manner: “</w:t>
      </w:r>
      <w:r w:rsidRPr="00B134BD">
        <w:rPr>
          <w:rStyle w:val="StyleUnderline"/>
        </w:rPr>
        <w:t>Over the past two decades, most efforts to estimate the fiscal impact of immigration in the United States have concluded that, in aggregate and over the long term, tax revenues of all types generated by immigrants—both legal and unauthorized—exceed the cost of the services they use</w:t>
      </w:r>
      <w:r>
        <w:t xml:space="preserve">.” According to the New York Times, the chief actuary of the Social Security Administration claims that undocumented workers have contributed close to 10% ($300 billion) of the Social Security Trust Fund. </w:t>
      </w:r>
      <w:r w:rsidRPr="00B134BD">
        <w:rPr>
          <w:rStyle w:val="StyleUnderline"/>
        </w:rPr>
        <w:t>Finally, the aggregate economic impact of illegal immigration is debatable, but any claim that they’ve ruined the country doesn’t correlate to the views of any notable economist</w:t>
      </w:r>
      <w:r>
        <w:t>. An open letter to President George W. Bush in 2006, signed by around five hundred economists (including five Nobel laureates) stated the following: “</w:t>
      </w:r>
      <w:r w:rsidRPr="00B134BD">
        <w:rPr>
          <w:rStyle w:val="StyleUnderline"/>
        </w:rPr>
        <w:t>While a small percentage of native-born Americans may be harmed by immigration, vastly more Americans benefit from the contributions that immigrants make to our economy, including lower consumer prices</w:t>
      </w:r>
      <w:r>
        <w:t xml:space="preserve">.” Although Harvard economist Jorge </w:t>
      </w:r>
      <w:proofErr w:type="spellStart"/>
      <w:r>
        <w:t>Borjas</w:t>
      </w:r>
      <w:proofErr w:type="spellEnd"/>
      <w:r>
        <w:t xml:space="preserve"> has stated that illegal immigrants from 1980-2000 have reduced the wages of high school dropouts in the U.S, </w:t>
      </w:r>
      <w:r w:rsidRPr="00B134BD">
        <w:rPr>
          <w:rStyle w:val="StyleUnderline"/>
        </w:rPr>
        <w:t>he also states that the average American’s wealth has increased by 1 percent because of illegal immigration</w:t>
      </w:r>
      <w:r>
        <w:t xml:space="preserve">. In an op-ed published in the Los Angeles Times, UC Davis economist Giovanni </w:t>
      </w:r>
      <w:proofErr w:type="spellStart"/>
      <w:r>
        <w:t>Peri</w:t>
      </w:r>
      <w:proofErr w:type="spellEnd"/>
      <w:r>
        <w:t xml:space="preserve"> stated that new laws are needed to meet demands within industries like construction, agriculture, and hospitality: “</w:t>
      </w:r>
      <w:r w:rsidRPr="00B134BD">
        <w:rPr>
          <w:rStyle w:val="StyleUnderline"/>
        </w:rPr>
        <w:t>In recent decades, the high demand for these services and the pressure for keeping their cost low and prices competitive have generated incentives to hire undocumented workers.” Some people claim that illegal immigrants represent an assault on our sovereignty</w:t>
      </w:r>
      <w:r>
        <w:t xml:space="preserve">. </w:t>
      </w:r>
      <w:r w:rsidRPr="00B134BD">
        <w:rPr>
          <w:rStyle w:val="StyleUnderline"/>
        </w:rPr>
        <w:t>If this is true, then it might be the first time in world history that a country has employed its invade</w:t>
      </w:r>
      <w:r>
        <w:t xml:space="preserve">rs. When illegal immigrants cross the border, there’s a citizen waiting to hire them and benefit in some manner from their labor. </w:t>
      </w:r>
      <w:r w:rsidRPr="00B134BD">
        <w:rPr>
          <w:rStyle w:val="StyleUnderline"/>
        </w:rPr>
        <w:t xml:space="preserve">The sooner our country realizes that immigration reform should be based upon the views of economists and nonpartisan academic researchers, rather than think tanks and radio show hosts, then Congress will finally be able to help solve this national dilemma. </w:t>
      </w:r>
    </w:p>
    <w:p w:rsidR="00975617" w:rsidRPr="00975617" w:rsidRDefault="00975617" w:rsidP="00975617"/>
    <w:p w:rsidR="00975617" w:rsidRPr="00975617" w:rsidRDefault="00975617" w:rsidP="00975617"/>
    <w:sectPr w:rsidR="00975617" w:rsidRPr="00975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53C4C"/>
    <w:rsid w:val="000139A3"/>
    <w:rsid w:val="000F0EC8"/>
    <w:rsid w:val="00100833"/>
    <w:rsid w:val="00104529"/>
    <w:rsid w:val="00105942"/>
    <w:rsid w:val="00107396"/>
    <w:rsid w:val="00144A4C"/>
    <w:rsid w:val="00176AB0"/>
    <w:rsid w:val="00177B7D"/>
    <w:rsid w:val="0018322D"/>
    <w:rsid w:val="001B5776"/>
    <w:rsid w:val="001E527A"/>
    <w:rsid w:val="001F65D8"/>
    <w:rsid w:val="001F78CE"/>
    <w:rsid w:val="00251FC7"/>
    <w:rsid w:val="002855A7"/>
    <w:rsid w:val="002B146A"/>
    <w:rsid w:val="002B5E17"/>
    <w:rsid w:val="00315690"/>
    <w:rsid w:val="00316B75"/>
    <w:rsid w:val="00325646"/>
    <w:rsid w:val="003460F2"/>
    <w:rsid w:val="00352960"/>
    <w:rsid w:val="0038158C"/>
    <w:rsid w:val="003902BA"/>
    <w:rsid w:val="003A09E2"/>
    <w:rsid w:val="003A444D"/>
    <w:rsid w:val="00407037"/>
    <w:rsid w:val="004501FC"/>
    <w:rsid w:val="004605D6"/>
    <w:rsid w:val="004C60E8"/>
    <w:rsid w:val="004E3579"/>
    <w:rsid w:val="004E728B"/>
    <w:rsid w:val="004F39E0"/>
    <w:rsid w:val="00517952"/>
    <w:rsid w:val="00520975"/>
    <w:rsid w:val="00537BD5"/>
    <w:rsid w:val="0057268A"/>
    <w:rsid w:val="005D2912"/>
    <w:rsid w:val="005F43BA"/>
    <w:rsid w:val="006065BD"/>
    <w:rsid w:val="006100EC"/>
    <w:rsid w:val="00645FA9"/>
    <w:rsid w:val="00647866"/>
    <w:rsid w:val="00665003"/>
    <w:rsid w:val="00666C9A"/>
    <w:rsid w:val="006A2AD0"/>
    <w:rsid w:val="006C2375"/>
    <w:rsid w:val="006D4ECC"/>
    <w:rsid w:val="00722258"/>
    <w:rsid w:val="007243E5"/>
    <w:rsid w:val="007416F3"/>
    <w:rsid w:val="00766EA0"/>
    <w:rsid w:val="007866AE"/>
    <w:rsid w:val="007A2226"/>
    <w:rsid w:val="007F5B66"/>
    <w:rsid w:val="00823A1C"/>
    <w:rsid w:val="00845B9D"/>
    <w:rsid w:val="00860984"/>
    <w:rsid w:val="008A2F0E"/>
    <w:rsid w:val="008B3ECB"/>
    <w:rsid w:val="008B4E85"/>
    <w:rsid w:val="008C1B2E"/>
    <w:rsid w:val="0091627E"/>
    <w:rsid w:val="0097032B"/>
    <w:rsid w:val="00975617"/>
    <w:rsid w:val="009D2EAD"/>
    <w:rsid w:val="009D54B2"/>
    <w:rsid w:val="009E1922"/>
    <w:rsid w:val="009F58EF"/>
    <w:rsid w:val="009F7ED2"/>
    <w:rsid w:val="00A1182D"/>
    <w:rsid w:val="00A93661"/>
    <w:rsid w:val="00A95652"/>
    <w:rsid w:val="00AC0AB8"/>
    <w:rsid w:val="00B33C6D"/>
    <w:rsid w:val="00B4508F"/>
    <w:rsid w:val="00B53C4C"/>
    <w:rsid w:val="00B55AD5"/>
    <w:rsid w:val="00B8057C"/>
    <w:rsid w:val="00BC0A26"/>
    <w:rsid w:val="00BD6238"/>
    <w:rsid w:val="00BF125E"/>
    <w:rsid w:val="00BF593B"/>
    <w:rsid w:val="00BF773A"/>
    <w:rsid w:val="00BF7E81"/>
    <w:rsid w:val="00C13773"/>
    <w:rsid w:val="00C17CC8"/>
    <w:rsid w:val="00C83417"/>
    <w:rsid w:val="00C9604F"/>
    <w:rsid w:val="00CA19AA"/>
    <w:rsid w:val="00CA51D4"/>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D7A64"/>
    <w:rsid w:val="00F176EF"/>
    <w:rsid w:val="00F45E10"/>
    <w:rsid w:val="00F6364A"/>
    <w:rsid w:val="00F9113A"/>
    <w:rsid w:val="00FE2546"/>
    <w:rsid w:val="00FF4B0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9AA713-4C74-43B5-8AC1-745100F30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75617"/>
    <w:rPr>
      <w:rFonts w:ascii="Calibri" w:hAnsi="Calibri"/>
    </w:rPr>
  </w:style>
  <w:style w:type="paragraph" w:styleId="Heading1">
    <w:name w:val="heading 1"/>
    <w:aliases w:val="Pocket"/>
    <w:basedOn w:val="Normal"/>
    <w:next w:val="Normal"/>
    <w:link w:val="Heading1Char"/>
    <w:qFormat/>
    <w:rsid w:val="009756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756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756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Ch,T"/>
    <w:basedOn w:val="Normal"/>
    <w:next w:val="Normal"/>
    <w:link w:val="Heading4Char"/>
    <w:uiPriority w:val="3"/>
    <w:unhideWhenUsed/>
    <w:qFormat/>
    <w:rsid w:val="0097561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756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5617"/>
  </w:style>
  <w:style w:type="character" w:customStyle="1" w:styleId="Heading1Char">
    <w:name w:val="Heading 1 Char"/>
    <w:aliases w:val="Pocket Char"/>
    <w:basedOn w:val="DefaultParagraphFont"/>
    <w:link w:val="Heading1"/>
    <w:rsid w:val="009756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7561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7561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Heading 2 Char1 Char Char Char, Ch Char"/>
    <w:basedOn w:val="DefaultParagraphFont"/>
    <w:link w:val="Heading4"/>
    <w:uiPriority w:val="3"/>
    <w:rsid w:val="00975617"/>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normal card text,bold underline,Shrunk,qualifications in card,qualifications,Style1,Box"/>
    <w:basedOn w:val="DefaultParagraphFont"/>
    <w:link w:val="textbold"/>
    <w:uiPriority w:val="7"/>
    <w:qFormat/>
    <w:rsid w:val="0097561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7561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uiPriority w:val="6"/>
    <w:qFormat/>
    <w:rsid w:val="00975617"/>
    <w:rPr>
      <w:b w:val="0"/>
      <w:sz w:val="22"/>
      <w:u w:val="single"/>
    </w:rPr>
  </w:style>
  <w:style w:type="character" w:styleId="Hyperlink">
    <w:name w:val="Hyperlink"/>
    <w:aliases w:val="Read,Important,heading 1 (block title),Card Text,Internet Link,Analytic Text"/>
    <w:basedOn w:val="DefaultParagraphFont"/>
    <w:uiPriority w:val="99"/>
    <w:unhideWhenUsed/>
    <w:rsid w:val="00975617"/>
    <w:rPr>
      <w:color w:val="auto"/>
      <w:u w:val="none"/>
    </w:rPr>
  </w:style>
  <w:style w:type="character" w:styleId="FollowedHyperlink">
    <w:name w:val="FollowedHyperlink"/>
    <w:basedOn w:val="DefaultParagraphFont"/>
    <w:uiPriority w:val="99"/>
    <w:semiHidden/>
    <w:unhideWhenUsed/>
    <w:rsid w:val="00975617"/>
    <w:rPr>
      <w:color w:val="auto"/>
      <w:u w:val="none"/>
    </w:rPr>
  </w:style>
  <w:style w:type="paragraph" w:customStyle="1" w:styleId="textbold">
    <w:name w:val="text bold"/>
    <w:basedOn w:val="Normal"/>
    <w:link w:val="Emphasis"/>
    <w:uiPriority w:val="7"/>
    <w:qFormat/>
    <w:rsid w:val="00352960"/>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5535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reignpolicy.com/articles/2010/09/10/this_week_at_war_if_mexico_is_at_war_does_america_have_to_win_it" TargetMode="External"/><Relationship Id="rId13" Type="http://schemas.openxmlformats.org/officeDocument/2006/relationships/hyperlink" Target="http://www.motherjones.com/mojo/2010/08/hezbollahs-mexican-cartel-connection" TargetMode="External"/><Relationship Id="rId3" Type="http://schemas.openxmlformats.org/officeDocument/2006/relationships/styles" Target="styles.xml"/><Relationship Id="rId7" Type="http://schemas.openxmlformats.org/officeDocument/2006/relationships/hyperlink" Target="http://www.worldpoliticsreview.com/articles/13576/strategic-horizons-all-options-bad-if-mexico-s-drug-violence-expands-to-u-s" TargetMode="External"/><Relationship Id="rId12" Type="http://schemas.openxmlformats.org/officeDocument/2006/relationships/hyperlink" Target="http://www.wilsoncenter.org/publication/resilient-communities-mexico-201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dailynews.com/social-affairs/20141113/drones-replacing-officers-in-mexican-border-surveillance" TargetMode="External"/><Relationship Id="rId11" Type="http://schemas.openxmlformats.org/officeDocument/2006/relationships/hyperlink" Target="http://latino.foxnews.com/latino/new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rt.com/usa/205343-cpb-mexico-border-drone-patrols/" TargetMode="External"/><Relationship Id="rId4" Type="http://schemas.openxmlformats.org/officeDocument/2006/relationships/settings" Target="settings.xml"/><Relationship Id="rId9" Type="http://schemas.openxmlformats.org/officeDocument/2006/relationships/hyperlink" Target="http://thediplomat.com/2014/01/americas-relative-decline-should-we-panic/" TargetMode="External"/><Relationship Id="rId14" Type="http://schemas.openxmlformats.org/officeDocument/2006/relationships/hyperlink" Target="http://www.nytimes.com/2014/09/16/us/us-pushes-back-against-warnings-that-isis-plans-to-enter-from-mexico.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4C6BB-7A36-437A-BBCC-D4764977E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77</TotalTime>
  <Pages>1</Pages>
  <Words>26192</Words>
  <Characters>149300</Characters>
  <Application>Microsoft Office Word</Application>
  <DocSecurity>0</DocSecurity>
  <Lines>1244</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12</cp:revision>
  <dcterms:created xsi:type="dcterms:W3CDTF">2015-07-08T14:22:00Z</dcterms:created>
  <dcterms:modified xsi:type="dcterms:W3CDTF">2015-07-08T16:11:00Z</dcterms:modified>
</cp:coreProperties>
</file>