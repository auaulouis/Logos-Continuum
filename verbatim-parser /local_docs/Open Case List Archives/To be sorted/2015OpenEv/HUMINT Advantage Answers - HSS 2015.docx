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E75B3" w:rsidRPr="00D64307" w:rsidRDefault="002E75B3" w:rsidP="002E75B3">
      <w:pPr>
        <w:pStyle w:val="Heading1"/>
      </w:pPr>
      <w:r>
        <w:t>Neg</w:t>
      </w:r>
    </w:p>
    <w:p w:rsidR="002E75B3" w:rsidRDefault="002E75B3" w:rsidP="002E75B3">
      <w:pPr>
        <w:pStyle w:val="Heading1"/>
      </w:pPr>
    </w:p>
    <w:p w:rsidR="002E75B3" w:rsidRDefault="002E75B3" w:rsidP="002E75B3">
      <w:pPr>
        <w:pStyle w:val="Heading1"/>
      </w:pPr>
      <w:r>
        <w:t xml:space="preserve">Intelligence Internals </w:t>
      </w:r>
    </w:p>
    <w:p w:rsidR="002E75B3" w:rsidRPr="00B55AD5" w:rsidRDefault="002E75B3" w:rsidP="002E75B3"/>
    <w:p w:rsidR="002E75B3" w:rsidRPr="00415B1E" w:rsidRDefault="002E75B3" w:rsidP="002E75B3">
      <w:pPr>
        <w:pStyle w:val="Heading2"/>
      </w:pPr>
      <w:r>
        <w:t xml:space="preserve">Generic </w:t>
      </w:r>
    </w:p>
    <w:p w:rsidR="002E75B3" w:rsidRPr="00415B1E" w:rsidRDefault="002E75B3" w:rsidP="002E75B3">
      <w:pPr>
        <w:pStyle w:val="Heading3"/>
      </w:pPr>
      <w:r w:rsidRPr="00415B1E">
        <w:t xml:space="preserve">1nc Frontline </w:t>
      </w:r>
    </w:p>
    <w:p w:rsidR="002E75B3" w:rsidRDefault="002E75B3" w:rsidP="002E75B3">
      <w:pPr>
        <w:pStyle w:val="Heading4"/>
        <w:rPr>
          <w:rStyle w:val="StyleUnderline"/>
          <w:u w:val="none"/>
        </w:rPr>
      </w:pPr>
      <w:r>
        <w:rPr>
          <w:rStyle w:val="StyleUnderline"/>
          <w:u w:val="none"/>
        </w:rPr>
        <w:t>Alt causes- HUMINT issues generate from deployment of spies and complete penetration of organizations is impossible</w:t>
      </w:r>
    </w:p>
    <w:p w:rsidR="002E75B3" w:rsidRPr="00195146" w:rsidRDefault="002E75B3" w:rsidP="002E75B3">
      <w:r w:rsidRPr="00195146">
        <w:rPr>
          <w:rStyle w:val="Style13ptBold"/>
        </w:rPr>
        <w:t>O’Brien, 05</w:t>
      </w:r>
      <w:r>
        <w:t xml:space="preserve">- </w:t>
      </w:r>
      <w:r w:rsidRPr="00195146">
        <w:rPr>
          <w:sz w:val="16"/>
          <w:szCs w:val="16"/>
        </w:rPr>
        <w:t xml:space="preserve">President and CEO of Artemis Global Logistics &amp; Solutions, Former Graduate Research Assistant at the </w:t>
      </w:r>
      <w:proofErr w:type="spellStart"/>
      <w:r w:rsidRPr="00195146">
        <w:rPr>
          <w:sz w:val="16"/>
          <w:szCs w:val="16"/>
        </w:rPr>
        <w:t>Jebsen</w:t>
      </w:r>
      <w:proofErr w:type="spellEnd"/>
      <w:r w:rsidRPr="00195146">
        <w:rPr>
          <w:sz w:val="16"/>
          <w:szCs w:val="16"/>
        </w:rPr>
        <w:t xml:space="preserve"> Center for Counter Terrorism Research, Former International Trade Specialist for the Department of Commerce (James, “Trojan Horses: Using Current U.S. Intelligence Resources To Successfully Infiltrate Islamic Terror Groups”, International Affairs Review Vol. 14 No.2 Fall 2005)//KTC</w:t>
      </w:r>
    </w:p>
    <w:p w:rsidR="002E75B3" w:rsidRDefault="002E75B3" w:rsidP="002E75B3">
      <w:pPr>
        <w:rPr>
          <w:rStyle w:val="StyleUnderline"/>
          <w:sz w:val="16"/>
          <w:u w:val="none"/>
        </w:rPr>
      </w:pPr>
      <w:r w:rsidRPr="00E52FEE">
        <w:rPr>
          <w:rStyle w:val="StyleUnderline"/>
          <w:sz w:val="16"/>
          <w:u w:val="none"/>
        </w:rPr>
        <w:t xml:space="preserve">Nevertheless, </w:t>
      </w:r>
      <w:r w:rsidRPr="00E52FEE">
        <w:rPr>
          <w:rStyle w:val="StyleUnderline"/>
        </w:rPr>
        <w:t>it is easier to recognize HUMINT deficiencies</w:t>
      </w:r>
      <w:r w:rsidRPr="00E52FEE">
        <w:rPr>
          <w:rStyle w:val="StyleUnderline"/>
          <w:sz w:val="16"/>
          <w:u w:val="none"/>
        </w:rPr>
        <w:t xml:space="preserve"> </w:t>
      </w:r>
      <w:r w:rsidRPr="00E52FEE">
        <w:rPr>
          <w:rStyle w:val="StyleUnderline"/>
        </w:rPr>
        <w:t>than to fix them</w:t>
      </w:r>
      <w:r w:rsidRPr="00E52FEE">
        <w:rPr>
          <w:rStyle w:val="StyleUnderline"/>
          <w:sz w:val="16"/>
          <w:u w:val="none"/>
        </w:rPr>
        <w:t>. This is especially true when reconstituting sectors spread over several agencies that have been allowed to corrode</w:t>
      </w:r>
      <w:r w:rsidRPr="00E52FEE">
        <w:rPr>
          <w:rStyle w:val="StyleUnderline"/>
        </w:rPr>
        <w:t>.</w:t>
      </w:r>
      <w:r>
        <w:rPr>
          <w:rStyle w:val="StyleUnderline"/>
        </w:rPr>
        <w:t xml:space="preserve"> </w:t>
      </w:r>
      <w:r w:rsidRPr="00E52FEE">
        <w:rPr>
          <w:rStyle w:val="StyleUnderline"/>
        </w:rPr>
        <w:t>There is no quick fix i</w:t>
      </w:r>
      <w:r w:rsidRPr="00E52FEE">
        <w:rPr>
          <w:rStyle w:val="StyleUnderline"/>
          <w:sz w:val="16"/>
          <w:u w:val="none"/>
        </w:rPr>
        <w:t xml:space="preserve">n resolving this deficiency. </w:t>
      </w:r>
      <w:r w:rsidRPr="00E52FEE">
        <w:rPr>
          <w:rStyle w:val="StyleUnderline"/>
        </w:rPr>
        <w:t>This reality is recognized by both policy advisors and policy-makers, who propose long-term investments</w:t>
      </w:r>
      <w:r w:rsidRPr="00E52FEE">
        <w:rPr>
          <w:rStyle w:val="StyleUnderline"/>
          <w:sz w:val="16"/>
          <w:u w:val="none"/>
        </w:rPr>
        <w:t xml:space="preserve"> in intelligence reform. A 2002 Congressional Research Service report exemplifies this mindset: While U.S. policymakers are emphasizing the need for rapid intelligence overhaul to close the HUMINT deficit, the United States is fighting a War on Terror with other countries’ unreliable eyes. </w:t>
      </w:r>
      <w:r w:rsidRPr="00E52FEE">
        <w:rPr>
          <w:sz w:val="16"/>
        </w:rPr>
        <w:t>142</w:t>
      </w:r>
      <w:r w:rsidRPr="00E52FEE">
        <w:rPr>
          <w:rStyle w:val="StyleUnderline"/>
          <w:sz w:val="16"/>
          <w:u w:val="none"/>
        </w:rPr>
        <w:t xml:space="preserve"> · International Affairs Review </w:t>
      </w:r>
      <w:r w:rsidRPr="00E52FEE">
        <w:rPr>
          <w:rStyle w:val="StyleUnderline"/>
        </w:rPr>
        <w:t>First is a renewed emphasis on human agents</w:t>
      </w:r>
      <w:r w:rsidRPr="00E52FEE">
        <w:rPr>
          <w:rStyle w:val="StyleUnderline"/>
          <w:sz w:val="16"/>
          <w:u w:val="none"/>
        </w:rPr>
        <w:t xml:space="preserve">. Signals intelligence and imagery satellites have their uses in the counterterrorism mission, </w:t>
      </w:r>
      <w:r w:rsidRPr="00E52FEE">
        <w:rPr>
          <w:rStyle w:val="StyleUnderline"/>
        </w:rPr>
        <w:t>but intelligence to counter terrorism depends more on</w:t>
      </w:r>
      <w:r w:rsidRPr="00E52FEE">
        <w:rPr>
          <w:rStyle w:val="StyleUnderline"/>
          <w:sz w:val="16"/>
          <w:u w:val="none"/>
        </w:rPr>
        <w:t xml:space="preserve"> human intelligence (</w:t>
      </w:r>
      <w:r w:rsidRPr="00E52FEE">
        <w:rPr>
          <w:rStyle w:val="StyleUnderline"/>
        </w:rPr>
        <w:t>HUMINT</w:t>
      </w:r>
      <w:r w:rsidRPr="00E52FEE">
        <w:rPr>
          <w:rStyle w:val="StyleUnderline"/>
          <w:sz w:val="16"/>
          <w:u w:val="none"/>
        </w:rPr>
        <w:t xml:space="preserve">) such as spies and informers. Any </w:t>
      </w:r>
      <w:r w:rsidRPr="00E52FEE">
        <w:rPr>
          <w:rStyle w:val="StyleUnderline"/>
        </w:rPr>
        <w:t xml:space="preserve">renewed emphasis on human intelligence </w:t>
      </w:r>
      <w:r w:rsidRPr="00E52FEE">
        <w:rPr>
          <w:rStyle w:val="StyleUnderline"/>
          <w:sz w:val="16"/>
          <w:u w:val="none"/>
        </w:rPr>
        <w:t xml:space="preserve">necessarily </w:t>
      </w:r>
      <w:r w:rsidRPr="00E52FEE">
        <w:rPr>
          <w:rStyle w:val="StyleUnderline"/>
        </w:rPr>
        <w:t>will involve a willingness to accept risks</w:t>
      </w:r>
      <w:r w:rsidRPr="00E52FEE">
        <w:rPr>
          <w:rStyle w:val="StyleUnderline"/>
          <w:sz w:val="16"/>
          <w:u w:val="none"/>
        </w:rPr>
        <w:t xml:space="preserve"> of complicated and dangerous missions, and likely ties to disreputable individuals who may be in positions to provide valuable information</w:t>
      </w:r>
      <w:r w:rsidRPr="00E52FEE">
        <w:rPr>
          <w:rStyle w:val="StyleUnderline"/>
        </w:rPr>
        <w:t>.</w:t>
      </w:r>
      <w:r>
        <w:rPr>
          <w:rStyle w:val="StyleUnderline"/>
        </w:rPr>
        <w:t xml:space="preserve"> </w:t>
      </w:r>
      <w:r w:rsidRPr="00E52FEE">
        <w:rPr>
          <w:rStyle w:val="StyleUnderline"/>
        </w:rPr>
        <w:t>Time and patience will be needed to train analysts</w:t>
      </w:r>
      <w:r w:rsidRPr="00E52FEE">
        <w:rPr>
          <w:rStyle w:val="StyleUnderline"/>
          <w:sz w:val="16"/>
          <w:u w:val="none"/>
        </w:rPr>
        <w:t xml:space="preserve"> in difficult skills and </w:t>
      </w:r>
      <w:proofErr w:type="spellStart"/>
      <w:r w:rsidRPr="00E52FEE">
        <w:rPr>
          <w:rStyle w:val="StyleUnderline"/>
          <w:sz w:val="16"/>
          <w:u w:val="none"/>
        </w:rPr>
        <w:t>languages.h</w:t>
      </w:r>
      <w:proofErr w:type="spellEnd"/>
      <w:r w:rsidRPr="00E52FEE">
        <w:rPr>
          <w:rStyle w:val="StyleUnderline"/>
          <w:sz w:val="16"/>
          <w:u w:val="none"/>
        </w:rPr>
        <w:t xml:space="preserve"> </w:t>
      </w:r>
      <w:proofErr w:type="gramStart"/>
      <w:r w:rsidRPr="00E52FEE">
        <w:rPr>
          <w:rStyle w:val="StyleUnderline"/>
        </w:rPr>
        <w:t>Unfortunately</w:t>
      </w:r>
      <w:proofErr w:type="gramEnd"/>
      <w:r w:rsidRPr="00E52FEE">
        <w:rPr>
          <w:rStyle w:val="StyleUnderline"/>
        </w:rPr>
        <w:t>, the “time and patience” necessary to develop these operatives is not a luxury</w:t>
      </w:r>
      <w:r w:rsidRPr="00E52FEE">
        <w:rPr>
          <w:rStyle w:val="StyleUnderline"/>
          <w:sz w:val="16"/>
          <w:u w:val="none"/>
        </w:rPr>
        <w:t xml:space="preserve"> the United States can afford. The 9/11 Commission Report describes the rapid nature and lack of warning that defines the current security environment: National security used to be considered by studying foreign frontiers, weighing opposing groups of states, and measuring industrial might…. Threats emerged slowly, often visibly, as weapons were forged, armies conscripted, and units trained and moved into place…. </w:t>
      </w:r>
      <w:r w:rsidRPr="00E52FEE">
        <w:rPr>
          <w:rStyle w:val="StyleUnderline"/>
        </w:rPr>
        <w:t>Now threats</w:t>
      </w:r>
      <w:r w:rsidRPr="00E52FEE">
        <w:rPr>
          <w:rStyle w:val="StyleUnderline"/>
          <w:sz w:val="16"/>
          <w:u w:val="none"/>
        </w:rPr>
        <w:t xml:space="preserve"> can </w:t>
      </w:r>
      <w:r w:rsidRPr="00E52FEE">
        <w:rPr>
          <w:rStyle w:val="StyleUnderline"/>
        </w:rPr>
        <w:t>emerge quickly</w:t>
      </w:r>
      <w:r w:rsidRPr="00E52FEE">
        <w:rPr>
          <w:rStyle w:val="StyleUnderline"/>
          <w:sz w:val="16"/>
          <w:u w:val="none"/>
        </w:rPr>
        <w:t xml:space="preserve">. An organization like al Qaeda, headquartered in a country on the other side of the earth, in a region so poor that electricity or telephones were scarce, could nonetheless scheme to wield weapons of unprecedented destructive power in the largest cities of the United </w:t>
      </w:r>
      <w:proofErr w:type="spellStart"/>
      <w:r w:rsidRPr="00E52FEE">
        <w:rPr>
          <w:rStyle w:val="StyleUnderline"/>
          <w:sz w:val="16"/>
          <w:u w:val="none"/>
        </w:rPr>
        <w:t>States.i</w:t>
      </w:r>
      <w:proofErr w:type="spellEnd"/>
      <w:r w:rsidRPr="00E52FEE">
        <w:rPr>
          <w:rStyle w:val="StyleUnderline"/>
          <w:sz w:val="16"/>
          <w:u w:val="none"/>
        </w:rPr>
        <w:t xml:space="preserve"> Furthermore, </w:t>
      </w:r>
      <w:r w:rsidRPr="00E52FEE">
        <w:rPr>
          <w:rStyle w:val="StyleUnderline"/>
        </w:rPr>
        <w:t>even if the U</w:t>
      </w:r>
      <w:r w:rsidRPr="00E52FEE">
        <w:rPr>
          <w:rStyle w:val="StyleUnderline"/>
          <w:sz w:val="16"/>
          <w:u w:val="none"/>
        </w:rPr>
        <w:t xml:space="preserve">nited </w:t>
      </w:r>
      <w:r w:rsidRPr="00E52FEE">
        <w:rPr>
          <w:rStyle w:val="StyleUnderline"/>
        </w:rPr>
        <w:t>S</w:t>
      </w:r>
      <w:r w:rsidRPr="00E52FEE">
        <w:rPr>
          <w:rStyle w:val="StyleUnderline"/>
          <w:sz w:val="16"/>
          <w:u w:val="none"/>
        </w:rPr>
        <w:t xml:space="preserve">tates </w:t>
      </w:r>
      <w:r w:rsidRPr="00E52FEE">
        <w:rPr>
          <w:rStyle w:val="StyleUnderline"/>
        </w:rPr>
        <w:t>succeeds in developing</w:t>
      </w:r>
      <w:r w:rsidRPr="00E52FEE">
        <w:rPr>
          <w:rStyle w:val="StyleUnderline"/>
          <w:sz w:val="16"/>
          <w:u w:val="none"/>
        </w:rPr>
        <w:t xml:space="preserve"> the types of </w:t>
      </w:r>
      <w:r w:rsidRPr="00E52FEE">
        <w:rPr>
          <w:rStyle w:val="StyleUnderline"/>
        </w:rPr>
        <w:t>intelligence operatives with the skill sets desired for</w:t>
      </w:r>
      <w:r w:rsidRPr="00E52FEE">
        <w:rPr>
          <w:rStyle w:val="StyleUnderline"/>
          <w:sz w:val="16"/>
          <w:u w:val="none"/>
        </w:rPr>
        <w:t xml:space="preserve"> an effective </w:t>
      </w:r>
      <w:r w:rsidRPr="00E52FEE">
        <w:rPr>
          <w:rStyle w:val="StyleUnderline"/>
        </w:rPr>
        <w:t>war against Islamic extremists</w:t>
      </w:r>
      <w:r w:rsidRPr="00E52FEE">
        <w:rPr>
          <w:rStyle w:val="StyleUnderline"/>
          <w:sz w:val="16"/>
          <w:u w:val="none"/>
        </w:rPr>
        <w:t xml:space="preserve">, </w:t>
      </w:r>
      <w:r w:rsidRPr="00E52FEE">
        <w:rPr>
          <w:rStyle w:val="StyleUnderline"/>
        </w:rPr>
        <w:t>the capacity to penetrate these groups will</w:t>
      </w:r>
      <w:r w:rsidRPr="00E52FEE">
        <w:rPr>
          <w:rStyle w:val="StyleUnderline"/>
          <w:sz w:val="16"/>
          <w:u w:val="none"/>
        </w:rPr>
        <w:t xml:space="preserve"> likely </w:t>
      </w:r>
      <w:r w:rsidRPr="00E52FEE">
        <w:rPr>
          <w:rStyle w:val="StyleUnderline"/>
        </w:rPr>
        <w:t>never be fully achieved</w:t>
      </w:r>
      <w:r w:rsidRPr="00E52FEE">
        <w:rPr>
          <w:rStyle w:val="StyleUnderline"/>
          <w:sz w:val="16"/>
          <w:u w:val="none"/>
        </w:rPr>
        <w:t xml:space="preserve">. The problem is that </w:t>
      </w:r>
      <w:r w:rsidRPr="00E52FEE">
        <w:rPr>
          <w:rStyle w:val="StyleUnderline"/>
        </w:rPr>
        <w:t>Islamic terrorist groups are highly insulated from outside intrusion</w:t>
      </w:r>
      <w:r w:rsidRPr="00E52FEE">
        <w:rPr>
          <w:rStyle w:val="StyleUnderline"/>
          <w:sz w:val="16"/>
          <w:u w:val="none"/>
        </w:rPr>
        <w:t xml:space="preserve"> because of their family-based and/or clan-based recruitment policies: “</w:t>
      </w:r>
      <w:r w:rsidRPr="00E52FEE">
        <w:rPr>
          <w:rStyle w:val="StyleUnderline"/>
        </w:rPr>
        <w:t>Ethnically based terrorist groups</w:t>
      </w:r>
      <w:r w:rsidRPr="00E52FEE">
        <w:rPr>
          <w:rStyle w:val="StyleUnderline"/>
          <w:sz w:val="16"/>
          <w:u w:val="none"/>
        </w:rPr>
        <w:t xml:space="preserve"> </w:t>
      </w:r>
      <w:r w:rsidRPr="00E52FEE">
        <w:rPr>
          <w:rStyle w:val="StyleUnderline"/>
        </w:rPr>
        <w:t>recruit new members personally known to them</w:t>
      </w:r>
      <w:r w:rsidRPr="00E52FEE">
        <w:rPr>
          <w:sz w:val="16"/>
        </w:rPr>
        <w:t>, people whose backgrounds are known and who often have fam</w:t>
      </w:r>
      <w:r w:rsidRPr="00E52FEE">
        <w:rPr>
          <w:rStyle w:val="StyleUnderline"/>
          <w:sz w:val="16"/>
          <w:u w:val="none"/>
        </w:rPr>
        <w:t xml:space="preserve">ily ties to the organization. </w:t>
      </w:r>
      <w:r w:rsidRPr="00E52FEE">
        <w:rPr>
          <w:rStyle w:val="StyleUnderline"/>
        </w:rPr>
        <w:t>Intelligence penetration</w:t>
      </w:r>
      <w:r w:rsidRPr="00E52FEE">
        <w:rPr>
          <w:rStyle w:val="StyleUnderline"/>
          <w:sz w:val="16"/>
          <w:u w:val="none"/>
        </w:rPr>
        <w:t xml:space="preserve"> of organizations recruited this way </w:t>
      </w:r>
      <w:r w:rsidRPr="00E52FEE">
        <w:rPr>
          <w:rStyle w:val="StyleUnderline"/>
        </w:rPr>
        <w:t xml:space="preserve">is extremely </w:t>
      </w:r>
      <w:proofErr w:type="spellStart"/>
      <w:r w:rsidRPr="00E52FEE">
        <w:rPr>
          <w:rStyle w:val="StyleUnderline"/>
        </w:rPr>
        <w:t>difficult</w:t>
      </w:r>
      <w:r w:rsidRPr="00E52FEE">
        <w:rPr>
          <w:rStyle w:val="StyleUnderline"/>
          <w:sz w:val="16"/>
          <w:u w:val="none"/>
        </w:rPr>
        <w:t>.”j</w:t>
      </w:r>
      <w:proofErr w:type="spellEnd"/>
      <w:r w:rsidRPr="00E52FEE">
        <w:rPr>
          <w:rStyle w:val="StyleUnderline"/>
          <w:sz w:val="16"/>
          <w:u w:val="none"/>
        </w:rPr>
        <w:t xml:space="preserve"> </w:t>
      </w:r>
      <w:r w:rsidRPr="00E52FEE">
        <w:rPr>
          <w:rStyle w:val="StyleUnderline"/>
        </w:rPr>
        <w:t>Even those organizations that do not recruit exclusively through family ties</w:t>
      </w:r>
      <w:r w:rsidRPr="00E52FEE">
        <w:rPr>
          <w:rStyle w:val="StyleUnderline"/>
          <w:sz w:val="16"/>
          <w:u w:val="none"/>
        </w:rPr>
        <w:t xml:space="preserve">, such as al Qaeda, still </w:t>
      </w:r>
      <w:r w:rsidRPr="00E52FEE">
        <w:rPr>
          <w:rStyle w:val="StyleUnderline"/>
        </w:rPr>
        <w:t>employ a severe level of vetting</w:t>
      </w:r>
      <w:r w:rsidRPr="00E52FEE">
        <w:rPr>
          <w:rStyle w:val="StyleUnderline"/>
          <w:sz w:val="16"/>
          <w:u w:val="none"/>
        </w:rPr>
        <w:t xml:space="preserve"> that places an operative’s survival in jeopardy. Regional dialects, local cultural sensitivities and “six-degrees-of-separation” within small populations all work against an operative attempting to secure a terrorist leader’s trust. Recognizing these difficulties, Rich Trojan Horses · 143 </w:t>
      </w:r>
      <w:proofErr w:type="spellStart"/>
      <w:r w:rsidRPr="00E52FEE">
        <w:rPr>
          <w:rStyle w:val="StyleUnderline"/>
          <w:sz w:val="16"/>
          <w:u w:val="none"/>
        </w:rPr>
        <w:t>ard</w:t>
      </w:r>
      <w:proofErr w:type="spellEnd"/>
      <w:r w:rsidRPr="00E52FEE">
        <w:rPr>
          <w:rStyle w:val="StyleUnderline"/>
          <w:sz w:val="16"/>
          <w:u w:val="none"/>
        </w:rPr>
        <w:t xml:space="preserve"> Betts summarizes this operational reality: “</w:t>
      </w:r>
      <w:r w:rsidRPr="00E52FEE">
        <w:rPr>
          <w:rStyle w:val="StyleUnderline"/>
        </w:rPr>
        <w:t>More and better spies will help, but no one should expect breakthroughs</w:t>
      </w:r>
      <w:r w:rsidRPr="00E52FEE">
        <w:rPr>
          <w:rStyle w:val="StyleUnderline"/>
          <w:sz w:val="16"/>
          <w:u w:val="none"/>
        </w:rPr>
        <w:t xml:space="preserve"> if we get them. </w:t>
      </w:r>
      <w:r w:rsidRPr="00E52FEE">
        <w:rPr>
          <w:rStyle w:val="StyleUnderline"/>
        </w:rPr>
        <w:t>It is close to impossible to penetrate small, disciplined</w:t>
      </w:r>
      <w:r w:rsidRPr="00E52FEE">
        <w:rPr>
          <w:rStyle w:val="StyleUnderline"/>
          <w:sz w:val="16"/>
          <w:u w:val="none"/>
        </w:rPr>
        <w:t xml:space="preserve">, alien </w:t>
      </w:r>
      <w:r w:rsidRPr="00E52FEE">
        <w:rPr>
          <w:rStyle w:val="StyleUnderline"/>
        </w:rPr>
        <w:t>organizations</w:t>
      </w:r>
      <w:r w:rsidRPr="00E52FEE">
        <w:rPr>
          <w:rStyle w:val="StyleUnderline"/>
          <w:sz w:val="16"/>
          <w:u w:val="none"/>
        </w:rPr>
        <w:t xml:space="preserve"> like Osama bin Laden’s al Qaeda, </w:t>
      </w:r>
      <w:r w:rsidRPr="00E52FEE">
        <w:rPr>
          <w:rStyle w:val="StyleUnderline"/>
        </w:rPr>
        <w:t>and especially hard to find reliable</w:t>
      </w:r>
      <w:r w:rsidRPr="00E52FEE">
        <w:rPr>
          <w:rStyle w:val="StyleUnderline"/>
          <w:sz w:val="16"/>
          <w:u w:val="none"/>
        </w:rPr>
        <w:t xml:space="preserve"> U.S. </w:t>
      </w:r>
      <w:r w:rsidRPr="00E52FEE">
        <w:rPr>
          <w:rStyle w:val="StyleUnderline"/>
        </w:rPr>
        <w:t>citizens</w:t>
      </w:r>
      <w:r w:rsidRPr="00E52FEE">
        <w:rPr>
          <w:rStyle w:val="StyleUnderline"/>
          <w:sz w:val="16"/>
          <w:u w:val="none"/>
        </w:rPr>
        <w:t xml:space="preserve"> who have even a remote chance of </w:t>
      </w:r>
      <w:proofErr w:type="spellStart"/>
      <w:r w:rsidRPr="00E52FEE">
        <w:rPr>
          <w:rStyle w:val="StyleUnderline"/>
          <w:sz w:val="16"/>
          <w:u w:val="none"/>
        </w:rPr>
        <w:t>trying.”k</w:t>
      </w:r>
      <w:proofErr w:type="spellEnd"/>
      <w:r w:rsidRPr="00E52FEE">
        <w:rPr>
          <w:rStyle w:val="StyleUnderline"/>
          <w:sz w:val="16"/>
          <w:u w:val="none"/>
        </w:rPr>
        <w:t xml:space="preserve"> Nevertheless, the intelligence community should pursue HUMINT reform that will develop operatives with penetration potential, but </w:t>
      </w:r>
      <w:r w:rsidRPr="00E52FEE">
        <w:rPr>
          <w:rStyle w:val="StyleUnderline"/>
        </w:rPr>
        <w:t>accessing the inner circles</w:t>
      </w:r>
      <w:r w:rsidRPr="00E52FEE">
        <w:rPr>
          <w:rStyle w:val="StyleUnderline"/>
          <w:sz w:val="16"/>
          <w:u w:val="none"/>
        </w:rPr>
        <w:t xml:space="preserve"> of terror groups </w:t>
      </w:r>
      <w:r w:rsidRPr="00E52FEE">
        <w:rPr>
          <w:rStyle w:val="StyleUnderline"/>
        </w:rPr>
        <w:t>may take years to materialize, or may even be impossible</w:t>
      </w:r>
      <w:r w:rsidRPr="00E52FEE">
        <w:rPr>
          <w:rStyle w:val="StyleUnderline"/>
          <w:sz w:val="16"/>
          <w:u w:val="none"/>
        </w:rPr>
        <w:t xml:space="preserve">. For example, </w:t>
      </w:r>
      <w:r w:rsidRPr="00E52FEE">
        <w:rPr>
          <w:rStyle w:val="StyleUnderline"/>
        </w:rPr>
        <w:t>if the operative is accepted</w:t>
      </w:r>
      <w:r w:rsidRPr="00E52FEE">
        <w:rPr>
          <w:rStyle w:val="StyleUnderline"/>
          <w:sz w:val="16"/>
          <w:u w:val="none"/>
        </w:rPr>
        <w:t xml:space="preserve"> by a terror group, </w:t>
      </w:r>
      <w:r w:rsidRPr="00E52FEE">
        <w:rPr>
          <w:rStyle w:val="StyleUnderline"/>
        </w:rPr>
        <w:t>he may be isolated or removed from the organization’s hierarchy, leaving the operative uninformed</w:t>
      </w:r>
      <w:r w:rsidRPr="00E52FEE">
        <w:rPr>
          <w:rStyle w:val="StyleUnderline"/>
          <w:sz w:val="16"/>
          <w:u w:val="none"/>
        </w:rPr>
        <w:t xml:space="preserve"> as to what other groups within the same organization are planning, including the cell within which he may be </w:t>
      </w:r>
      <w:proofErr w:type="spellStart"/>
      <w:r w:rsidRPr="00E52FEE">
        <w:rPr>
          <w:rStyle w:val="StyleUnderline"/>
          <w:sz w:val="16"/>
          <w:u w:val="none"/>
        </w:rPr>
        <w:t>operating.l</w:t>
      </w:r>
      <w:proofErr w:type="spellEnd"/>
      <w:r w:rsidRPr="00E52FEE">
        <w:rPr>
          <w:rStyle w:val="StyleUnderline"/>
          <w:sz w:val="16"/>
          <w:u w:val="none"/>
        </w:rPr>
        <w:t xml:space="preserve"> Therefore</w:t>
      </w:r>
      <w:r w:rsidRPr="00E52FEE">
        <w:rPr>
          <w:rStyle w:val="StyleUnderline"/>
        </w:rPr>
        <w:t>, recognizing the U.S. HUMINT deficiency, the lengthy process</w:t>
      </w:r>
      <w:r w:rsidRPr="00E52FEE">
        <w:rPr>
          <w:rStyle w:val="StyleUnderline"/>
          <w:sz w:val="16"/>
          <w:u w:val="none"/>
        </w:rPr>
        <w:t xml:space="preserve"> of comprehensive reform, </w:t>
      </w:r>
      <w:r w:rsidRPr="00E52FEE">
        <w:rPr>
          <w:rStyle w:val="StyleUnderline"/>
        </w:rPr>
        <w:t>the unpredictable nature of terrorism as a</w:t>
      </w:r>
      <w:r w:rsidRPr="00E52FEE">
        <w:rPr>
          <w:rStyle w:val="StyleUnderline"/>
          <w:sz w:val="16"/>
          <w:u w:val="none"/>
        </w:rPr>
        <w:t xml:space="preserve"> constant </w:t>
      </w:r>
      <w:r w:rsidRPr="00E52FEE">
        <w:rPr>
          <w:rStyle w:val="StyleUnderline"/>
        </w:rPr>
        <w:t>imminent threat, and the insulated structure of terrorist groups, the U</w:t>
      </w:r>
      <w:r w:rsidRPr="00E52FEE">
        <w:rPr>
          <w:rStyle w:val="StyleUnderline"/>
          <w:sz w:val="16"/>
          <w:u w:val="none"/>
        </w:rPr>
        <w:t xml:space="preserve">nited </w:t>
      </w:r>
      <w:r w:rsidRPr="00E52FEE">
        <w:rPr>
          <w:rStyle w:val="StyleUnderline"/>
        </w:rPr>
        <w:t>S</w:t>
      </w:r>
      <w:r w:rsidRPr="00E52FEE">
        <w:rPr>
          <w:rStyle w:val="StyleUnderline"/>
          <w:sz w:val="16"/>
          <w:u w:val="none"/>
        </w:rPr>
        <w:t xml:space="preserve">tates will </w:t>
      </w:r>
      <w:r w:rsidRPr="00E52FEE">
        <w:rPr>
          <w:rStyle w:val="StyleUnderline"/>
        </w:rPr>
        <w:t>need to employ creative methods to collect information</w:t>
      </w:r>
      <w:r w:rsidRPr="00E52FEE">
        <w:rPr>
          <w:rStyle w:val="StyleUnderline"/>
          <w:sz w:val="16"/>
          <w:u w:val="none"/>
        </w:rPr>
        <w:t xml:space="preserve"> without jeopardizing long-term intelligence reform. Bruce Hoffman suggests “some new, ‘out-of-the-box’ thinking that would go beyond simple bureaucratic </w:t>
      </w:r>
      <w:proofErr w:type="spellStart"/>
      <w:r w:rsidRPr="00E52FEE">
        <w:rPr>
          <w:rStyle w:val="StyleUnderline"/>
          <w:sz w:val="16"/>
          <w:u w:val="none"/>
        </w:rPr>
        <w:t>fixes.”</w:t>
      </w:r>
      <w:proofErr w:type="gramStart"/>
      <w:r w:rsidRPr="00E52FEE">
        <w:rPr>
          <w:rStyle w:val="StyleUnderline"/>
          <w:sz w:val="16"/>
          <w:u w:val="none"/>
        </w:rPr>
        <w:t>m</w:t>
      </w:r>
      <w:proofErr w:type="spellEnd"/>
      <w:proofErr w:type="gramEnd"/>
      <w:r w:rsidRPr="00E52FEE">
        <w:rPr>
          <w:rStyle w:val="StyleUnderline"/>
          <w:sz w:val="16"/>
          <w:u w:val="none"/>
        </w:rPr>
        <w:t xml:space="preserve"> </w:t>
      </w:r>
      <w:r w:rsidRPr="00E52FEE">
        <w:rPr>
          <w:rStyle w:val="StyleUnderline"/>
        </w:rPr>
        <w:t>One possibility is taking a backdoor approach to penetrating various fundamentalist terrorist organizations</w:t>
      </w:r>
      <w:r w:rsidRPr="00E52FEE">
        <w:rPr>
          <w:rStyle w:val="StyleUnderline"/>
          <w:sz w:val="16"/>
          <w:u w:val="none"/>
        </w:rPr>
        <w:t xml:space="preserve">. SOLUTION PROPOSED: WORK WITH THE TOOLS WE HAVE The Backdoor One backdoor ripe for exploitation is the dependence of Islamic extremists on illicit activities and services to fund, train, and/or facilitate their </w:t>
      </w:r>
      <w:proofErr w:type="spellStart"/>
      <w:r w:rsidRPr="00E52FEE">
        <w:rPr>
          <w:rStyle w:val="StyleUnderline"/>
          <w:sz w:val="16"/>
          <w:u w:val="none"/>
        </w:rPr>
        <w:t>operations.n</w:t>
      </w:r>
      <w:proofErr w:type="spellEnd"/>
      <w:r w:rsidRPr="00E52FEE">
        <w:rPr>
          <w:rStyle w:val="StyleUnderline"/>
          <w:sz w:val="16"/>
          <w:u w:val="none"/>
        </w:rPr>
        <w:t xml:space="preserve"> </w:t>
      </w:r>
      <w:r w:rsidRPr="00E52FEE">
        <w:rPr>
          <w:rStyle w:val="StyleUnderline"/>
        </w:rPr>
        <w:t>The “Achilles heel” of terror groups is their dependence on criminal or other interconnected terrorist groups to provide</w:t>
      </w:r>
      <w:r w:rsidRPr="00E52FEE">
        <w:rPr>
          <w:rStyle w:val="StyleUnderline"/>
          <w:sz w:val="16"/>
          <w:u w:val="none"/>
        </w:rPr>
        <w:t xml:space="preserve"> certain </w:t>
      </w:r>
      <w:r w:rsidRPr="00E52FEE">
        <w:rPr>
          <w:rStyle w:val="StyleUnderline"/>
        </w:rPr>
        <w:t>services</w:t>
      </w:r>
      <w:r w:rsidRPr="00E52FEE">
        <w:rPr>
          <w:rStyle w:val="StyleUnderline"/>
          <w:sz w:val="16"/>
          <w:u w:val="none"/>
        </w:rPr>
        <w:t xml:space="preserve"> to them, specifically weapons and drug smuggling. </w:t>
      </w:r>
      <w:r w:rsidRPr="00E52FEE">
        <w:rPr>
          <w:rStyle w:val="StyleUnderline"/>
        </w:rPr>
        <w:t>The U</w:t>
      </w:r>
      <w:r w:rsidRPr="00E52FEE">
        <w:rPr>
          <w:rStyle w:val="StyleUnderline"/>
          <w:sz w:val="16"/>
          <w:u w:val="none"/>
        </w:rPr>
        <w:t xml:space="preserve">nited </w:t>
      </w:r>
      <w:r w:rsidRPr="00E52FEE">
        <w:rPr>
          <w:rStyle w:val="StyleUnderline"/>
        </w:rPr>
        <w:t>S</w:t>
      </w:r>
      <w:r w:rsidRPr="00E52FEE">
        <w:rPr>
          <w:rStyle w:val="StyleUnderline"/>
          <w:sz w:val="16"/>
          <w:u w:val="none"/>
        </w:rPr>
        <w:t xml:space="preserve">tates </w:t>
      </w:r>
      <w:r w:rsidRPr="00E52FEE">
        <w:rPr>
          <w:rStyle w:val="StyleUnderline"/>
        </w:rPr>
        <w:t>should exploit this dependence</w:t>
      </w:r>
      <w:r w:rsidRPr="00E52FEE">
        <w:rPr>
          <w:rStyle w:val="StyleUnderline"/>
          <w:sz w:val="16"/>
          <w:u w:val="none"/>
        </w:rPr>
        <w:t xml:space="preserve"> and has the capacity to do The “Achilles heel” of terror groups is their dependence on criminal or other interconnected terrorist groups to provide certain services to them, specifically weapons and drug smuggling. 144 · International Affairs Review so. This backdoor should be envisioned just as the name connotes: an alternative entrance that is easier to sneak into than the front door. In the world of computer programming, a backdoor is “an undocumented way of gaining access to a program, online service or an entire computer system. The backdoor is written by the programmer who creates the code for the program. It is often only known by the programmer. </w:t>
      </w:r>
      <w:r w:rsidRPr="00E52FEE">
        <w:rPr>
          <w:rStyle w:val="StyleUnderline"/>
        </w:rPr>
        <w:t xml:space="preserve">A backdoor is a potential security </w:t>
      </w:r>
      <w:proofErr w:type="spellStart"/>
      <w:r w:rsidRPr="00E52FEE">
        <w:rPr>
          <w:rStyle w:val="StyleUnderline"/>
        </w:rPr>
        <w:t>risk</w:t>
      </w:r>
      <w:r w:rsidRPr="00E52FEE">
        <w:rPr>
          <w:rStyle w:val="StyleUnderline"/>
          <w:sz w:val="16"/>
          <w:u w:val="none"/>
        </w:rPr>
        <w:t>.”</w:t>
      </w:r>
      <w:proofErr w:type="gramStart"/>
      <w:r w:rsidRPr="00E52FEE">
        <w:rPr>
          <w:rStyle w:val="StyleUnderline"/>
          <w:sz w:val="16"/>
          <w:u w:val="none"/>
        </w:rPr>
        <w:t>o</w:t>
      </w:r>
      <w:proofErr w:type="spellEnd"/>
      <w:proofErr w:type="gramEnd"/>
      <w:r w:rsidRPr="00E52FEE">
        <w:rPr>
          <w:rStyle w:val="StyleUnderline"/>
          <w:sz w:val="16"/>
          <w:u w:val="none"/>
        </w:rPr>
        <w:t xml:space="preserve"> W</w:t>
      </w:r>
      <w:r w:rsidRPr="00E52FEE">
        <w:rPr>
          <w:rStyle w:val="StyleUnderline"/>
        </w:rPr>
        <w:t>hen hackers discover backdoors</w:t>
      </w:r>
      <w:r w:rsidRPr="00E52FEE">
        <w:rPr>
          <w:rStyle w:val="StyleUnderline"/>
          <w:sz w:val="16"/>
          <w:u w:val="none"/>
        </w:rPr>
        <w:t xml:space="preserve"> in software programs, </w:t>
      </w:r>
      <w:r w:rsidRPr="00E52FEE">
        <w:rPr>
          <w:rStyle w:val="StyleUnderline"/>
        </w:rPr>
        <w:t>they exploit them.</w:t>
      </w:r>
      <w:r>
        <w:rPr>
          <w:rStyle w:val="StyleUnderline"/>
        </w:rPr>
        <w:t xml:space="preserve"> </w:t>
      </w:r>
      <w:r w:rsidRPr="00E52FEE">
        <w:rPr>
          <w:rStyle w:val="StyleUnderline"/>
        </w:rPr>
        <w:t>The U.S. intelligence community should adopt the hackers’ approach; infiltration agents should be looking for similar types of alternative access routes</w:t>
      </w:r>
      <w:r w:rsidRPr="00E52FEE">
        <w:rPr>
          <w:rStyle w:val="StyleUnderline"/>
          <w:sz w:val="16"/>
          <w:u w:val="none"/>
        </w:rPr>
        <w:t xml:space="preserve">. </w:t>
      </w:r>
    </w:p>
    <w:p w:rsidR="00585155" w:rsidRDefault="00585155" w:rsidP="00585155"/>
    <w:p w:rsidR="00585155" w:rsidRDefault="00585155" w:rsidP="00585155">
      <w:pPr>
        <w:pStyle w:val="Heading4"/>
      </w:pPr>
      <w:r>
        <w:t xml:space="preserve">No NSA overload – </w:t>
      </w:r>
      <w:proofErr w:type="spellStart"/>
      <w:r>
        <w:t>Accumulo</w:t>
      </w:r>
      <w:proofErr w:type="spellEnd"/>
      <w:r>
        <w:t xml:space="preserve"> tech solves.</w:t>
      </w:r>
    </w:p>
    <w:p w:rsidR="00585155" w:rsidRDefault="00585155" w:rsidP="00585155"/>
    <w:p w:rsidR="00585155" w:rsidRPr="000E7EA9" w:rsidRDefault="00585155" w:rsidP="00585155">
      <w:pPr>
        <w:rPr>
          <w:rStyle w:val="Style13ptBold"/>
        </w:rPr>
      </w:pPr>
      <w:r w:rsidRPr="000E7EA9">
        <w:rPr>
          <w:rStyle w:val="Style13ptBold"/>
        </w:rPr>
        <w:t>Harris ‘13</w:t>
      </w:r>
    </w:p>
    <w:p w:rsidR="00585155" w:rsidRPr="00EE103A" w:rsidRDefault="00585155" w:rsidP="00585155">
      <w:pPr>
        <w:rPr>
          <w:sz w:val="18"/>
          <w:szCs w:val="18"/>
        </w:rPr>
      </w:pPr>
      <w:r w:rsidRPr="000E7EA9">
        <w:rPr>
          <w:sz w:val="18"/>
          <w:szCs w:val="18"/>
        </w:rPr>
        <w:t xml:space="preserve">(Not Scott Harris, because large data sets do sometimes overwhelm him… But Derrick Harris. Derrick in a senior writer at </w:t>
      </w:r>
      <w:proofErr w:type="spellStart"/>
      <w:r w:rsidRPr="000E7EA9">
        <w:rPr>
          <w:sz w:val="18"/>
          <w:szCs w:val="18"/>
        </w:rPr>
        <w:t>Gigaom</w:t>
      </w:r>
      <w:proofErr w:type="spellEnd"/>
      <w:r w:rsidRPr="000E7EA9">
        <w:rPr>
          <w:sz w:val="18"/>
          <w:szCs w:val="18"/>
        </w:rPr>
        <w:t xml:space="preserve"> and has been a technology journalist since 2003. He has been covering cloud computing, big data and other emerging IT trends for </w:t>
      </w:r>
      <w:proofErr w:type="spellStart"/>
      <w:r w:rsidRPr="000E7EA9">
        <w:rPr>
          <w:sz w:val="18"/>
          <w:szCs w:val="18"/>
        </w:rPr>
        <w:t>Gigaom</w:t>
      </w:r>
      <w:proofErr w:type="spellEnd"/>
      <w:r w:rsidRPr="000E7EA9">
        <w:rPr>
          <w:sz w:val="18"/>
          <w:szCs w:val="18"/>
        </w:rPr>
        <w:t xml:space="preserve"> since 2009. Derrick also holds a law degree from the University of Nevada, Las Vegas. </w:t>
      </w:r>
      <w:r>
        <w:rPr>
          <w:sz w:val="18"/>
          <w:szCs w:val="18"/>
        </w:rPr>
        <w:t xml:space="preserve">This evidence is also internally quoting Adam Fuchs – a former NSA employee that was involved in software design. </w:t>
      </w:r>
      <w:r w:rsidRPr="000E7EA9">
        <w:rPr>
          <w:sz w:val="18"/>
          <w:szCs w:val="18"/>
        </w:rPr>
        <w:t xml:space="preserve">“Under the covers of the NSA’s big data effort” – </w:t>
      </w:r>
      <w:proofErr w:type="spellStart"/>
      <w:r w:rsidRPr="000E7EA9">
        <w:rPr>
          <w:sz w:val="18"/>
          <w:szCs w:val="18"/>
        </w:rPr>
        <w:t>Gigaom</w:t>
      </w:r>
      <w:proofErr w:type="spellEnd"/>
      <w:r w:rsidRPr="000E7EA9">
        <w:rPr>
          <w:sz w:val="18"/>
          <w:szCs w:val="18"/>
        </w:rPr>
        <w:t xml:space="preserve"> - Jun. 7, 2013 - https://gigaom.com/2013/06/07/under-the-covers-of-the-nsas-big-data-effort/)</w:t>
      </w:r>
    </w:p>
    <w:p w:rsidR="00585155" w:rsidRPr="00EE103A" w:rsidRDefault="00585155" w:rsidP="00585155">
      <w:pPr>
        <w:rPr>
          <w:sz w:val="14"/>
        </w:rPr>
      </w:pPr>
      <w:r w:rsidRPr="00C85BE0">
        <w:rPr>
          <w:rStyle w:val="StyleUnderline"/>
          <w:highlight w:val="cyan"/>
        </w:rPr>
        <w:t>The NSA</w:t>
      </w:r>
      <w:r w:rsidRPr="00EE103A">
        <w:rPr>
          <w:sz w:val="14"/>
        </w:rPr>
        <w:t xml:space="preserve">’s </w:t>
      </w:r>
      <w:r w:rsidRPr="00C85BE0">
        <w:rPr>
          <w:rStyle w:val="StyleUnderline"/>
          <w:highlight w:val="cyan"/>
        </w:rPr>
        <w:t>data collection</w:t>
      </w:r>
      <w:r w:rsidRPr="00EE103A">
        <w:rPr>
          <w:sz w:val="14"/>
        </w:rPr>
        <w:t xml:space="preserve"> practices have much of America — and certainly the tech community — on edge, but sources familiar with the agency’s technology are saying the </w:t>
      </w:r>
      <w:r w:rsidRPr="00C85BE0">
        <w:rPr>
          <w:rStyle w:val="StyleUnderline"/>
          <w:highlight w:val="cyan"/>
        </w:rPr>
        <w:t xml:space="preserve">situation </w:t>
      </w:r>
      <w:r w:rsidRPr="00C85BE0">
        <w:rPr>
          <w:rStyle w:val="Emphasis"/>
          <w:highlight w:val="cyan"/>
        </w:rPr>
        <w:t>isn’t as bad as it seems</w:t>
      </w:r>
      <w:r w:rsidRPr="00C85BE0">
        <w:rPr>
          <w:rStyle w:val="StyleUnderline"/>
          <w:highlight w:val="cyan"/>
        </w:rPr>
        <w:t>.</w:t>
      </w:r>
      <w:r w:rsidRPr="00EE103A">
        <w:rPr>
          <w:sz w:val="14"/>
        </w:rPr>
        <w:t xml:space="preserve"> </w:t>
      </w:r>
      <w:r w:rsidRPr="00C85BE0">
        <w:rPr>
          <w:rStyle w:val="StyleUnderline"/>
          <w:highlight w:val="cyan"/>
        </w:rPr>
        <w:t>Yes, the agency has a lot of data</w:t>
      </w:r>
      <w:r w:rsidRPr="00EE103A">
        <w:rPr>
          <w:sz w:val="14"/>
        </w:rPr>
        <w:t xml:space="preserve"> and can do some powerful analysis, </w:t>
      </w:r>
      <w:r w:rsidRPr="00C85BE0">
        <w:rPr>
          <w:rStyle w:val="StyleUnderline"/>
          <w:highlight w:val="cyan"/>
        </w:rPr>
        <w:t>but</w:t>
      </w:r>
      <w:r w:rsidRPr="00EE103A">
        <w:rPr>
          <w:sz w:val="14"/>
        </w:rPr>
        <w:t xml:space="preserve">, the argument goes, </w:t>
      </w:r>
      <w:r w:rsidRPr="00C85BE0">
        <w:rPr>
          <w:rStyle w:val="StyleUnderline"/>
          <w:highlight w:val="cyan"/>
        </w:rPr>
        <w:t>there are strict limits</w:t>
      </w:r>
      <w:r w:rsidRPr="00EE103A">
        <w:rPr>
          <w:sz w:val="14"/>
        </w:rPr>
        <w:t xml:space="preserve"> in place </w:t>
      </w:r>
      <w:r w:rsidRPr="00C85BE0">
        <w:rPr>
          <w:rStyle w:val="StyleUnderline"/>
          <w:highlight w:val="cyan"/>
        </w:rPr>
        <w:t>around how the agency can use it</w:t>
      </w:r>
      <w:r w:rsidRPr="00EE103A">
        <w:rPr>
          <w:sz w:val="14"/>
        </w:rPr>
        <w:t xml:space="preserve"> </w:t>
      </w:r>
      <w:r w:rsidRPr="000E7EA9">
        <w:rPr>
          <w:rStyle w:val="StyleUnderline"/>
        </w:rPr>
        <w:t xml:space="preserve">and who has access. </w:t>
      </w:r>
      <w:r w:rsidRPr="00EE103A">
        <w:rPr>
          <w:sz w:val="14"/>
        </w:rPr>
        <w:t xml:space="preserve">Whether that’s good enough is still an open debate, but here’s what we know about the technology that’s underpinning all that data. </w:t>
      </w:r>
      <w:r w:rsidRPr="00C85BE0">
        <w:rPr>
          <w:rStyle w:val="StyleUnderline"/>
          <w:highlight w:val="cyan"/>
        </w:rPr>
        <w:t>The technological linchpin to everything the NSA is doing</w:t>
      </w:r>
      <w:r w:rsidRPr="000E7EA9">
        <w:rPr>
          <w:rStyle w:val="StyleUnderline"/>
        </w:rPr>
        <w:t xml:space="preserve"> from a data-analysis perspective</w:t>
      </w:r>
      <w:r w:rsidRPr="00EE103A">
        <w:rPr>
          <w:sz w:val="14"/>
        </w:rPr>
        <w:t xml:space="preserve"> </w:t>
      </w:r>
      <w:r w:rsidRPr="00C85BE0">
        <w:rPr>
          <w:rStyle w:val="Emphasis"/>
          <w:highlight w:val="cyan"/>
        </w:rPr>
        <w:t xml:space="preserve">is </w:t>
      </w:r>
      <w:proofErr w:type="spellStart"/>
      <w:r w:rsidRPr="00C85BE0">
        <w:rPr>
          <w:rStyle w:val="Emphasis"/>
          <w:highlight w:val="cyan"/>
        </w:rPr>
        <w:t>Accumulo</w:t>
      </w:r>
      <w:proofErr w:type="spellEnd"/>
      <w:r w:rsidRPr="00EE103A">
        <w:rPr>
          <w:sz w:val="14"/>
        </w:rPr>
        <w:t xml:space="preserve"> — </w:t>
      </w:r>
      <w:r w:rsidRPr="000E7EA9">
        <w:rPr>
          <w:rStyle w:val="StyleUnderline"/>
        </w:rPr>
        <w:t>a</w:t>
      </w:r>
      <w:r w:rsidRPr="00EE103A">
        <w:rPr>
          <w:sz w:val="14"/>
        </w:rPr>
        <w:t xml:space="preserve">n open-source </w:t>
      </w:r>
      <w:r w:rsidRPr="000E7EA9">
        <w:rPr>
          <w:rStyle w:val="StyleUnderline"/>
        </w:rPr>
        <w:t>database the agency built</w:t>
      </w:r>
      <w:r w:rsidRPr="00EE103A">
        <w:rPr>
          <w:sz w:val="14"/>
        </w:rPr>
        <w:t xml:space="preserve"> in order to store and analyze huge amounts of data. Adam Fuchs knows </w:t>
      </w:r>
      <w:proofErr w:type="spellStart"/>
      <w:r w:rsidRPr="00EE103A">
        <w:rPr>
          <w:sz w:val="14"/>
        </w:rPr>
        <w:t>Accumulo</w:t>
      </w:r>
      <w:proofErr w:type="spellEnd"/>
      <w:r w:rsidRPr="00EE103A">
        <w:rPr>
          <w:sz w:val="14"/>
        </w:rPr>
        <w:t xml:space="preserve"> well because he helped build it during a nine-year stint with the NSA; he’s now co-founder and CTO of a company called </w:t>
      </w:r>
      <w:proofErr w:type="spellStart"/>
      <w:r w:rsidRPr="00EE103A">
        <w:rPr>
          <w:sz w:val="14"/>
        </w:rPr>
        <w:t>Sqrrl</w:t>
      </w:r>
      <w:proofErr w:type="spellEnd"/>
      <w:r w:rsidRPr="00EE103A">
        <w:rPr>
          <w:sz w:val="14"/>
        </w:rPr>
        <w:t xml:space="preserve"> that sells a commercial version of the database system. I spoke with him earlier this week, days before news broke of the NSA collecting data from Verizon and the country’s largest web companies. </w:t>
      </w:r>
      <w:r w:rsidRPr="00C85BE0">
        <w:rPr>
          <w:rStyle w:val="StyleUnderline"/>
          <w:highlight w:val="cyan"/>
        </w:rPr>
        <w:t xml:space="preserve">The NSA </w:t>
      </w:r>
      <w:r w:rsidRPr="00C85BE0">
        <w:rPr>
          <w:rStyle w:val="Emphasis"/>
          <w:highlight w:val="cyan"/>
        </w:rPr>
        <w:t xml:space="preserve">began building </w:t>
      </w:r>
      <w:proofErr w:type="spellStart"/>
      <w:r w:rsidRPr="00C85BE0">
        <w:rPr>
          <w:rStyle w:val="Emphasis"/>
          <w:highlight w:val="cyan"/>
        </w:rPr>
        <w:t>Accumulo</w:t>
      </w:r>
      <w:proofErr w:type="spellEnd"/>
      <w:r w:rsidRPr="00EE103A">
        <w:rPr>
          <w:sz w:val="14"/>
        </w:rPr>
        <w:t xml:space="preserve"> in late 2007, Fuchs said, </w:t>
      </w:r>
      <w:r w:rsidRPr="00C85BE0">
        <w:rPr>
          <w:rStyle w:val="StyleUnderline"/>
          <w:highlight w:val="cyan"/>
        </w:rPr>
        <w:t>because they were trying to do automated analysis for tracking</w:t>
      </w:r>
      <w:r w:rsidRPr="00EE103A">
        <w:rPr>
          <w:sz w:val="14"/>
        </w:rPr>
        <w:t xml:space="preserve"> and discovering new </w:t>
      </w:r>
      <w:r w:rsidRPr="00C85BE0">
        <w:rPr>
          <w:rStyle w:val="StyleUnderline"/>
          <w:highlight w:val="cyan"/>
        </w:rPr>
        <w:t>terror</w:t>
      </w:r>
      <w:r w:rsidRPr="00EE103A">
        <w:rPr>
          <w:sz w:val="14"/>
        </w:rPr>
        <w:t xml:space="preserve">ism </w:t>
      </w:r>
      <w:r w:rsidRPr="00C85BE0">
        <w:rPr>
          <w:rStyle w:val="StyleUnderline"/>
          <w:highlight w:val="cyan"/>
        </w:rPr>
        <w:t>suspects.</w:t>
      </w:r>
      <w:r w:rsidRPr="00EE103A">
        <w:rPr>
          <w:sz w:val="14"/>
        </w:rPr>
        <w:t xml:space="preserve"> “We had a set of applications that we wanted to develop and we were looking for the right infrastructure to build them on,” he said. The problem was those technologies weren’t available. He liked what projects like </w:t>
      </w:r>
      <w:proofErr w:type="spellStart"/>
      <w:r w:rsidRPr="00EE103A">
        <w:rPr>
          <w:sz w:val="14"/>
        </w:rPr>
        <w:t>HBase</w:t>
      </w:r>
      <w:proofErr w:type="spellEnd"/>
      <w:r w:rsidRPr="00EE103A">
        <w:rPr>
          <w:sz w:val="14"/>
        </w:rPr>
        <w:t xml:space="preserve"> were doing by using Hadoop to mimic Google’s famous </w:t>
      </w:r>
      <w:proofErr w:type="spellStart"/>
      <w:r w:rsidRPr="00EE103A">
        <w:rPr>
          <w:sz w:val="14"/>
        </w:rPr>
        <w:t>BigTable</w:t>
      </w:r>
      <w:proofErr w:type="spellEnd"/>
      <w:r w:rsidRPr="00EE103A">
        <w:rPr>
          <w:sz w:val="14"/>
        </w:rPr>
        <w:t xml:space="preserve"> data store, but it still wasn’t up to the NSA requirements around scalability, reliability or security. So, they began work on a project called </w:t>
      </w:r>
      <w:proofErr w:type="spellStart"/>
      <w:r w:rsidRPr="00EE103A">
        <w:rPr>
          <w:sz w:val="14"/>
        </w:rPr>
        <w:t>CloudBase</w:t>
      </w:r>
      <w:proofErr w:type="spellEnd"/>
      <w:r w:rsidRPr="00EE103A">
        <w:rPr>
          <w:sz w:val="14"/>
        </w:rPr>
        <w:t xml:space="preserve">, which eventually was renamed </w:t>
      </w:r>
      <w:proofErr w:type="spellStart"/>
      <w:r w:rsidRPr="000E7EA9">
        <w:rPr>
          <w:rStyle w:val="Emphasis"/>
        </w:rPr>
        <w:t>Accumulo</w:t>
      </w:r>
      <w:proofErr w:type="spellEnd"/>
      <w:r w:rsidRPr="000E7EA9">
        <w:rPr>
          <w:rStyle w:val="Emphasis"/>
        </w:rPr>
        <w:t>.</w:t>
      </w:r>
      <w:r>
        <w:rPr>
          <w:rStyle w:val="Emphasis"/>
        </w:rPr>
        <w:t xml:space="preserve"> </w:t>
      </w:r>
      <w:r w:rsidRPr="00EE103A">
        <w:rPr>
          <w:sz w:val="14"/>
        </w:rPr>
        <w:t>Now, Fuchs said, “</w:t>
      </w:r>
      <w:r w:rsidRPr="00C85BE0">
        <w:rPr>
          <w:rStyle w:val="StyleUnderline"/>
          <w:highlight w:val="cyan"/>
        </w:rPr>
        <w:t>It’s operating at thousands-of-nodes scale” within</w:t>
      </w:r>
      <w:r w:rsidRPr="00EE103A">
        <w:rPr>
          <w:sz w:val="14"/>
        </w:rPr>
        <w:t xml:space="preserve"> the </w:t>
      </w:r>
      <w:r w:rsidRPr="00C85BE0">
        <w:rPr>
          <w:rStyle w:val="StyleUnderline"/>
          <w:highlight w:val="cyan"/>
        </w:rPr>
        <w:t>NSA’s data centers.</w:t>
      </w:r>
      <w:r w:rsidRPr="00EE103A">
        <w:rPr>
          <w:sz w:val="14"/>
        </w:rPr>
        <w:t xml:space="preserve"> There are multiple instances each storing tens of petabytes (1 petabyte equals 1,000 </w:t>
      </w:r>
      <w:proofErr w:type="spellStart"/>
      <w:r w:rsidRPr="00EE103A">
        <w:rPr>
          <w:sz w:val="14"/>
        </w:rPr>
        <w:t>terabyes</w:t>
      </w:r>
      <w:proofErr w:type="spellEnd"/>
      <w:r w:rsidRPr="00EE103A">
        <w:rPr>
          <w:sz w:val="14"/>
        </w:rPr>
        <w:t xml:space="preserve"> or 1 million gigabytes) of data and it’s the backend of the agency’s most widely used analytical capabilities. </w:t>
      </w:r>
      <w:proofErr w:type="spellStart"/>
      <w:r w:rsidRPr="00C85BE0">
        <w:rPr>
          <w:rStyle w:val="StyleUnderline"/>
          <w:highlight w:val="cyan"/>
        </w:rPr>
        <w:t>Accumulo’s</w:t>
      </w:r>
      <w:proofErr w:type="spellEnd"/>
      <w:r w:rsidRPr="00C85BE0">
        <w:rPr>
          <w:rStyle w:val="StyleUnderline"/>
          <w:highlight w:val="cyan"/>
        </w:rPr>
        <w:t xml:space="preserve"> ability to handle data</w:t>
      </w:r>
      <w:r w:rsidRPr="00EE103A">
        <w:rPr>
          <w:sz w:val="14"/>
        </w:rPr>
        <w:t xml:space="preserve"> in a variety of formats (a characteristic called “</w:t>
      </w:r>
      <w:proofErr w:type="spellStart"/>
      <w:r w:rsidRPr="00EE103A">
        <w:rPr>
          <w:sz w:val="14"/>
        </w:rPr>
        <w:t>schemaless</w:t>
      </w:r>
      <w:proofErr w:type="spellEnd"/>
      <w:r w:rsidRPr="00EE103A">
        <w:rPr>
          <w:sz w:val="14"/>
        </w:rPr>
        <w:t xml:space="preserve">” in database jargon) </w:t>
      </w:r>
      <w:r w:rsidRPr="00C85BE0">
        <w:rPr>
          <w:rStyle w:val="StyleUnderline"/>
          <w:highlight w:val="cyan"/>
        </w:rPr>
        <w:t>means the NSA can store data</w:t>
      </w:r>
      <w:r w:rsidRPr="00EE103A">
        <w:rPr>
          <w:sz w:val="14"/>
        </w:rPr>
        <w:t xml:space="preserve"> from numerous sources all within the database </w:t>
      </w:r>
      <w:r w:rsidRPr="00C85BE0">
        <w:rPr>
          <w:rStyle w:val="StyleUnderline"/>
          <w:highlight w:val="cyan"/>
        </w:rPr>
        <w:t xml:space="preserve">and add new analytic capabilities in </w:t>
      </w:r>
      <w:r w:rsidRPr="000E7EA9">
        <w:rPr>
          <w:rStyle w:val="StyleUnderline"/>
        </w:rPr>
        <w:t xml:space="preserve">days or even </w:t>
      </w:r>
      <w:r w:rsidRPr="00C85BE0">
        <w:rPr>
          <w:rStyle w:val="StyleUnderline"/>
          <w:highlight w:val="cyan"/>
        </w:rPr>
        <w:t>hours.</w:t>
      </w:r>
      <w:r w:rsidRPr="00EE103A">
        <w:rPr>
          <w:sz w:val="14"/>
        </w:rPr>
        <w:t xml:space="preserve"> “It’s quite critical,” he added. What the NSA can and can’t do with all this data As I explained on Thursday, </w:t>
      </w:r>
      <w:proofErr w:type="spellStart"/>
      <w:r w:rsidRPr="00C85BE0">
        <w:rPr>
          <w:rStyle w:val="Emphasis"/>
          <w:highlight w:val="cyan"/>
        </w:rPr>
        <w:t>Accumulo</w:t>
      </w:r>
      <w:proofErr w:type="spellEnd"/>
      <w:r w:rsidRPr="00C85BE0">
        <w:rPr>
          <w:rStyle w:val="Emphasis"/>
          <w:highlight w:val="cyan"/>
        </w:rPr>
        <w:t xml:space="preserve"> is especially adept at analyzing trillions of data points</w:t>
      </w:r>
      <w:r w:rsidRPr="00EE103A">
        <w:rPr>
          <w:sz w:val="14"/>
        </w:rPr>
        <w:t xml:space="preserve"> in order to build massive graphs that can detect the connections between them and the strength of the connections. Fuchs didn’t talk about the size of the NSA’s graph, but he did say </w:t>
      </w:r>
      <w:r w:rsidRPr="00C85BE0">
        <w:rPr>
          <w:rStyle w:val="StyleUnderline"/>
          <w:highlight w:val="cyan"/>
        </w:rPr>
        <w:t>the database is designed to handle</w:t>
      </w:r>
      <w:r w:rsidRPr="00EE103A">
        <w:rPr>
          <w:sz w:val="14"/>
        </w:rPr>
        <w:t xml:space="preserve"> months or </w:t>
      </w:r>
      <w:proofErr w:type="spellStart"/>
      <w:r w:rsidRPr="00C85BE0">
        <w:rPr>
          <w:rStyle w:val="StyleUnderline"/>
          <w:highlight w:val="cyan"/>
        </w:rPr>
        <w:t>years worth</w:t>
      </w:r>
      <w:proofErr w:type="spellEnd"/>
      <w:r w:rsidRPr="00C85BE0">
        <w:rPr>
          <w:rStyle w:val="StyleUnderline"/>
          <w:highlight w:val="cyan"/>
        </w:rPr>
        <w:t xml:space="preserve"> of information</w:t>
      </w:r>
      <w:r w:rsidRPr="00EE103A">
        <w:rPr>
          <w:sz w:val="14"/>
        </w:rPr>
        <w:t xml:space="preserve"> </w:t>
      </w:r>
      <w:r w:rsidRPr="00C85BE0">
        <w:rPr>
          <w:rStyle w:val="Emphasis"/>
          <w:highlight w:val="cyan"/>
        </w:rPr>
        <w:t>and let analysts move from query to query very fast.</w:t>
      </w:r>
      <w:r w:rsidRPr="00EE103A">
        <w:rPr>
          <w:rStyle w:val="Emphasis"/>
        </w:rPr>
        <w:t xml:space="preserve"> </w:t>
      </w:r>
      <w:r w:rsidRPr="00EE103A">
        <w:rPr>
          <w:sz w:val="14"/>
        </w:rPr>
        <w:t xml:space="preserve">When you’re talking about analyzing call records, </w:t>
      </w:r>
      <w:r w:rsidRPr="00C85BE0">
        <w:rPr>
          <w:rStyle w:val="StyleUnderline"/>
          <w:highlight w:val="cyan"/>
        </w:rPr>
        <w:t>it’s easy to see where this type of analysis would be valuable in determining how far a suspected terrorist’s network might spread</w:t>
      </w:r>
      <w:r w:rsidRPr="00EE103A">
        <w:rPr>
          <w:rStyle w:val="StyleUnderline"/>
        </w:rPr>
        <w:t xml:space="preserve"> </w:t>
      </w:r>
      <w:r w:rsidRPr="00EE103A">
        <w:rPr>
          <w:sz w:val="14"/>
        </w:rPr>
        <w:t>and who might be involved.</w:t>
      </w:r>
    </w:p>
    <w:p w:rsidR="00585155" w:rsidRDefault="00585155" w:rsidP="00585155"/>
    <w:p w:rsidR="00585155" w:rsidRDefault="00585155" w:rsidP="00585155">
      <w:pPr>
        <w:pStyle w:val="Heading4"/>
      </w:pPr>
      <w:proofErr w:type="spellStart"/>
      <w:r>
        <w:t>Accumulo</w:t>
      </w:r>
      <w:proofErr w:type="spellEnd"/>
      <w:r>
        <w:t xml:space="preserve"> solves without violating privacy.</w:t>
      </w:r>
    </w:p>
    <w:p w:rsidR="00585155" w:rsidRPr="005071AE" w:rsidRDefault="00585155" w:rsidP="00585155">
      <w:pPr>
        <w:rPr>
          <w:rStyle w:val="Style13ptBold"/>
        </w:rPr>
      </w:pPr>
      <w:proofErr w:type="spellStart"/>
      <w:r w:rsidRPr="005071AE">
        <w:rPr>
          <w:rStyle w:val="Style13ptBold"/>
        </w:rPr>
        <w:t>Henschen</w:t>
      </w:r>
      <w:proofErr w:type="spellEnd"/>
      <w:r w:rsidRPr="005071AE">
        <w:rPr>
          <w:rStyle w:val="Style13ptBold"/>
        </w:rPr>
        <w:t xml:space="preserve"> ‘13</w:t>
      </w:r>
    </w:p>
    <w:p w:rsidR="00585155" w:rsidRPr="00EE103A" w:rsidRDefault="00585155" w:rsidP="00585155">
      <w:pPr>
        <w:rPr>
          <w:sz w:val="18"/>
          <w:szCs w:val="18"/>
        </w:rPr>
      </w:pPr>
      <w:r w:rsidRPr="005071AE">
        <w:rPr>
          <w:sz w:val="18"/>
          <w:szCs w:val="18"/>
        </w:rPr>
        <w:t xml:space="preserve">Doug </w:t>
      </w:r>
      <w:proofErr w:type="spellStart"/>
      <w:r w:rsidRPr="005071AE">
        <w:rPr>
          <w:sz w:val="18"/>
          <w:szCs w:val="18"/>
        </w:rPr>
        <w:t>Henschen</w:t>
      </w:r>
      <w:proofErr w:type="spellEnd"/>
      <w:r w:rsidRPr="005071AE">
        <w:rPr>
          <w:sz w:val="18"/>
          <w:szCs w:val="18"/>
        </w:rPr>
        <w:t xml:space="preserve"> is Executive Editor of InformationWeek, where he covers the intersection of enterprise applications with information management, business intelligence, big data and analytics. He previously served as editor in chief of Intelligent Enterprise, editor in chief of Transform Magazine, and Executive Editor at DM News. He has covered IT and data-driven marketing for more than 15 years. “Defending NSA Prism's Big Data Tools”- Information Week - Commentary - 6/11/2013 - http://www.informationweek.com/big-data/big-data-analytics/defending-nsa-prisms-big-data-tools/d/d-id/1110318?</w:t>
      </w:r>
    </w:p>
    <w:p w:rsidR="00585155" w:rsidRPr="00124533" w:rsidRDefault="00585155" w:rsidP="00585155">
      <w:pPr>
        <w:rPr>
          <w:sz w:val="14"/>
        </w:rPr>
      </w:pPr>
      <w:r w:rsidRPr="00C85BE0">
        <w:rPr>
          <w:rStyle w:val="StyleUnderline"/>
          <w:highlight w:val="cyan"/>
        </w:rPr>
        <w:t xml:space="preserve">The more you know about NSA's </w:t>
      </w:r>
      <w:proofErr w:type="spellStart"/>
      <w:r w:rsidRPr="00C85BE0">
        <w:rPr>
          <w:rStyle w:val="StyleUnderline"/>
          <w:highlight w:val="cyan"/>
        </w:rPr>
        <w:t>Accumulo</w:t>
      </w:r>
      <w:proofErr w:type="spellEnd"/>
      <w:r w:rsidRPr="00C85BE0">
        <w:rPr>
          <w:rStyle w:val="StyleUnderline"/>
          <w:highlight w:val="cyan"/>
        </w:rPr>
        <w:t xml:space="preserve"> system</w:t>
      </w:r>
      <w:r w:rsidRPr="00124533">
        <w:rPr>
          <w:sz w:val="14"/>
        </w:rPr>
        <w:t xml:space="preserve"> and graph analysis, </w:t>
      </w:r>
      <w:r w:rsidRPr="00C85BE0">
        <w:rPr>
          <w:rStyle w:val="StyleUnderline"/>
          <w:highlight w:val="cyan"/>
        </w:rPr>
        <w:t>the less likely you are to suspect</w:t>
      </w:r>
      <w:r w:rsidRPr="005071AE">
        <w:rPr>
          <w:rStyle w:val="StyleUnderline"/>
        </w:rPr>
        <w:t xml:space="preserve"> </w:t>
      </w:r>
      <w:r w:rsidRPr="00124533">
        <w:rPr>
          <w:sz w:val="14"/>
        </w:rPr>
        <w:t xml:space="preserve">Prism is </w:t>
      </w:r>
      <w:r w:rsidRPr="00C85BE0">
        <w:rPr>
          <w:rStyle w:val="StyleUnderline"/>
          <w:highlight w:val="cyan"/>
        </w:rPr>
        <w:t>a privacy-invading fishing expedition.</w:t>
      </w:r>
      <w:r w:rsidRPr="00124533">
        <w:rPr>
          <w:sz w:val="14"/>
        </w:rPr>
        <w:t xml:space="preserve"> It's understandable that democracy-loving citizens everywhere are outraged by the idea that the U.S. Government has back-door access to digital details surrounding email messages, phone conversations, video chats, social networks and more on the servers of mainstream service providers including Microsoft, Google, Yahoo, Facebook, YouTube, Skype and Apple. But the more you know about the technologies being used by the National Security Agency (NSA), the agency behind the controversial Prism program revealed last week by whistleblower Edward Snowden, the less likely you are to view the project as a ham-fisted effort that's "trading a cherished American value for an unproven theory," as one opinion piece contrasted personal privacy with big data analysis. </w:t>
      </w:r>
      <w:r w:rsidRPr="00C85BE0">
        <w:rPr>
          <w:rStyle w:val="StyleUnderline"/>
          <w:highlight w:val="cyan"/>
        </w:rPr>
        <w:t>The centerpiece of</w:t>
      </w:r>
      <w:r w:rsidRPr="00124533">
        <w:rPr>
          <w:sz w:val="14"/>
        </w:rPr>
        <w:t xml:space="preserve"> the </w:t>
      </w:r>
      <w:r w:rsidRPr="00C85BE0">
        <w:rPr>
          <w:rStyle w:val="StyleUnderline"/>
          <w:highlight w:val="cyan"/>
        </w:rPr>
        <w:t>NSA</w:t>
      </w:r>
      <w:r w:rsidRPr="00124533">
        <w:rPr>
          <w:sz w:val="14"/>
        </w:rPr>
        <w:t xml:space="preserve">'s </w:t>
      </w:r>
      <w:r w:rsidRPr="00C85BE0">
        <w:rPr>
          <w:rStyle w:val="StyleUnderline"/>
          <w:highlight w:val="cyan"/>
        </w:rPr>
        <w:t>data-processing</w:t>
      </w:r>
      <w:r w:rsidRPr="00124533">
        <w:rPr>
          <w:sz w:val="14"/>
        </w:rPr>
        <w:t xml:space="preserve"> capability </w:t>
      </w:r>
      <w:r w:rsidRPr="00C85BE0">
        <w:rPr>
          <w:rStyle w:val="Emphasis"/>
          <w:highlight w:val="cyan"/>
        </w:rPr>
        <w:t xml:space="preserve">is </w:t>
      </w:r>
      <w:proofErr w:type="spellStart"/>
      <w:r w:rsidRPr="00C85BE0">
        <w:rPr>
          <w:rStyle w:val="Emphasis"/>
          <w:highlight w:val="cyan"/>
        </w:rPr>
        <w:t>Accumulo</w:t>
      </w:r>
      <w:proofErr w:type="spellEnd"/>
      <w:r w:rsidRPr="00124533">
        <w:rPr>
          <w:sz w:val="14"/>
        </w:rPr>
        <w:t xml:space="preserve">, </w:t>
      </w:r>
      <w:r w:rsidRPr="00C85BE0">
        <w:rPr>
          <w:rStyle w:val="StyleUnderline"/>
          <w:highlight w:val="cyan"/>
        </w:rPr>
        <w:t>a</w:t>
      </w:r>
      <w:r w:rsidRPr="00124533">
        <w:rPr>
          <w:sz w:val="14"/>
        </w:rPr>
        <w:t xml:space="preserve"> highly distributed, </w:t>
      </w:r>
      <w:r w:rsidRPr="00C85BE0">
        <w:rPr>
          <w:rStyle w:val="StyleUnderline"/>
          <w:highlight w:val="cyan"/>
        </w:rPr>
        <w:t>massivel</w:t>
      </w:r>
      <w:r w:rsidRPr="00124533">
        <w:rPr>
          <w:sz w:val="14"/>
        </w:rPr>
        <w:t xml:space="preserve">y parallel </w:t>
      </w:r>
      <w:r w:rsidRPr="00C85BE0">
        <w:rPr>
          <w:rStyle w:val="StyleUnderline"/>
          <w:highlight w:val="cyan"/>
        </w:rPr>
        <w:t>processing</w:t>
      </w:r>
      <w:r w:rsidRPr="00124533">
        <w:rPr>
          <w:sz w:val="14"/>
        </w:rPr>
        <w:t xml:space="preserve"> </w:t>
      </w:r>
      <w:r w:rsidRPr="00C85BE0">
        <w:rPr>
          <w:rStyle w:val="StyleUnderline"/>
          <w:highlight w:val="cyan"/>
        </w:rPr>
        <w:t>key</w:t>
      </w:r>
      <w:r w:rsidRPr="00124533">
        <w:rPr>
          <w:sz w:val="14"/>
        </w:rPr>
        <w:t xml:space="preserve">/value store </w:t>
      </w:r>
      <w:r w:rsidRPr="00C85BE0">
        <w:rPr>
          <w:rStyle w:val="StyleUnderline"/>
          <w:highlight w:val="cyan"/>
        </w:rPr>
        <w:t>capable of analyzing</w:t>
      </w:r>
      <w:r w:rsidRPr="00124533">
        <w:rPr>
          <w:sz w:val="14"/>
        </w:rPr>
        <w:t xml:space="preserve"> structured and unstructured </w:t>
      </w:r>
      <w:r w:rsidRPr="00C85BE0">
        <w:rPr>
          <w:rStyle w:val="StyleUnderline"/>
          <w:highlight w:val="cyan"/>
        </w:rPr>
        <w:t>data.</w:t>
      </w:r>
      <w:r w:rsidRPr="00124533">
        <w:rPr>
          <w:rStyle w:val="StyleUnderline"/>
        </w:rPr>
        <w:t xml:space="preserve"> </w:t>
      </w:r>
      <w:proofErr w:type="spellStart"/>
      <w:r w:rsidRPr="00C85BE0">
        <w:rPr>
          <w:rStyle w:val="Emphasis"/>
          <w:highlight w:val="cyan"/>
        </w:rPr>
        <w:t>Accumolo</w:t>
      </w:r>
      <w:proofErr w:type="spellEnd"/>
      <w:r w:rsidRPr="00124533">
        <w:rPr>
          <w:sz w:val="14"/>
        </w:rPr>
        <w:t xml:space="preserve"> </w:t>
      </w:r>
      <w:r w:rsidRPr="00C85BE0">
        <w:rPr>
          <w:rStyle w:val="StyleUnderline"/>
          <w:highlight w:val="cyan"/>
        </w:rPr>
        <w:t>is based on Google's</w:t>
      </w:r>
      <w:r w:rsidRPr="00124533">
        <w:rPr>
          <w:sz w:val="14"/>
        </w:rPr>
        <w:t xml:space="preserve"> </w:t>
      </w:r>
      <w:proofErr w:type="spellStart"/>
      <w:r w:rsidRPr="00124533">
        <w:rPr>
          <w:sz w:val="14"/>
        </w:rPr>
        <w:t>BigTable</w:t>
      </w:r>
      <w:proofErr w:type="spellEnd"/>
      <w:r w:rsidRPr="00124533">
        <w:rPr>
          <w:sz w:val="14"/>
        </w:rPr>
        <w:t xml:space="preserve"> data </w:t>
      </w:r>
      <w:r w:rsidRPr="00C85BE0">
        <w:rPr>
          <w:rStyle w:val="StyleUnderline"/>
          <w:highlight w:val="cyan"/>
        </w:rPr>
        <w:t>model</w:t>
      </w:r>
      <w:r w:rsidRPr="00124533">
        <w:rPr>
          <w:sz w:val="14"/>
        </w:rPr>
        <w:t xml:space="preserve">, </w:t>
      </w:r>
      <w:r w:rsidRPr="00C85BE0">
        <w:rPr>
          <w:rStyle w:val="StyleUnderline"/>
          <w:highlight w:val="cyan"/>
        </w:rPr>
        <w:t>but NSA came up with</w:t>
      </w:r>
      <w:r w:rsidRPr="00124533">
        <w:rPr>
          <w:rStyle w:val="StyleUnderline"/>
        </w:rPr>
        <w:t xml:space="preserve"> </w:t>
      </w:r>
      <w:r w:rsidRPr="00124533">
        <w:rPr>
          <w:sz w:val="14"/>
        </w:rPr>
        <w:t xml:space="preserve">a cell-level security </w:t>
      </w:r>
      <w:r w:rsidRPr="00C85BE0">
        <w:rPr>
          <w:rStyle w:val="StyleUnderline"/>
          <w:highlight w:val="cyan"/>
        </w:rPr>
        <w:t>feature that makes it possible to</w:t>
      </w:r>
      <w:r w:rsidRPr="00124533">
        <w:rPr>
          <w:rStyle w:val="StyleUnderline"/>
        </w:rPr>
        <w:t xml:space="preserve"> </w:t>
      </w:r>
      <w:r w:rsidRPr="00124533">
        <w:rPr>
          <w:sz w:val="14"/>
        </w:rPr>
        <w:t>set</w:t>
      </w:r>
      <w:r w:rsidRPr="00124533">
        <w:rPr>
          <w:rStyle w:val="StyleUnderline"/>
        </w:rPr>
        <w:t xml:space="preserve"> </w:t>
      </w:r>
      <w:r w:rsidRPr="00C85BE0">
        <w:rPr>
          <w:rStyle w:val="StyleUnderline"/>
          <w:highlight w:val="cyan"/>
        </w:rPr>
        <w:t>access</w:t>
      </w:r>
      <w:r w:rsidRPr="00124533">
        <w:rPr>
          <w:sz w:val="14"/>
        </w:rPr>
        <w:t xml:space="preserve"> controls on </w:t>
      </w:r>
      <w:r w:rsidRPr="00C85BE0">
        <w:rPr>
          <w:rStyle w:val="Emphasis"/>
          <w:highlight w:val="cyan"/>
        </w:rPr>
        <w:t>individual bits of data.</w:t>
      </w:r>
      <w:r w:rsidRPr="00124533">
        <w:rPr>
          <w:rStyle w:val="Emphasis"/>
        </w:rPr>
        <w:t xml:space="preserve"> </w:t>
      </w:r>
      <w:r w:rsidRPr="00124533">
        <w:rPr>
          <w:sz w:val="14"/>
        </w:rPr>
        <w:t xml:space="preserve">Without that capability, valuable information might remain out of reach to intelligence analysts who would otherwise have to wait for sanitized data sets scrubbed of personally identifiable information. Sponsor video, </w:t>
      </w:r>
      <w:proofErr w:type="spellStart"/>
      <w:r w:rsidRPr="00124533">
        <w:rPr>
          <w:sz w:val="14"/>
        </w:rPr>
        <w:t>mouseover</w:t>
      </w:r>
      <w:proofErr w:type="spellEnd"/>
      <w:r w:rsidRPr="00124533">
        <w:rPr>
          <w:sz w:val="14"/>
        </w:rPr>
        <w:t xml:space="preserve"> for sound </w:t>
      </w:r>
      <w:proofErr w:type="gramStart"/>
      <w:r w:rsidRPr="00124533">
        <w:rPr>
          <w:sz w:val="14"/>
        </w:rPr>
        <w:t>[ Want</w:t>
      </w:r>
      <w:proofErr w:type="gramEnd"/>
      <w:r w:rsidRPr="00124533">
        <w:rPr>
          <w:sz w:val="14"/>
        </w:rPr>
        <w:t xml:space="preserve"> more on the Prism controversy? Read NSA Prism: Inside </w:t>
      </w:r>
      <w:proofErr w:type="gramStart"/>
      <w:r w:rsidRPr="00124533">
        <w:rPr>
          <w:sz w:val="14"/>
        </w:rPr>
        <w:t>The</w:t>
      </w:r>
      <w:proofErr w:type="gramEnd"/>
      <w:r w:rsidRPr="00124533">
        <w:rPr>
          <w:sz w:val="14"/>
        </w:rPr>
        <w:t xml:space="preserve"> Modern Surveillance State. ] As InformationWeek reported last September, the NSA has shared </w:t>
      </w:r>
      <w:proofErr w:type="spellStart"/>
      <w:r w:rsidRPr="00124533">
        <w:rPr>
          <w:sz w:val="14"/>
        </w:rPr>
        <w:t>Accumulo</w:t>
      </w:r>
      <w:proofErr w:type="spellEnd"/>
      <w:r w:rsidRPr="00124533">
        <w:rPr>
          <w:sz w:val="14"/>
        </w:rPr>
        <w:t xml:space="preserve"> with the Apache Foundation, and the technology has since been commercialized by </w:t>
      </w:r>
      <w:proofErr w:type="spellStart"/>
      <w:r w:rsidRPr="00124533">
        <w:rPr>
          <w:sz w:val="14"/>
        </w:rPr>
        <w:t>Sqrrl</w:t>
      </w:r>
      <w:proofErr w:type="spellEnd"/>
      <w:r w:rsidRPr="00124533">
        <w:rPr>
          <w:sz w:val="14"/>
        </w:rPr>
        <w:t xml:space="preserve">, a startup launched by six former NSA employees joined with former White House cybersecurity strategy director (and now </w:t>
      </w:r>
      <w:proofErr w:type="spellStart"/>
      <w:r w:rsidRPr="00124533">
        <w:rPr>
          <w:sz w:val="14"/>
        </w:rPr>
        <w:t>Sqrrl</w:t>
      </w:r>
      <w:proofErr w:type="spellEnd"/>
      <w:r w:rsidRPr="00124533">
        <w:rPr>
          <w:sz w:val="14"/>
        </w:rPr>
        <w:t xml:space="preserve"> CE0) Ely Khan. "The reason NSA built </w:t>
      </w:r>
      <w:proofErr w:type="spellStart"/>
      <w:r w:rsidRPr="00124533">
        <w:rPr>
          <w:sz w:val="14"/>
        </w:rPr>
        <w:t>Accumulo</w:t>
      </w:r>
      <w:proofErr w:type="spellEnd"/>
      <w:r w:rsidRPr="00124533">
        <w:rPr>
          <w:sz w:val="14"/>
        </w:rPr>
        <w:t xml:space="preserve"> and didn't go with another open source project, like </w:t>
      </w:r>
      <w:proofErr w:type="spellStart"/>
      <w:r w:rsidRPr="00124533">
        <w:rPr>
          <w:sz w:val="14"/>
        </w:rPr>
        <w:t>HBase</w:t>
      </w:r>
      <w:proofErr w:type="spellEnd"/>
      <w:r w:rsidRPr="00124533">
        <w:rPr>
          <w:sz w:val="14"/>
        </w:rPr>
        <w:t xml:space="preserve"> or Cassandra, is that they needed a platform where they could tag every single piece of data with a security label that dictates how people can access that data and who can access that data," said Khan in an interview with InformationWeek. Having left government employment in 2010, Kahn says he has no knowledge of the Prism program and what information the NSA might be collecting, but he notes that </w:t>
      </w:r>
      <w:proofErr w:type="spellStart"/>
      <w:r w:rsidRPr="00C85BE0">
        <w:rPr>
          <w:rStyle w:val="StyleUnderline"/>
          <w:highlight w:val="cyan"/>
        </w:rPr>
        <w:t>Accumulo</w:t>
      </w:r>
      <w:proofErr w:type="spellEnd"/>
      <w:r w:rsidRPr="00C85BE0">
        <w:rPr>
          <w:rStyle w:val="StyleUnderline"/>
          <w:highlight w:val="cyan"/>
        </w:rPr>
        <w:t xml:space="preserve"> makes it possible to interrogate certain details while blocking access to personally identifiable information.</w:t>
      </w:r>
      <w:r w:rsidRPr="00124533">
        <w:rPr>
          <w:sz w:val="14"/>
        </w:rPr>
        <w:t xml:space="preserve"> This capability is likely among the things James R. Clapper, the U.S. director of National Intelligence, was referring to in a statement on the Prism disclosure that mentioned "numerous safeguards that protect privacy and civil liberties." Are They Catching Bad Guys? </w:t>
      </w:r>
      <w:r w:rsidRPr="00124533">
        <w:rPr>
          <w:rStyle w:val="StyleUnderline"/>
        </w:rPr>
        <w:t xml:space="preserve">So </w:t>
      </w:r>
      <w:r w:rsidRPr="00C85BE0">
        <w:rPr>
          <w:rStyle w:val="StyleUnderline"/>
          <w:highlight w:val="cyan"/>
        </w:rPr>
        <w:t>the NSA can investigate data with limits</w:t>
      </w:r>
      <w:r w:rsidRPr="00124533">
        <w:rPr>
          <w:sz w:val="14"/>
        </w:rPr>
        <w:t xml:space="preserve">, but what good is partial information? One of </w:t>
      </w:r>
      <w:proofErr w:type="spellStart"/>
      <w:r w:rsidRPr="00124533">
        <w:rPr>
          <w:sz w:val="14"/>
        </w:rPr>
        <w:t>Accumulo's</w:t>
      </w:r>
      <w:proofErr w:type="spellEnd"/>
      <w:r w:rsidRPr="00124533">
        <w:rPr>
          <w:sz w:val="14"/>
        </w:rPr>
        <w:t xml:space="preserve"> strengths is finding connections among seemingly unrelated information. "By bringing data sets together, [</w:t>
      </w:r>
      <w:proofErr w:type="spellStart"/>
      <w:r w:rsidRPr="00124533">
        <w:rPr>
          <w:sz w:val="14"/>
        </w:rPr>
        <w:t>Accumulo</w:t>
      </w:r>
      <w:proofErr w:type="spellEnd"/>
      <w:r w:rsidRPr="00124533">
        <w:rPr>
          <w:sz w:val="14"/>
        </w:rPr>
        <w:t xml:space="preserve">] allowed us to see things in the data that we didn't necessarily see from looking at the data from one point or another," Dave Hurry, head of NSA's computer science research section, told InformationWeek last fall. </w:t>
      </w:r>
      <w:proofErr w:type="spellStart"/>
      <w:r w:rsidRPr="00C85BE0">
        <w:rPr>
          <w:rStyle w:val="StyleUnderline"/>
          <w:highlight w:val="cyan"/>
        </w:rPr>
        <w:t>Accumulo</w:t>
      </w:r>
      <w:proofErr w:type="spellEnd"/>
      <w:r w:rsidRPr="00C85BE0">
        <w:rPr>
          <w:rStyle w:val="StyleUnderline"/>
          <w:highlight w:val="cyan"/>
        </w:rPr>
        <w:t xml:space="preserve"> gives NSA the ability "to take data and to stretch it in new ways</w:t>
      </w:r>
      <w:r w:rsidRPr="00124533">
        <w:rPr>
          <w:sz w:val="14"/>
        </w:rPr>
        <w:t xml:space="preserve"> so that you can find out how to associate it with another piece of data and find those threats." </w:t>
      </w:r>
    </w:p>
    <w:p w:rsidR="00585155" w:rsidRDefault="00585155" w:rsidP="00585155"/>
    <w:p w:rsidR="00585155" w:rsidRDefault="00585155" w:rsidP="00585155">
      <w:pPr>
        <w:pStyle w:val="Heading4"/>
      </w:pPr>
      <w:r>
        <w:t>Aff exaggerates – NSA budget’s too small for untargeted mass data collection</w:t>
      </w:r>
    </w:p>
    <w:p w:rsidR="00585155" w:rsidRPr="000E7EA9" w:rsidRDefault="00585155" w:rsidP="00585155">
      <w:pPr>
        <w:rPr>
          <w:rStyle w:val="Style13ptBold"/>
        </w:rPr>
      </w:pPr>
      <w:r w:rsidRPr="000E7EA9">
        <w:rPr>
          <w:rStyle w:val="Style13ptBold"/>
        </w:rPr>
        <w:t>Harris ‘13</w:t>
      </w:r>
    </w:p>
    <w:p w:rsidR="00585155" w:rsidRPr="00EE103A" w:rsidRDefault="00585155" w:rsidP="00585155">
      <w:pPr>
        <w:rPr>
          <w:sz w:val="18"/>
          <w:szCs w:val="18"/>
        </w:rPr>
      </w:pPr>
      <w:r w:rsidRPr="000E7EA9">
        <w:rPr>
          <w:sz w:val="18"/>
          <w:szCs w:val="18"/>
        </w:rPr>
        <w:t xml:space="preserve">(Not Scott Harris, because large data sets do sometimes overwhelm him… But Derrick Harris. Derrick in a senior writer at </w:t>
      </w:r>
      <w:proofErr w:type="spellStart"/>
      <w:r w:rsidRPr="000E7EA9">
        <w:rPr>
          <w:sz w:val="18"/>
          <w:szCs w:val="18"/>
        </w:rPr>
        <w:t>Gigaom</w:t>
      </w:r>
      <w:proofErr w:type="spellEnd"/>
      <w:r w:rsidRPr="000E7EA9">
        <w:rPr>
          <w:sz w:val="18"/>
          <w:szCs w:val="18"/>
        </w:rPr>
        <w:t xml:space="preserve"> and has been a technology journalist since 2003. He has been covering cloud computing, big data and other emerging IT trends for </w:t>
      </w:r>
      <w:proofErr w:type="spellStart"/>
      <w:r w:rsidRPr="000E7EA9">
        <w:rPr>
          <w:sz w:val="18"/>
          <w:szCs w:val="18"/>
        </w:rPr>
        <w:t>Gigaom</w:t>
      </w:r>
      <w:proofErr w:type="spellEnd"/>
      <w:r w:rsidRPr="000E7EA9">
        <w:rPr>
          <w:sz w:val="18"/>
          <w:szCs w:val="18"/>
        </w:rPr>
        <w:t xml:space="preserve"> since 2009. Derrick also holds a law degree from the University of Nevada, Las Vegas. </w:t>
      </w:r>
      <w:r>
        <w:rPr>
          <w:sz w:val="18"/>
          <w:szCs w:val="18"/>
        </w:rPr>
        <w:t xml:space="preserve">This evidence is also internally quoting Adam Fuchs – a former NSA employee that was involved in software design. </w:t>
      </w:r>
      <w:r w:rsidRPr="000E7EA9">
        <w:rPr>
          <w:sz w:val="18"/>
          <w:szCs w:val="18"/>
        </w:rPr>
        <w:t xml:space="preserve">“Under the covers of the NSA’s big data effort” – </w:t>
      </w:r>
      <w:proofErr w:type="spellStart"/>
      <w:r w:rsidRPr="000E7EA9">
        <w:rPr>
          <w:sz w:val="18"/>
          <w:szCs w:val="18"/>
        </w:rPr>
        <w:t>Gigaom</w:t>
      </w:r>
      <w:proofErr w:type="spellEnd"/>
      <w:r w:rsidRPr="000E7EA9">
        <w:rPr>
          <w:sz w:val="18"/>
          <w:szCs w:val="18"/>
        </w:rPr>
        <w:t xml:space="preserve"> - Jun. 7, 2013 - https://gigaom.com/2013/06/07/under-the-covers-of-the-nsas-big-data-effort/)</w:t>
      </w:r>
    </w:p>
    <w:p w:rsidR="00585155" w:rsidRPr="00EE103A" w:rsidRDefault="00585155" w:rsidP="00585155">
      <w:pPr>
        <w:rPr>
          <w:sz w:val="14"/>
        </w:rPr>
      </w:pPr>
      <w:r w:rsidRPr="00C85BE0">
        <w:rPr>
          <w:rStyle w:val="StyleUnderline"/>
          <w:highlight w:val="cyan"/>
        </w:rPr>
        <w:t>We’re not quite sure how much data the</w:t>
      </w:r>
      <w:r w:rsidRPr="00EE103A">
        <w:rPr>
          <w:sz w:val="14"/>
        </w:rPr>
        <w:t xml:space="preserve"> two </w:t>
      </w:r>
      <w:r w:rsidRPr="00C85BE0">
        <w:rPr>
          <w:rStyle w:val="StyleUnderline"/>
          <w:highlight w:val="cyan"/>
        </w:rPr>
        <w:t>programs</w:t>
      </w:r>
      <w:r w:rsidRPr="00EE103A">
        <w:rPr>
          <w:rStyle w:val="StyleUnderline"/>
        </w:rPr>
        <w:t xml:space="preserve"> </w:t>
      </w:r>
      <w:r w:rsidRPr="00EE103A">
        <w:rPr>
          <w:sz w:val="14"/>
        </w:rPr>
        <w:t xml:space="preserve">that came to light this week </w:t>
      </w:r>
      <w:r w:rsidRPr="00C85BE0">
        <w:rPr>
          <w:rStyle w:val="StyleUnderline"/>
          <w:highlight w:val="cyan"/>
        </w:rPr>
        <w:t>are actually collecting</w:t>
      </w:r>
      <w:r w:rsidRPr="00EE103A">
        <w:rPr>
          <w:sz w:val="14"/>
        </w:rPr>
        <w:t xml:space="preserve">, </w:t>
      </w:r>
      <w:r w:rsidRPr="00C85BE0">
        <w:rPr>
          <w:rStyle w:val="StyleUnderline"/>
          <w:highlight w:val="cyan"/>
        </w:rPr>
        <w:t xml:space="preserve">but </w:t>
      </w:r>
      <w:r w:rsidRPr="00EE103A">
        <w:rPr>
          <w:rStyle w:val="StyleUnderline"/>
        </w:rPr>
        <w:t xml:space="preserve">the </w:t>
      </w:r>
      <w:r w:rsidRPr="00C85BE0">
        <w:rPr>
          <w:rStyle w:val="Emphasis"/>
          <w:highlight w:val="cyan"/>
        </w:rPr>
        <w:t>evidence suggests it’s not that much</w:t>
      </w:r>
      <w:r w:rsidRPr="00EE103A">
        <w:rPr>
          <w:sz w:val="14"/>
        </w:rPr>
        <w:t xml:space="preserve"> — </w:t>
      </w:r>
      <w:r w:rsidRPr="00C85BE0">
        <w:rPr>
          <w:rStyle w:val="Emphasis"/>
          <w:highlight w:val="cyan"/>
        </w:rPr>
        <w:t>at least from a volume perspective.</w:t>
      </w:r>
      <w:r w:rsidRPr="00EE103A">
        <w:rPr>
          <w:sz w:val="14"/>
        </w:rPr>
        <w:t xml:space="preserve"> Take the PRISM program that’s gathering data from web properties including Google, Facebook, Microsoft, Apple, Yahoo and AOL. </w:t>
      </w:r>
      <w:r w:rsidRPr="00C85BE0">
        <w:rPr>
          <w:rStyle w:val="Emphasis"/>
          <w:highlight w:val="cyan"/>
        </w:rPr>
        <w:t>It seems the NSA would have to be selective</w:t>
      </w:r>
      <w:r w:rsidRPr="00EE103A">
        <w:rPr>
          <w:rStyle w:val="Emphasis"/>
        </w:rPr>
        <w:t xml:space="preserve"> </w:t>
      </w:r>
      <w:r w:rsidRPr="00EE103A">
        <w:rPr>
          <w:sz w:val="14"/>
        </w:rPr>
        <w:t xml:space="preserve">in what it grabs. Assuming it includes every cost associated with running the program, </w:t>
      </w:r>
      <w:r w:rsidRPr="00C85BE0">
        <w:rPr>
          <w:rStyle w:val="StyleUnderline"/>
          <w:highlight w:val="cyan"/>
        </w:rPr>
        <w:t>the $20 million per year allocated t</w:t>
      </w:r>
      <w:r w:rsidRPr="00EE103A">
        <w:rPr>
          <w:sz w:val="14"/>
        </w:rPr>
        <w:t xml:space="preserve">o PRISM, according to the slides published by the Washington Post, </w:t>
      </w:r>
      <w:r w:rsidRPr="00C85BE0">
        <w:rPr>
          <w:rStyle w:val="StyleUnderline"/>
          <w:highlight w:val="cyan"/>
        </w:rPr>
        <w:t>wouldn’t be nearly enough to store all</w:t>
      </w:r>
      <w:r w:rsidRPr="00EE103A">
        <w:rPr>
          <w:sz w:val="14"/>
        </w:rPr>
        <w:t xml:space="preserve"> the </w:t>
      </w:r>
      <w:r w:rsidRPr="00C85BE0">
        <w:rPr>
          <w:rStyle w:val="StyleUnderline"/>
          <w:highlight w:val="cyan"/>
        </w:rPr>
        <w:t>raw data</w:t>
      </w:r>
      <w:r w:rsidRPr="00EE103A">
        <w:rPr>
          <w:sz w:val="14"/>
        </w:rPr>
        <w:t xml:space="preserve"> — </w:t>
      </w:r>
      <w:r w:rsidRPr="00EE103A">
        <w:rPr>
          <w:rStyle w:val="StyleUnderline"/>
        </w:rPr>
        <w:t>much less new datasets created from analyses</w:t>
      </w:r>
      <w:r w:rsidRPr="00EE103A">
        <w:rPr>
          <w:sz w:val="14"/>
        </w:rPr>
        <w:t xml:space="preserve"> — </w:t>
      </w:r>
      <w:r w:rsidRPr="00EE103A">
        <w:rPr>
          <w:rStyle w:val="StyleUnderline"/>
        </w:rPr>
        <w:t>from such large web properties. Yahoo alone</w:t>
      </w:r>
      <w:r w:rsidRPr="00EE103A">
        <w:rPr>
          <w:sz w:val="14"/>
        </w:rPr>
        <w:t xml:space="preserve">, I’m told, </w:t>
      </w:r>
      <w:r w:rsidRPr="00EE103A">
        <w:rPr>
          <w:rStyle w:val="StyleUnderline"/>
        </w:rPr>
        <w:t>was spending over $100 million a year to operate its</w:t>
      </w:r>
      <w:r w:rsidRPr="00EE103A">
        <w:rPr>
          <w:sz w:val="14"/>
        </w:rPr>
        <w:t xml:space="preserve"> approximately 42,000-node Hadoop environment, consisting of hundreds of </w:t>
      </w:r>
      <w:r w:rsidRPr="00EE103A">
        <w:rPr>
          <w:rStyle w:val="StyleUnderline"/>
        </w:rPr>
        <w:t>petabytes,</w:t>
      </w:r>
      <w:r w:rsidRPr="00EE103A">
        <w:rPr>
          <w:sz w:val="14"/>
        </w:rPr>
        <w:t xml:space="preserve"> a few years ago. </w:t>
      </w:r>
      <w:r w:rsidRPr="00EE103A">
        <w:rPr>
          <w:rStyle w:val="StyleUnderline"/>
        </w:rPr>
        <w:t>Facebook users are generating more than 500 terabytes of new data every day.</w:t>
      </w:r>
      <w:r>
        <w:rPr>
          <w:rStyle w:val="StyleUnderline"/>
        </w:rPr>
        <w:t xml:space="preserve"> </w:t>
      </w:r>
      <w:r w:rsidRPr="00C85BE0">
        <w:rPr>
          <w:rStyle w:val="StyleUnderline"/>
          <w:highlight w:val="cyan"/>
        </w:rPr>
        <w:t>Using</w:t>
      </w:r>
      <w:r w:rsidRPr="00EE103A">
        <w:rPr>
          <w:rStyle w:val="StyleUnderline"/>
        </w:rPr>
        <w:t xml:space="preserve"> </w:t>
      </w:r>
      <w:r w:rsidRPr="00EE103A">
        <w:rPr>
          <w:sz w:val="14"/>
        </w:rPr>
        <w:t xml:space="preserve">about </w:t>
      </w:r>
      <w:r w:rsidRPr="00C85BE0">
        <w:rPr>
          <w:rStyle w:val="StyleUnderline"/>
          <w:highlight w:val="cyan"/>
        </w:rPr>
        <w:t>the least-expensive option</w:t>
      </w:r>
      <w:r w:rsidRPr="00EE103A">
        <w:rPr>
          <w:sz w:val="14"/>
        </w:rPr>
        <w:t xml:space="preserve"> around </w:t>
      </w:r>
      <w:r w:rsidRPr="00C85BE0">
        <w:rPr>
          <w:rStyle w:val="StyleUnderline"/>
          <w:highlight w:val="cyan"/>
        </w:rPr>
        <w:t>for mass storage</w:t>
      </w:r>
      <w:r w:rsidRPr="00EE103A">
        <w:rPr>
          <w:sz w:val="14"/>
        </w:rPr>
        <w:t xml:space="preserve"> — cloud storage provider </w:t>
      </w:r>
      <w:proofErr w:type="spellStart"/>
      <w:r w:rsidRPr="00EE103A">
        <w:rPr>
          <w:sz w:val="14"/>
        </w:rPr>
        <w:t>Backblaze’s</w:t>
      </w:r>
      <w:proofErr w:type="spellEnd"/>
      <w:r w:rsidRPr="00EE103A">
        <w:rPr>
          <w:sz w:val="14"/>
        </w:rPr>
        <w:t xml:space="preserve"> open source storage pod designs — just storing 500 terabytes of Facebook data a day </w:t>
      </w:r>
      <w:r w:rsidRPr="00C85BE0">
        <w:rPr>
          <w:rStyle w:val="StyleUnderline"/>
          <w:highlight w:val="cyan"/>
        </w:rPr>
        <w:t>would cost more than $10 million in hardware alone over the course of a year.</w:t>
      </w:r>
      <w:r w:rsidRPr="00EE103A">
        <w:rPr>
          <w:sz w:val="14"/>
        </w:rPr>
        <w:t xml:space="preserve"> Using higher-performance hard drives or other premium gear — things </w:t>
      </w:r>
      <w:proofErr w:type="spellStart"/>
      <w:r w:rsidRPr="00EE103A">
        <w:rPr>
          <w:sz w:val="14"/>
        </w:rPr>
        <w:t>Backblaze</w:t>
      </w:r>
      <w:proofErr w:type="spellEnd"/>
      <w:r w:rsidRPr="00EE103A">
        <w:rPr>
          <w:sz w:val="14"/>
        </w:rPr>
        <w:t xml:space="preserve"> eschews because it’s concerned primarily about cost and scalability rather than performance — would cost even more. Even at the </w:t>
      </w:r>
      <w:proofErr w:type="spellStart"/>
      <w:r w:rsidRPr="00EE103A">
        <w:rPr>
          <w:sz w:val="14"/>
        </w:rPr>
        <w:t>Backblaze</w:t>
      </w:r>
      <w:proofErr w:type="spellEnd"/>
      <w:r w:rsidRPr="00EE103A">
        <w:rPr>
          <w:sz w:val="14"/>
        </w:rPr>
        <w:t xml:space="preserve"> price point, though, which is pocket change for </w:t>
      </w:r>
      <w:r w:rsidRPr="00C85BE0">
        <w:rPr>
          <w:rStyle w:val="StyleUnderline"/>
          <w:highlight w:val="cyan"/>
        </w:rPr>
        <w:t>the NSA</w:t>
      </w:r>
      <w:r w:rsidRPr="00EE103A">
        <w:rPr>
          <w:sz w:val="14"/>
        </w:rPr>
        <w:t xml:space="preserve">, the agency </w:t>
      </w:r>
      <w:r w:rsidRPr="00C85BE0">
        <w:rPr>
          <w:rStyle w:val="StyleUnderline"/>
          <w:highlight w:val="cyan"/>
        </w:rPr>
        <w:t>would easily run over $20 million trying to store too many emails,</w:t>
      </w:r>
      <w:r w:rsidRPr="00EE103A">
        <w:rPr>
          <w:sz w:val="14"/>
        </w:rPr>
        <w:t xml:space="preserve"> chats, Skype calls, photos, videos </w:t>
      </w:r>
      <w:r w:rsidRPr="00C85BE0">
        <w:rPr>
          <w:rStyle w:val="StyleUnderline"/>
          <w:highlight w:val="cyan"/>
        </w:rPr>
        <w:t>and</w:t>
      </w:r>
      <w:r w:rsidRPr="00EE103A">
        <w:rPr>
          <w:sz w:val="14"/>
        </w:rPr>
        <w:t xml:space="preserve"> </w:t>
      </w:r>
      <w:r w:rsidRPr="00C85BE0">
        <w:rPr>
          <w:rStyle w:val="StyleUnderline"/>
          <w:highlight w:val="cyan"/>
        </w:rPr>
        <w:t>other types data</w:t>
      </w:r>
      <w:r w:rsidRPr="00EE103A">
        <w:rPr>
          <w:sz w:val="14"/>
        </w:rPr>
        <w:t xml:space="preserve"> from the other companies it’s working with.</w:t>
      </w:r>
    </w:p>
    <w:p w:rsidR="00585155" w:rsidRDefault="00585155" w:rsidP="00585155"/>
    <w:p w:rsidR="00585155" w:rsidRDefault="00585155" w:rsidP="00585155">
      <w:pPr>
        <w:pStyle w:val="Heading4"/>
      </w:pPr>
      <w:r>
        <w:t xml:space="preserve">Big Data can handle it. </w:t>
      </w:r>
    </w:p>
    <w:p w:rsidR="00585155" w:rsidRPr="00FB6BAB" w:rsidRDefault="00585155" w:rsidP="00585155">
      <w:pPr>
        <w:rPr>
          <w:rStyle w:val="Style13ptBold"/>
        </w:rPr>
      </w:pPr>
      <w:r w:rsidRPr="00FB6BAB">
        <w:rPr>
          <w:rStyle w:val="Style13ptBold"/>
        </w:rPr>
        <w:t>Pontius ‘14</w:t>
      </w:r>
    </w:p>
    <w:p w:rsidR="00585155" w:rsidRPr="00FB6BAB" w:rsidRDefault="00585155" w:rsidP="00585155">
      <w:pPr>
        <w:rPr>
          <w:sz w:val="18"/>
          <w:szCs w:val="18"/>
        </w:rPr>
      </w:pPr>
      <w:r w:rsidRPr="00FB6BAB">
        <w:rPr>
          <w:sz w:val="18"/>
          <w:szCs w:val="18"/>
        </w:rPr>
        <w:t xml:space="preserve">Brandon H. Pontius. The author holds a B.S. from Louisiana State University and an M.B.A., Louisiana State University. The author wrote this piece in partial fulfillment of a MASTER OF SCIENCE IN COMPUTER SCIENCE from the NAVAL POSTGRADUATE SCHOOL. The thesis advisor that reviewed this piece is Mark </w:t>
      </w:r>
      <w:proofErr w:type="spellStart"/>
      <w:r w:rsidRPr="00FB6BAB">
        <w:rPr>
          <w:sz w:val="18"/>
          <w:szCs w:val="18"/>
        </w:rPr>
        <w:t>Gondree</w:t>
      </w:r>
      <w:proofErr w:type="spellEnd"/>
      <w:r w:rsidRPr="00FB6BAB">
        <w:rPr>
          <w:sz w:val="18"/>
          <w:szCs w:val="18"/>
        </w:rPr>
        <w:t xml:space="preserve">, PhD. </w:t>
      </w:r>
      <w:proofErr w:type="spellStart"/>
      <w:r w:rsidRPr="00FB6BAB">
        <w:rPr>
          <w:sz w:val="18"/>
          <w:szCs w:val="18"/>
        </w:rPr>
        <w:t>Gondree</w:t>
      </w:r>
      <w:proofErr w:type="spellEnd"/>
      <w:r w:rsidRPr="00FB6BAB">
        <w:rPr>
          <w:sz w:val="18"/>
          <w:szCs w:val="18"/>
        </w:rPr>
        <w:t xml:space="preserve"> is a security researcher associated with the Computer Science </w:t>
      </w:r>
      <w:proofErr w:type="spellStart"/>
      <w:r w:rsidRPr="00FB6BAB">
        <w:rPr>
          <w:sz w:val="18"/>
          <w:szCs w:val="18"/>
        </w:rPr>
        <w:t>Dept</w:t>
      </w:r>
      <w:proofErr w:type="spellEnd"/>
      <w:r w:rsidRPr="00FB6BAB">
        <w:rPr>
          <w:sz w:val="18"/>
          <w:szCs w:val="18"/>
        </w:rPr>
        <w:t xml:space="preserve"> at the Naval Postgraduate School – “INFORMATION SECURITY CONSIDERATIONS FOR APPLICATIONS USING APACHE ACCUMULO” - September 2014 - http://calhoun.nps.edu/bitstream/handle/10945/43980/14Sep_Pontius_Brandon.pdf?sequence=1</w:t>
      </w:r>
    </w:p>
    <w:p w:rsidR="00585155" w:rsidRDefault="00585155" w:rsidP="00585155"/>
    <w:p w:rsidR="00585155" w:rsidRPr="00101EF1" w:rsidRDefault="00585155" w:rsidP="00585155">
      <w:pPr>
        <w:rPr>
          <w:sz w:val="16"/>
        </w:rPr>
      </w:pPr>
      <w:r w:rsidRPr="00101EF1">
        <w:rPr>
          <w:sz w:val="16"/>
        </w:rPr>
        <w:t xml:space="preserve">Generation of actionable intelligence from large data sets requires efficient analysis. Manual analysis of large data sets to develop these insights is unsustainably resource intensive. In January 2014, the deputy director of the Defense Intelligence Agency noted, “We’re looking for needles within haystacks while trying to define what the needle is, in an era of declining resources and increasing threats” [7]. </w:t>
      </w:r>
      <w:r w:rsidRPr="00C85BE0">
        <w:rPr>
          <w:rStyle w:val="StyleUnderline"/>
          <w:highlight w:val="cyan"/>
        </w:rPr>
        <w:t>Big data platforms have the storage and analytical capabilities necessary to handle large data sets.</w:t>
      </w:r>
      <w:r w:rsidRPr="00101EF1">
        <w:rPr>
          <w:sz w:val="16"/>
        </w:rPr>
        <w:t xml:space="preserve"> </w:t>
      </w:r>
      <w:r w:rsidRPr="00C85BE0">
        <w:rPr>
          <w:rStyle w:val="StyleUnderline"/>
          <w:highlight w:val="cyan"/>
        </w:rPr>
        <w:t>These solutions can relieve the processing burden on human analysts and allow them to spend more time generating real intelligence</w:t>
      </w:r>
      <w:r w:rsidRPr="00E24F80">
        <w:rPr>
          <w:rStyle w:val="StyleUnderline"/>
        </w:rPr>
        <w:t xml:space="preserve"> </w:t>
      </w:r>
      <w:r w:rsidRPr="00101EF1">
        <w:rPr>
          <w:sz w:val="16"/>
        </w:rPr>
        <w:t xml:space="preserve">[5]. </w:t>
      </w:r>
      <w:r w:rsidRPr="00C85BE0">
        <w:rPr>
          <w:rStyle w:val="StyleUnderline"/>
          <w:highlight w:val="cyan"/>
        </w:rPr>
        <w:t>Big data analytics make information more usable, improve decision making, and lead to more focused missions</w:t>
      </w:r>
      <w:r w:rsidRPr="00101EF1">
        <w:rPr>
          <w:sz w:val="16"/>
        </w:rPr>
        <w:t xml:space="preserve"> and services. For instance, geographically separated teams can access a real-time common operating picture, </w:t>
      </w:r>
      <w:r w:rsidRPr="00C85BE0">
        <w:rPr>
          <w:rStyle w:val="StyleUnderline"/>
          <w:highlight w:val="cyan"/>
        </w:rPr>
        <w:t>diagnostic data mining can support proactive maintenance programs that prevent battlefield failures</w:t>
      </w:r>
      <w:r w:rsidRPr="00101EF1">
        <w:rPr>
          <w:sz w:val="16"/>
        </w:rPr>
        <w:t>, and data can be transformed into a common structure that allows custom queries by a distributed force composed of many communities [4], [6].</w:t>
      </w:r>
    </w:p>
    <w:p w:rsidR="00585155" w:rsidRDefault="0086602B" w:rsidP="0086602B">
      <w:pPr>
        <w:pStyle w:val="Heading3"/>
      </w:pPr>
      <w:r>
        <w:t>1nc Frontline Resource Wars</w:t>
      </w:r>
    </w:p>
    <w:p w:rsidR="0086602B" w:rsidRDefault="0086602B" w:rsidP="0086602B">
      <w:pPr>
        <w:pStyle w:val="Heading4"/>
      </w:pPr>
      <w:r>
        <w:t xml:space="preserve"> (  ) No resource wars – </w:t>
      </w:r>
      <w:r w:rsidRPr="00A93DAA">
        <w:rPr>
          <w:i/>
          <w:u w:val="single"/>
        </w:rPr>
        <w:t>too expensive</w:t>
      </w:r>
      <w:r w:rsidRPr="00091016">
        <w:t xml:space="preserve"> and </w:t>
      </w:r>
      <w:r w:rsidRPr="00A93DAA">
        <w:rPr>
          <w:i/>
          <w:u w:val="single"/>
        </w:rPr>
        <w:t>market checks</w:t>
      </w:r>
    </w:p>
    <w:p w:rsidR="0086602B" w:rsidRPr="00091016" w:rsidRDefault="0086602B" w:rsidP="0086602B">
      <w:pPr>
        <w:rPr>
          <w:b/>
        </w:rPr>
      </w:pPr>
    </w:p>
    <w:p w:rsidR="0086602B" w:rsidRPr="00A93DAA" w:rsidRDefault="0086602B" w:rsidP="0086602B">
      <w:pPr>
        <w:rPr>
          <w:rStyle w:val="Style13ptBold"/>
        </w:rPr>
      </w:pPr>
      <w:r w:rsidRPr="00A93DAA">
        <w:rPr>
          <w:rStyle w:val="Style13ptBold"/>
        </w:rPr>
        <w:t xml:space="preserve">Victor ‘8 </w:t>
      </w:r>
    </w:p>
    <w:p w:rsidR="0086602B" w:rsidRPr="00A93DAA" w:rsidRDefault="0086602B" w:rsidP="0086602B">
      <w:pPr>
        <w:rPr>
          <w:sz w:val="16"/>
          <w:szCs w:val="16"/>
        </w:rPr>
      </w:pPr>
      <w:r w:rsidRPr="00A93DAA">
        <w:rPr>
          <w:sz w:val="16"/>
          <w:szCs w:val="16"/>
        </w:rPr>
        <w:t>David G</w:t>
      </w:r>
      <w:proofErr w:type="gramStart"/>
      <w:r w:rsidRPr="00A93DAA">
        <w:rPr>
          <w:sz w:val="16"/>
          <w:szCs w:val="16"/>
        </w:rPr>
        <w:t>,-</w:t>
      </w:r>
      <w:proofErr w:type="gramEnd"/>
      <w:r w:rsidRPr="00A93DAA">
        <w:rPr>
          <w:sz w:val="16"/>
          <w:szCs w:val="16"/>
        </w:rPr>
        <w:t xml:space="preserve"> Adjunct Senior Fellow for Science and Technology, Council on Foreign Relations; Director, Program on Energy and Sustainable Development  @ Stanford “Smoke and Mirror” http://www.nationalinterest.org/PrinterFriendly.aspx?id=16530</w:t>
      </w:r>
    </w:p>
    <w:p w:rsidR="0086602B" w:rsidRPr="00A93DAA" w:rsidRDefault="0086602B" w:rsidP="0086602B">
      <w:pPr>
        <w:rPr>
          <w:sz w:val="16"/>
        </w:rPr>
      </w:pPr>
      <w:r w:rsidRPr="00A93DAA">
        <w:rPr>
          <w:sz w:val="16"/>
        </w:rPr>
        <w:t xml:space="preserve">MY ARGUMENT is that classic </w:t>
      </w:r>
      <w:r w:rsidRPr="00C85BE0">
        <w:rPr>
          <w:b/>
          <w:highlight w:val="cyan"/>
          <w:u w:val="single"/>
        </w:rPr>
        <w:t>resource wars</w:t>
      </w:r>
      <w:r w:rsidRPr="00A93DAA">
        <w:rPr>
          <w:sz w:val="16"/>
        </w:rPr>
        <w:t>—hot conflicts driven by a struggle to grab resources—</w:t>
      </w:r>
      <w:r w:rsidRPr="00C85BE0">
        <w:rPr>
          <w:b/>
          <w:highlight w:val="cyan"/>
          <w:u w:val="single"/>
        </w:rPr>
        <w:t>are increasingly rare. Even where resources play a role, they are rarely the root cause of bloodshed</w:t>
      </w:r>
      <w:r w:rsidRPr="00091016">
        <w:rPr>
          <w:b/>
          <w:u w:val="single"/>
        </w:rPr>
        <w:t xml:space="preserve">. </w:t>
      </w:r>
      <w:r w:rsidRPr="00A93DAA">
        <w:rPr>
          <w:sz w:val="16"/>
        </w:rPr>
        <w:t xml:space="preserve">Rather, the root cause usually lies in various failures of governance. That argument—in both its classic form and in its more nuanced incarnation—is hardly a straw man, as Thomas Homer-Dixon asserts. Setting aside hyperbole, the punditry increasingly points to resources as a cause of war. And so do social scientists and policy analysts, even with their more nuanced views. I’ve triggered this debate because conventional wisdom puts too much emphasis on resources as a cause of conflict. Getting the story right has big implications for social scientists trying to unravel cause-and-effect and often even larger implications for public policy. Michael </w:t>
      </w:r>
      <w:proofErr w:type="spellStart"/>
      <w:r w:rsidRPr="00A93DAA">
        <w:rPr>
          <w:sz w:val="16"/>
        </w:rPr>
        <w:t>Klare</w:t>
      </w:r>
      <w:proofErr w:type="spellEnd"/>
      <w:r w:rsidRPr="00A93DAA">
        <w:rPr>
          <w:sz w:val="16"/>
        </w:rPr>
        <w:t xml:space="preserve"> is right to underscore Saddam Hussein’s invasion of </w:t>
      </w:r>
      <w:smartTag w:uri="urn:schemas-microsoft-com:office:smarttags" w:element="country-region">
        <w:smartTag w:uri="urn:schemas-microsoft-com:office:smarttags" w:element="place">
          <w:r w:rsidRPr="00A93DAA">
            <w:rPr>
              <w:sz w:val="16"/>
            </w:rPr>
            <w:t>Kuwait</w:t>
          </w:r>
        </w:smartTag>
      </w:smartTag>
      <w:r w:rsidRPr="00A93DAA">
        <w:rPr>
          <w:sz w:val="16"/>
        </w:rPr>
        <w:t>, the only classic resource conflict in recent memory. That episode highlights two of the reasons why classic resource wars are becoming rare—</w:t>
      </w:r>
      <w:r w:rsidRPr="00C85BE0">
        <w:rPr>
          <w:b/>
          <w:highlight w:val="cyan"/>
          <w:u w:val="single"/>
        </w:rPr>
        <w:t>they’re expensive and rarely work</w:t>
      </w:r>
      <w:r w:rsidRPr="00091016">
        <w:rPr>
          <w:b/>
          <w:u w:val="single"/>
        </w:rPr>
        <w:t xml:space="preserve">. </w:t>
      </w:r>
      <w:r w:rsidRPr="00A93DAA">
        <w:rPr>
          <w:sz w:val="16"/>
        </w:rPr>
        <w:t xml:space="preserve">(And even in </w:t>
      </w:r>
      <w:smartTag w:uri="urn:schemas-microsoft-com:office:smarttags" w:element="country-region">
        <w:smartTag w:uri="urn:schemas-microsoft-com:office:smarttags" w:element="place">
          <w:r w:rsidRPr="00A93DAA">
            <w:rPr>
              <w:sz w:val="16"/>
            </w:rPr>
            <w:t>Kuwait</w:t>
          </w:r>
        </w:smartTag>
      </w:smartTag>
      <w:r w:rsidRPr="00A93DAA">
        <w:rPr>
          <w:sz w:val="16"/>
        </w:rPr>
        <w:t xml:space="preserve">’s case, many other forces also spurred the invasion. Notably, </w:t>
      </w:r>
      <w:smartTag w:uri="urn:schemas-microsoft-com:office:smarttags" w:element="country-region">
        <w:r w:rsidRPr="00A93DAA">
          <w:rPr>
            <w:sz w:val="16"/>
          </w:rPr>
          <w:t>Iraq</w:t>
        </w:r>
      </w:smartTag>
      <w:r w:rsidRPr="00A93DAA">
        <w:rPr>
          <w:sz w:val="16"/>
        </w:rPr>
        <w:t xml:space="preserve"> felt insecure with its only access to the sea a narrow strip of land sandwiched between </w:t>
      </w:r>
      <w:smartTag w:uri="urn:schemas-microsoft-com:office:smarttags" w:element="country-region">
        <w:r w:rsidRPr="00A93DAA">
          <w:rPr>
            <w:sz w:val="16"/>
          </w:rPr>
          <w:t>Kuwait</w:t>
        </w:r>
      </w:smartTag>
      <w:r w:rsidRPr="00A93DAA">
        <w:rPr>
          <w:sz w:val="16"/>
        </w:rPr>
        <w:t xml:space="preserve"> on one side and its archenemy </w:t>
      </w:r>
      <w:smartTag w:uri="urn:schemas-microsoft-com:office:smarttags" w:element="country-region">
        <w:smartTag w:uri="urn:schemas-microsoft-com:office:smarttags" w:element="place">
          <w:r w:rsidRPr="00A93DAA">
            <w:rPr>
              <w:sz w:val="16"/>
            </w:rPr>
            <w:t>Iran</w:t>
          </w:r>
        </w:smartTag>
      </w:smartTag>
      <w:r w:rsidRPr="00A93DAA">
        <w:rPr>
          <w:sz w:val="16"/>
        </w:rPr>
        <w:t xml:space="preserve"> on the other.) In the end, </w:t>
      </w:r>
      <w:r w:rsidRPr="00C85BE0">
        <w:rPr>
          <w:b/>
          <w:highlight w:val="cyan"/>
          <w:u w:val="single"/>
        </w:rPr>
        <w:t xml:space="preserve">Saddam lost resources </w:t>
      </w:r>
      <w:r w:rsidRPr="00C85BE0">
        <w:rPr>
          <w:rStyle w:val="StyleUnderline"/>
          <w:highlight w:val="cyan"/>
        </w:rPr>
        <w:t>on the order of $100 billion</w:t>
      </w:r>
      <w:r w:rsidRPr="00A93DAA">
        <w:rPr>
          <w:sz w:val="16"/>
        </w:rPr>
        <w:t xml:space="preserve"> (plus his country and then his head) </w:t>
      </w:r>
      <w:r w:rsidRPr="00C85BE0">
        <w:rPr>
          <w:rStyle w:val="StyleUnderline"/>
          <w:highlight w:val="cyan"/>
        </w:rPr>
        <w:t>in his quest for Kuwait’s 1.5 million barrels</w:t>
      </w:r>
      <w:r w:rsidRPr="00A93DAA">
        <w:rPr>
          <w:sz w:val="16"/>
        </w:rPr>
        <w:t xml:space="preserve"> per day of combined oil and gas output. By contrast, Exxon paid $80 billion to get Mobil’s 1.7 million barrels per day of oil and gas production—a merger that has held and flourished</w:t>
      </w:r>
      <w:r w:rsidRPr="00091016">
        <w:rPr>
          <w:b/>
          <w:u w:val="single"/>
        </w:rPr>
        <w:t xml:space="preserve">. </w:t>
      </w:r>
      <w:r w:rsidRPr="00C85BE0">
        <w:rPr>
          <w:b/>
          <w:highlight w:val="cyan"/>
          <w:u w:val="single"/>
        </w:rPr>
        <w:t>As the bulging sovereign wealth funds are discovering, it is easier to get resources through the stock exchange than the gun barrel.</w:t>
      </w:r>
    </w:p>
    <w:p w:rsidR="0086602B" w:rsidRDefault="0086602B" w:rsidP="0086602B"/>
    <w:p w:rsidR="0086602B" w:rsidRDefault="0086602B" w:rsidP="0086602B">
      <w:pPr>
        <w:pStyle w:val="Heading4"/>
      </w:pPr>
      <w:r>
        <w:t>(  ) Chinese Resource War claims are false</w:t>
      </w:r>
    </w:p>
    <w:p w:rsidR="0086602B" w:rsidRPr="00A93DAA" w:rsidRDefault="0086602B" w:rsidP="0086602B"/>
    <w:p w:rsidR="0086602B" w:rsidRPr="00A93DAA" w:rsidRDefault="0086602B" w:rsidP="0086602B">
      <w:pPr>
        <w:rPr>
          <w:rStyle w:val="Style13ptBold"/>
        </w:rPr>
      </w:pPr>
      <w:r w:rsidRPr="00A93DAA">
        <w:rPr>
          <w:rStyle w:val="Style13ptBold"/>
        </w:rPr>
        <w:t xml:space="preserve">Victor ‘7 </w:t>
      </w:r>
    </w:p>
    <w:p w:rsidR="0086602B" w:rsidRPr="00A93DAA" w:rsidRDefault="0086602B" w:rsidP="0086602B">
      <w:pPr>
        <w:rPr>
          <w:sz w:val="16"/>
          <w:szCs w:val="16"/>
        </w:rPr>
      </w:pPr>
      <w:r w:rsidRPr="00A93DAA">
        <w:rPr>
          <w:sz w:val="16"/>
          <w:szCs w:val="16"/>
        </w:rPr>
        <w:t>(David G</w:t>
      </w:r>
      <w:proofErr w:type="gramStart"/>
      <w:r w:rsidRPr="00A93DAA">
        <w:rPr>
          <w:sz w:val="16"/>
          <w:szCs w:val="16"/>
        </w:rPr>
        <w:t>,-</w:t>
      </w:r>
      <w:proofErr w:type="gramEnd"/>
      <w:r w:rsidRPr="00A93DAA">
        <w:rPr>
          <w:sz w:val="16"/>
          <w:szCs w:val="16"/>
        </w:rPr>
        <w:t xml:space="preserve"> Adjunct Senior Fellow for Science and Technology, Council on Foreign Relations; Director, Program on Energy and Sustainable Development  @ Stanford “What Resource Wars?”  11/12 http://www.nationalinterest.org/Article.aspx?id=16020)</w:t>
      </w:r>
    </w:p>
    <w:p w:rsidR="0086602B" w:rsidRPr="003B4B8D" w:rsidRDefault="0086602B" w:rsidP="0086602B">
      <w:pPr>
        <w:rPr>
          <w:sz w:val="16"/>
        </w:rPr>
      </w:pPr>
      <w:r w:rsidRPr="003B4B8D">
        <w:rPr>
          <w:sz w:val="16"/>
        </w:rPr>
        <w:t xml:space="preserve">RISING </w:t>
      </w:r>
      <w:r w:rsidRPr="00C85BE0">
        <w:rPr>
          <w:b/>
          <w:highlight w:val="cyan"/>
          <w:u w:val="single"/>
        </w:rPr>
        <w:t>ENERGY prices and</w:t>
      </w:r>
      <w:r w:rsidRPr="00091016">
        <w:rPr>
          <w:b/>
          <w:u w:val="single"/>
        </w:rPr>
        <w:t xml:space="preserve"> </w:t>
      </w:r>
      <w:r w:rsidRPr="003B4B8D">
        <w:rPr>
          <w:sz w:val="16"/>
        </w:rPr>
        <w:t xml:space="preserve">mounting </w:t>
      </w:r>
      <w:r w:rsidRPr="00C85BE0">
        <w:rPr>
          <w:rStyle w:val="StyleUnderline"/>
          <w:highlight w:val="cyan"/>
        </w:rPr>
        <w:t>concerns about</w:t>
      </w:r>
      <w:r w:rsidRPr="003B4B8D">
        <w:rPr>
          <w:sz w:val="16"/>
        </w:rPr>
        <w:t xml:space="preserve"> </w:t>
      </w:r>
      <w:r w:rsidRPr="00C85BE0">
        <w:rPr>
          <w:b/>
          <w:highlight w:val="cyan"/>
          <w:u w:val="single"/>
        </w:rPr>
        <w:t>environmental depletion</w:t>
      </w:r>
      <w:r w:rsidRPr="00091016">
        <w:rPr>
          <w:b/>
          <w:u w:val="single"/>
        </w:rPr>
        <w:t xml:space="preserve"> </w:t>
      </w:r>
      <w:r w:rsidRPr="00C85BE0">
        <w:rPr>
          <w:b/>
          <w:highlight w:val="cyan"/>
          <w:u w:val="single"/>
        </w:rPr>
        <w:t>have animated fears that the world may be headed for</w:t>
      </w:r>
      <w:r w:rsidRPr="00091016">
        <w:rPr>
          <w:b/>
          <w:u w:val="single"/>
        </w:rPr>
        <w:t xml:space="preserve"> a spate of </w:t>
      </w:r>
      <w:r w:rsidRPr="00C85BE0">
        <w:rPr>
          <w:b/>
          <w:highlight w:val="cyan"/>
          <w:u w:val="single"/>
        </w:rPr>
        <w:t>“resource wars</w:t>
      </w:r>
      <w:r w:rsidRPr="00C85BE0">
        <w:rPr>
          <w:sz w:val="16"/>
          <w:highlight w:val="cyan"/>
        </w:rPr>
        <w:t>”—</w:t>
      </w:r>
      <w:r w:rsidRPr="003B4B8D">
        <w:rPr>
          <w:sz w:val="16"/>
        </w:rPr>
        <w:t xml:space="preserve">hot conflicts triggered by a struggle to grab valuable resources. Such fears come in many stripes, but </w:t>
      </w:r>
      <w:r w:rsidRPr="00C85BE0">
        <w:rPr>
          <w:rStyle w:val="StyleUnderline"/>
          <w:highlight w:val="cyan"/>
        </w:rPr>
        <w:t>the threat industry has sounded the alarm bells especially loudly in</w:t>
      </w:r>
      <w:r w:rsidRPr="003B4B8D">
        <w:rPr>
          <w:sz w:val="16"/>
        </w:rPr>
        <w:t xml:space="preserve"> three areas. First is the rise of </w:t>
      </w:r>
      <w:r w:rsidRPr="00C85BE0">
        <w:rPr>
          <w:b/>
          <w:highlight w:val="cyan"/>
          <w:u w:val="single"/>
        </w:rPr>
        <w:t>China</w:t>
      </w:r>
      <w:r w:rsidRPr="00C85BE0">
        <w:rPr>
          <w:rStyle w:val="StyleUnderline"/>
          <w:highlight w:val="cyan"/>
        </w:rPr>
        <w:t>, which is poorly endowed with many of the resources it needs</w:t>
      </w:r>
      <w:r w:rsidRPr="003B4B8D">
        <w:rPr>
          <w:sz w:val="16"/>
        </w:rPr>
        <w:t xml:space="preserve">—such as oil, gas, timber and most minerals—and has already “gone out” to the world with the goal of securing what it wants. Violent conflicts may follow as the country shunts others aside. A second potential path down the road to resource wars starts with all the money now flowing into </w:t>
      </w:r>
      <w:r w:rsidRPr="00091016">
        <w:rPr>
          <w:b/>
          <w:u w:val="single"/>
        </w:rPr>
        <w:t xml:space="preserve">poorly governed </w:t>
      </w:r>
      <w:r w:rsidRPr="003B4B8D">
        <w:rPr>
          <w:sz w:val="16"/>
        </w:rPr>
        <w:t xml:space="preserve">but resource-rich </w:t>
      </w:r>
      <w:r w:rsidRPr="00091016">
        <w:rPr>
          <w:b/>
          <w:u w:val="single"/>
        </w:rPr>
        <w:t>countries</w:t>
      </w:r>
      <w:r w:rsidRPr="003B4B8D">
        <w:rPr>
          <w:sz w:val="16"/>
        </w:rPr>
        <w:t xml:space="preserve">. Money can fund civil wars and other hostilities, even leaking into the hands of terrorists. And third is global </w:t>
      </w:r>
      <w:r w:rsidRPr="00091016">
        <w:rPr>
          <w:b/>
          <w:u w:val="single"/>
        </w:rPr>
        <w:t>climate change</w:t>
      </w:r>
      <w:r w:rsidRPr="003B4B8D">
        <w:rPr>
          <w:sz w:val="16"/>
        </w:rPr>
        <w:t xml:space="preserve">, which could multiply stresses on natural resources and trigger water wars, catalyze the spread of disease or bring about mass migrations. </w:t>
      </w:r>
      <w:r w:rsidRPr="00C85BE0">
        <w:rPr>
          <w:rStyle w:val="StyleUnderline"/>
          <w:highlight w:val="cyan"/>
        </w:rPr>
        <w:t>Most of this is bunk</w:t>
      </w:r>
      <w:r w:rsidRPr="00091016">
        <w:rPr>
          <w:b/>
          <w:u w:val="single"/>
        </w:rPr>
        <w:t xml:space="preserve">, </w:t>
      </w:r>
      <w:r w:rsidRPr="003B4B8D">
        <w:rPr>
          <w:sz w:val="16"/>
        </w:rPr>
        <w:t>and nearly all of it has focused on the wrong lessons for policy</w:t>
      </w:r>
      <w:r w:rsidRPr="00091016">
        <w:rPr>
          <w:b/>
          <w:u w:val="single"/>
        </w:rPr>
        <w:t xml:space="preserve">. Classic </w:t>
      </w:r>
      <w:r w:rsidRPr="00C85BE0">
        <w:rPr>
          <w:rStyle w:val="StyleUnderline"/>
          <w:highlight w:val="cyan"/>
        </w:rPr>
        <w:t>resource wars are good material for Hollywood screenwriters</w:t>
      </w:r>
      <w:r w:rsidRPr="003B4B8D">
        <w:rPr>
          <w:sz w:val="16"/>
        </w:rPr>
        <w:t xml:space="preserve">. </w:t>
      </w:r>
      <w:r w:rsidRPr="00C85BE0">
        <w:rPr>
          <w:rStyle w:val="StyleUnderline"/>
          <w:highlight w:val="cyan"/>
        </w:rPr>
        <w:t>They rarely occur in the real world.</w:t>
      </w:r>
      <w:r w:rsidRPr="00091016">
        <w:rPr>
          <w:b/>
          <w:u w:val="single"/>
        </w:rPr>
        <w:t xml:space="preserve"> </w:t>
      </w:r>
      <w:r w:rsidRPr="003B4B8D">
        <w:rPr>
          <w:sz w:val="16"/>
        </w:rPr>
        <w:t xml:space="preserve">To be sure, resource money can magnify and prolong some conflicts, but </w:t>
      </w:r>
      <w:r w:rsidRPr="00C85BE0">
        <w:rPr>
          <w:b/>
          <w:highlight w:val="cyan"/>
          <w:u w:val="single"/>
        </w:rPr>
        <w:t>the root causes of those hostilities usually lie elsewhere.</w:t>
      </w:r>
      <w:r w:rsidRPr="00091016">
        <w:rPr>
          <w:b/>
          <w:u w:val="single"/>
        </w:rPr>
        <w:t xml:space="preserve"> </w:t>
      </w:r>
      <w:r w:rsidRPr="003B4B8D">
        <w:rPr>
          <w:sz w:val="16"/>
        </w:rPr>
        <w:t>Fixing them requires focusing on the underlying institutions that govern how resources are used and largely determine whether stress explodes into violence. When conflicts do arise, the weak link isn’t a dearth in resources but a dearth in governance.</w:t>
      </w:r>
    </w:p>
    <w:p w:rsidR="0086602B" w:rsidRPr="00091016" w:rsidRDefault="0086602B" w:rsidP="0086602B"/>
    <w:p w:rsidR="0086602B" w:rsidRPr="00091016" w:rsidRDefault="0086602B" w:rsidP="0086602B"/>
    <w:p w:rsidR="0086602B" w:rsidRPr="00091016" w:rsidRDefault="0086602B" w:rsidP="0086602B"/>
    <w:p w:rsidR="0086602B" w:rsidRPr="00091016" w:rsidRDefault="0086602B" w:rsidP="0086602B"/>
    <w:p w:rsidR="0086602B" w:rsidRPr="00A93DAA" w:rsidRDefault="0086602B" w:rsidP="0086602B">
      <w:pPr>
        <w:pStyle w:val="Heading3"/>
      </w:pPr>
      <w:r>
        <w:t>Ext. No Resource Wars</w:t>
      </w:r>
    </w:p>
    <w:p w:rsidR="0086602B" w:rsidRDefault="0086602B" w:rsidP="0086602B"/>
    <w:p w:rsidR="0086602B" w:rsidRDefault="0086602B" w:rsidP="0086602B">
      <w:pPr>
        <w:pStyle w:val="Heading4"/>
      </w:pPr>
      <w:r>
        <w:t xml:space="preserve">(  ) Resource wars are </w:t>
      </w:r>
      <w:r w:rsidRPr="003B4B8D">
        <w:rPr>
          <w:i/>
          <w:u w:val="single"/>
        </w:rPr>
        <w:t>empirically false</w:t>
      </w:r>
      <w:r>
        <w:t xml:space="preserve"> and </w:t>
      </w:r>
      <w:r w:rsidRPr="003B4B8D">
        <w:rPr>
          <w:i/>
          <w:u w:val="single"/>
        </w:rPr>
        <w:t>won’t escalate</w:t>
      </w:r>
    </w:p>
    <w:p w:rsidR="0086602B" w:rsidRPr="00A93DAA" w:rsidRDefault="0086602B" w:rsidP="0086602B"/>
    <w:p w:rsidR="0086602B" w:rsidRPr="00A93DAA" w:rsidRDefault="0086602B" w:rsidP="0086602B">
      <w:pPr>
        <w:rPr>
          <w:rStyle w:val="Style13ptBold"/>
        </w:rPr>
      </w:pPr>
      <w:r w:rsidRPr="00A93DAA">
        <w:rPr>
          <w:rStyle w:val="Style13ptBold"/>
        </w:rPr>
        <w:t xml:space="preserve">Homer-Dixon ‘8  </w:t>
      </w:r>
    </w:p>
    <w:p w:rsidR="0086602B" w:rsidRPr="00A93DAA" w:rsidRDefault="0086602B" w:rsidP="0086602B">
      <w:pPr>
        <w:rPr>
          <w:sz w:val="16"/>
          <w:szCs w:val="16"/>
        </w:rPr>
      </w:pPr>
      <w:r w:rsidRPr="00A93DAA">
        <w:rPr>
          <w:sz w:val="16"/>
          <w:szCs w:val="16"/>
        </w:rPr>
        <w:t>(Thomas</w:t>
      </w:r>
      <w:proofErr w:type="gramStart"/>
      <w:r w:rsidRPr="00A93DAA">
        <w:rPr>
          <w:sz w:val="16"/>
          <w:szCs w:val="16"/>
        </w:rPr>
        <w:t>,-</w:t>
      </w:r>
      <w:proofErr w:type="gramEnd"/>
      <w:r w:rsidRPr="00A93DAA">
        <w:rPr>
          <w:sz w:val="16"/>
          <w:szCs w:val="16"/>
        </w:rPr>
        <w:t xml:space="preserve"> Chair of Peace and Conflict Studies at the Trudeau Centre for Peace and Conflict Studies at the University. o</w:t>
      </w:r>
      <w:r>
        <w:rPr>
          <w:sz w:val="16"/>
          <w:szCs w:val="16"/>
        </w:rPr>
        <w:t>f Toronto. "Oil, Oil, Toil and Trouble."– The National Interest – January /February</w:t>
      </w:r>
      <w:r w:rsidRPr="00A93DAA">
        <w:rPr>
          <w:sz w:val="16"/>
          <w:szCs w:val="16"/>
        </w:rPr>
        <w:t>,</w:t>
      </w:r>
      <w:r>
        <w:rPr>
          <w:sz w:val="16"/>
          <w:szCs w:val="16"/>
        </w:rPr>
        <w:t xml:space="preserve"> edition)</w:t>
      </w:r>
      <w:r w:rsidRPr="00A93DAA">
        <w:rPr>
          <w:sz w:val="16"/>
          <w:szCs w:val="16"/>
        </w:rPr>
        <w:t xml:space="preserve"> </w:t>
      </w:r>
    </w:p>
    <w:p w:rsidR="0086602B" w:rsidRPr="00091016" w:rsidRDefault="0086602B" w:rsidP="0086602B"/>
    <w:p w:rsidR="0086602B" w:rsidRPr="00A93DAA" w:rsidRDefault="0086602B" w:rsidP="0086602B">
      <w:pPr>
        <w:rPr>
          <w:sz w:val="16"/>
        </w:rPr>
      </w:pPr>
      <w:r w:rsidRPr="00A93DAA">
        <w:rPr>
          <w:sz w:val="16"/>
        </w:rPr>
        <w:t xml:space="preserve">Rather, we argue that </w:t>
      </w:r>
      <w:r w:rsidRPr="00C85BE0">
        <w:rPr>
          <w:rStyle w:val="StyleUnderline"/>
          <w:highlight w:val="cyan"/>
        </w:rPr>
        <w:t>resource stress always interacts in complex conjunction with a host of other factors</w:t>
      </w:r>
      <w:r w:rsidRPr="00A93DAA">
        <w:rPr>
          <w:sz w:val="16"/>
        </w:rPr>
        <w:t>--ecological, institutional, economic and political--</w:t>
      </w:r>
      <w:r w:rsidRPr="00C85BE0">
        <w:rPr>
          <w:rStyle w:val="StyleUnderline"/>
          <w:highlight w:val="cyan"/>
        </w:rPr>
        <w:t>to cause mass violence</w:t>
      </w:r>
      <w:r w:rsidRPr="00A93DAA">
        <w:rPr>
          <w:sz w:val="16"/>
        </w:rPr>
        <w:t xml:space="preserve">. Also, </w:t>
      </w:r>
      <w:r w:rsidRPr="00C85BE0">
        <w:rPr>
          <w:rStyle w:val="Emphasis"/>
          <w:highlight w:val="cyan"/>
        </w:rPr>
        <w:t>causation is almost always indirect</w:t>
      </w:r>
      <w:r w:rsidRPr="00A93DAA">
        <w:rPr>
          <w:sz w:val="16"/>
        </w:rPr>
        <w:t xml:space="preserve">. People, groups and </w:t>
      </w:r>
      <w:r w:rsidRPr="00C85BE0">
        <w:rPr>
          <w:rStyle w:val="StyleUnderline"/>
          <w:highlight w:val="cyan"/>
        </w:rPr>
        <w:t>countries rarely fight over natural resources directly</w:t>
      </w:r>
      <w:r w:rsidRPr="00A93DAA">
        <w:rPr>
          <w:sz w:val="16"/>
        </w:rPr>
        <w:t xml:space="preserve">; instead, resource stress causes various forms of social dislocation--including widening gaps between rich and poor, increased rent-seeking by elites, weakening of states and deeper ethnic cleavages--that, in turn, make violence more likely. And, finally, </w:t>
      </w:r>
      <w:r w:rsidRPr="00C85BE0">
        <w:rPr>
          <w:b/>
          <w:highlight w:val="cyan"/>
          <w:u w:val="single"/>
        </w:rPr>
        <w:t>this violence is almost always</w:t>
      </w:r>
      <w:r w:rsidRPr="00C85BE0">
        <w:rPr>
          <w:b/>
          <w:sz w:val="16"/>
          <w:highlight w:val="cyan"/>
        </w:rPr>
        <w:t xml:space="preserve"> </w:t>
      </w:r>
      <w:r w:rsidRPr="00C85BE0">
        <w:rPr>
          <w:b/>
          <w:highlight w:val="cyan"/>
          <w:u w:val="single"/>
        </w:rPr>
        <w:t>sub-national</w:t>
      </w:r>
      <w:r w:rsidRPr="00A93DAA">
        <w:rPr>
          <w:sz w:val="16"/>
        </w:rPr>
        <w:t xml:space="preserve">; it takes the form of insurgency, rebellion, </w:t>
      </w:r>
      <w:proofErr w:type="spellStart"/>
      <w:r w:rsidRPr="00A93DAA">
        <w:rPr>
          <w:sz w:val="16"/>
        </w:rPr>
        <w:t>gangsterism</w:t>
      </w:r>
      <w:proofErr w:type="spellEnd"/>
      <w:r w:rsidRPr="00A93DAA">
        <w:rPr>
          <w:sz w:val="16"/>
        </w:rPr>
        <w:t xml:space="preserve"> and urban criminality, </w:t>
      </w:r>
      <w:r w:rsidRPr="00C85BE0">
        <w:rPr>
          <w:b/>
          <w:highlight w:val="cyan"/>
          <w:u w:val="single"/>
        </w:rPr>
        <w:t>not</w:t>
      </w:r>
      <w:r w:rsidRPr="00A93DAA">
        <w:rPr>
          <w:b/>
          <w:u w:val="single"/>
        </w:rPr>
        <w:t xml:space="preserve"> </w:t>
      </w:r>
      <w:r w:rsidRPr="00A93DAA">
        <w:rPr>
          <w:sz w:val="16"/>
        </w:rPr>
        <w:t xml:space="preserve">overt </w:t>
      </w:r>
      <w:r w:rsidRPr="00C85BE0">
        <w:rPr>
          <w:b/>
          <w:highlight w:val="cyan"/>
          <w:u w:val="single"/>
        </w:rPr>
        <w:t>interstate war</w:t>
      </w:r>
      <w:r w:rsidRPr="00A93DAA">
        <w:rPr>
          <w:b/>
          <w:u w:val="single"/>
        </w:rPr>
        <w:t xml:space="preserve">. </w:t>
      </w:r>
      <w:r w:rsidRPr="00C85BE0">
        <w:rPr>
          <w:b/>
          <w:highlight w:val="cyan"/>
          <w:u w:val="single"/>
        </w:rPr>
        <w:t>The claim that resource stress is sufficient by itself to cause violence is easily refuted. One simply has to identify cases where resource stress was present but violence didn't occur</w:t>
      </w:r>
      <w:r w:rsidRPr="00C85BE0">
        <w:rPr>
          <w:sz w:val="16"/>
          <w:highlight w:val="cyan"/>
        </w:rPr>
        <w:t>.</w:t>
      </w:r>
      <w:r w:rsidRPr="00A93DAA">
        <w:rPr>
          <w:sz w:val="16"/>
        </w:rPr>
        <w:t xml:space="preserve"> Likewise, the claim that resource stress is a necessary cause of violence is easily refuted by finding cases of violence not preceded by resource stress. At various points in his article, Victor uses exactly these strategies to debunk the link between resources and war. </w:t>
      </w:r>
    </w:p>
    <w:p w:rsidR="0086602B" w:rsidRPr="00091016" w:rsidRDefault="0086602B" w:rsidP="0086602B"/>
    <w:p w:rsidR="0086602B" w:rsidRDefault="0086602B" w:rsidP="0086602B">
      <w:pPr>
        <w:pStyle w:val="Heading4"/>
      </w:pPr>
      <w:r>
        <w:t xml:space="preserve">(  ) </w:t>
      </w:r>
      <w:r w:rsidRPr="00091016">
        <w:t>Best studies prove</w:t>
      </w:r>
      <w:r>
        <w:t xml:space="preserve"> resources have very small effect on warfare.</w:t>
      </w:r>
    </w:p>
    <w:p w:rsidR="0086602B" w:rsidRPr="00091016" w:rsidRDefault="0086602B" w:rsidP="0086602B">
      <w:pPr>
        <w:rPr>
          <w:b/>
        </w:rPr>
      </w:pPr>
    </w:p>
    <w:p w:rsidR="0086602B" w:rsidRPr="003B4B8D" w:rsidRDefault="0086602B" w:rsidP="0086602B">
      <w:pPr>
        <w:rPr>
          <w:rStyle w:val="Style13ptBold"/>
        </w:rPr>
      </w:pPr>
      <w:r w:rsidRPr="003B4B8D">
        <w:rPr>
          <w:rStyle w:val="Style13ptBold"/>
        </w:rPr>
        <w:t xml:space="preserve">Goldstone ‘2K </w:t>
      </w:r>
    </w:p>
    <w:p w:rsidR="0086602B" w:rsidRPr="003B4B8D" w:rsidRDefault="0086602B" w:rsidP="0086602B">
      <w:pPr>
        <w:rPr>
          <w:sz w:val="16"/>
          <w:szCs w:val="16"/>
        </w:rPr>
      </w:pPr>
      <w:r w:rsidRPr="003B4B8D">
        <w:rPr>
          <w:sz w:val="16"/>
          <w:szCs w:val="16"/>
        </w:rPr>
        <w:t>(Jack,- professor of public policy, George Mason, Population and Security: How Demographic Change Can Lead to Violent Conflict.,  JOURNAL OF INTERNATIONAL AFFAIRS, Fall2002, Vol. 56, p. 123)</w:t>
      </w:r>
    </w:p>
    <w:p w:rsidR="0086602B" w:rsidRPr="00091016" w:rsidRDefault="0086602B" w:rsidP="0086602B"/>
    <w:p w:rsidR="0086602B" w:rsidRPr="00091016" w:rsidRDefault="0086602B" w:rsidP="0086602B">
      <w:pPr>
        <w:rPr>
          <w:b/>
          <w:u w:val="single"/>
        </w:rPr>
      </w:pPr>
      <w:r w:rsidRPr="003B4B8D">
        <w:rPr>
          <w:sz w:val="16"/>
        </w:rPr>
        <w:t xml:space="preserve">For example, </w:t>
      </w:r>
      <w:proofErr w:type="spellStart"/>
      <w:r w:rsidRPr="003B4B8D">
        <w:rPr>
          <w:sz w:val="16"/>
        </w:rPr>
        <w:t>Wenche</w:t>
      </w:r>
      <w:proofErr w:type="spellEnd"/>
      <w:r w:rsidRPr="003B4B8D">
        <w:rPr>
          <w:sz w:val="16"/>
        </w:rPr>
        <w:t xml:space="preserve"> </w:t>
      </w:r>
      <w:proofErr w:type="spellStart"/>
      <w:r w:rsidRPr="003B4B8D">
        <w:rPr>
          <w:sz w:val="16"/>
        </w:rPr>
        <w:t>Hauge</w:t>
      </w:r>
      <w:proofErr w:type="spellEnd"/>
      <w:r w:rsidRPr="003B4B8D">
        <w:rPr>
          <w:sz w:val="16"/>
        </w:rPr>
        <w:t xml:space="preserve"> and </w:t>
      </w:r>
      <w:proofErr w:type="spellStart"/>
      <w:r w:rsidRPr="003B4B8D">
        <w:rPr>
          <w:sz w:val="16"/>
        </w:rPr>
        <w:t>Tanja</w:t>
      </w:r>
      <w:proofErr w:type="spellEnd"/>
      <w:r w:rsidRPr="003B4B8D">
        <w:rPr>
          <w:sz w:val="16"/>
        </w:rPr>
        <w:t xml:space="preserve"> </w:t>
      </w:r>
      <w:proofErr w:type="spellStart"/>
      <w:r w:rsidRPr="003B4B8D">
        <w:rPr>
          <w:sz w:val="16"/>
        </w:rPr>
        <w:t>Ellingsen</w:t>
      </w:r>
      <w:proofErr w:type="spellEnd"/>
      <w:r w:rsidRPr="003B4B8D">
        <w:rPr>
          <w:sz w:val="16"/>
        </w:rPr>
        <w:t xml:space="preserve">, in </w:t>
      </w:r>
      <w:r w:rsidRPr="00C85BE0">
        <w:rPr>
          <w:b/>
          <w:highlight w:val="cyan"/>
          <w:u w:val="single"/>
        </w:rPr>
        <w:t>the most comprehensive</w:t>
      </w:r>
      <w:r w:rsidRPr="00091016">
        <w:rPr>
          <w:b/>
          <w:u w:val="single"/>
        </w:rPr>
        <w:t xml:space="preserve"> </w:t>
      </w:r>
      <w:r w:rsidRPr="003B4B8D">
        <w:rPr>
          <w:sz w:val="16"/>
        </w:rPr>
        <w:t xml:space="preserve">global </w:t>
      </w:r>
      <w:r w:rsidRPr="00C85BE0">
        <w:rPr>
          <w:b/>
          <w:highlight w:val="cyan"/>
          <w:u w:val="single"/>
        </w:rPr>
        <w:t>test of the</w:t>
      </w:r>
      <w:r w:rsidRPr="00091016">
        <w:rPr>
          <w:b/>
          <w:u w:val="single"/>
        </w:rPr>
        <w:t xml:space="preserve"> </w:t>
      </w:r>
      <w:r w:rsidRPr="003B4B8D">
        <w:rPr>
          <w:sz w:val="16"/>
        </w:rPr>
        <w:t>environmental</w:t>
      </w:r>
      <w:r w:rsidRPr="00091016">
        <w:rPr>
          <w:b/>
          <w:u w:val="single"/>
        </w:rPr>
        <w:t>-</w:t>
      </w:r>
      <w:r w:rsidRPr="00C85BE0">
        <w:rPr>
          <w:b/>
          <w:highlight w:val="cyan"/>
          <w:u w:val="single"/>
        </w:rPr>
        <w:t>scarcity-leads-to-violence hypothesis</w:t>
      </w:r>
      <w:r w:rsidRPr="00091016">
        <w:rPr>
          <w:b/>
          <w:u w:val="single"/>
        </w:rPr>
        <w:t xml:space="preserve"> </w:t>
      </w:r>
      <w:r w:rsidRPr="003B4B8D">
        <w:rPr>
          <w:sz w:val="16"/>
        </w:rPr>
        <w:t xml:space="preserve">with recent data (1980–92), </w:t>
      </w:r>
      <w:r w:rsidRPr="00C85BE0">
        <w:rPr>
          <w:b/>
          <w:highlight w:val="cyan"/>
          <w:u w:val="single"/>
        </w:rPr>
        <w:t>found that while deforestation, land degradation and low freshwater</w:t>
      </w:r>
      <w:r w:rsidRPr="00091016">
        <w:rPr>
          <w:b/>
          <w:u w:val="single"/>
        </w:rPr>
        <w:t xml:space="preserve"> </w:t>
      </w:r>
      <w:r w:rsidRPr="003B4B8D">
        <w:rPr>
          <w:sz w:val="16"/>
        </w:rPr>
        <w:t xml:space="preserve">availability </w:t>
      </w:r>
      <w:r w:rsidRPr="00C85BE0">
        <w:rPr>
          <w:b/>
          <w:highlight w:val="cyan"/>
          <w:u w:val="single"/>
        </w:rPr>
        <w:t>were</w:t>
      </w:r>
      <w:r w:rsidRPr="00091016">
        <w:rPr>
          <w:b/>
          <w:u w:val="single"/>
        </w:rPr>
        <w:t xml:space="preserve"> </w:t>
      </w:r>
      <w:r w:rsidRPr="003B4B8D">
        <w:rPr>
          <w:sz w:val="16"/>
        </w:rPr>
        <w:t xml:space="preserve">positively </w:t>
      </w:r>
      <w:r w:rsidRPr="00C85BE0">
        <w:rPr>
          <w:b/>
          <w:highlight w:val="cyan"/>
          <w:u w:val="single"/>
        </w:rPr>
        <w:t>correlated with</w:t>
      </w:r>
      <w:r w:rsidRPr="00091016">
        <w:rPr>
          <w:b/>
          <w:u w:val="single"/>
        </w:rPr>
        <w:t xml:space="preserve"> </w:t>
      </w:r>
      <w:r w:rsidRPr="003B4B8D">
        <w:rPr>
          <w:sz w:val="16"/>
        </w:rPr>
        <w:t xml:space="preserve">the incidence of civil war and armed </w:t>
      </w:r>
      <w:r w:rsidRPr="00C85BE0">
        <w:rPr>
          <w:b/>
          <w:highlight w:val="cyan"/>
          <w:u w:val="single"/>
        </w:rPr>
        <w:t>conflict, the magnitude of their effects was tiny</w:t>
      </w:r>
      <w:r w:rsidRPr="003B4B8D">
        <w:rPr>
          <w:sz w:val="16"/>
        </w:rPr>
        <w:t xml:space="preserve">. By themselves, </w:t>
      </w:r>
      <w:r w:rsidRPr="00C85BE0">
        <w:rPr>
          <w:b/>
          <w:highlight w:val="cyan"/>
          <w:u w:val="single"/>
        </w:rPr>
        <w:t>these factors raised the probability of civil war by</w:t>
      </w:r>
      <w:r w:rsidRPr="00091016">
        <w:rPr>
          <w:b/>
          <w:u w:val="single"/>
        </w:rPr>
        <w:t xml:space="preserve"> </w:t>
      </w:r>
      <w:r w:rsidRPr="003B4B8D">
        <w:rPr>
          <w:sz w:val="16"/>
        </w:rPr>
        <w:t xml:space="preserve">0.5 to under </w:t>
      </w:r>
      <w:r w:rsidRPr="00C85BE0">
        <w:rPr>
          <w:b/>
          <w:highlight w:val="cyan"/>
          <w:u w:val="single"/>
        </w:rPr>
        <w:t>1.5 percent</w:t>
      </w:r>
      <w:r w:rsidRPr="003B4B8D">
        <w:rPr>
          <w:sz w:val="16"/>
        </w:rPr>
        <w:t xml:space="preserve">. These factors did have a slightly higher impact on the probability of lesser kinds of armed conflict (causing increases in the chances of such conflict by from 4 percent to 8 percent); </w:t>
      </w:r>
      <w:r w:rsidRPr="00C85BE0">
        <w:rPr>
          <w:sz w:val="16"/>
          <w:highlight w:val="cyan"/>
        </w:rPr>
        <w:t xml:space="preserve">but </w:t>
      </w:r>
      <w:r w:rsidRPr="00C85BE0">
        <w:rPr>
          <w:b/>
          <w:highlight w:val="cyan"/>
          <w:u w:val="single"/>
        </w:rPr>
        <w:t>their influence paled compared to the impact of such traditional risk factors as poverty, regime type and current and prior political instability</w:t>
      </w:r>
      <w:r w:rsidRPr="00091016">
        <w:rPr>
          <w:b/>
          <w:u w:val="single"/>
        </w:rPr>
        <w:t>.</w:t>
      </w:r>
    </w:p>
    <w:p w:rsidR="0086602B" w:rsidRPr="0086602B" w:rsidRDefault="0086602B" w:rsidP="0086602B"/>
    <w:p w:rsidR="00585155" w:rsidRDefault="00585155" w:rsidP="00585155"/>
    <w:p w:rsidR="00121CC0" w:rsidRDefault="00121CC0" w:rsidP="00585155">
      <w:pPr>
        <w:pStyle w:val="Heading3"/>
      </w:pPr>
      <w:r>
        <w:t xml:space="preserve">Ext. HUMINT fails </w:t>
      </w:r>
    </w:p>
    <w:p w:rsidR="00121CC0" w:rsidRDefault="00121CC0" w:rsidP="00121CC0">
      <w:pPr>
        <w:pStyle w:val="Heading4"/>
      </w:pPr>
      <w:r>
        <w:t>HUMINT fails- intelligence officers can’t adapt</w:t>
      </w:r>
    </w:p>
    <w:p w:rsidR="00121CC0" w:rsidRPr="00A65AB5" w:rsidRDefault="00121CC0" w:rsidP="00121CC0">
      <w:r>
        <w:rPr>
          <w:b/>
        </w:rPr>
        <w:t xml:space="preserve">Sano 1/28 </w:t>
      </w:r>
      <w:r w:rsidRPr="00A65AB5">
        <w:rPr>
          <w:sz w:val="16"/>
          <w:szCs w:val="16"/>
        </w:rPr>
        <w:t>(John, 2015, Former Deputy Director, National Clandestine Service, CIA, “Guide to the Study of Intelligence: The Changing Shape of HUMINT,” Draft of paper, http://www.afio.com/publications/SANO%20Changing%20Shape%20of%20HUMINT%20DRAFT%202015Jan28.pdf)//RTF</w:t>
      </w:r>
      <w:r>
        <w:t xml:space="preserve"> </w:t>
      </w:r>
    </w:p>
    <w:p w:rsidR="00121CC0" w:rsidRDefault="00121CC0" w:rsidP="00121CC0">
      <w:pPr>
        <w:rPr>
          <w:rStyle w:val="StyleUnderline"/>
        </w:rPr>
      </w:pPr>
      <w:r w:rsidRPr="00A65AB5">
        <w:rPr>
          <w:rStyle w:val="StyleUnderline"/>
        </w:rPr>
        <w:t>Managing this younger, more technically astute, workforce can be problematic for a number of reasons</w:t>
      </w:r>
      <w:r w:rsidRPr="00A65AB5">
        <w:rPr>
          <w:sz w:val="16"/>
        </w:rPr>
        <w:t xml:space="preserve"> – </w:t>
      </w:r>
      <w:r w:rsidRPr="00A65AB5">
        <w:rPr>
          <w:rStyle w:val="StyleUnderline"/>
        </w:rPr>
        <w:t>not the least of which is the dramatic generational difference when it comes to learning. Today’s workforce thinks and processes information significantly differently from its predecessors</w:t>
      </w:r>
      <w:r w:rsidRPr="00A65AB5">
        <w:rPr>
          <w:sz w:val="16"/>
        </w:rPr>
        <w:t xml:space="preserve">. As Dr. Bruce Perry of Baylor College of Medicine has stated, “Different kinds of experiences lead to different brain structures.”2 As such </w:t>
      </w:r>
      <w:r w:rsidRPr="00A65AB5">
        <w:rPr>
          <w:rStyle w:val="StyleUnderline"/>
        </w:rPr>
        <w:t>today’s workforce receives information much faster than their predecessors. And while reception does not always equal comprehension, it does present an issue for managers as well as for IC instructors. Education within the world of HUMINT is in large measure “anecdotally based</w:t>
      </w:r>
      <w:r w:rsidRPr="00A65AB5">
        <w:rPr>
          <w:sz w:val="16"/>
        </w:rPr>
        <w:t xml:space="preserve">,” with instruction incorporating legacy-based scenarios, or “tribal memories” to emphasize key points. </w:t>
      </w:r>
      <w:r w:rsidRPr="00A65AB5">
        <w:rPr>
          <w:rStyle w:val="StyleUnderline"/>
        </w:rPr>
        <w:t>While useful, it is often a technique that many younger practitioners of espionage find unfamiliar, even ineffective</w:t>
      </w:r>
      <w:r w:rsidRPr="00A65AB5">
        <w:rPr>
          <w:sz w:val="16"/>
        </w:rPr>
        <w:t xml:space="preserve">. </w:t>
      </w:r>
      <w:r w:rsidRPr="00A65AB5">
        <w:rPr>
          <w:rStyle w:val="StyleUnderline"/>
        </w:rPr>
        <w:t>Growing up on a regular diet of technology driven information today’s clandestine officer is better connected and more adept at multitasking and networking than previous generations</w:t>
      </w:r>
      <w:r w:rsidRPr="00A65AB5">
        <w:rPr>
          <w:sz w:val="16"/>
        </w:rPr>
        <w:t xml:space="preserve">. </w:t>
      </w:r>
      <w:r w:rsidRPr="00A65AB5">
        <w:rPr>
          <w:rStyle w:val="StyleUnderline"/>
        </w:rPr>
        <w:t xml:space="preserve">Adjusting to this significant divide is often difficult, for most instructors view education in much the same way as they themselves were taught </w:t>
      </w:r>
      <w:r w:rsidRPr="00A65AB5">
        <w:rPr>
          <w:sz w:val="16"/>
        </w:rPr>
        <w:t xml:space="preserve">– via lectures, step-by-step logic and “tell-test” instruction. </w:t>
      </w:r>
      <w:r w:rsidRPr="00A65AB5">
        <w:rPr>
          <w:rStyle w:val="StyleUnderline"/>
        </w:rPr>
        <w:t>Today’s officers are more comfortable with procedures that they grew up with</w:t>
      </w:r>
      <w:r w:rsidRPr="00A65AB5">
        <w:rPr>
          <w:sz w:val="16"/>
        </w:rPr>
        <w:t xml:space="preserve"> – TV, Internet, video cams, cell phones and all the other accruements associated with the digital age. What does this mean? </w:t>
      </w:r>
      <w:r w:rsidRPr="00A65AB5">
        <w:rPr>
          <w:rStyle w:val="StyleUnderline"/>
        </w:rPr>
        <w:t>Aside from the way today’s officers want to learn, it also impacts expectations. Today’s clandestine service officer expects to access any information, anytime, anywhere, and on any device. Aside from the obvious security aspects, there is also the problem of managing these expectations – attempting to inculcate the proper balance of security vs. expediency, not to mention patience within an increasingly impatient workforce is no easy task, but nonetheless critical aspect of any clandestine activity.</w:t>
      </w:r>
    </w:p>
    <w:p w:rsidR="00AE2AFB" w:rsidRDefault="00AE2AFB" w:rsidP="00AE2AFB">
      <w:pPr>
        <w:pStyle w:val="Heading4"/>
        <w:rPr>
          <w:rStyle w:val="StyleUnderline"/>
          <w:u w:val="none"/>
        </w:rPr>
      </w:pPr>
      <w:r>
        <w:rPr>
          <w:rStyle w:val="StyleUnderline"/>
          <w:u w:val="none"/>
        </w:rPr>
        <w:t>HUMINT is a bad form of intelligence gathering – 7 reasons</w:t>
      </w:r>
    </w:p>
    <w:p w:rsidR="00AE2AFB" w:rsidRDefault="000C4ACC" w:rsidP="00AE2AFB">
      <w:proofErr w:type="gramStart"/>
      <w:r w:rsidRPr="000C4ACC">
        <w:rPr>
          <w:rStyle w:val="Style13ptBold"/>
        </w:rPr>
        <w:t>Turner ,05</w:t>
      </w:r>
      <w:proofErr w:type="gramEnd"/>
      <w:r w:rsidR="00AE2AFB">
        <w:t xml:space="preserve"> -Dr. Michael A. Turner teaches at both San Diego State University and the University of San Diego.  He is also a consultant to the United States Government on national security matters.  Until 2006, Dr. Turner was the Director of International Relations Program at Alliant International University in San Diego, CA.   Before joining Alliant, Dr. Turner was a senior CIA officer, attached both to the analytical directorate as well as to elements supporting the Director of Central Intelligence.  At varying times, Dr. Turner has taught strategic affairs at the University of Maryland, the University of Virginia, </w:t>
      </w:r>
      <w:proofErr w:type="spellStart"/>
      <w:r w:rsidR="00AE2AFB">
        <w:t>John s</w:t>
      </w:r>
      <w:proofErr w:type="spellEnd"/>
      <w:r w:rsidR="00AE2AFB">
        <w:t xml:space="preserve"> Hopkins University, the University of Southern California, and the Air War College. Dr. Turner’s research interests include intelligence and national security, American foreign policy, Middle East as well as Central and South Asian Politics, and counterterrorism policy.  Dr. Turner teaches both graduate and undergraduate international relations courses. (Michael A.,  “Why Secret Intelligence Fails”, </w:t>
      </w:r>
      <w:proofErr w:type="spellStart"/>
      <w:r w:rsidR="00AE2AFB">
        <w:t>pg</w:t>
      </w:r>
      <w:proofErr w:type="spellEnd"/>
      <w:r w:rsidR="00AE2AFB">
        <w:t xml:space="preserve"> 92, accessed 6-30-15)//KTC</w:t>
      </w:r>
    </w:p>
    <w:p w:rsidR="00AE2AFB" w:rsidRPr="00AE2AFB" w:rsidRDefault="00AE2AFB" w:rsidP="00121CC0">
      <w:pPr>
        <w:rPr>
          <w:sz w:val="26"/>
        </w:rPr>
      </w:pPr>
      <w:r>
        <w:rPr>
          <w:rStyle w:val="StyleUnderline"/>
          <w:u w:val="none"/>
        </w:rPr>
        <w:t xml:space="preserve">On the other hand, </w:t>
      </w:r>
      <w:r w:rsidRPr="00AE2AFB">
        <w:rPr>
          <w:rStyle w:val="StyleUnderline"/>
        </w:rPr>
        <w:t>HUMINT’s disadvantages probably outweigh</w:t>
      </w:r>
      <w:r>
        <w:rPr>
          <w:rStyle w:val="StyleUnderline"/>
          <w:u w:val="none"/>
        </w:rPr>
        <w:t xml:space="preserve"> its </w:t>
      </w:r>
      <w:r w:rsidRPr="00AE2AFB">
        <w:rPr>
          <w:rStyle w:val="StyleUnderline"/>
        </w:rPr>
        <w:t>advantages</w:t>
      </w:r>
      <w:r>
        <w:rPr>
          <w:rStyle w:val="StyleUnderline"/>
          <w:u w:val="none"/>
        </w:rPr>
        <w:t xml:space="preserve">. </w:t>
      </w:r>
      <w:r w:rsidRPr="00AE2AFB">
        <w:rPr>
          <w:rStyle w:val="StyleUnderline"/>
        </w:rPr>
        <w:t>One</w:t>
      </w:r>
      <w:r>
        <w:rPr>
          <w:rStyle w:val="StyleUnderline"/>
          <w:u w:val="none"/>
        </w:rPr>
        <w:t xml:space="preserve">, </w:t>
      </w:r>
      <w:r w:rsidRPr="00AE2AFB">
        <w:rPr>
          <w:rStyle w:val="StyleUnderline"/>
        </w:rPr>
        <w:t>American case officers may not have sufficient training</w:t>
      </w:r>
      <w:r>
        <w:rPr>
          <w:rStyle w:val="StyleUnderline"/>
          <w:u w:val="none"/>
        </w:rPr>
        <w:t xml:space="preserve"> and know-how to perform their jobs well. According to the one analyst, </w:t>
      </w:r>
      <w:r w:rsidRPr="00AE2AFB">
        <w:rPr>
          <w:rStyle w:val="StyleUnderline"/>
        </w:rPr>
        <w:t>CIA operatives are not particularly well prepared; they seldom speak</w:t>
      </w:r>
      <w:r>
        <w:rPr>
          <w:rStyle w:val="StyleUnderline"/>
          <w:u w:val="none"/>
        </w:rPr>
        <w:t xml:space="preserve"> </w:t>
      </w:r>
      <w:r w:rsidRPr="00AE2AFB">
        <w:rPr>
          <w:rStyle w:val="StyleUnderline"/>
        </w:rPr>
        <w:t>foreign languages</w:t>
      </w:r>
      <w:r>
        <w:rPr>
          <w:rStyle w:val="StyleUnderline"/>
          <w:u w:val="none"/>
        </w:rPr>
        <w:t xml:space="preserve"> well and almost never know a line of business or a technical field. </w:t>
      </w:r>
      <w:r>
        <w:rPr>
          <w:rStyle w:val="StyleUnderline"/>
          <w:u w:val="none"/>
          <w:vertAlign w:val="superscript"/>
        </w:rPr>
        <w:t>13</w:t>
      </w:r>
      <w:r>
        <w:rPr>
          <w:rStyle w:val="StyleUnderline"/>
          <w:u w:val="none"/>
        </w:rPr>
        <w:t xml:space="preserve"> </w:t>
      </w:r>
      <w:r w:rsidRPr="00AE2AFB">
        <w:rPr>
          <w:rStyle w:val="StyleUnderline"/>
        </w:rPr>
        <w:t>Two, the process of recruiting spies is time consuming</w:t>
      </w:r>
      <w:r>
        <w:rPr>
          <w:rStyle w:val="StyleUnderline"/>
          <w:u w:val="none"/>
        </w:rPr>
        <w:t xml:space="preserve"> and lengthy, </w:t>
      </w:r>
      <w:r w:rsidRPr="00AE2AFB">
        <w:rPr>
          <w:rStyle w:val="StyleUnderline"/>
        </w:rPr>
        <w:t>which often brings into question the benefits of such an activity in relation to its cost</w:t>
      </w:r>
      <w:r>
        <w:rPr>
          <w:rStyle w:val="StyleUnderline"/>
          <w:u w:val="none"/>
        </w:rPr>
        <w:t xml:space="preserve">. </w:t>
      </w:r>
      <w:r w:rsidRPr="00AE2AFB">
        <w:rPr>
          <w:rStyle w:val="StyleUnderline"/>
        </w:rPr>
        <w:t>Three, HUMINT information is highly perishable</w:t>
      </w:r>
      <w:r>
        <w:rPr>
          <w:rStyle w:val="StyleUnderline"/>
          <w:u w:val="none"/>
        </w:rPr>
        <w:t xml:space="preserve"> </w:t>
      </w:r>
      <w:r w:rsidRPr="00AE2AFB">
        <w:rPr>
          <w:rStyle w:val="StyleUnderline"/>
        </w:rPr>
        <w:t>and</w:t>
      </w:r>
      <w:r>
        <w:rPr>
          <w:rStyle w:val="StyleUnderline"/>
          <w:u w:val="none"/>
        </w:rPr>
        <w:t xml:space="preserve"> therefore </w:t>
      </w:r>
      <w:r w:rsidRPr="00AE2AFB">
        <w:rPr>
          <w:rStyle w:val="StyleUnderline"/>
        </w:rPr>
        <w:t>has a low threshold of utility</w:t>
      </w:r>
      <w:r>
        <w:rPr>
          <w:rStyle w:val="StyleUnderline"/>
          <w:u w:val="none"/>
        </w:rPr>
        <w:t xml:space="preserve">. </w:t>
      </w:r>
      <w:r w:rsidRPr="00AE2AFB">
        <w:rPr>
          <w:rStyle w:val="StyleUnderline"/>
        </w:rPr>
        <w:t>Four, HUMINT is often vulnerable to deception and double- agent operations</w:t>
      </w:r>
      <w:r>
        <w:rPr>
          <w:rStyle w:val="StyleUnderline"/>
          <w:u w:val="none"/>
        </w:rPr>
        <w:t xml:space="preserve">. </w:t>
      </w:r>
      <w:r w:rsidRPr="00AE2AFB">
        <w:rPr>
          <w:rStyle w:val="StyleUnderline"/>
        </w:rPr>
        <w:t>Five, spying is illegal everywhere, and case officers who have been caught</w:t>
      </w:r>
      <w:r>
        <w:rPr>
          <w:rStyle w:val="StyleUnderline"/>
          <w:u w:val="none"/>
        </w:rPr>
        <w:t xml:space="preserve"> in the process of recruitment </w:t>
      </w:r>
      <w:r w:rsidRPr="00AE2AFB">
        <w:rPr>
          <w:rStyle w:val="StyleUnderline"/>
        </w:rPr>
        <w:t>have</w:t>
      </w:r>
      <w:r>
        <w:rPr>
          <w:rStyle w:val="StyleUnderline"/>
          <w:u w:val="none"/>
        </w:rPr>
        <w:t xml:space="preserve"> embarrassed the U.S. government and </w:t>
      </w:r>
      <w:r w:rsidRPr="00AE2AFB">
        <w:rPr>
          <w:rStyle w:val="StyleUnderline"/>
        </w:rPr>
        <w:t>damaged relations</w:t>
      </w:r>
      <w:r>
        <w:rPr>
          <w:rStyle w:val="StyleUnderline"/>
          <w:u w:val="none"/>
        </w:rPr>
        <w:t xml:space="preserve"> with both unfriendly and friendly governments. </w:t>
      </w:r>
      <w:r w:rsidRPr="00AE2AFB">
        <w:rPr>
          <w:rStyle w:val="StyleUnderline"/>
        </w:rPr>
        <w:t>Six, espionage is risky to the lives of the intelligence agents</w:t>
      </w:r>
      <w:r>
        <w:rPr>
          <w:rStyle w:val="StyleUnderline"/>
          <w:u w:val="none"/>
        </w:rPr>
        <w:t xml:space="preserve"> and their assets. </w:t>
      </w:r>
      <w:r w:rsidRPr="00AE2AFB">
        <w:rPr>
          <w:rStyle w:val="StyleUnderline"/>
        </w:rPr>
        <w:t>Seven, because HUMINT assets are often employed in cover</w:t>
      </w:r>
      <w:r>
        <w:rPr>
          <w:rStyle w:val="StyleUnderline"/>
        </w:rPr>
        <w:t>t</w:t>
      </w:r>
      <w:r w:rsidRPr="00AE2AFB">
        <w:rPr>
          <w:rStyle w:val="StyleUnderline"/>
        </w:rPr>
        <w:t xml:space="preserve"> actions</w:t>
      </w:r>
      <w:r>
        <w:rPr>
          <w:rStyle w:val="StyleUnderline"/>
          <w:u w:val="none"/>
        </w:rPr>
        <w:t xml:space="preserve">, </w:t>
      </w:r>
      <w:r w:rsidRPr="00AE2AFB">
        <w:rPr>
          <w:rStyle w:val="StyleUnderline"/>
        </w:rPr>
        <w:t>espionage operations sometimes become corner shed in political controversies</w:t>
      </w:r>
      <w:r>
        <w:rPr>
          <w:rStyle w:val="StyleUnderline"/>
          <w:u w:val="none"/>
        </w:rPr>
        <w:t xml:space="preserve"> at home. </w:t>
      </w:r>
      <w:r w:rsidRPr="00AE2AFB">
        <w:rPr>
          <w:rStyle w:val="StyleUnderline"/>
        </w:rPr>
        <w:t>Eight</w:t>
      </w:r>
      <w:r>
        <w:rPr>
          <w:rStyle w:val="StyleUnderline"/>
          <w:u w:val="none"/>
        </w:rPr>
        <w:t xml:space="preserve">, many people believe that </w:t>
      </w:r>
      <w:r w:rsidRPr="00AE2AFB">
        <w:rPr>
          <w:rStyle w:val="StyleUnderline"/>
        </w:rPr>
        <w:t>spying</w:t>
      </w:r>
      <w:r>
        <w:rPr>
          <w:rStyle w:val="StyleUnderline"/>
          <w:u w:val="none"/>
        </w:rPr>
        <w:t xml:space="preserve"> is ethically wrong, an activity that </w:t>
      </w:r>
      <w:r w:rsidRPr="00AE2AFB">
        <w:rPr>
          <w:rStyle w:val="StyleUnderline"/>
        </w:rPr>
        <w:t>diminishes the moral standing of the U</w:t>
      </w:r>
      <w:r>
        <w:rPr>
          <w:rStyle w:val="StyleUnderline"/>
          <w:u w:val="none"/>
        </w:rPr>
        <w:t xml:space="preserve">nited </w:t>
      </w:r>
      <w:r w:rsidRPr="00AE2AFB">
        <w:rPr>
          <w:rStyle w:val="StyleUnderline"/>
        </w:rPr>
        <w:t>S</w:t>
      </w:r>
      <w:r>
        <w:rPr>
          <w:rStyle w:val="StyleUnderline"/>
          <w:u w:val="none"/>
        </w:rPr>
        <w:t xml:space="preserve">tates around the globe. </w:t>
      </w:r>
    </w:p>
    <w:p w:rsidR="00585155" w:rsidRDefault="00585155" w:rsidP="00585155">
      <w:pPr>
        <w:pStyle w:val="Heading3"/>
      </w:pPr>
      <w:r>
        <w:t xml:space="preserve">Ext. </w:t>
      </w:r>
      <w:proofErr w:type="spellStart"/>
      <w:r>
        <w:t>Accumulo</w:t>
      </w:r>
      <w:proofErr w:type="spellEnd"/>
      <w:r>
        <w:t xml:space="preserve"> checks overload</w:t>
      </w:r>
    </w:p>
    <w:p w:rsidR="00585155" w:rsidRDefault="00585155" w:rsidP="00585155"/>
    <w:p w:rsidR="00585155" w:rsidRPr="005071AE" w:rsidRDefault="00585155" w:rsidP="00585155">
      <w:pPr>
        <w:pStyle w:val="Heading4"/>
      </w:pPr>
      <w:r>
        <w:t xml:space="preserve">(  ) Data overload wrong – </w:t>
      </w:r>
      <w:proofErr w:type="spellStart"/>
      <w:r w:rsidRPr="00124533">
        <w:rPr>
          <w:i/>
          <w:u w:val="single"/>
        </w:rPr>
        <w:t>Accumulo</w:t>
      </w:r>
      <w:proofErr w:type="spellEnd"/>
      <w:r w:rsidRPr="00124533">
        <w:rPr>
          <w:i/>
          <w:u w:val="single"/>
        </w:rPr>
        <w:t xml:space="preserve"> tech solves</w:t>
      </w:r>
      <w:r>
        <w:t xml:space="preserve"> </w:t>
      </w:r>
    </w:p>
    <w:p w:rsidR="00585155" w:rsidRDefault="00585155" w:rsidP="00585155"/>
    <w:p w:rsidR="00585155" w:rsidRPr="00DC44AA" w:rsidRDefault="00585155" w:rsidP="00585155">
      <w:pPr>
        <w:rPr>
          <w:rStyle w:val="Style13ptBold"/>
        </w:rPr>
      </w:pPr>
      <w:r w:rsidRPr="00DC44AA">
        <w:rPr>
          <w:rStyle w:val="Style13ptBold"/>
        </w:rPr>
        <w:t>Gallagher ‘13</w:t>
      </w:r>
    </w:p>
    <w:p w:rsidR="00585155" w:rsidRPr="0067622C" w:rsidRDefault="00585155" w:rsidP="00585155">
      <w:pPr>
        <w:rPr>
          <w:sz w:val="18"/>
          <w:szCs w:val="18"/>
        </w:rPr>
      </w:pPr>
      <w:r w:rsidRPr="00DC44AA">
        <w:rPr>
          <w:sz w:val="18"/>
          <w:szCs w:val="18"/>
        </w:rPr>
        <w:t xml:space="preserve">Sean Gallagher is the IT editor at </w:t>
      </w:r>
      <w:proofErr w:type="spellStart"/>
      <w:r w:rsidRPr="00DC44AA">
        <w:rPr>
          <w:sz w:val="18"/>
          <w:szCs w:val="18"/>
        </w:rPr>
        <w:t>Ars</w:t>
      </w:r>
      <w:proofErr w:type="spellEnd"/>
      <w:r w:rsidRPr="00DC44AA">
        <w:rPr>
          <w:sz w:val="18"/>
          <w:szCs w:val="18"/>
        </w:rPr>
        <w:t xml:space="preserve"> </w:t>
      </w:r>
      <w:proofErr w:type="spellStart"/>
      <w:r w:rsidRPr="00DC44AA">
        <w:rPr>
          <w:sz w:val="18"/>
          <w:szCs w:val="18"/>
        </w:rPr>
        <w:t>Technica</w:t>
      </w:r>
      <w:proofErr w:type="spellEnd"/>
      <w:r w:rsidRPr="00DC44AA">
        <w:rPr>
          <w:sz w:val="18"/>
          <w:szCs w:val="18"/>
        </w:rPr>
        <w:t xml:space="preserve">. Sean is a University of Wisconsin grad, a former systems integrator, a former director of IT strategy at Ziff Davis Enterprise. He wrote his first program in high school – “What the NSA can do with “big data”” - </w:t>
      </w:r>
      <w:proofErr w:type="spellStart"/>
      <w:r w:rsidRPr="00DC44AA">
        <w:rPr>
          <w:sz w:val="18"/>
          <w:szCs w:val="18"/>
        </w:rPr>
        <w:t>Ars</w:t>
      </w:r>
      <w:proofErr w:type="spellEnd"/>
      <w:r w:rsidRPr="00DC44AA">
        <w:rPr>
          <w:sz w:val="18"/>
          <w:szCs w:val="18"/>
        </w:rPr>
        <w:t xml:space="preserve"> </w:t>
      </w:r>
      <w:proofErr w:type="spellStart"/>
      <w:r w:rsidRPr="00DC44AA">
        <w:rPr>
          <w:sz w:val="18"/>
          <w:szCs w:val="18"/>
        </w:rPr>
        <w:t>Technica</w:t>
      </w:r>
      <w:proofErr w:type="spellEnd"/>
      <w:r w:rsidRPr="00DC44AA">
        <w:rPr>
          <w:sz w:val="18"/>
          <w:szCs w:val="18"/>
        </w:rPr>
        <w:t xml:space="preserve"> - Jun 11, 2013 - http://arstechnica.com/information-technology/2013/06/what-the-nsa-can-do-with-big-data/2/</w:t>
      </w:r>
    </w:p>
    <w:p w:rsidR="00585155" w:rsidRPr="00DC44AA" w:rsidRDefault="00585155" w:rsidP="00585155">
      <w:pPr>
        <w:rPr>
          <w:rStyle w:val="Emphasis"/>
        </w:rPr>
      </w:pPr>
      <w:r w:rsidRPr="00DC44AA">
        <w:rPr>
          <w:sz w:val="14"/>
        </w:rPr>
        <w:t xml:space="preserve">Ironically, about the same time these two programs were being exposed, Internet companies such as </w:t>
      </w:r>
      <w:r w:rsidRPr="00C85BE0">
        <w:rPr>
          <w:rStyle w:val="StyleUnderline"/>
          <w:highlight w:val="cyan"/>
        </w:rPr>
        <w:t xml:space="preserve">Google and Yahoo were solving the </w:t>
      </w:r>
      <w:r w:rsidRPr="00C85BE0">
        <w:rPr>
          <w:rStyle w:val="Emphasis"/>
          <w:highlight w:val="cyan"/>
        </w:rPr>
        <w:t>big data storage and analysis problem</w:t>
      </w:r>
      <w:r w:rsidRPr="00DC44AA">
        <w:rPr>
          <w:sz w:val="14"/>
        </w:rPr>
        <w:t xml:space="preserve">. In November of 2006, Google published a paper on </w:t>
      </w:r>
      <w:proofErr w:type="spellStart"/>
      <w:r w:rsidRPr="00DC44AA">
        <w:rPr>
          <w:sz w:val="14"/>
        </w:rPr>
        <w:t>BigTable</w:t>
      </w:r>
      <w:proofErr w:type="spellEnd"/>
      <w:r w:rsidRPr="00DC44AA">
        <w:rPr>
          <w:sz w:val="14"/>
        </w:rPr>
        <w:t xml:space="preserve">, a database with petabytes of capacity capable of indexing the Web and supporting Google Earth and other applications. And </w:t>
      </w:r>
      <w:r w:rsidRPr="00C85BE0">
        <w:rPr>
          <w:rStyle w:val="StyleUnderline"/>
          <w:highlight w:val="cyan"/>
        </w:rPr>
        <w:t xml:space="preserve">the </w:t>
      </w:r>
      <w:r w:rsidRPr="00DC44AA">
        <w:rPr>
          <w:sz w:val="14"/>
        </w:rPr>
        <w:t xml:space="preserve">work at Yahoo to catch up with Google's GFS file system—the basis for </w:t>
      </w:r>
      <w:proofErr w:type="spellStart"/>
      <w:r w:rsidRPr="00DC44AA">
        <w:rPr>
          <w:sz w:val="14"/>
        </w:rPr>
        <w:t>BigTable</w:t>
      </w:r>
      <w:proofErr w:type="spellEnd"/>
      <w:r w:rsidRPr="00DC44AA">
        <w:rPr>
          <w:sz w:val="14"/>
        </w:rPr>
        <w:t xml:space="preserve">—resulted in the Hadoop. </w:t>
      </w:r>
      <w:proofErr w:type="spellStart"/>
      <w:r w:rsidRPr="00DC44AA">
        <w:rPr>
          <w:sz w:val="14"/>
        </w:rPr>
        <w:t>BigTable</w:t>
      </w:r>
      <w:proofErr w:type="spellEnd"/>
      <w:r w:rsidRPr="00DC44AA">
        <w:rPr>
          <w:sz w:val="14"/>
        </w:rPr>
        <w:t xml:space="preserve"> and Hadoop-based </w:t>
      </w:r>
      <w:r w:rsidRPr="00C85BE0">
        <w:rPr>
          <w:rStyle w:val="StyleUnderline"/>
          <w:highlight w:val="cyan"/>
        </w:rPr>
        <w:t>databases</w:t>
      </w:r>
      <w:r w:rsidRPr="00993691">
        <w:rPr>
          <w:rStyle w:val="StyleUnderline"/>
        </w:rPr>
        <w:t xml:space="preserve"> </w:t>
      </w:r>
      <w:r w:rsidRPr="00C85BE0">
        <w:rPr>
          <w:rStyle w:val="StyleUnderline"/>
          <w:highlight w:val="cyan"/>
        </w:rPr>
        <w:t>offer</w:t>
      </w:r>
      <w:r w:rsidRPr="00DC44AA">
        <w:rPr>
          <w:sz w:val="14"/>
        </w:rPr>
        <w:t xml:space="preserve">ed </w:t>
      </w:r>
      <w:r w:rsidRPr="00C85BE0">
        <w:rPr>
          <w:rStyle w:val="StyleUnderline"/>
          <w:highlight w:val="cyan"/>
        </w:rPr>
        <w:t>a way to handle</w:t>
      </w:r>
      <w:r w:rsidRPr="00C85BE0">
        <w:rPr>
          <w:rStyle w:val="Emphasis"/>
          <w:highlight w:val="cyan"/>
        </w:rPr>
        <w:t xml:space="preserve"> huge amounts of data</w:t>
      </w:r>
      <w:r w:rsidRPr="00993691">
        <w:rPr>
          <w:rStyle w:val="Emphasis"/>
        </w:rPr>
        <w:t xml:space="preserve"> </w:t>
      </w:r>
      <w:r w:rsidRPr="00C85BE0">
        <w:rPr>
          <w:rStyle w:val="StyleUnderline"/>
          <w:highlight w:val="cyan"/>
        </w:rPr>
        <w:t>being captured by the NSA's operations,</w:t>
      </w:r>
      <w:r w:rsidRPr="00DC44AA">
        <w:rPr>
          <w:sz w:val="14"/>
        </w:rPr>
        <w:t xml:space="preserve"> </w:t>
      </w:r>
      <w:r w:rsidRPr="00C85BE0">
        <w:rPr>
          <w:rStyle w:val="StyleUnderline"/>
          <w:highlight w:val="cyan"/>
        </w:rPr>
        <w:t>but they lacked</w:t>
      </w:r>
      <w:r w:rsidRPr="00DC44AA">
        <w:rPr>
          <w:sz w:val="14"/>
        </w:rPr>
        <w:t xml:space="preserve"> something critical to intelligence operations: compartmentalized </w:t>
      </w:r>
      <w:r w:rsidRPr="00C85BE0">
        <w:rPr>
          <w:rStyle w:val="StyleUnderline"/>
          <w:highlight w:val="cyan"/>
        </w:rPr>
        <w:t>security</w:t>
      </w:r>
      <w:r w:rsidRPr="00DC44AA">
        <w:rPr>
          <w:sz w:val="14"/>
        </w:rPr>
        <w:t xml:space="preserve"> (or any security at all, for that matter). </w:t>
      </w:r>
      <w:r w:rsidRPr="00C85BE0">
        <w:rPr>
          <w:rStyle w:val="StyleUnderline"/>
          <w:highlight w:val="cyan"/>
        </w:rPr>
        <w:t>So</w:t>
      </w:r>
      <w:r w:rsidRPr="00DC44AA">
        <w:rPr>
          <w:sz w:val="14"/>
        </w:rPr>
        <w:t xml:space="preserve"> in 2008, </w:t>
      </w:r>
      <w:r w:rsidRPr="00C85BE0">
        <w:rPr>
          <w:rStyle w:val="StyleUnderline"/>
          <w:highlight w:val="cyan"/>
        </w:rPr>
        <w:t>NSA</w:t>
      </w:r>
      <w:r w:rsidRPr="00993691">
        <w:rPr>
          <w:rStyle w:val="StyleUnderline"/>
        </w:rPr>
        <w:t xml:space="preserve"> </w:t>
      </w:r>
      <w:r w:rsidRPr="00C85BE0">
        <w:rPr>
          <w:rStyle w:val="StyleUnderline"/>
          <w:highlight w:val="cyan"/>
        </w:rPr>
        <w:t>set out to create a better version</w:t>
      </w:r>
      <w:r w:rsidRPr="00993691">
        <w:rPr>
          <w:rStyle w:val="StyleUnderline"/>
        </w:rPr>
        <w:t xml:space="preserve"> </w:t>
      </w:r>
      <w:r w:rsidRPr="00DC44AA">
        <w:rPr>
          <w:sz w:val="14"/>
        </w:rPr>
        <w:t xml:space="preserve">of </w:t>
      </w:r>
      <w:proofErr w:type="spellStart"/>
      <w:r w:rsidRPr="00DC44AA">
        <w:rPr>
          <w:sz w:val="14"/>
        </w:rPr>
        <w:t>BigTable</w:t>
      </w:r>
      <w:proofErr w:type="spellEnd"/>
      <w:r w:rsidRPr="00DC44AA">
        <w:rPr>
          <w:sz w:val="14"/>
        </w:rPr>
        <w:t xml:space="preserve">, </w:t>
      </w:r>
      <w:r w:rsidRPr="00C85BE0">
        <w:rPr>
          <w:rStyle w:val="StyleUnderline"/>
          <w:highlight w:val="cyan"/>
        </w:rPr>
        <w:t xml:space="preserve">called </w:t>
      </w:r>
      <w:proofErr w:type="spellStart"/>
      <w:r w:rsidRPr="00C85BE0">
        <w:rPr>
          <w:rStyle w:val="Emphasis"/>
          <w:highlight w:val="cyan"/>
        </w:rPr>
        <w:t>Accumulo</w:t>
      </w:r>
      <w:proofErr w:type="spellEnd"/>
      <w:r w:rsidRPr="00DC44AA">
        <w:rPr>
          <w:sz w:val="14"/>
        </w:rPr>
        <w:t xml:space="preserve">—now an Apache Foundation project. </w:t>
      </w:r>
      <w:proofErr w:type="spellStart"/>
      <w:r w:rsidRPr="00DC44AA">
        <w:rPr>
          <w:sz w:val="14"/>
        </w:rPr>
        <w:t>Accumulo</w:t>
      </w:r>
      <w:proofErr w:type="spellEnd"/>
      <w:r w:rsidRPr="00DC44AA">
        <w:rPr>
          <w:sz w:val="14"/>
        </w:rPr>
        <w:t xml:space="preserve"> is a "NoSQL" database, based on key-value pairs. It's a design similar to Google's </w:t>
      </w:r>
      <w:proofErr w:type="spellStart"/>
      <w:r w:rsidRPr="00DC44AA">
        <w:rPr>
          <w:sz w:val="14"/>
        </w:rPr>
        <w:t>BigTable</w:t>
      </w:r>
      <w:proofErr w:type="spellEnd"/>
      <w:r w:rsidRPr="00DC44AA">
        <w:rPr>
          <w:sz w:val="14"/>
        </w:rPr>
        <w:t xml:space="preserve"> or Amazon's </w:t>
      </w:r>
      <w:proofErr w:type="spellStart"/>
      <w:r w:rsidRPr="00DC44AA">
        <w:rPr>
          <w:sz w:val="14"/>
        </w:rPr>
        <w:t>DynamoDB</w:t>
      </w:r>
      <w:proofErr w:type="spellEnd"/>
      <w:r w:rsidRPr="00DC44AA">
        <w:rPr>
          <w:sz w:val="14"/>
        </w:rPr>
        <w:t xml:space="preserve">, but </w:t>
      </w:r>
      <w:proofErr w:type="spellStart"/>
      <w:r w:rsidRPr="00C85BE0">
        <w:rPr>
          <w:rStyle w:val="Emphasis"/>
          <w:highlight w:val="cyan"/>
        </w:rPr>
        <w:t>Accumulo</w:t>
      </w:r>
      <w:proofErr w:type="spellEnd"/>
      <w:r w:rsidRPr="00C85BE0">
        <w:rPr>
          <w:rStyle w:val="Emphasis"/>
          <w:highlight w:val="cyan"/>
        </w:rPr>
        <w:t xml:space="preserve"> has special security features designed for the NSA</w:t>
      </w:r>
      <w:r w:rsidRPr="00DC44AA">
        <w:rPr>
          <w:sz w:val="14"/>
        </w:rPr>
        <w:t xml:space="preserve">, </w:t>
      </w:r>
      <w:r w:rsidRPr="00DC44AA">
        <w:rPr>
          <w:rStyle w:val="StyleUnderline"/>
        </w:rPr>
        <w:t>like multiple levels of security access.</w:t>
      </w:r>
      <w:r w:rsidRPr="00DC44AA">
        <w:rPr>
          <w:sz w:val="14"/>
        </w:rPr>
        <w:t xml:space="preserve"> The program is built on the open-source Hadoop platform and other Apache products. One of those is called Column Visibility—a capability that allows individual items within a row of data to have different classifications. That allows users and applications with different levels of authorization to access data but see more or less information based on what each column's "visibility" is. Users with lower levels of clearance wouldn't be aware that the column of data they're prohibited from viewing existed. </w:t>
      </w:r>
      <w:proofErr w:type="spellStart"/>
      <w:r w:rsidRPr="00C85BE0">
        <w:rPr>
          <w:rStyle w:val="StyleUnderline"/>
          <w:highlight w:val="cyan"/>
        </w:rPr>
        <w:t>Accumulo</w:t>
      </w:r>
      <w:proofErr w:type="spellEnd"/>
      <w:r w:rsidRPr="00C85BE0">
        <w:rPr>
          <w:rStyle w:val="StyleUnderline"/>
          <w:highlight w:val="cyan"/>
        </w:rPr>
        <w:t xml:space="preserve"> also can generate near real-time reports</w:t>
      </w:r>
      <w:r w:rsidRPr="00DC44AA">
        <w:rPr>
          <w:rStyle w:val="StyleUnderline"/>
        </w:rPr>
        <w:t xml:space="preserve"> from specific patterns in data</w:t>
      </w:r>
      <w:r w:rsidRPr="00DC44AA">
        <w:rPr>
          <w:sz w:val="14"/>
        </w:rPr>
        <w:t xml:space="preserve">. So, </w:t>
      </w:r>
      <w:r w:rsidRPr="00C85BE0">
        <w:rPr>
          <w:rStyle w:val="StyleUnderline"/>
          <w:highlight w:val="cyan"/>
        </w:rPr>
        <w:t>for instance, the system could</w:t>
      </w:r>
      <w:r w:rsidRPr="0067622C">
        <w:rPr>
          <w:rStyle w:val="StyleUnderline"/>
        </w:rPr>
        <w:t xml:space="preserve"> </w:t>
      </w:r>
      <w:r w:rsidRPr="00DC44AA">
        <w:rPr>
          <w:sz w:val="14"/>
        </w:rPr>
        <w:t xml:space="preserve">look for specific words or addressees in e-mail messages that come from a range of IP addresses; or, it could look for phone numbers that are two degrees of separation from a target's phone number. </w:t>
      </w:r>
      <w:r w:rsidRPr="0067622C">
        <w:rPr>
          <w:sz w:val="14"/>
        </w:rPr>
        <w:t xml:space="preserve">Then it can </w:t>
      </w:r>
      <w:r w:rsidRPr="0067622C">
        <w:rPr>
          <w:rStyle w:val="StyleUnderline"/>
        </w:rPr>
        <w:t>spit</w:t>
      </w:r>
      <w:r w:rsidRPr="0067622C">
        <w:rPr>
          <w:sz w:val="14"/>
        </w:rPr>
        <w:t xml:space="preserve"> those</w:t>
      </w:r>
      <w:r w:rsidRPr="00DC44AA">
        <w:rPr>
          <w:sz w:val="14"/>
        </w:rPr>
        <w:t xml:space="preserve"> </w:t>
      </w:r>
      <w:r w:rsidRPr="00C85BE0">
        <w:rPr>
          <w:rStyle w:val="StyleUnderline"/>
          <w:highlight w:val="cyan"/>
        </w:rPr>
        <w:t>chose</w:t>
      </w:r>
      <w:r w:rsidRPr="0067622C">
        <w:t xml:space="preserve">n </w:t>
      </w:r>
      <w:r w:rsidRPr="00C85BE0">
        <w:rPr>
          <w:rStyle w:val="StyleUnderline"/>
          <w:highlight w:val="cyan"/>
        </w:rPr>
        <w:t>e-mails or phone numbers into a</w:t>
      </w:r>
      <w:r w:rsidRPr="0067622C">
        <w:rPr>
          <w:rStyle w:val="StyleUnderline"/>
        </w:rPr>
        <w:t>nother</w:t>
      </w:r>
      <w:r w:rsidRPr="00C85BE0">
        <w:rPr>
          <w:rStyle w:val="StyleUnderline"/>
          <w:highlight w:val="cyan"/>
        </w:rPr>
        <w:t xml:space="preserve"> database, where NSA workers could peruse it at their leisure.</w:t>
      </w:r>
      <w:r w:rsidRPr="00DC44AA">
        <w:rPr>
          <w:sz w:val="14"/>
        </w:rPr>
        <w:t xml:space="preserve"> </w:t>
      </w:r>
      <w:r w:rsidRPr="00DC44AA">
        <w:rPr>
          <w:rStyle w:val="StyleUnderline"/>
        </w:rPr>
        <w:t>In other words,</w:t>
      </w:r>
      <w:r w:rsidRPr="00DC44AA">
        <w:rPr>
          <w:sz w:val="14"/>
        </w:rPr>
        <w:t xml:space="preserve"> </w:t>
      </w:r>
      <w:proofErr w:type="spellStart"/>
      <w:r w:rsidRPr="00C85BE0">
        <w:rPr>
          <w:rStyle w:val="StyleUnderline"/>
          <w:highlight w:val="cyan"/>
        </w:rPr>
        <w:t>Accumulo</w:t>
      </w:r>
      <w:proofErr w:type="spellEnd"/>
      <w:r w:rsidRPr="00C85BE0">
        <w:rPr>
          <w:rStyle w:val="StyleUnderline"/>
          <w:highlight w:val="cyan"/>
        </w:rPr>
        <w:t xml:space="preserve"> allows the NSA to do what Google does</w:t>
      </w:r>
      <w:r w:rsidRPr="00DC44AA">
        <w:rPr>
          <w:sz w:val="14"/>
        </w:rPr>
        <w:t xml:space="preserve"> with your e-mails and Web searches—</w:t>
      </w:r>
      <w:r w:rsidRPr="00C85BE0">
        <w:rPr>
          <w:rStyle w:val="StyleUnderline"/>
          <w:highlight w:val="cyan"/>
        </w:rPr>
        <w:t xml:space="preserve">only with everything </w:t>
      </w:r>
      <w:r w:rsidRPr="00DC44AA">
        <w:rPr>
          <w:rStyle w:val="StyleUnderline"/>
        </w:rPr>
        <w:t>that flows across the Internet</w:t>
      </w:r>
      <w:r w:rsidRPr="00DC44AA">
        <w:rPr>
          <w:sz w:val="14"/>
        </w:rPr>
        <w:t xml:space="preserve">, or with every phone call you make. </w:t>
      </w:r>
      <w:r w:rsidRPr="00C85BE0">
        <w:rPr>
          <w:rStyle w:val="StyleUnderline"/>
          <w:highlight w:val="cyan"/>
        </w:rPr>
        <w:t>It works because of a type of server process called "iterators."</w:t>
      </w:r>
      <w:r w:rsidRPr="00DC44AA">
        <w:rPr>
          <w:sz w:val="14"/>
        </w:rPr>
        <w:t xml:space="preserve"> These pieces of code constantly process the information sent to them and send back reports on emerging patterns in the data. Querying a multi-petabyte database and waiting for a response would be deadly slow, especially because there is always new data being added. </w:t>
      </w:r>
      <w:r w:rsidRPr="00C85BE0">
        <w:rPr>
          <w:rStyle w:val="Emphasis"/>
          <w:highlight w:val="cyan"/>
        </w:rPr>
        <w:t>The iterators are like NSA's tireless data elves.</w:t>
      </w:r>
    </w:p>
    <w:p w:rsidR="00585155" w:rsidRDefault="00585155" w:rsidP="00585155"/>
    <w:p w:rsidR="00585155" w:rsidRDefault="00585155" w:rsidP="00585155">
      <w:pPr>
        <w:pStyle w:val="Heading4"/>
      </w:pPr>
      <w:r>
        <w:t xml:space="preserve">(  ) No NSA data overload - </w:t>
      </w:r>
      <w:proofErr w:type="spellStart"/>
      <w:r>
        <w:t>Accumulo</w:t>
      </w:r>
      <w:proofErr w:type="spellEnd"/>
      <w:r>
        <w:t xml:space="preserve"> checks.</w:t>
      </w:r>
    </w:p>
    <w:p w:rsidR="00585155" w:rsidRPr="00DC44AA" w:rsidRDefault="00585155" w:rsidP="00585155">
      <w:pPr>
        <w:rPr>
          <w:rStyle w:val="Style13ptBold"/>
        </w:rPr>
      </w:pPr>
      <w:r w:rsidRPr="00DC44AA">
        <w:rPr>
          <w:rStyle w:val="Style13ptBold"/>
        </w:rPr>
        <w:t>Kelly ‘12</w:t>
      </w:r>
    </w:p>
    <w:p w:rsidR="00585155" w:rsidRPr="00DC44AA" w:rsidRDefault="00585155" w:rsidP="00585155">
      <w:pPr>
        <w:rPr>
          <w:sz w:val="18"/>
          <w:szCs w:val="18"/>
        </w:rPr>
      </w:pPr>
      <w:r w:rsidRPr="00DC44AA">
        <w:rPr>
          <w:sz w:val="18"/>
          <w:szCs w:val="18"/>
        </w:rPr>
        <w:t xml:space="preserve">Jeff Kelly is a Principal Research Contributor at The </w:t>
      </w:r>
      <w:proofErr w:type="spellStart"/>
      <w:r w:rsidRPr="00DC44AA">
        <w:rPr>
          <w:sz w:val="18"/>
          <w:szCs w:val="18"/>
        </w:rPr>
        <w:t>Wikibon</w:t>
      </w:r>
      <w:proofErr w:type="spellEnd"/>
      <w:r w:rsidRPr="00DC44AA">
        <w:rPr>
          <w:sz w:val="18"/>
          <w:szCs w:val="18"/>
        </w:rPr>
        <w:t xml:space="preserve"> Project and a Contributing Editor at </w:t>
      </w:r>
      <w:proofErr w:type="spellStart"/>
      <w:r w:rsidRPr="00DC44AA">
        <w:rPr>
          <w:sz w:val="18"/>
          <w:szCs w:val="18"/>
        </w:rPr>
        <w:t>SiliconANGLE</w:t>
      </w:r>
      <w:proofErr w:type="spellEnd"/>
      <w:r w:rsidRPr="00DC44AA">
        <w:rPr>
          <w:sz w:val="18"/>
          <w:szCs w:val="18"/>
        </w:rPr>
        <w:t xml:space="preserve">. He focuses on trends in Big Data and business analytics. His research has been quoted and referenced by the Financial Times, Forbes, CIO.com, Network World, </w:t>
      </w:r>
      <w:proofErr w:type="spellStart"/>
      <w:r w:rsidRPr="00DC44AA">
        <w:rPr>
          <w:sz w:val="18"/>
          <w:szCs w:val="18"/>
        </w:rPr>
        <w:t>GigaOM</w:t>
      </w:r>
      <w:proofErr w:type="spellEnd"/>
      <w:r w:rsidRPr="00DC44AA">
        <w:rPr>
          <w:sz w:val="18"/>
          <w:szCs w:val="18"/>
        </w:rPr>
        <w:t xml:space="preserve">, </w:t>
      </w:r>
      <w:proofErr w:type="spellStart"/>
      <w:r w:rsidRPr="00DC44AA">
        <w:rPr>
          <w:sz w:val="18"/>
          <w:szCs w:val="18"/>
        </w:rPr>
        <w:t>TechTarget</w:t>
      </w:r>
      <w:proofErr w:type="spellEnd"/>
      <w:r w:rsidRPr="00DC44AA">
        <w:rPr>
          <w:sz w:val="18"/>
          <w:szCs w:val="18"/>
        </w:rPr>
        <w:t xml:space="preserve"> and more – “</w:t>
      </w:r>
      <w:proofErr w:type="spellStart"/>
      <w:r w:rsidRPr="00DC44AA">
        <w:rPr>
          <w:sz w:val="18"/>
          <w:szCs w:val="18"/>
        </w:rPr>
        <w:t>Accumulo</w:t>
      </w:r>
      <w:proofErr w:type="spellEnd"/>
      <w:r w:rsidRPr="00DC44AA">
        <w:rPr>
          <w:sz w:val="18"/>
          <w:szCs w:val="18"/>
        </w:rPr>
        <w:t xml:space="preserve">: Why The World Needs Another NoSQL Database” – </w:t>
      </w:r>
      <w:proofErr w:type="spellStart"/>
      <w:r w:rsidRPr="00DC44AA">
        <w:rPr>
          <w:sz w:val="18"/>
          <w:szCs w:val="18"/>
        </w:rPr>
        <w:t>Wikibon</w:t>
      </w:r>
      <w:proofErr w:type="spellEnd"/>
      <w:r w:rsidRPr="00DC44AA">
        <w:rPr>
          <w:sz w:val="18"/>
          <w:szCs w:val="18"/>
        </w:rPr>
        <w:t xml:space="preserve"> Blog – August 20</w:t>
      </w:r>
      <w:r w:rsidRPr="00DC44AA">
        <w:rPr>
          <w:sz w:val="18"/>
          <w:szCs w:val="18"/>
          <w:vertAlign w:val="superscript"/>
        </w:rPr>
        <w:t>th</w:t>
      </w:r>
      <w:r w:rsidRPr="00DC44AA">
        <w:rPr>
          <w:sz w:val="18"/>
          <w:szCs w:val="18"/>
        </w:rPr>
        <w:t xml:space="preserve"> - http://wikibon.org/blog/breaking-analysis-accumulo-why-the-world-needs-another-nosql-database/</w:t>
      </w:r>
    </w:p>
    <w:p w:rsidR="00585155" w:rsidRDefault="00585155" w:rsidP="00585155"/>
    <w:p w:rsidR="00585155" w:rsidRPr="0067622C" w:rsidRDefault="00585155" w:rsidP="00585155">
      <w:pPr>
        <w:rPr>
          <w:sz w:val="16"/>
        </w:rPr>
      </w:pPr>
      <w:r w:rsidRPr="00C85BE0">
        <w:rPr>
          <w:rStyle w:val="StyleUnderline"/>
          <w:highlight w:val="cyan"/>
        </w:rPr>
        <w:t>If you’ve been unable to keep up with all</w:t>
      </w:r>
      <w:r w:rsidRPr="0067622C">
        <w:rPr>
          <w:sz w:val="16"/>
        </w:rPr>
        <w:t xml:space="preserve"> the </w:t>
      </w:r>
      <w:r w:rsidRPr="00C85BE0">
        <w:rPr>
          <w:rStyle w:val="StyleUnderline"/>
          <w:highlight w:val="cyan"/>
        </w:rPr>
        <w:t>competing</w:t>
      </w:r>
      <w:r w:rsidRPr="0067622C">
        <w:rPr>
          <w:sz w:val="16"/>
        </w:rPr>
        <w:t xml:space="preserve"> NoSQL </w:t>
      </w:r>
      <w:r w:rsidRPr="00C85BE0">
        <w:rPr>
          <w:rStyle w:val="StyleUnderline"/>
          <w:highlight w:val="cyan"/>
        </w:rPr>
        <w:t>databases</w:t>
      </w:r>
      <w:r w:rsidRPr="0067622C">
        <w:rPr>
          <w:rStyle w:val="StyleUnderline"/>
        </w:rPr>
        <w:t xml:space="preserve"> </w:t>
      </w:r>
      <w:r w:rsidRPr="0067622C">
        <w:rPr>
          <w:sz w:val="16"/>
        </w:rPr>
        <w:t xml:space="preserve">that have hit the market over the last several years, you’re not alone. To name just a few, there’s </w:t>
      </w:r>
      <w:proofErr w:type="spellStart"/>
      <w:r w:rsidRPr="0067622C">
        <w:rPr>
          <w:sz w:val="16"/>
        </w:rPr>
        <w:t>HBase</w:t>
      </w:r>
      <w:proofErr w:type="spellEnd"/>
      <w:r w:rsidRPr="0067622C">
        <w:rPr>
          <w:sz w:val="16"/>
        </w:rPr>
        <w:t xml:space="preserve">, Cassandra, </w:t>
      </w:r>
      <w:proofErr w:type="spellStart"/>
      <w:r w:rsidRPr="0067622C">
        <w:rPr>
          <w:sz w:val="16"/>
        </w:rPr>
        <w:t>MongoDB</w:t>
      </w:r>
      <w:proofErr w:type="spellEnd"/>
      <w:r w:rsidRPr="0067622C">
        <w:rPr>
          <w:sz w:val="16"/>
        </w:rPr>
        <w:t xml:space="preserve">, </w:t>
      </w:r>
      <w:proofErr w:type="spellStart"/>
      <w:r w:rsidRPr="0067622C">
        <w:rPr>
          <w:sz w:val="16"/>
        </w:rPr>
        <w:t>Riak</w:t>
      </w:r>
      <w:proofErr w:type="spellEnd"/>
      <w:r w:rsidRPr="0067622C">
        <w:rPr>
          <w:sz w:val="16"/>
        </w:rPr>
        <w:t xml:space="preserve">, </w:t>
      </w:r>
      <w:proofErr w:type="spellStart"/>
      <w:r w:rsidRPr="0067622C">
        <w:rPr>
          <w:sz w:val="16"/>
        </w:rPr>
        <w:t>CouchDB</w:t>
      </w:r>
      <w:proofErr w:type="spellEnd"/>
      <w:r w:rsidRPr="0067622C">
        <w:rPr>
          <w:sz w:val="16"/>
        </w:rPr>
        <w:t xml:space="preserve">, </w:t>
      </w:r>
      <w:proofErr w:type="spellStart"/>
      <w:r w:rsidRPr="0067622C">
        <w:rPr>
          <w:sz w:val="16"/>
        </w:rPr>
        <w:t>Redis</w:t>
      </w:r>
      <w:proofErr w:type="spellEnd"/>
      <w:r w:rsidRPr="0067622C">
        <w:rPr>
          <w:sz w:val="16"/>
        </w:rPr>
        <w:t xml:space="preserve">, and Neo4J. To that list you can </w:t>
      </w:r>
      <w:r w:rsidRPr="00C85BE0">
        <w:rPr>
          <w:rStyle w:val="StyleUnderline"/>
          <w:highlight w:val="cyan"/>
        </w:rPr>
        <w:t xml:space="preserve">add </w:t>
      </w:r>
      <w:proofErr w:type="spellStart"/>
      <w:r w:rsidRPr="00C85BE0">
        <w:rPr>
          <w:rStyle w:val="StyleUnderline"/>
          <w:highlight w:val="cyan"/>
        </w:rPr>
        <w:t>Accumulo</w:t>
      </w:r>
      <w:proofErr w:type="spellEnd"/>
      <w:r w:rsidRPr="0067622C">
        <w:rPr>
          <w:sz w:val="16"/>
        </w:rPr>
        <w:t xml:space="preserve">, </w:t>
      </w:r>
      <w:r w:rsidRPr="00C85BE0">
        <w:rPr>
          <w:rStyle w:val="StyleUnderline"/>
          <w:highlight w:val="cyan"/>
        </w:rPr>
        <w:t>a</w:t>
      </w:r>
      <w:r w:rsidRPr="0067622C">
        <w:rPr>
          <w:sz w:val="16"/>
        </w:rPr>
        <w:t xml:space="preserve">n open source </w:t>
      </w:r>
      <w:r w:rsidRPr="00C85BE0">
        <w:rPr>
          <w:rStyle w:val="StyleUnderline"/>
          <w:highlight w:val="cyan"/>
        </w:rPr>
        <w:t>database originally developed at</w:t>
      </w:r>
      <w:r w:rsidRPr="0067622C">
        <w:rPr>
          <w:sz w:val="16"/>
        </w:rPr>
        <w:t xml:space="preserve"> the </w:t>
      </w:r>
      <w:r w:rsidRPr="00C85BE0">
        <w:rPr>
          <w:rStyle w:val="Emphasis"/>
          <w:highlight w:val="cyan"/>
        </w:rPr>
        <w:t>N</w:t>
      </w:r>
      <w:r w:rsidRPr="0067622C">
        <w:rPr>
          <w:sz w:val="16"/>
        </w:rPr>
        <w:t xml:space="preserve">ational </w:t>
      </w:r>
      <w:r w:rsidRPr="00C85BE0">
        <w:rPr>
          <w:rStyle w:val="Emphasis"/>
          <w:highlight w:val="cyan"/>
        </w:rPr>
        <w:t>S</w:t>
      </w:r>
      <w:r w:rsidRPr="0067622C">
        <w:rPr>
          <w:sz w:val="16"/>
        </w:rPr>
        <w:t xml:space="preserve">ecurity </w:t>
      </w:r>
      <w:r w:rsidRPr="00C85BE0">
        <w:rPr>
          <w:rStyle w:val="Emphasis"/>
          <w:highlight w:val="cyan"/>
        </w:rPr>
        <w:t>A</w:t>
      </w:r>
      <w:r w:rsidRPr="0067622C">
        <w:rPr>
          <w:sz w:val="16"/>
        </w:rPr>
        <w:t xml:space="preserve">gency. You may be wondering why </w:t>
      </w:r>
      <w:r w:rsidRPr="00C85BE0">
        <w:rPr>
          <w:rStyle w:val="StyleUnderline"/>
          <w:highlight w:val="cyan"/>
        </w:rPr>
        <w:t>the world needs</w:t>
      </w:r>
      <w:r w:rsidRPr="0067622C">
        <w:rPr>
          <w:sz w:val="16"/>
        </w:rPr>
        <w:t xml:space="preserve"> yet </w:t>
      </w:r>
      <w:r w:rsidRPr="00C85BE0">
        <w:rPr>
          <w:rStyle w:val="StyleUnderline"/>
          <w:highlight w:val="cyan"/>
        </w:rPr>
        <w:t>a</w:t>
      </w:r>
      <w:r w:rsidRPr="0067622C">
        <w:rPr>
          <w:sz w:val="16"/>
        </w:rPr>
        <w:t xml:space="preserve">nother </w:t>
      </w:r>
      <w:r w:rsidRPr="00C85BE0">
        <w:rPr>
          <w:rStyle w:val="StyleUnderline"/>
          <w:highlight w:val="cyan"/>
        </w:rPr>
        <w:t>database to handle</w:t>
      </w:r>
      <w:r w:rsidRPr="0067622C">
        <w:rPr>
          <w:sz w:val="16"/>
        </w:rPr>
        <w:t xml:space="preserve"> large volumes of multi-structured data. The answer is, of course, that no one of these NoSQL databases has yet checked all the feature/functionality boxes that most enterprises require before deploying a new technology. In the Big Data world, that means the ability to handle the three V’s (</w:t>
      </w:r>
      <w:r w:rsidRPr="00C85BE0">
        <w:rPr>
          <w:rStyle w:val="Emphasis"/>
          <w:highlight w:val="cyan"/>
        </w:rPr>
        <w:t>volume, variety and velocity</w:t>
      </w:r>
      <w:r w:rsidRPr="0067622C">
        <w:rPr>
          <w:sz w:val="16"/>
        </w:rPr>
        <w:t xml:space="preserve">) of data, the ability to process multiple types of workloads (analytical vs. transactional), and the ability to maintain ACID (atomicity, consistency, isolation and durability) compliance at scale. With each new NoSQL entrant, hope springs eternal that this one will prove the NoSQL messiah. So what makes </w:t>
      </w:r>
      <w:proofErr w:type="spellStart"/>
      <w:r w:rsidRPr="0067622C">
        <w:rPr>
          <w:sz w:val="16"/>
        </w:rPr>
        <w:t>Accumulo</w:t>
      </w:r>
      <w:proofErr w:type="spellEnd"/>
      <w:r w:rsidRPr="0067622C">
        <w:rPr>
          <w:sz w:val="16"/>
        </w:rPr>
        <w:t xml:space="preserve"> different than all the rest? According to proponents, </w:t>
      </w:r>
      <w:proofErr w:type="spellStart"/>
      <w:r w:rsidRPr="00C85BE0">
        <w:rPr>
          <w:rStyle w:val="Emphasis"/>
          <w:highlight w:val="cyan"/>
        </w:rPr>
        <w:t>Accumulo</w:t>
      </w:r>
      <w:proofErr w:type="spellEnd"/>
      <w:r w:rsidRPr="00C85BE0">
        <w:rPr>
          <w:rStyle w:val="Emphasis"/>
          <w:highlight w:val="cyan"/>
        </w:rPr>
        <w:t xml:space="preserve"> is capable of maintaining consistency even as it scales to thousands of nodes and petabytes of data</w:t>
      </w:r>
      <w:r w:rsidRPr="0067622C">
        <w:rPr>
          <w:sz w:val="16"/>
        </w:rPr>
        <w:t xml:space="preserve">; </w:t>
      </w:r>
      <w:r w:rsidRPr="00C85BE0">
        <w:rPr>
          <w:rStyle w:val="StyleUnderline"/>
          <w:highlight w:val="cyan"/>
        </w:rPr>
        <w:t>it can both read and write data in near real-time; and,</w:t>
      </w:r>
      <w:r w:rsidRPr="0067622C">
        <w:rPr>
          <w:sz w:val="16"/>
        </w:rPr>
        <w:t xml:space="preserve"> most importantly, </w:t>
      </w:r>
      <w:r w:rsidRPr="00C85BE0">
        <w:rPr>
          <w:rStyle w:val="StyleUnderline"/>
          <w:highlight w:val="cyan"/>
        </w:rPr>
        <w:t>it was built</w:t>
      </w:r>
      <w:r w:rsidRPr="0067622C">
        <w:rPr>
          <w:rStyle w:val="StyleUnderline"/>
        </w:rPr>
        <w:t xml:space="preserve"> </w:t>
      </w:r>
      <w:r w:rsidRPr="0067622C">
        <w:rPr>
          <w:sz w:val="16"/>
        </w:rPr>
        <w:t xml:space="preserve">from the ground up </w:t>
      </w:r>
      <w:r w:rsidRPr="00C85BE0">
        <w:rPr>
          <w:rStyle w:val="StyleUnderline"/>
          <w:highlight w:val="cyan"/>
        </w:rPr>
        <w:t>with</w:t>
      </w:r>
      <w:r w:rsidRPr="0067622C">
        <w:rPr>
          <w:sz w:val="16"/>
        </w:rPr>
        <w:t xml:space="preserve"> cell-level </w:t>
      </w:r>
      <w:r w:rsidRPr="00C85BE0">
        <w:rPr>
          <w:rStyle w:val="StyleUnderline"/>
          <w:highlight w:val="cyan"/>
        </w:rPr>
        <w:t>security functionality.</w:t>
      </w:r>
    </w:p>
    <w:p w:rsidR="00585155" w:rsidRDefault="00585155" w:rsidP="00585155"/>
    <w:p w:rsidR="00585155" w:rsidRDefault="00585155" w:rsidP="00585155">
      <w:pPr>
        <w:pStyle w:val="Heading3"/>
      </w:pPr>
      <w:r>
        <w:t xml:space="preserve">Ext. </w:t>
      </w:r>
      <w:proofErr w:type="spellStart"/>
      <w:r>
        <w:t>Accumulo</w:t>
      </w:r>
      <w:proofErr w:type="spellEnd"/>
      <w:r>
        <w:t xml:space="preserve"> solves privacy</w:t>
      </w:r>
    </w:p>
    <w:p w:rsidR="00585155" w:rsidRDefault="00585155" w:rsidP="00585155"/>
    <w:p w:rsidR="00585155" w:rsidRDefault="00585155" w:rsidP="00585155">
      <w:pPr>
        <w:pStyle w:val="Heading4"/>
      </w:pPr>
      <w:proofErr w:type="spellStart"/>
      <w:r>
        <w:t>Accumulo</w:t>
      </w:r>
      <w:proofErr w:type="spellEnd"/>
      <w:r>
        <w:t xml:space="preserve"> tech solves overload – and does so without mass privacy violations.</w:t>
      </w:r>
    </w:p>
    <w:p w:rsidR="00585155" w:rsidRPr="000D206D" w:rsidRDefault="00585155" w:rsidP="00585155">
      <w:pPr>
        <w:rPr>
          <w:rStyle w:val="Style13ptBold"/>
        </w:rPr>
      </w:pPr>
      <w:r w:rsidRPr="000D206D">
        <w:rPr>
          <w:rStyle w:val="Style13ptBold"/>
        </w:rPr>
        <w:t>Jackson ‘13</w:t>
      </w:r>
    </w:p>
    <w:p w:rsidR="00585155" w:rsidRPr="000D206D" w:rsidRDefault="00585155" w:rsidP="00585155">
      <w:pPr>
        <w:rPr>
          <w:sz w:val="18"/>
          <w:szCs w:val="18"/>
        </w:rPr>
      </w:pPr>
      <w:r w:rsidRPr="000D206D">
        <w:rPr>
          <w:sz w:val="18"/>
          <w:szCs w:val="18"/>
        </w:rPr>
        <w:t xml:space="preserve">Joab Jackson covers enterprise software and general technology breaking news for the IDG News Service, and is based in New York. “NSA's </w:t>
      </w:r>
      <w:proofErr w:type="spellStart"/>
      <w:r w:rsidRPr="000D206D">
        <w:rPr>
          <w:sz w:val="18"/>
          <w:szCs w:val="18"/>
        </w:rPr>
        <w:t>Accumulo</w:t>
      </w:r>
      <w:proofErr w:type="spellEnd"/>
      <w:r w:rsidRPr="000D206D">
        <w:rPr>
          <w:sz w:val="18"/>
          <w:szCs w:val="18"/>
        </w:rPr>
        <w:t xml:space="preserve"> data store has strict limits on who can see the data” - PC World - Oct 31, 2013 - http://www.pcworld.com/article/2060060/nsas-accumulo-nosql-store-offers-rolebased-data-access.html</w:t>
      </w:r>
    </w:p>
    <w:p w:rsidR="00585155" w:rsidRPr="00993691" w:rsidRDefault="00585155" w:rsidP="00585155">
      <w:pPr>
        <w:rPr>
          <w:sz w:val="14"/>
        </w:rPr>
      </w:pPr>
      <w:r w:rsidRPr="00C85BE0">
        <w:rPr>
          <w:rStyle w:val="StyleUnderline"/>
          <w:highlight w:val="cyan"/>
        </w:rPr>
        <w:t>With its</w:t>
      </w:r>
      <w:r w:rsidRPr="00993691">
        <w:rPr>
          <w:sz w:val="14"/>
        </w:rPr>
        <w:t xml:space="preserve"> much-discussed </w:t>
      </w:r>
      <w:r w:rsidRPr="00C85BE0">
        <w:rPr>
          <w:rStyle w:val="StyleUnderline"/>
          <w:highlight w:val="cyan"/>
        </w:rPr>
        <w:t>enthusiasm for collecting large amounts of data</w:t>
      </w:r>
      <w:r w:rsidRPr="00993691">
        <w:rPr>
          <w:sz w:val="14"/>
        </w:rPr>
        <w:t xml:space="preserve">, the </w:t>
      </w:r>
      <w:r w:rsidRPr="00C85BE0">
        <w:rPr>
          <w:rStyle w:val="StyleUnderline"/>
          <w:highlight w:val="cyan"/>
        </w:rPr>
        <w:t>NSA</w:t>
      </w:r>
      <w:r w:rsidRPr="000D206D">
        <w:rPr>
          <w:rStyle w:val="StyleUnderline"/>
        </w:rPr>
        <w:t xml:space="preserve"> </w:t>
      </w:r>
      <w:r w:rsidRPr="00993691">
        <w:rPr>
          <w:sz w:val="14"/>
        </w:rPr>
        <w:t xml:space="preserve">naturally </w:t>
      </w:r>
      <w:r w:rsidRPr="00C85BE0">
        <w:rPr>
          <w:rStyle w:val="StyleUnderline"/>
          <w:highlight w:val="cyan"/>
        </w:rPr>
        <w:t>found much interest in</w:t>
      </w:r>
      <w:r w:rsidRPr="00993691">
        <w:rPr>
          <w:sz w:val="14"/>
        </w:rPr>
        <w:t xml:space="preserve"> the idea of </w:t>
      </w:r>
      <w:r w:rsidRPr="00C85BE0">
        <w:rPr>
          <w:rStyle w:val="StyleUnderline"/>
          <w:highlight w:val="cyan"/>
        </w:rPr>
        <w:t>highly scalable</w:t>
      </w:r>
      <w:r w:rsidRPr="00993691">
        <w:rPr>
          <w:sz w:val="14"/>
        </w:rPr>
        <w:t xml:space="preserve"> NoSQL </w:t>
      </w:r>
      <w:r w:rsidRPr="00C85BE0">
        <w:rPr>
          <w:rStyle w:val="StyleUnderline"/>
          <w:highlight w:val="cyan"/>
        </w:rPr>
        <w:t>databases.</w:t>
      </w:r>
      <w:r w:rsidRPr="00993691">
        <w:rPr>
          <w:sz w:val="14"/>
        </w:rPr>
        <w:t xml:space="preserve"> But </w:t>
      </w:r>
      <w:r w:rsidRPr="00C85BE0">
        <w:rPr>
          <w:rStyle w:val="StyleUnderline"/>
          <w:highlight w:val="cyan"/>
        </w:rPr>
        <w:t>the</w:t>
      </w:r>
      <w:r w:rsidRPr="00993691">
        <w:rPr>
          <w:sz w:val="14"/>
        </w:rPr>
        <w:t xml:space="preserve"> U.S. intelligence </w:t>
      </w:r>
      <w:r w:rsidRPr="00C85BE0">
        <w:rPr>
          <w:rStyle w:val="StyleUnderline"/>
          <w:highlight w:val="cyan"/>
        </w:rPr>
        <w:t>agency</w:t>
      </w:r>
      <w:r w:rsidRPr="00993691">
        <w:rPr>
          <w:sz w:val="14"/>
        </w:rPr>
        <w:t xml:space="preserve"> needed some security of its own, so it </w:t>
      </w:r>
      <w:r w:rsidRPr="00C85BE0">
        <w:rPr>
          <w:rStyle w:val="StyleUnderline"/>
          <w:highlight w:val="cyan"/>
        </w:rPr>
        <w:t>develope</w:t>
      </w:r>
      <w:r w:rsidRPr="00993691">
        <w:rPr>
          <w:sz w:val="14"/>
        </w:rPr>
        <w:t xml:space="preserve">d a NoSQL data store called </w:t>
      </w:r>
      <w:proofErr w:type="spellStart"/>
      <w:r w:rsidRPr="00C85BE0">
        <w:rPr>
          <w:rStyle w:val="Emphasis"/>
          <w:highlight w:val="cyan"/>
        </w:rPr>
        <w:t>Accumulo</w:t>
      </w:r>
      <w:proofErr w:type="spellEnd"/>
      <w:r w:rsidRPr="00C85BE0">
        <w:rPr>
          <w:rStyle w:val="StyleUnderline"/>
          <w:highlight w:val="cyan"/>
        </w:rPr>
        <w:t>, with built-in</w:t>
      </w:r>
      <w:r w:rsidRPr="00993691">
        <w:rPr>
          <w:sz w:val="14"/>
        </w:rPr>
        <w:t xml:space="preserve"> policy enforcement </w:t>
      </w:r>
      <w:r w:rsidRPr="00C85BE0">
        <w:rPr>
          <w:rStyle w:val="StyleUnderline"/>
          <w:highlight w:val="cyan"/>
        </w:rPr>
        <w:t>mechanisms that strictly limit who can see its data.</w:t>
      </w:r>
      <w:r>
        <w:rPr>
          <w:rStyle w:val="StyleUnderline"/>
        </w:rPr>
        <w:t xml:space="preserve"> </w:t>
      </w:r>
      <w:r w:rsidRPr="00993691">
        <w:rPr>
          <w:sz w:val="14"/>
        </w:rPr>
        <w:t xml:space="preserve">At the O’Reilly Strata-Hadoop World conference this week in New York, one of the former National Security Agency developers behind the software, Adam Fuchs, explained how </w:t>
      </w:r>
      <w:proofErr w:type="spellStart"/>
      <w:r w:rsidRPr="00993691">
        <w:rPr>
          <w:sz w:val="14"/>
        </w:rPr>
        <w:t>Accumulo</w:t>
      </w:r>
      <w:proofErr w:type="spellEnd"/>
      <w:r w:rsidRPr="00993691">
        <w:rPr>
          <w:sz w:val="14"/>
        </w:rPr>
        <w:t xml:space="preserve"> works and how it could be used in fields other than intelligence gathering. The agency contributed the software’s source code to the Apache Software Foundation in 2011. “Every single application that we built at the NSA has some concept of multi-level security,” said Fuchs, who is now the chief technology officer of </w:t>
      </w:r>
      <w:proofErr w:type="spellStart"/>
      <w:r w:rsidRPr="00993691">
        <w:rPr>
          <w:sz w:val="14"/>
        </w:rPr>
        <w:t>Sqrrl</w:t>
      </w:r>
      <w:proofErr w:type="spellEnd"/>
      <w:r w:rsidRPr="00993691">
        <w:rPr>
          <w:sz w:val="14"/>
        </w:rPr>
        <w:t xml:space="preserve">, which offers a commercial edition of the software. The NSA started building </w:t>
      </w:r>
      <w:proofErr w:type="spellStart"/>
      <w:r w:rsidRPr="00993691">
        <w:rPr>
          <w:sz w:val="14"/>
        </w:rPr>
        <w:t>Accumulo</w:t>
      </w:r>
      <w:proofErr w:type="spellEnd"/>
      <w:r w:rsidRPr="00993691">
        <w:rPr>
          <w:sz w:val="14"/>
        </w:rPr>
        <w:t xml:space="preserve"> in 2008. Much like Facebook did with its Cassandra database around the same time, the NSA used the Google Big Table architecture as a starting point. In the parlance of NoSQL databases, </w:t>
      </w:r>
      <w:proofErr w:type="spellStart"/>
      <w:r w:rsidRPr="00993691">
        <w:rPr>
          <w:sz w:val="14"/>
        </w:rPr>
        <w:t>Accumulo</w:t>
      </w:r>
      <w:proofErr w:type="spellEnd"/>
      <w:r w:rsidRPr="00993691">
        <w:rPr>
          <w:sz w:val="14"/>
        </w:rPr>
        <w:t xml:space="preserve"> is a simple key/value data store, built on a shared-nothing architecture that allows for easy expansion to thousands of nodes able to hold petabytes worth of data. It features a flexible schema that allows new columns to be quickly added, and comes with some advanced data analysis features as well. </w:t>
      </w:r>
      <w:proofErr w:type="spellStart"/>
      <w:r w:rsidRPr="00993691">
        <w:rPr>
          <w:sz w:val="14"/>
        </w:rPr>
        <w:t>Accumulo's</w:t>
      </w:r>
      <w:proofErr w:type="spellEnd"/>
      <w:r w:rsidRPr="00993691">
        <w:rPr>
          <w:sz w:val="14"/>
        </w:rPr>
        <w:t xml:space="preserve"> killer feature </w:t>
      </w:r>
      <w:proofErr w:type="spellStart"/>
      <w:r w:rsidRPr="00C85BE0">
        <w:rPr>
          <w:rStyle w:val="StyleUnderline"/>
          <w:highlight w:val="cyan"/>
        </w:rPr>
        <w:t>Accumulo’s</w:t>
      </w:r>
      <w:proofErr w:type="spellEnd"/>
      <w:r w:rsidRPr="00C85BE0">
        <w:rPr>
          <w:rStyle w:val="StyleUnderline"/>
          <w:highlight w:val="cyan"/>
        </w:rPr>
        <w:t xml:space="preserve"> killer feature</w:t>
      </w:r>
      <w:r w:rsidRPr="00993691">
        <w:rPr>
          <w:sz w:val="14"/>
        </w:rPr>
        <w:t xml:space="preserve">, however, </w:t>
      </w:r>
      <w:r w:rsidRPr="00C85BE0">
        <w:rPr>
          <w:rStyle w:val="StyleUnderline"/>
          <w:highlight w:val="cyan"/>
        </w:rPr>
        <w:t>is</w:t>
      </w:r>
      <w:r w:rsidRPr="00993691">
        <w:rPr>
          <w:sz w:val="14"/>
        </w:rPr>
        <w:t xml:space="preserve"> its “</w:t>
      </w:r>
      <w:r w:rsidRPr="00C85BE0">
        <w:rPr>
          <w:rStyle w:val="StyleUnderline"/>
          <w:highlight w:val="cyan"/>
        </w:rPr>
        <w:t>data-centric security,”</w:t>
      </w:r>
      <w:r w:rsidRPr="00993691">
        <w:rPr>
          <w:sz w:val="14"/>
        </w:rPr>
        <w:t xml:space="preserve"> Fuchs said. When </w:t>
      </w:r>
      <w:r w:rsidRPr="00C85BE0">
        <w:rPr>
          <w:rStyle w:val="StyleUnderline"/>
          <w:highlight w:val="cyan"/>
        </w:rPr>
        <w:t>data</w:t>
      </w:r>
      <w:r w:rsidRPr="00993691">
        <w:rPr>
          <w:sz w:val="14"/>
        </w:rPr>
        <w:t xml:space="preserve"> is entered into </w:t>
      </w:r>
      <w:proofErr w:type="spellStart"/>
      <w:r w:rsidRPr="00993691">
        <w:rPr>
          <w:sz w:val="14"/>
        </w:rPr>
        <w:t>Accumulo</w:t>
      </w:r>
      <w:proofErr w:type="spellEnd"/>
      <w:r w:rsidRPr="00993691">
        <w:rPr>
          <w:sz w:val="14"/>
        </w:rPr>
        <w:t xml:space="preserve">, it </w:t>
      </w:r>
      <w:r w:rsidRPr="00C85BE0">
        <w:rPr>
          <w:rStyle w:val="StyleUnderline"/>
          <w:highlight w:val="cyan"/>
        </w:rPr>
        <w:t>must be accompanied with tags specifying who is allowed to see</w:t>
      </w:r>
      <w:r w:rsidRPr="00993691">
        <w:rPr>
          <w:sz w:val="14"/>
        </w:rPr>
        <w:t xml:space="preserve"> that </w:t>
      </w:r>
      <w:r w:rsidRPr="00C85BE0">
        <w:rPr>
          <w:rStyle w:val="StyleUnderline"/>
          <w:highlight w:val="cyan"/>
        </w:rPr>
        <w:t>material.</w:t>
      </w:r>
      <w:r w:rsidRPr="00993691">
        <w:rPr>
          <w:sz w:val="14"/>
        </w:rPr>
        <w:t xml:space="preserve"> </w:t>
      </w:r>
      <w:r w:rsidRPr="000D206D">
        <w:rPr>
          <w:rStyle w:val="StyleUnderline"/>
        </w:rPr>
        <w:t>Each row of data has a cell specifying the roles within an organization that can access the data, which can map back to specific organizational security policies.</w:t>
      </w:r>
      <w:r>
        <w:rPr>
          <w:rStyle w:val="StyleUnderline"/>
        </w:rPr>
        <w:t xml:space="preserve"> </w:t>
      </w:r>
      <w:r w:rsidRPr="00993691">
        <w:rPr>
          <w:sz w:val="14"/>
        </w:rPr>
        <w:t xml:space="preserve">It adheres to the RBAC (role-based access control) model. This approach allowed the NSA to categorize data into its multiple levels of classification—confidential, secret, top secret—as well as who in an organization could access the data, based on their official role within the organization. The database is accompanied by a policy engine that decides who can see what data. This model could be used anywhere that security is an issue. For instance, if used in a health care organization, </w:t>
      </w:r>
      <w:proofErr w:type="spellStart"/>
      <w:r w:rsidRPr="00993691">
        <w:rPr>
          <w:sz w:val="14"/>
        </w:rPr>
        <w:t>Accumulo</w:t>
      </w:r>
      <w:proofErr w:type="spellEnd"/>
      <w:r w:rsidRPr="00993691">
        <w:rPr>
          <w:sz w:val="14"/>
        </w:rPr>
        <w:t xml:space="preserve"> can specify that only a patient and the patient’s doctor can see the patient’s data. The patient’s specific doctor may change over time, but the role of the doctor, rather than the individual doctor, is specified in the database. </w:t>
      </w:r>
      <w:r w:rsidRPr="00C85BE0">
        <w:rPr>
          <w:rStyle w:val="StyleUnderline"/>
          <w:highlight w:val="cyan"/>
        </w:rPr>
        <w:t>The NSA found</w:t>
      </w:r>
      <w:r w:rsidRPr="00993691">
        <w:rPr>
          <w:sz w:val="14"/>
        </w:rPr>
        <w:t xml:space="preserve"> that the </w:t>
      </w:r>
      <w:r w:rsidRPr="00C85BE0">
        <w:rPr>
          <w:rStyle w:val="StyleUnderline"/>
          <w:highlight w:val="cyan"/>
        </w:rPr>
        <w:t>data-centric approach “greatly simplifies application development,”</w:t>
      </w:r>
      <w:r w:rsidRPr="00993691">
        <w:rPr>
          <w:sz w:val="14"/>
        </w:rPr>
        <w:t xml:space="preserve"> Fuchs said. Because data today tends to be transformed and reused for different analysis applications, it makes sense for the database itself to keep track of who is allowed to see the data, rather than repeatedly implementing these rules in each application that uses this data. </w:t>
      </w:r>
    </w:p>
    <w:p w:rsidR="002E75B3" w:rsidRPr="00415B1E" w:rsidRDefault="002E75B3" w:rsidP="002E75B3"/>
    <w:p w:rsidR="002E75B3" w:rsidRDefault="002E75B3" w:rsidP="002E75B3">
      <w:pPr>
        <w:pStyle w:val="Heading2"/>
      </w:pPr>
    </w:p>
    <w:p w:rsidR="002E75B3" w:rsidRDefault="002E75B3" w:rsidP="002E75B3">
      <w:pPr>
        <w:pStyle w:val="Heading2"/>
      </w:pPr>
      <w:r>
        <w:t>North Korea</w:t>
      </w:r>
    </w:p>
    <w:p w:rsidR="002E75B3" w:rsidRPr="00E2303B" w:rsidRDefault="002E75B3" w:rsidP="002E75B3">
      <w:pPr>
        <w:pStyle w:val="Heading3"/>
      </w:pPr>
      <w:r>
        <w:t>1nc Frontline</w:t>
      </w:r>
    </w:p>
    <w:p w:rsidR="002E75B3" w:rsidRDefault="002E75B3" w:rsidP="002E75B3">
      <w:pPr>
        <w:pStyle w:val="Heading4"/>
      </w:pPr>
      <w:proofErr w:type="spellStart"/>
      <w:r>
        <w:t>Squo</w:t>
      </w:r>
      <w:proofErr w:type="spellEnd"/>
      <w:r>
        <w:t xml:space="preserve"> solves North Korean nuclear detection</w:t>
      </w:r>
    </w:p>
    <w:p w:rsidR="002E75B3" w:rsidRPr="00F84788" w:rsidRDefault="002E75B3" w:rsidP="002E75B3">
      <w:pPr>
        <w:rPr>
          <w:sz w:val="16"/>
          <w:szCs w:val="16"/>
        </w:rPr>
      </w:pPr>
      <w:r>
        <w:rPr>
          <w:b/>
        </w:rPr>
        <w:t xml:space="preserve">Dahl 14 </w:t>
      </w:r>
      <w:r w:rsidRPr="00F84788">
        <w:rPr>
          <w:sz w:val="16"/>
          <w:szCs w:val="16"/>
        </w:rPr>
        <w:t>(Frederick, May 9</w:t>
      </w:r>
      <w:r w:rsidRPr="00F84788">
        <w:rPr>
          <w:sz w:val="16"/>
          <w:szCs w:val="16"/>
          <w:vertAlign w:val="superscript"/>
        </w:rPr>
        <w:t>th</w:t>
      </w:r>
      <w:r w:rsidRPr="00F84788">
        <w:rPr>
          <w:sz w:val="16"/>
          <w:szCs w:val="16"/>
        </w:rPr>
        <w:t>, Reuters, “Monitoring body 'ready to detect' any North Korea nuclear test,” http://www.reuters.com/article/2014/05/09/us-northkorea-nuclear-ctbto-idUSBREA480FL20140509)//RTF</w:t>
      </w:r>
    </w:p>
    <w:p w:rsidR="002E75B3" w:rsidRPr="00D9407A" w:rsidRDefault="002E75B3" w:rsidP="002E75B3">
      <w:pPr>
        <w:rPr>
          <w:sz w:val="16"/>
        </w:rPr>
      </w:pPr>
      <w:r w:rsidRPr="00B54E87">
        <w:rPr>
          <w:rStyle w:val="StyleUnderline"/>
        </w:rPr>
        <w:t>The global nuclear test monitoring agency would quickly detect seismic signs of any new underground atomic explosion conducted by North Korea and inform member states</w:t>
      </w:r>
      <w:r w:rsidRPr="00D9407A">
        <w:rPr>
          <w:sz w:val="16"/>
        </w:rPr>
        <w:t xml:space="preserve">, its head said on Friday. </w:t>
      </w:r>
      <w:r w:rsidRPr="00B54E87">
        <w:rPr>
          <w:rStyle w:val="StyleUnderline"/>
        </w:rPr>
        <w:t>The United States said last month it was watching the Korean peninsula closely after reports that North Korea may be planning a fourth nuclear test since 2006, and it urged Pyongyang not to take any step that would threaten regional peace.</w:t>
      </w:r>
      <w:r>
        <w:rPr>
          <w:rStyle w:val="StyleUnderline"/>
        </w:rPr>
        <w:t xml:space="preserve"> </w:t>
      </w:r>
      <w:r w:rsidRPr="00B54E87">
        <w:rPr>
          <w:rStyle w:val="StyleUnderline"/>
        </w:rPr>
        <w:t>The Comprehensive Test Ban Treaty Organization (CTBTO), set up in the mid-1990s, says it now has more than 85 percent of a planned worldwide network of 337 facilities up and running to check the planet for any atomic bomb testing.</w:t>
      </w:r>
      <w:r>
        <w:rPr>
          <w:rStyle w:val="StyleUnderline"/>
        </w:rPr>
        <w:t xml:space="preserve"> </w:t>
      </w:r>
      <w:r w:rsidRPr="00D9407A">
        <w:rPr>
          <w:sz w:val="16"/>
        </w:rPr>
        <w:t xml:space="preserve">The Vienna-based CTBTO's International Monitoring System </w:t>
      </w:r>
      <w:r w:rsidRPr="00B54E87">
        <w:rPr>
          <w:rStyle w:val="StyleUnderline"/>
        </w:rPr>
        <w:t xml:space="preserve">consists of stations designed to pick up seismic, radionuclide, infrasound or </w:t>
      </w:r>
      <w:proofErr w:type="spellStart"/>
      <w:r w:rsidRPr="00B54E87">
        <w:rPr>
          <w:rStyle w:val="StyleUnderline"/>
        </w:rPr>
        <w:t>hydroacoustic</w:t>
      </w:r>
      <w:proofErr w:type="spellEnd"/>
      <w:r w:rsidRPr="00B54E87">
        <w:rPr>
          <w:rStyle w:val="StyleUnderline"/>
        </w:rPr>
        <w:t xml:space="preserve"> signals.</w:t>
      </w:r>
      <w:r>
        <w:rPr>
          <w:rStyle w:val="StyleUnderline"/>
        </w:rPr>
        <w:t xml:space="preserve"> </w:t>
      </w:r>
      <w:r w:rsidRPr="00D9407A">
        <w:rPr>
          <w:sz w:val="16"/>
        </w:rPr>
        <w:t xml:space="preserve">"The normal (mode) of the organization is being highly on alert," </w:t>
      </w:r>
      <w:proofErr w:type="spellStart"/>
      <w:r w:rsidRPr="00D9407A">
        <w:rPr>
          <w:sz w:val="16"/>
        </w:rPr>
        <w:t>Lassina</w:t>
      </w:r>
      <w:proofErr w:type="spellEnd"/>
      <w:r w:rsidRPr="00D9407A">
        <w:rPr>
          <w:sz w:val="16"/>
        </w:rPr>
        <w:t xml:space="preserve"> </w:t>
      </w:r>
      <w:proofErr w:type="spellStart"/>
      <w:r w:rsidRPr="00D9407A">
        <w:rPr>
          <w:sz w:val="16"/>
        </w:rPr>
        <w:t>Zerbo</w:t>
      </w:r>
      <w:proofErr w:type="spellEnd"/>
      <w:r w:rsidRPr="00D9407A">
        <w:rPr>
          <w:sz w:val="16"/>
        </w:rPr>
        <w:t>, CTBTO executive secretary, told Reuters when asked about the possibility of a North Korean nuclear test. "</w:t>
      </w:r>
      <w:r w:rsidRPr="00B54E87">
        <w:rPr>
          <w:rStyle w:val="StyleUnderline"/>
        </w:rPr>
        <w:t>I can assure you that we are always ready to detect anything, anywhere, anytime</w:t>
      </w:r>
      <w:r w:rsidRPr="00D9407A">
        <w:rPr>
          <w:sz w:val="16"/>
        </w:rPr>
        <w:t xml:space="preserve">," he said. "We stand ready to face any type of test or event." The </w:t>
      </w:r>
      <w:r w:rsidRPr="00B54E87">
        <w:rPr>
          <w:rStyle w:val="StyleUnderline"/>
        </w:rPr>
        <w:t>first</w:t>
      </w:r>
      <w:r w:rsidRPr="00D9407A">
        <w:rPr>
          <w:sz w:val="16"/>
        </w:rPr>
        <w:t xml:space="preserve">, almost </w:t>
      </w:r>
      <w:r w:rsidRPr="00B54E87">
        <w:rPr>
          <w:rStyle w:val="StyleUnderline"/>
        </w:rPr>
        <w:t>immediate indication would likely be in the form of seismic shockwaves, while it could take weeks to pick up any "smoking gun" radioactive traces</w:t>
      </w:r>
      <w:r w:rsidRPr="00D9407A">
        <w:rPr>
          <w:sz w:val="16"/>
        </w:rPr>
        <w:t xml:space="preserve">, if at all. </w:t>
      </w:r>
      <w:r w:rsidRPr="00B54E87">
        <w:rPr>
          <w:rStyle w:val="StyleUnderline"/>
        </w:rPr>
        <w:t>When North Korea last detonated a nuclear device - in February 2013 - the CTBTO detected radioactive gases that could have come from the explosion only about two months later</w:t>
      </w:r>
      <w:r w:rsidRPr="00D9407A">
        <w:rPr>
          <w:sz w:val="16"/>
        </w:rPr>
        <w:t xml:space="preserve">. </w:t>
      </w:r>
      <w:proofErr w:type="spellStart"/>
      <w:r w:rsidRPr="00D9407A">
        <w:rPr>
          <w:sz w:val="16"/>
        </w:rPr>
        <w:t>Zerbo</w:t>
      </w:r>
      <w:proofErr w:type="spellEnd"/>
      <w:r w:rsidRPr="00D9407A">
        <w:rPr>
          <w:sz w:val="16"/>
        </w:rPr>
        <w:t xml:space="preserve"> said </w:t>
      </w:r>
      <w:r w:rsidRPr="00B54E87">
        <w:rPr>
          <w:rStyle w:val="StyleUnderline"/>
        </w:rPr>
        <w:t>this remained "unique" as it had not been picked up by anybody else, including the five recognized nuclear weapon states - the United States, China, Russia, Britain and France</w:t>
      </w:r>
      <w:r w:rsidRPr="00D9407A">
        <w:rPr>
          <w:sz w:val="16"/>
        </w:rPr>
        <w:t xml:space="preserve">. "None of those countries were able to detect this sniff of radio-isotope 50 days or so after the test," he said. The impoverished North, which routinely threatens the United States and South Korea with destruction, warned in March it would not rule out a "new form" of atomic test after the U.N. Security Council condemned the country's launch of a mid-range ballistic missile into the sea east of the Korean peninsula. "I'm hoping that it is only rumors and that they will not cross that red line in pursuing the fourth nuclear test," </w:t>
      </w:r>
      <w:proofErr w:type="spellStart"/>
      <w:r w:rsidRPr="00D9407A">
        <w:rPr>
          <w:sz w:val="16"/>
        </w:rPr>
        <w:t>Zerbo</w:t>
      </w:r>
      <w:proofErr w:type="spellEnd"/>
      <w:r w:rsidRPr="00D9407A">
        <w:rPr>
          <w:sz w:val="16"/>
        </w:rPr>
        <w:t xml:space="preserve"> said. "They have been warned by the international community." North Korea is already subject to U.N. sanctions over its previous three atomic tests. TEST BAN NOT YET LAW </w:t>
      </w:r>
      <w:proofErr w:type="spellStart"/>
      <w:r w:rsidRPr="00D9407A">
        <w:rPr>
          <w:sz w:val="16"/>
        </w:rPr>
        <w:t>Zerbo</w:t>
      </w:r>
      <w:proofErr w:type="spellEnd"/>
      <w:r w:rsidRPr="00D9407A">
        <w:rPr>
          <w:sz w:val="16"/>
        </w:rPr>
        <w:t xml:space="preserve">, a geophysicist from Burkina Faso who took office last year, also called on countries which have yet to ratify the test ban treaty to do so in order for it to finally become international law. There is widespread international support for the pact, which has been ratified by more than 160 states, but it cannot come into effect because some nuclear powers like the United States and China have not yet taken that step. Proponents argue U.S. ratification of the pact - which they say has helped to dramatically cut the number of tests since the Cold War with only North Korea setting off an atomic device in this century - could encourage other holdouts to sign on. But, "any of the eight remaining countries should show leadership," </w:t>
      </w:r>
      <w:proofErr w:type="spellStart"/>
      <w:r w:rsidRPr="00D9407A">
        <w:rPr>
          <w:sz w:val="16"/>
        </w:rPr>
        <w:t>Zerbo</w:t>
      </w:r>
      <w:proofErr w:type="spellEnd"/>
      <w:r w:rsidRPr="00D9407A">
        <w:rPr>
          <w:sz w:val="16"/>
        </w:rPr>
        <w:t xml:space="preserve"> said, referring to all those whose ratification is still required, also including India, Pakistan, Israel, Iran, North Korea and Egypt. He said Israel - assumed to be the Middle East's only nuclear-armed country - could become the next to ratify, saying there had been "positive" signs when he visited it in March. President Barack Obama's administration argues that the United States no longer needs to conduct nuclear tests. But the Senate needs to approve the treaty, which it rejected in 1999. Opponents argued at the time that a formal, permanent end to testing could erode the reliability of the U.S. nuclear arsenal and some also questioned whether cheaters could be detected. U.S. Under Secretary for Arms Control and International Security, Rose </w:t>
      </w:r>
      <w:proofErr w:type="spellStart"/>
      <w:r w:rsidRPr="00D9407A">
        <w:rPr>
          <w:sz w:val="16"/>
        </w:rPr>
        <w:t>Gottemoeller</w:t>
      </w:r>
      <w:proofErr w:type="spellEnd"/>
      <w:r w:rsidRPr="00D9407A">
        <w:rPr>
          <w:sz w:val="16"/>
        </w:rPr>
        <w:t>, said last month that despite the treaty's clear merits, "we need time to educate the public and Congress to build support for U.S. ratification"</w:t>
      </w:r>
    </w:p>
    <w:p w:rsidR="002E75B3" w:rsidRPr="00A15132" w:rsidRDefault="002E75B3" w:rsidP="002E75B3">
      <w:pPr>
        <w:pStyle w:val="Heading4"/>
      </w:pPr>
      <w:r>
        <w:t xml:space="preserve">North Korea war is </w:t>
      </w:r>
      <w:r w:rsidRPr="00A15132">
        <w:rPr>
          <w:u w:val="single"/>
        </w:rPr>
        <w:t>unlikely</w:t>
      </w:r>
      <w:r>
        <w:t xml:space="preserve"> and </w:t>
      </w:r>
      <w:r w:rsidRPr="00A15132">
        <w:rPr>
          <w:u w:val="single"/>
        </w:rPr>
        <w:t>won’t start by accident</w:t>
      </w:r>
      <w:r>
        <w:t xml:space="preserve">. </w:t>
      </w:r>
    </w:p>
    <w:p w:rsidR="002E75B3" w:rsidRPr="00A15132" w:rsidRDefault="002E75B3" w:rsidP="002E75B3">
      <w:r w:rsidRPr="00A15132">
        <w:rPr>
          <w:rStyle w:val="Style13ptBold"/>
        </w:rPr>
        <w:t>Farley 13</w:t>
      </w:r>
      <w:r>
        <w:t xml:space="preserve"> — Robert </w:t>
      </w:r>
      <w:proofErr w:type="spellStart"/>
      <w:r>
        <w:t>Farely</w:t>
      </w:r>
      <w:proofErr w:type="spellEnd"/>
      <w:r>
        <w:t xml:space="preserve">, assistant professor at the Patterson School of Diplomacy and International Commerce at the University of Kentucky, 2013 (“North Korea and the Fallacy of Accidental Wars,” </w:t>
      </w:r>
      <w:r>
        <w:rPr>
          <w:i/>
        </w:rPr>
        <w:t xml:space="preserve">The Diplomat, </w:t>
      </w:r>
      <w:r>
        <w:t>April 5</w:t>
      </w:r>
      <w:r w:rsidRPr="00A15132">
        <w:rPr>
          <w:vertAlign w:val="superscript"/>
        </w:rPr>
        <w:t>th</w:t>
      </w:r>
      <w:r>
        <w:t xml:space="preserve">, accessible online at </w:t>
      </w:r>
      <w:hyperlink r:id="rId6" w:history="1">
        <w:r w:rsidRPr="00C33962">
          <w:rPr>
            <w:rStyle w:val="Hyperlink"/>
          </w:rPr>
          <w:t>http://thediplomat.com/2013/04/north-korea-and-the-fallacy-of-accidental-wars/</w:t>
        </w:r>
      </w:hyperlink>
      <w:r>
        <w:t>, accessed on 6-22-15)</w:t>
      </w:r>
    </w:p>
    <w:p w:rsidR="002E75B3" w:rsidRPr="00A15132" w:rsidRDefault="002E75B3" w:rsidP="002E75B3">
      <w:pPr>
        <w:rPr>
          <w:rStyle w:val="StyleUnderline"/>
        </w:rPr>
      </w:pPr>
      <w:r w:rsidRPr="00C85BE0">
        <w:rPr>
          <w:rStyle w:val="Emphasis"/>
          <w:highlight w:val="cyan"/>
        </w:rPr>
        <w:t>Few wars happen by accident</w:t>
      </w:r>
      <w:r w:rsidRPr="00C85BE0">
        <w:rPr>
          <w:rStyle w:val="StyleUnderline"/>
          <w:highlight w:val="cyan"/>
        </w:rPr>
        <w:t>. Given the situation on the Korean Peninsula, a war seems unlikely, as none of the combatants stand to benefit.</w:t>
      </w:r>
      <w:r w:rsidRPr="00A15132">
        <w:rPr>
          <w:rStyle w:val="StyleUnderline"/>
        </w:rPr>
        <w:t xml:space="preserve">  </w:t>
      </w:r>
    </w:p>
    <w:p w:rsidR="002E75B3" w:rsidRPr="00A15132" w:rsidRDefault="002E75B3" w:rsidP="002E75B3">
      <w:pPr>
        <w:rPr>
          <w:rStyle w:val="StyleUnderline"/>
        </w:rPr>
      </w:pPr>
      <w:r w:rsidRPr="00C85BE0">
        <w:rPr>
          <w:rStyle w:val="StyleUnderline"/>
          <w:highlight w:val="cyan"/>
        </w:rPr>
        <w:t>Accidental wars rarely happen. Historians have demonstrated that most wars initially deemed “accidental,”</w:t>
      </w:r>
      <w:r>
        <w:t xml:space="preserve"> (perhaps most notably the First World War), </w:t>
      </w:r>
      <w:r w:rsidRPr="00C85BE0">
        <w:rPr>
          <w:rStyle w:val="StyleUnderline"/>
          <w:highlight w:val="cyan"/>
        </w:rPr>
        <w:t>have in actuality resulted from deliberative state policy</w:t>
      </w:r>
      <w:r w:rsidRPr="00A15132">
        <w:rPr>
          <w:rStyle w:val="StyleUnderline"/>
        </w:rPr>
        <w:t>, even if the circumstan</w:t>
      </w:r>
      <w:r>
        <w:rPr>
          <w:rStyle w:val="StyleUnderline"/>
        </w:rPr>
        <w:t xml:space="preserve">ces of the war were unplanned. </w:t>
      </w:r>
      <w:r w:rsidRPr="00C85BE0">
        <w:rPr>
          <w:rStyle w:val="StyleUnderline"/>
          <w:highlight w:val="cyan"/>
        </w:rPr>
        <w:t>While war seems discordant, it actually requires a great deal of cooperation and coordination.</w:t>
      </w:r>
      <w:r w:rsidRPr="00A15132">
        <w:rPr>
          <w:rStyle w:val="StyleUnderline"/>
        </w:rPr>
        <w:t xml:space="preserve"> Fundamentally, two parties have to agree to conduct a war; otherwise, you have either a punitive raid or an armed surrender negotiation.</w:t>
      </w:r>
    </w:p>
    <w:p w:rsidR="002E75B3" w:rsidRDefault="002E75B3" w:rsidP="002E75B3">
      <w:pPr>
        <w:rPr>
          <w:rStyle w:val="StyleUnderline"/>
        </w:rPr>
      </w:pPr>
      <w:r w:rsidRPr="00C85BE0">
        <w:rPr>
          <w:rStyle w:val="StyleUnderline"/>
          <w:highlight w:val="cyan"/>
        </w:rPr>
        <w:t xml:space="preserve">Consequently, the baseline for evaluating the chances for accidental war on the Korean Peninsula should be judged as </w:t>
      </w:r>
      <w:r w:rsidRPr="00C85BE0">
        <w:rPr>
          <w:rStyle w:val="Emphasis"/>
          <w:highlight w:val="cyan"/>
        </w:rPr>
        <w:t>quite low</w:t>
      </w:r>
      <w:r w:rsidRPr="00C85BE0">
        <w:rPr>
          <w:rStyle w:val="StyleUnderline"/>
          <w:highlight w:val="cyan"/>
        </w:rPr>
        <w:t>.  South Korea, in all likelihood, views the prospect of decisive victory against North Korea as worse than the status quo. The U</w:t>
      </w:r>
      <w:r w:rsidRPr="00A15132">
        <w:rPr>
          <w:rStyle w:val="StyleUnderline"/>
        </w:rPr>
        <w:t xml:space="preserve">nited </w:t>
      </w:r>
      <w:r w:rsidRPr="00C85BE0">
        <w:rPr>
          <w:rStyle w:val="StyleUnderline"/>
          <w:highlight w:val="cyan"/>
        </w:rPr>
        <w:t>S</w:t>
      </w:r>
      <w:r w:rsidRPr="00A15132">
        <w:rPr>
          <w:rStyle w:val="StyleUnderline"/>
        </w:rPr>
        <w:t xml:space="preserve">tates </w:t>
      </w:r>
      <w:r w:rsidRPr="00C85BE0">
        <w:rPr>
          <w:rStyle w:val="StyleUnderline"/>
          <w:highlight w:val="cyan"/>
        </w:rPr>
        <w:t>has no interest in fighting a war against the DPRK at the moment.</w:t>
      </w:r>
      <w:r>
        <w:t xml:space="preserve"> For example, the sinking of the </w:t>
      </w:r>
      <w:proofErr w:type="spellStart"/>
      <w:r>
        <w:t>Cheonan</w:t>
      </w:r>
      <w:proofErr w:type="spellEnd"/>
      <w:r>
        <w:t xml:space="preserve"> was obviously an act of war, but neither the United States nor South Korea were interested in fighting a war on the terms offered. </w:t>
      </w:r>
      <w:r w:rsidRPr="00A15132">
        <w:rPr>
          <w:rStyle w:val="StyleUnderline"/>
        </w:rPr>
        <w:t>While we know less about the strategic calculus of North Korea, there is little reason to think that North Korea was interested in war, either; it probed South Korean capabilities and resolve, but did not press the issue in ways that could have forced Seoul’s hand.</w:t>
      </w:r>
    </w:p>
    <w:p w:rsidR="002E75B3" w:rsidRDefault="002E75B3" w:rsidP="002E75B3">
      <w:pPr>
        <w:pStyle w:val="Heading3"/>
      </w:pPr>
      <w:r>
        <w:t>Ext. Detection Now</w:t>
      </w:r>
    </w:p>
    <w:p w:rsidR="002E75B3" w:rsidRDefault="002E75B3" w:rsidP="002E75B3">
      <w:pPr>
        <w:pStyle w:val="Heading4"/>
      </w:pPr>
      <w:r>
        <w:t>CTBT Verification system Solves</w:t>
      </w:r>
    </w:p>
    <w:p w:rsidR="002E75B3" w:rsidRPr="00235CDE" w:rsidRDefault="002E75B3" w:rsidP="002E75B3">
      <w:pPr>
        <w:rPr>
          <w:sz w:val="16"/>
          <w:szCs w:val="16"/>
        </w:rPr>
      </w:pPr>
      <w:proofErr w:type="spellStart"/>
      <w:r w:rsidRPr="00235CDE">
        <w:rPr>
          <w:b/>
        </w:rPr>
        <w:t>Wächter</w:t>
      </w:r>
      <w:proofErr w:type="spellEnd"/>
      <w:r>
        <w:rPr>
          <w:b/>
        </w:rPr>
        <w:t xml:space="preserve"> 2014 </w:t>
      </w:r>
      <w:r w:rsidRPr="00235CDE">
        <w:rPr>
          <w:sz w:val="16"/>
          <w:szCs w:val="16"/>
        </w:rPr>
        <w:t>(Elisabeth, December 9</w:t>
      </w:r>
      <w:r w:rsidRPr="00235CDE">
        <w:rPr>
          <w:sz w:val="16"/>
          <w:szCs w:val="16"/>
          <w:vertAlign w:val="superscript"/>
        </w:rPr>
        <w:t>th</w:t>
      </w:r>
      <w:r w:rsidRPr="00235CDE">
        <w:rPr>
          <w:sz w:val="16"/>
          <w:szCs w:val="16"/>
        </w:rPr>
        <w:t>, Chief of Public Information for CTBTO, “LARGEST-EVER CTBT ON-SITE INSPECTION EXERCISE CONCLUDES SUCCESSFULLY,” https://www.ctbto.org/press-centre/press-releases/2014/largest-ever-ctbt-on-site-inspection-exercise-concludes-successfully/)//RTF</w:t>
      </w:r>
    </w:p>
    <w:p w:rsidR="002E75B3" w:rsidRPr="00A86A4F" w:rsidRDefault="002E75B3" w:rsidP="002E75B3">
      <w:pPr>
        <w:rPr>
          <w:sz w:val="16"/>
        </w:rPr>
      </w:pPr>
      <w:r w:rsidRPr="00A86A4F">
        <w:rPr>
          <w:rStyle w:val="StyleUnderline"/>
        </w:rPr>
        <w:t>The most sophisticated on-site inspection exercise conducted to date by the Comprehensive Nuclear-Test-Ban Treaty Organization (CTBTO) formally concludes this week</w:t>
      </w:r>
      <w:r w:rsidRPr="00A86A4F">
        <w:rPr>
          <w:sz w:val="16"/>
        </w:rPr>
        <w:t xml:space="preserve">. The Integrated Field Exercise IFE14 in Jordan started on 3 November and involved four years of preparation, 150 </w:t>
      </w:r>
      <w:proofErr w:type="spellStart"/>
      <w:r w:rsidRPr="00A86A4F">
        <w:rPr>
          <w:sz w:val="16"/>
        </w:rPr>
        <w:t>tonnes</w:t>
      </w:r>
      <w:proofErr w:type="spellEnd"/>
      <w:r w:rsidRPr="00A86A4F">
        <w:rPr>
          <w:sz w:val="16"/>
        </w:rPr>
        <w:t xml:space="preserve"> of specialized equipment and over 200 international experts. CTBTO Executive Secretary </w:t>
      </w:r>
      <w:proofErr w:type="spellStart"/>
      <w:r w:rsidRPr="00A86A4F">
        <w:rPr>
          <w:sz w:val="16"/>
        </w:rPr>
        <w:t>Lassina</w:t>
      </w:r>
      <w:proofErr w:type="spellEnd"/>
      <w:r w:rsidRPr="00A86A4F">
        <w:rPr>
          <w:sz w:val="16"/>
        </w:rPr>
        <w:t xml:space="preserve"> </w:t>
      </w:r>
      <w:proofErr w:type="spellStart"/>
      <w:r w:rsidRPr="00A86A4F">
        <w:rPr>
          <w:sz w:val="16"/>
        </w:rPr>
        <w:t>Zerbo</w:t>
      </w:r>
      <w:proofErr w:type="spellEnd"/>
      <w:r w:rsidRPr="00A86A4F">
        <w:rPr>
          <w:sz w:val="16"/>
        </w:rPr>
        <w:t xml:space="preserve"> said: “</w:t>
      </w:r>
      <w:r w:rsidRPr="00A86A4F">
        <w:rPr>
          <w:rStyle w:val="StyleUnderline"/>
        </w:rPr>
        <w:t>Through this exercise, we have shown the world that it is absolutely hopeless to try to hide a nuclear explosion from us. We’ve now mastered all components of the verification regime, and brought our on-site inspection capabilities to the same high level as the other two components, the 90% complete network of monitoring stations and the International Data Centre.”</w:t>
      </w:r>
      <w:r>
        <w:rPr>
          <w:rStyle w:val="StyleUnderline"/>
        </w:rPr>
        <w:t xml:space="preserve"> </w:t>
      </w:r>
      <w:r w:rsidRPr="00A86A4F">
        <w:rPr>
          <w:sz w:val="16"/>
        </w:rPr>
        <w:t xml:space="preserve">During the five-week long exercise, </w:t>
      </w:r>
      <w:r w:rsidRPr="00A86A4F">
        <w:rPr>
          <w:rStyle w:val="StyleUnderline"/>
        </w:rPr>
        <w:t xml:space="preserve">the inspection team searched an inspection area of nearly 1,000 square </w:t>
      </w:r>
      <w:proofErr w:type="spellStart"/>
      <w:r w:rsidRPr="00A86A4F">
        <w:rPr>
          <w:rStyle w:val="StyleUnderline"/>
        </w:rPr>
        <w:t>kilometres</w:t>
      </w:r>
      <w:proofErr w:type="spellEnd"/>
      <w:r w:rsidRPr="00A86A4F">
        <w:rPr>
          <w:rStyle w:val="StyleUnderline"/>
        </w:rPr>
        <w:t xml:space="preserve"> using 15 of the 17 techniques permissible under the Comprehensive Nuclear-Test-Ban Treaty (CTBT</w:t>
      </w:r>
      <w:r w:rsidRPr="00A86A4F">
        <w:rPr>
          <w:sz w:val="16"/>
        </w:rPr>
        <w:t xml:space="preserve">). Some of these state-of-the-art techniques were used for the first time in an on-site inspection context, including equipment to detect traces of relevant radioactive noble gases on and beneath the ground as well as from the air. Other techniques scanned the ground in frequencies invisible to the human eye. Key pieces of equipment were provided by CTBTO Member States as voluntary and in-kind contributions. </w:t>
      </w:r>
      <w:r w:rsidRPr="00A86A4F">
        <w:rPr>
          <w:rStyle w:val="StyleUnderline"/>
        </w:rPr>
        <w:t xml:space="preserve">Throughout the inspection, the team narrowed down the regions of interest to one limited area where relevant features including traces of relevant radionuclides were successfully found. </w:t>
      </w:r>
      <w:r w:rsidRPr="00A86A4F">
        <w:rPr>
          <w:sz w:val="16"/>
        </w:rPr>
        <w:t xml:space="preserve">Inspection team leader </w:t>
      </w:r>
      <w:proofErr w:type="spellStart"/>
      <w:r w:rsidRPr="00A86A4F">
        <w:rPr>
          <w:sz w:val="16"/>
        </w:rPr>
        <w:t>Gregor</w:t>
      </w:r>
      <w:proofErr w:type="spellEnd"/>
      <w:r w:rsidRPr="00A86A4F">
        <w:rPr>
          <w:sz w:val="16"/>
        </w:rPr>
        <w:t xml:space="preserve"> </w:t>
      </w:r>
      <w:proofErr w:type="spellStart"/>
      <w:r w:rsidRPr="00A86A4F">
        <w:rPr>
          <w:sz w:val="16"/>
        </w:rPr>
        <w:t>Malich</w:t>
      </w:r>
      <w:proofErr w:type="spellEnd"/>
      <w:r w:rsidRPr="00A86A4F">
        <w:rPr>
          <w:sz w:val="16"/>
        </w:rPr>
        <w:t xml:space="preserve"> said: “We started off with the 1,000 square </w:t>
      </w:r>
      <w:proofErr w:type="spellStart"/>
      <w:r w:rsidRPr="00A86A4F">
        <w:rPr>
          <w:sz w:val="16"/>
        </w:rPr>
        <w:t>kilometres</w:t>
      </w:r>
      <w:proofErr w:type="spellEnd"/>
      <w:r w:rsidRPr="00A86A4F">
        <w:rPr>
          <w:sz w:val="16"/>
        </w:rPr>
        <w:t xml:space="preserve"> specified in the inspection request, using all available information provided. We also used satellite imagery and archive information for planning the initial inspection </w:t>
      </w:r>
      <w:r w:rsidRPr="00A86A4F">
        <w:rPr>
          <w:rStyle w:val="StyleUnderline"/>
        </w:rPr>
        <w:t>activities. Once in the field, the team conducted overflights, put out a seismic network and undertook wide area ground-based visual observation as well as radiation measurements. This helped us narrow down the areas of interest to more than 20 polygons which we then inspected in more detail. In the end, we detected radionuclides relevant for the on-site inspection and indicative of a nuclear explosion. At this location, the team also applied geophysical methods to find signatures (tell-tale signs) consistent with a recent underground nuclear explosion.”</w:t>
      </w:r>
      <w:r>
        <w:rPr>
          <w:rStyle w:val="StyleUnderline"/>
        </w:rPr>
        <w:t xml:space="preserve"> </w:t>
      </w:r>
      <w:r w:rsidRPr="00A86A4F">
        <w:rPr>
          <w:rStyle w:val="StyleUnderline"/>
        </w:rPr>
        <w:t>The exercise also tested the CTBTO’s elaborate logistical system, which features specially developed airfreight-compatible containers that allow for field equipment, sensors or generators to be used straight from the containers.</w:t>
      </w:r>
      <w:r w:rsidRPr="00A86A4F">
        <w:rPr>
          <w:sz w:val="16"/>
        </w:rPr>
        <w:t xml:space="preserve"> Thanks to a strict safety and security regime, not a single health or security incident occurred throughout the exercise.</w:t>
      </w:r>
    </w:p>
    <w:p w:rsidR="002E75B3" w:rsidRDefault="002E75B3" w:rsidP="002E75B3">
      <w:pPr>
        <w:pStyle w:val="Heading4"/>
      </w:pPr>
      <w:r>
        <w:t>We can already detect North Korean nuclear tests</w:t>
      </w:r>
    </w:p>
    <w:p w:rsidR="002E75B3" w:rsidRPr="003A5687" w:rsidRDefault="002E75B3" w:rsidP="002E75B3">
      <w:pPr>
        <w:rPr>
          <w:sz w:val="16"/>
          <w:szCs w:val="16"/>
        </w:rPr>
      </w:pPr>
      <w:r>
        <w:rPr>
          <w:b/>
        </w:rPr>
        <w:t xml:space="preserve">Williams 13 </w:t>
      </w:r>
      <w:r w:rsidRPr="003A5687">
        <w:rPr>
          <w:sz w:val="16"/>
          <w:szCs w:val="16"/>
        </w:rPr>
        <w:t>(Martyn, April 24</w:t>
      </w:r>
      <w:r w:rsidRPr="003A5687">
        <w:rPr>
          <w:sz w:val="16"/>
          <w:szCs w:val="16"/>
          <w:vertAlign w:val="superscript"/>
        </w:rPr>
        <w:t>th</w:t>
      </w:r>
      <w:r w:rsidRPr="003A5687">
        <w:rPr>
          <w:sz w:val="16"/>
          <w:szCs w:val="16"/>
        </w:rPr>
        <w:t>, The Guardian, “North Korea: Radioactive gases 'consistent with' nuclear test detected,” http://www.theguardian.com/world/2013/apr/24/north-korea-nuclear-radiation)//RTF</w:t>
      </w:r>
    </w:p>
    <w:p w:rsidR="002E75B3" w:rsidRDefault="002E75B3" w:rsidP="002E75B3">
      <w:pPr>
        <w:rPr>
          <w:sz w:val="16"/>
        </w:rPr>
      </w:pPr>
      <w:r w:rsidRPr="003A5687">
        <w:rPr>
          <w:rStyle w:val="StyleUnderline"/>
        </w:rPr>
        <w:t>A nuclear monitoring station in Japan has recorded what could be the first radioactive noble gases from February's nuclear test in North Korea</w:t>
      </w:r>
      <w:r w:rsidRPr="003A5687">
        <w:rPr>
          <w:sz w:val="16"/>
        </w:rPr>
        <w:t xml:space="preserve">. </w:t>
      </w:r>
      <w:r w:rsidRPr="003A5687">
        <w:rPr>
          <w:rStyle w:val="StyleUnderline"/>
        </w:rPr>
        <w:t>The station</w:t>
      </w:r>
      <w:r w:rsidRPr="003A5687">
        <w:rPr>
          <w:sz w:val="16"/>
        </w:rPr>
        <w:t xml:space="preserve"> in Takasaki, about 1,000km from North Korea's </w:t>
      </w:r>
      <w:proofErr w:type="spellStart"/>
      <w:r w:rsidRPr="003A5687">
        <w:rPr>
          <w:sz w:val="16"/>
        </w:rPr>
        <w:t>Punggye-ri</w:t>
      </w:r>
      <w:proofErr w:type="spellEnd"/>
      <w:r w:rsidRPr="003A5687">
        <w:rPr>
          <w:sz w:val="16"/>
        </w:rPr>
        <w:t xml:space="preserve"> nuclear test site, </w:t>
      </w:r>
      <w:r w:rsidRPr="003A5687">
        <w:rPr>
          <w:rStyle w:val="StyleUnderline"/>
        </w:rPr>
        <w:t>is operated by the Comprehensive Nuclear Test Ban Treaty Organization, which made the announcement yesterday</w:t>
      </w:r>
      <w:r w:rsidRPr="003A5687">
        <w:rPr>
          <w:sz w:val="16"/>
        </w:rPr>
        <w:t xml:space="preserve">. Radioactive isotopes of the noble gas xenon – xenon-131m and xenon-133 – were detected, something the </w:t>
      </w:r>
      <w:proofErr w:type="spellStart"/>
      <w:r w:rsidRPr="003A5687">
        <w:rPr>
          <w:sz w:val="16"/>
        </w:rPr>
        <w:t>organisation</w:t>
      </w:r>
      <w:proofErr w:type="spellEnd"/>
      <w:r w:rsidRPr="003A5687">
        <w:rPr>
          <w:sz w:val="16"/>
        </w:rPr>
        <w:t xml:space="preserve"> called "rather unusual." </w:t>
      </w:r>
      <w:r w:rsidRPr="003A5687">
        <w:rPr>
          <w:rStyle w:val="StyleUnderline"/>
        </w:rPr>
        <w:t>The measurements, almost two months after Pyongyang said it had carried out the underground detonation, gave no indication of whether plutonium or highly enriched uranium was used</w:t>
      </w:r>
      <w:r w:rsidRPr="003A5687">
        <w:rPr>
          <w:sz w:val="16"/>
        </w:rPr>
        <w:t xml:space="preserve">, the </w:t>
      </w:r>
      <w:proofErr w:type="spellStart"/>
      <w:r w:rsidRPr="003A5687">
        <w:rPr>
          <w:sz w:val="16"/>
        </w:rPr>
        <w:t>organisation</w:t>
      </w:r>
      <w:proofErr w:type="spellEnd"/>
      <w:r w:rsidRPr="003A5687">
        <w:rPr>
          <w:sz w:val="16"/>
        </w:rPr>
        <w:t xml:space="preserve"> said. The time that had passed before the so-called noble gases were picked up made it "very difficult" to distinguish between the two fissile materials, said spokeswoman Annika </w:t>
      </w:r>
      <w:proofErr w:type="spellStart"/>
      <w:r w:rsidRPr="003A5687">
        <w:rPr>
          <w:sz w:val="16"/>
        </w:rPr>
        <w:t>Thunborg</w:t>
      </w:r>
      <w:proofErr w:type="spellEnd"/>
      <w:r w:rsidRPr="003A5687">
        <w:rPr>
          <w:sz w:val="16"/>
        </w:rPr>
        <w:t xml:space="preserve">. </w:t>
      </w:r>
      <w:r w:rsidRPr="003A5687">
        <w:rPr>
          <w:rStyle w:val="StyleUnderline"/>
        </w:rPr>
        <w:t xml:space="preserve">Noble gases are one of four things the </w:t>
      </w:r>
      <w:proofErr w:type="spellStart"/>
      <w:r w:rsidRPr="003A5687">
        <w:rPr>
          <w:rStyle w:val="StyleUnderline"/>
        </w:rPr>
        <w:t>organisation</w:t>
      </w:r>
      <w:proofErr w:type="spellEnd"/>
      <w:r w:rsidRPr="003A5687">
        <w:rPr>
          <w:rStyle w:val="StyleUnderline"/>
        </w:rPr>
        <w:t xml:space="preserve"> looks out for in its nuclear monitoring process, because the gases can be released by either slowly seeping through rock and sediment from underground to the surface after a nuclear test or come from activity at a test site. The Comprehensive Nuclear Test Ban Treaty Organization said the ratio of the detected xenon isotopes is consistent with a nuclear fission event occurring more than 50 days before the detection, matching the timeframe for the North Korean nuclear test.</w:t>
      </w:r>
      <w:r w:rsidRPr="003A5687">
        <w:rPr>
          <w:sz w:val="16"/>
        </w:rPr>
        <w:t xml:space="preserve"> Further, atmospheric modeling indicates the isotopes could be carried from </w:t>
      </w:r>
      <w:proofErr w:type="spellStart"/>
      <w:r w:rsidRPr="003A5687">
        <w:rPr>
          <w:sz w:val="16"/>
        </w:rPr>
        <w:t>Punggye-ri</w:t>
      </w:r>
      <w:proofErr w:type="spellEnd"/>
      <w:r w:rsidRPr="003A5687">
        <w:rPr>
          <w:sz w:val="16"/>
        </w:rPr>
        <w:t xml:space="preserve"> to Takasaki. But the </w:t>
      </w:r>
      <w:proofErr w:type="spellStart"/>
      <w:r w:rsidRPr="003A5687">
        <w:rPr>
          <w:sz w:val="16"/>
        </w:rPr>
        <w:t>organisation</w:t>
      </w:r>
      <w:proofErr w:type="spellEnd"/>
      <w:r w:rsidRPr="003A5687">
        <w:rPr>
          <w:sz w:val="16"/>
        </w:rPr>
        <w:t xml:space="preserve"> isn't quite ready yet to say the detection is definitely linked to the February test in North Korea. "We are in the process of eliminating other possible sources that could explain the observations; the radionuclides could have come from a nuclear reactor or other nuclear activity under certain specific conditions, but so far we do not have information on such a release," Mika </w:t>
      </w:r>
      <w:proofErr w:type="spellStart"/>
      <w:r w:rsidRPr="003A5687">
        <w:rPr>
          <w:sz w:val="16"/>
        </w:rPr>
        <w:t>Nikkinen</w:t>
      </w:r>
      <w:proofErr w:type="spellEnd"/>
      <w:r w:rsidRPr="003A5687">
        <w:rPr>
          <w:sz w:val="16"/>
        </w:rPr>
        <w:t xml:space="preserve"> said in a statement. </w:t>
      </w:r>
      <w:r w:rsidRPr="003A5687">
        <w:rPr>
          <w:rStyle w:val="StyleUnderline"/>
        </w:rPr>
        <w:t xml:space="preserve">The Comprehensive Nuclear Test Ban Treaty Organization's monitoring system was one of the first to indicate that North Korea had conducted its nuclear test. The </w:t>
      </w:r>
      <w:proofErr w:type="spellStart"/>
      <w:r w:rsidRPr="003A5687">
        <w:rPr>
          <w:rStyle w:val="StyleUnderline"/>
        </w:rPr>
        <w:t>organisation</w:t>
      </w:r>
      <w:proofErr w:type="spellEnd"/>
      <w:r w:rsidRPr="003A5687">
        <w:rPr>
          <w:rStyle w:val="StyleUnderline"/>
        </w:rPr>
        <w:t xml:space="preserve"> maintains almost 100 stations monitoring the tell-tale seismic activity that occurs with a nuclear test</w:t>
      </w:r>
      <w:r w:rsidRPr="003A5687">
        <w:rPr>
          <w:sz w:val="16"/>
        </w:rPr>
        <w:t>. On 12 February those stations recorded the event at 2:57:51 UTC (11:57:51 local time). The test was measured at magnitude 4.9 and located at latitude 41.313 degrees north and longitude 129.101 degrees east.</w:t>
      </w:r>
    </w:p>
    <w:p w:rsidR="002E75B3" w:rsidRDefault="002E75B3" w:rsidP="002E75B3">
      <w:pPr>
        <w:pStyle w:val="Heading4"/>
      </w:pPr>
      <w:r>
        <w:t xml:space="preserve">We can verify </w:t>
      </w:r>
      <w:proofErr w:type="spellStart"/>
      <w:r>
        <w:t>nuclearization</w:t>
      </w:r>
      <w:proofErr w:type="spellEnd"/>
      <w:r>
        <w:t xml:space="preserve"> now- CTBT safeguards are effective</w:t>
      </w:r>
    </w:p>
    <w:p w:rsidR="002E75B3" w:rsidRPr="00F6044E" w:rsidRDefault="002E75B3" w:rsidP="002E75B3">
      <w:pPr>
        <w:rPr>
          <w:sz w:val="16"/>
          <w:szCs w:val="16"/>
        </w:rPr>
      </w:pPr>
      <w:proofErr w:type="spellStart"/>
      <w:r>
        <w:rPr>
          <w:b/>
        </w:rPr>
        <w:t>Wolfsthal</w:t>
      </w:r>
      <w:proofErr w:type="spellEnd"/>
      <w:r>
        <w:rPr>
          <w:b/>
        </w:rPr>
        <w:t xml:space="preserve"> 13 </w:t>
      </w:r>
      <w:r w:rsidRPr="00F6044E">
        <w:rPr>
          <w:sz w:val="16"/>
          <w:szCs w:val="16"/>
        </w:rPr>
        <w:t xml:space="preserve">(John, </w:t>
      </w:r>
      <w:r w:rsidRPr="00F6044E">
        <w:rPr>
          <w:sz w:val="16"/>
          <w:szCs w:val="16"/>
        </w:rPr>
        <w:tab/>
        <w:t>4/24/13, Deputy Director, James Martin Center for Nonproliferation Studies, “Detection of North Korea Test Shows CTBT Can Be Verified,” http://www.huffingtonpost.com/jon-wolfsthal/north-korea-nuclear-verification_b_3140106.html)//RTF</w:t>
      </w:r>
    </w:p>
    <w:p w:rsidR="002E75B3" w:rsidRPr="00235CDE" w:rsidRDefault="002E75B3" w:rsidP="002E75B3">
      <w:pPr>
        <w:rPr>
          <w:sz w:val="16"/>
        </w:rPr>
      </w:pPr>
      <w:r w:rsidRPr="00235CDE">
        <w:rPr>
          <w:rStyle w:val="StyleUnderline"/>
        </w:rPr>
        <w:t>One of the strongest concerns expressed by those who oppose American approval of the Comprehensive Test Ban Treaty (CTBT) is that of verification</w:t>
      </w:r>
      <w:r w:rsidRPr="00235CDE">
        <w:rPr>
          <w:sz w:val="16"/>
        </w:rPr>
        <w:t xml:space="preserve">. News on Tuesday </w:t>
      </w:r>
      <w:r w:rsidRPr="00235CDE">
        <w:rPr>
          <w:rStyle w:val="StyleUnderline"/>
        </w:rPr>
        <w:t>that in addition to the 94 seismic sensors that detected the actual detonation on February 12 of an alleged North Korean nuclear weapon, the verification system set up by the CTBT has detected radioactive particles in the air all but put to rest the legitimacy of those concern</w:t>
      </w:r>
      <w:r w:rsidRPr="00235CDE">
        <w:rPr>
          <w:sz w:val="16"/>
        </w:rPr>
        <w:t xml:space="preserve">s. </w:t>
      </w:r>
      <w:r w:rsidRPr="00235CDE">
        <w:rPr>
          <w:rStyle w:val="StyleUnderline"/>
        </w:rPr>
        <w:t>If</w:t>
      </w:r>
      <w:r w:rsidRPr="00235CDE">
        <w:rPr>
          <w:sz w:val="16"/>
        </w:rPr>
        <w:t xml:space="preserve">, despite significant efforts by North Korea to ensure that no tell-tale gases escaped the underground test site, </w:t>
      </w:r>
      <w:r w:rsidRPr="00235CDE">
        <w:rPr>
          <w:rStyle w:val="StyleUnderline"/>
        </w:rPr>
        <w:t>the system put in place by the Treaty has registered that material, it strongly supports what the United States government has been saying about the CTBT for over 15 years -- the CTBT is effectively verifiable.</w:t>
      </w:r>
      <w:r>
        <w:rPr>
          <w:rStyle w:val="StyleUnderline"/>
        </w:rPr>
        <w:t xml:space="preserve"> </w:t>
      </w:r>
      <w:r w:rsidRPr="00235CDE">
        <w:rPr>
          <w:rStyle w:val="StyleUnderline"/>
        </w:rPr>
        <w:t>Debates over the value of arms control agreement often center on the issue of verification -- can you be sure that cheating will be detected</w:t>
      </w:r>
      <w:r w:rsidRPr="00235CDE">
        <w:rPr>
          <w:sz w:val="16"/>
        </w:rPr>
        <w:t xml:space="preserve">? This is the right debate to have as no one wants to put agreements in place that cannot deter or detect significant cheating. </w:t>
      </w:r>
      <w:r w:rsidRPr="00235CDE">
        <w:rPr>
          <w:rStyle w:val="StyleUnderline"/>
        </w:rPr>
        <w:t>The verification system to be put in place under the CTBT, however, has been unfairly maligned by those who oppose the treaty of philosophical grounds</w:t>
      </w:r>
      <w:r w:rsidRPr="00235CDE">
        <w:rPr>
          <w:sz w:val="16"/>
        </w:rPr>
        <w:t xml:space="preserve">. Can people create fantastic hypothetical cases that might reduce the confidence that the monitoring network might detect a small event? Of course they can. </w:t>
      </w:r>
      <w:r w:rsidRPr="00235CDE">
        <w:rPr>
          <w:rStyle w:val="StyleUnderline"/>
        </w:rPr>
        <w:t>But in the real world, where states have to operate, it now appears that despite their best efforts to prevent the release of noble gases from the test site, North Korea -- exactly the kind of state we would want to monitor with the CTBT, has failed. By any stretch of the imagination, the seismic readings alone have been and would be enough to trigger an on-site inspection under the CTBT, were it to be in force. Detection of unique gases released from nuclear explosions would be icing on the cake and make even the most reluctant treaty member keenly aware that a possible violation has taken place.</w:t>
      </w:r>
      <w:r>
        <w:rPr>
          <w:rStyle w:val="StyleUnderline"/>
        </w:rPr>
        <w:t xml:space="preserve"> </w:t>
      </w:r>
      <w:r w:rsidRPr="00235CDE">
        <w:rPr>
          <w:sz w:val="16"/>
        </w:rPr>
        <w:t>Other critical issues that will have to be addressed if and when the Treaty is brought up for consideration in the United States Senate include the ability of the United States to maintain its nuclear deterrent in the absence of nuclear testing. To be sure, a national consensus about how large a nuclear arsenal we need and what maintaining it should cost are desperately needed conversations. But the capabilities of the CTBT system, backed up by American intelligence means, are now demonstrably capable of detecting clandestine, underground nuclear tests making the treaty effectively verifiable. This position, confirmed through a National Academy of Sciences report issues in 2010, has now been validated in the real world and it would be nice of members of the Senate decided to visit there.</w:t>
      </w:r>
    </w:p>
    <w:p w:rsidR="002E75B3" w:rsidRDefault="002E75B3" w:rsidP="002E75B3">
      <w:pPr>
        <w:pStyle w:val="Heading3"/>
      </w:pPr>
      <w:r>
        <w:t>Ext. No War</w:t>
      </w:r>
    </w:p>
    <w:p w:rsidR="002E75B3" w:rsidRDefault="002E75B3" w:rsidP="002E75B3">
      <w:pPr>
        <w:pStyle w:val="Heading4"/>
      </w:pPr>
      <w:r>
        <w:t>Zero risk of a premeditated attack- deterrence checks</w:t>
      </w:r>
    </w:p>
    <w:p w:rsidR="002E75B3" w:rsidRPr="00DF484D" w:rsidRDefault="002E75B3" w:rsidP="002E75B3">
      <w:pPr>
        <w:rPr>
          <w:sz w:val="16"/>
          <w:szCs w:val="16"/>
        </w:rPr>
      </w:pPr>
      <w:r>
        <w:rPr>
          <w:b/>
        </w:rPr>
        <w:t xml:space="preserve">Kimball 14 </w:t>
      </w:r>
      <w:r w:rsidRPr="00DF484D">
        <w:rPr>
          <w:sz w:val="16"/>
          <w:szCs w:val="16"/>
        </w:rPr>
        <w:t>(Daryl, October 31</w:t>
      </w:r>
      <w:r w:rsidRPr="00DF484D">
        <w:rPr>
          <w:sz w:val="16"/>
          <w:szCs w:val="16"/>
          <w:vertAlign w:val="superscript"/>
        </w:rPr>
        <w:t>st</w:t>
      </w:r>
      <w:r w:rsidRPr="00DF484D">
        <w:rPr>
          <w:sz w:val="16"/>
          <w:szCs w:val="16"/>
        </w:rPr>
        <w:t>, Daryl Kimball is executive director of the Arms Control Association, “Will North Korea ever use its nuclear weapons</w:t>
      </w:r>
      <w:proofErr w:type="gramStart"/>
      <w:r w:rsidRPr="00DF484D">
        <w:rPr>
          <w:sz w:val="16"/>
          <w:szCs w:val="16"/>
        </w:rPr>
        <w:t>?,</w:t>
      </w:r>
      <w:proofErr w:type="gramEnd"/>
      <w:r w:rsidRPr="00DF484D">
        <w:rPr>
          <w:sz w:val="16"/>
          <w:szCs w:val="16"/>
        </w:rPr>
        <w:t>” http://www.theguardian.com/world/2014/oct/31/sp-north-korea-nuclear-weapons)//RTF</w:t>
      </w:r>
    </w:p>
    <w:p w:rsidR="002E75B3" w:rsidRPr="00E86A76" w:rsidRDefault="002E75B3" w:rsidP="002E75B3">
      <w:pPr>
        <w:rPr>
          <w:sz w:val="16"/>
        </w:rPr>
      </w:pPr>
      <w:r w:rsidRPr="00E86A76">
        <w:rPr>
          <w:rStyle w:val="StyleUnderline"/>
        </w:rPr>
        <w:t>North Korea’s nuclear weapons test explosion on 12 February 2013 – its third – has been the single-most worrisome development in recent years.</w:t>
      </w:r>
      <w:r>
        <w:rPr>
          <w:rStyle w:val="StyleUnderline"/>
        </w:rPr>
        <w:t xml:space="preserve"> </w:t>
      </w:r>
      <w:r w:rsidRPr="00E86A76">
        <w:rPr>
          <w:sz w:val="16"/>
        </w:rPr>
        <w:t xml:space="preserve">The blast was conducted in defiance of Pyongyang’s lone remaining ally, China. The explosion was the first under the reign of Kim Jong-un, a signal that he was doubling down on a more confrontational approach vis-à-vis the rest of the world rather than seeking a more moderate path. </w:t>
      </w:r>
      <w:r w:rsidRPr="00E86A76">
        <w:rPr>
          <w:rStyle w:val="StyleUnderline"/>
        </w:rPr>
        <w:t>One more test does not fundamentally change the security threat North Korea poses</w:t>
      </w:r>
      <w:r w:rsidRPr="00E86A76">
        <w:rPr>
          <w:sz w:val="16"/>
        </w:rPr>
        <w:t xml:space="preserve">. But this test, unlike the two previous ones, produced a significant yield of about six to seven kilotons. </w:t>
      </w:r>
      <w:r w:rsidRPr="00E86A76">
        <w:rPr>
          <w:rStyle w:val="StyleUnderline"/>
        </w:rPr>
        <w:t>The use of highly enriched uranium is significant because North Korea’s plutonium supply is limited, perhaps enough for fewer than 10 bombs.</w:t>
      </w:r>
      <w:r>
        <w:rPr>
          <w:rStyle w:val="StyleUnderline"/>
        </w:rPr>
        <w:t xml:space="preserve"> </w:t>
      </w:r>
      <w:r w:rsidRPr="00E86A76">
        <w:rPr>
          <w:sz w:val="16"/>
        </w:rPr>
        <w:t xml:space="preserve">The use of highly enriched uranium is significant because North Korea’s plutonium supply is limited, perhaps enough for fewer than 10 bombs </w:t>
      </w:r>
      <w:proofErr w:type="gramStart"/>
      <w:r w:rsidRPr="00E86A76">
        <w:rPr>
          <w:rStyle w:val="StyleUnderline"/>
        </w:rPr>
        <w:t>If</w:t>
      </w:r>
      <w:proofErr w:type="gramEnd"/>
      <w:r w:rsidRPr="00E86A76">
        <w:rPr>
          <w:rStyle w:val="StyleUnderline"/>
        </w:rPr>
        <w:t xml:space="preserve"> its nuclear and missile </w:t>
      </w:r>
      <w:proofErr w:type="spellStart"/>
      <w:r w:rsidRPr="00E86A76">
        <w:rPr>
          <w:rStyle w:val="StyleUnderline"/>
        </w:rPr>
        <w:t>programmes</w:t>
      </w:r>
      <w:proofErr w:type="spellEnd"/>
      <w:r w:rsidRPr="00E86A76">
        <w:rPr>
          <w:rStyle w:val="StyleUnderline"/>
        </w:rPr>
        <w:t xml:space="preserve"> continue unchecked, the risk that Pyongyang sells fissile material to another country or to terrorists in exchange for much-needed hard currency could increase.</w:t>
      </w:r>
      <w:r>
        <w:rPr>
          <w:rStyle w:val="StyleUnderline"/>
        </w:rPr>
        <w:t xml:space="preserve"> </w:t>
      </w:r>
      <w:proofErr w:type="spellStart"/>
      <w:r w:rsidRPr="00E86A76">
        <w:rPr>
          <w:sz w:val="16"/>
        </w:rPr>
        <w:t>Denuclearisation</w:t>
      </w:r>
      <w:proofErr w:type="spellEnd"/>
      <w:r w:rsidRPr="00E86A76">
        <w:rPr>
          <w:sz w:val="16"/>
        </w:rPr>
        <w:t xml:space="preserve"> is still possible, but for now it should not be the precondition for resuming diplomatic efforts to halt further North Korean nuclear and missile advances. Further sanctions on the North through the UN </w:t>
      </w:r>
      <w:proofErr w:type="gramStart"/>
      <w:r w:rsidRPr="00E86A76">
        <w:rPr>
          <w:sz w:val="16"/>
        </w:rPr>
        <w:t>security council</w:t>
      </w:r>
      <w:proofErr w:type="gramEnd"/>
      <w:r w:rsidRPr="00E86A76">
        <w:rPr>
          <w:sz w:val="16"/>
        </w:rPr>
        <w:t xml:space="preserve"> are certainly justified in the wake of the latest nuclear test, but by themselves, will not produce adequate results. </w:t>
      </w:r>
      <w:r w:rsidRPr="00E86A76">
        <w:rPr>
          <w:rStyle w:val="StyleUnderline"/>
        </w:rPr>
        <w:t xml:space="preserve">China must </w:t>
      </w:r>
      <w:proofErr w:type="spellStart"/>
      <w:r w:rsidRPr="00E86A76">
        <w:rPr>
          <w:rStyle w:val="StyleUnderline"/>
        </w:rPr>
        <w:t>recognise</w:t>
      </w:r>
      <w:proofErr w:type="spellEnd"/>
      <w:r w:rsidRPr="00E86A76">
        <w:rPr>
          <w:rStyle w:val="StyleUnderline"/>
        </w:rPr>
        <w:t xml:space="preserve"> that Pyongyang’s continued nuclear pursuits represent a direct threat to its long-term interests and security</w:t>
      </w:r>
      <w:r w:rsidRPr="00E86A76">
        <w:rPr>
          <w:sz w:val="16"/>
        </w:rPr>
        <w:t xml:space="preserve">. Its leaders must take stronger steps to implement existing UN sanctions. North Korea’s leaders still appear to be willing to abandon portions of their nuclear weapons </w:t>
      </w:r>
      <w:proofErr w:type="spellStart"/>
      <w:r w:rsidRPr="00E86A76">
        <w:rPr>
          <w:sz w:val="16"/>
        </w:rPr>
        <w:t>programme</w:t>
      </w:r>
      <w:proofErr w:type="spellEnd"/>
      <w:r w:rsidRPr="00E86A76">
        <w:rPr>
          <w:sz w:val="16"/>
        </w:rPr>
        <w:t xml:space="preserve"> in exchange for improved relations with the US, a formal end to the Korean </w:t>
      </w:r>
      <w:proofErr w:type="gramStart"/>
      <w:r w:rsidRPr="00E86A76">
        <w:rPr>
          <w:sz w:val="16"/>
        </w:rPr>
        <w:t>war</w:t>
      </w:r>
      <w:proofErr w:type="gramEnd"/>
      <w:r w:rsidRPr="00E86A76">
        <w:rPr>
          <w:sz w:val="16"/>
        </w:rPr>
        <w:t>, and the possibility of much-needed energy and economic support. As president Ronald Reagan once said, “</w:t>
      </w:r>
      <w:proofErr w:type="gramStart"/>
      <w:r w:rsidRPr="00E86A76">
        <w:rPr>
          <w:sz w:val="16"/>
        </w:rPr>
        <w:t>a</w:t>
      </w:r>
      <w:proofErr w:type="gramEnd"/>
      <w:r w:rsidRPr="00E86A76">
        <w:rPr>
          <w:sz w:val="16"/>
        </w:rPr>
        <w:t xml:space="preserve"> nuclear war can never be won and must never be fought”. </w:t>
      </w:r>
      <w:r w:rsidRPr="00E86A76">
        <w:rPr>
          <w:rStyle w:val="StyleUnderline"/>
        </w:rPr>
        <w:t>North Korea does not have, and will not have for many years, the means to strike with nuclear weapons beyond the peninsula – that would be suicide</w:t>
      </w:r>
      <w:r w:rsidRPr="00E86A76">
        <w:rPr>
          <w:sz w:val="16"/>
        </w:rPr>
        <w:t xml:space="preserve">. Combined </w:t>
      </w:r>
      <w:r w:rsidRPr="00E86A76">
        <w:rPr>
          <w:rStyle w:val="StyleUnderline"/>
        </w:rPr>
        <w:t>US and South Korean forces would end the Kim dynasty and destroy much of the country. Therefore, there is a near zero chance of a premeditated North Korean nuclear attack.</w:t>
      </w:r>
      <w:r>
        <w:rPr>
          <w:rStyle w:val="StyleUnderline"/>
        </w:rPr>
        <w:t xml:space="preserve"> </w:t>
      </w:r>
      <w:r w:rsidRPr="00E86A76">
        <w:rPr>
          <w:sz w:val="16"/>
        </w:rPr>
        <w:t xml:space="preserve">The serious risk of miscalculations by either side could increase over time if leaders in Seoul make the mistake of trying to develop their own independent nuclear weapons capability – which is all the more reason to renew efforts to freeze, and then later reverse, North Korea’s nuclear and missile </w:t>
      </w:r>
      <w:proofErr w:type="spellStart"/>
      <w:r w:rsidRPr="00E86A76">
        <w:rPr>
          <w:sz w:val="16"/>
        </w:rPr>
        <w:t>programmes</w:t>
      </w:r>
      <w:proofErr w:type="spellEnd"/>
      <w:r w:rsidRPr="00E86A76">
        <w:rPr>
          <w:sz w:val="16"/>
        </w:rPr>
        <w:t>.</w:t>
      </w:r>
    </w:p>
    <w:p w:rsidR="002E75B3" w:rsidRDefault="002E75B3" w:rsidP="002E75B3"/>
    <w:p w:rsidR="002E75B3" w:rsidRDefault="002E75B3" w:rsidP="002E75B3">
      <w:pPr>
        <w:pStyle w:val="Heading4"/>
      </w:pPr>
      <w:r w:rsidRPr="00A15132">
        <w:t xml:space="preserve">War is </w:t>
      </w:r>
      <w:r w:rsidRPr="00A15132">
        <w:rPr>
          <w:u w:val="single"/>
        </w:rPr>
        <w:t>unlikely</w:t>
      </w:r>
      <w:r w:rsidRPr="00A15132">
        <w:t xml:space="preserve"> — North Korea is a </w:t>
      </w:r>
      <w:r w:rsidRPr="00A15132">
        <w:rPr>
          <w:u w:val="single"/>
        </w:rPr>
        <w:t>rational actor</w:t>
      </w:r>
      <w:r>
        <w:t>, claims are</w:t>
      </w:r>
      <w:r w:rsidRPr="00A15132">
        <w:t xml:space="preserve"> </w:t>
      </w:r>
      <w:r w:rsidRPr="00A15132">
        <w:rPr>
          <w:u w:val="single"/>
        </w:rPr>
        <w:t>just rhetoric.</w:t>
      </w:r>
      <w:r>
        <w:t xml:space="preserve"> </w:t>
      </w:r>
    </w:p>
    <w:p w:rsidR="002E75B3" w:rsidRPr="00A15132" w:rsidRDefault="002E75B3" w:rsidP="002E75B3">
      <w:r w:rsidRPr="00A15132">
        <w:rPr>
          <w:rStyle w:val="Style13ptBold"/>
        </w:rPr>
        <w:t>Murray and Cox 13</w:t>
      </w:r>
      <w:r>
        <w:t xml:space="preserve"> – Robert W. Murray is an Adjunct Professor of Political Science at the University of Alberta, Canada — Dan G. Cox is an Associate Professor of Political Science at the School of Advanced Military Studies, 2013 (“Crazy, Irrational, or Under Pressure? Why War with North Korea is Unlikely,” </w:t>
      </w:r>
      <w:r>
        <w:rPr>
          <w:i/>
        </w:rPr>
        <w:t>E-</w:t>
      </w:r>
      <w:proofErr w:type="spellStart"/>
      <w:r>
        <w:rPr>
          <w:i/>
        </w:rPr>
        <w:t>Ir</w:t>
      </w:r>
      <w:proofErr w:type="spellEnd"/>
      <w:r>
        <w:rPr>
          <w:i/>
        </w:rPr>
        <w:t xml:space="preserve">, </w:t>
      </w:r>
      <w:r>
        <w:t>April 21</w:t>
      </w:r>
      <w:r w:rsidRPr="00A15132">
        <w:rPr>
          <w:vertAlign w:val="superscript"/>
        </w:rPr>
        <w:t>st</w:t>
      </w:r>
      <w:r>
        <w:t xml:space="preserve">, accessible online at </w:t>
      </w:r>
      <w:hyperlink r:id="rId7" w:history="1">
        <w:r w:rsidRPr="00C33962">
          <w:rPr>
            <w:rStyle w:val="Hyperlink"/>
          </w:rPr>
          <w:t>http://www.e-ir.info/2013/04/21/crazy-irrational-or-under-pressure-why-war-with-north-korea-is-unlikely/</w:t>
        </w:r>
      </w:hyperlink>
      <w:r>
        <w:t>, accessed on 6-23-15)</w:t>
      </w:r>
    </w:p>
    <w:p w:rsidR="002E75B3" w:rsidRPr="00A15132" w:rsidRDefault="002E75B3" w:rsidP="002E75B3">
      <w:r w:rsidRPr="00C85BE0">
        <w:rPr>
          <w:rStyle w:val="StyleUnderline"/>
          <w:highlight w:val="cyan"/>
        </w:rPr>
        <w:t>There is certainly cause for concern when tensions continue to increase as the tit-for-tat game between the North Korean regime and the U</w:t>
      </w:r>
      <w:r w:rsidRPr="00A15132">
        <w:rPr>
          <w:rStyle w:val="StyleUnderline"/>
        </w:rPr>
        <w:t xml:space="preserve">nited </w:t>
      </w:r>
      <w:r w:rsidRPr="00C85BE0">
        <w:rPr>
          <w:rStyle w:val="StyleUnderline"/>
          <w:highlight w:val="cyan"/>
        </w:rPr>
        <w:t>S</w:t>
      </w:r>
      <w:r w:rsidRPr="00A15132">
        <w:rPr>
          <w:rStyle w:val="StyleUnderline"/>
        </w:rPr>
        <w:t>tates goes on, but we contend war is still unlikely unless continued misperceptions persist</w:t>
      </w:r>
      <w:r w:rsidRPr="00A15132">
        <w:t xml:space="preserve">.  As a new and young leader, </w:t>
      </w:r>
      <w:r w:rsidRPr="00A15132">
        <w:rPr>
          <w:rStyle w:val="StyleUnderline"/>
        </w:rPr>
        <w:t>Kim Jong-un is working through a process of trying to appease military hardliners that may question his ability to lead</w:t>
      </w:r>
      <w:r w:rsidRPr="00A15132">
        <w:t xml:space="preserve"> and just how far he will go to stand up to the United States.  </w:t>
      </w:r>
      <w:r w:rsidRPr="00A15132">
        <w:rPr>
          <w:rStyle w:val="StyleUnderline"/>
        </w:rPr>
        <w:t>The cult of personality in North Korea can only be sustained if the divine claims about the abilities of the leader persist, and so it should come as little surprise that promises of world destruction have become louder and louder</w:t>
      </w:r>
      <w:r w:rsidRPr="00A15132">
        <w:t xml:space="preserve">.  Further, </w:t>
      </w:r>
      <w:r w:rsidRPr="00A15132">
        <w:rPr>
          <w:rStyle w:val="StyleUnderline"/>
        </w:rPr>
        <w:t>t</w:t>
      </w:r>
      <w:r w:rsidRPr="00A15132">
        <w:t>he nuclear variable is a constant source of fear for states, as is the case whenever a new member of the nuclear club emerges, particularly one with a reputation of being irrational according to western political standards.</w:t>
      </w:r>
    </w:p>
    <w:p w:rsidR="002E75B3" w:rsidRDefault="002E75B3" w:rsidP="002E75B3">
      <w:pPr>
        <w:rPr>
          <w:rStyle w:val="StyleUnderline"/>
        </w:rPr>
      </w:pPr>
      <w:r w:rsidRPr="00A15132">
        <w:t xml:space="preserve">Even so, </w:t>
      </w:r>
      <w:r w:rsidRPr="00C85BE0">
        <w:rPr>
          <w:rStyle w:val="StyleUnderline"/>
          <w:highlight w:val="cyan"/>
        </w:rPr>
        <w:t>by looking closely at the situation, it is difficult to genuinely believe that war is imminent.</w:t>
      </w:r>
      <w:r w:rsidRPr="00A15132">
        <w:rPr>
          <w:rStyle w:val="StyleUnderline"/>
        </w:rPr>
        <w:t xml:space="preserve">  </w:t>
      </w:r>
      <w:r w:rsidRPr="00A15132">
        <w:t xml:space="preserve">To date, </w:t>
      </w:r>
      <w:r w:rsidRPr="00C85BE0">
        <w:rPr>
          <w:rStyle w:val="StyleUnderline"/>
          <w:highlight w:val="cyan"/>
        </w:rPr>
        <w:t>North Korea has not successfully tested a model of delivery that would see a nuclear weapon capable of reaching US territory</w:t>
      </w:r>
      <w:r w:rsidRPr="00A15132">
        <w:t xml:space="preserve">, including Guam and/or Hawaii.  </w:t>
      </w:r>
      <w:r w:rsidRPr="00A15132">
        <w:rPr>
          <w:rStyle w:val="StyleUnderline"/>
        </w:rPr>
        <w:t>A rocket test is a far cry from an armed nuclear warhead attached to the rocket.</w:t>
      </w:r>
      <w:r w:rsidRPr="00A15132">
        <w:t xml:space="preserve">  Moving beyond the technological limitations, </w:t>
      </w:r>
      <w:r w:rsidRPr="00C85BE0">
        <w:rPr>
          <w:rStyle w:val="StyleUnderline"/>
          <w:highlight w:val="cyan"/>
        </w:rPr>
        <w:t>there is no evidence to date that would suggest Kim Jong-un is ready or willing to commit an entirely irrational act of preemptive strikes</w:t>
      </w:r>
      <w:r w:rsidRPr="00A15132">
        <w:rPr>
          <w:rStyle w:val="StyleUnderline"/>
        </w:rPr>
        <w:t xml:space="preserve"> against the United States or its allies.  Obtaining a nuclear weapon does not automatically signal that a state will become an aggressor.</w:t>
      </w:r>
      <w:r w:rsidRPr="00A15132">
        <w:t xml:space="preserve">  In fact, quite the opposite is true, as </w:t>
      </w:r>
      <w:r w:rsidRPr="00C85BE0">
        <w:rPr>
          <w:rStyle w:val="StyleUnderline"/>
          <w:highlight w:val="cyan"/>
        </w:rPr>
        <w:t>the logic of M</w:t>
      </w:r>
      <w:r w:rsidRPr="00A15132">
        <w:t xml:space="preserve">utual </w:t>
      </w:r>
      <w:r w:rsidRPr="00C85BE0">
        <w:rPr>
          <w:rStyle w:val="StyleUnderline"/>
          <w:highlight w:val="cyan"/>
        </w:rPr>
        <w:t>A</w:t>
      </w:r>
      <w:r w:rsidRPr="00A15132">
        <w:t xml:space="preserve">ssured </w:t>
      </w:r>
      <w:r w:rsidRPr="00C85BE0">
        <w:rPr>
          <w:rStyle w:val="StyleUnderline"/>
          <w:highlight w:val="cyan"/>
        </w:rPr>
        <w:t>D</w:t>
      </w:r>
      <w:r w:rsidRPr="00A15132">
        <w:t xml:space="preserve">estruction (or, in this case, assured destruction of North Korea) </w:t>
      </w:r>
      <w:r w:rsidRPr="00C85BE0">
        <w:rPr>
          <w:rStyle w:val="StyleUnderline"/>
          <w:highlight w:val="cyan"/>
        </w:rPr>
        <w:t>still applies and though we might question the sanity of a leader or state apparatus, rationality calculations are an entirely different thing.</w:t>
      </w:r>
      <w:r w:rsidRPr="00A15132">
        <w:rPr>
          <w:rStyle w:val="StyleUnderline"/>
        </w:rPr>
        <w:t xml:space="preserve">  The same causal logic can be applied to Iran, or any other nuclear state.  </w:t>
      </w:r>
      <w:r w:rsidRPr="00C85BE0">
        <w:rPr>
          <w:rStyle w:val="StyleUnderline"/>
          <w:highlight w:val="cyan"/>
        </w:rPr>
        <w:t>Wanting a bomb, developing a bomb, and having a bomb does not mean the use of a bomb.  If it did, it is probable the world would have seen nuclear war well before now.</w:t>
      </w:r>
    </w:p>
    <w:p w:rsidR="002E75B3" w:rsidRPr="00FE1446" w:rsidRDefault="002E75B3" w:rsidP="002E75B3">
      <w:pPr>
        <w:pStyle w:val="Heading4"/>
      </w:pPr>
      <w:r w:rsidRPr="00FE1446">
        <w:t>Even if</w:t>
      </w:r>
      <w:r>
        <w:t xml:space="preserve"> war occurs, nuclear escalation</w:t>
      </w:r>
      <w:r w:rsidRPr="00FE1446">
        <w:t xml:space="preserve"> is </w:t>
      </w:r>
      <w:r w:rsidRPr="00FE1446">
        <w:rPr>
          <w:u w:val="single"/>
        </w:rPr>
        <w:t>unlikely</w:t>
      </w:r>
      <w:r w:rsidRPr="00FE1446">
        <w:t xml:space="preserve">. </w:t>
      </w:r>
    </w:p>
    <w:p w:rsidR="002E75B3" w:rsidRPr="00FE1446" w:rsidRDefault="002E75B3" w:rsidP="002E75B3">
      <w:r w:rsidRPr="00FE1446">
        <w:rPr>
          <w:rStyle w:val="Style13ptBold"/>
        </w:rPr>
        <w:t xml:space="preserve">Wall 13 </w:t>
      </w:r>
      <w:r w:rsidRPr="00FE1446">
        <w:t xml:space="preserve">— Mike Wall, Freelance Journalist — Internally citing Union of Concerned Scientist reports about North Korean nuclear probability and capabilities, 2013 (“North Korea Nuclear Strike on US Unlikely,” </w:t>
      </w:r>
      <w:r w:rsidRPr="00FE1446">
        <w:rPr>
          <w:i/>
        </w:rPr>
        <w:t>Space.com</w:t>
      </w:r>
      <w:r w:rsidRPr="00FE1446">
        <w:t xml:space="preserve">, April 5th, accessible online at </w:t>
      </w:r>
      <w:hyperlink r:id="rId8" w:history="1">
        <w:r w:rsidRPr="00FE1446">
          <w:rPr>
            <w:rStyle w:val="Hyperlink"/>
          </w:rPr>
          <w:t>http://www.space.com/20527-north-korea-nuclear-threat-united-states.html</w:t>
        </w:r>
      </w:hyperlink>
      <w:r w:rsidRPr="00FE1446">
        <w:t>, accessed on 6-22-15)</w:t>
      </w:r>
    </w:p>
    <w:p w:rsidR="002E75B3" w:rsidRPr="00FE1446" w:rsidRDefault="002E75B3" w:rsidP="002E75B3">
      <w:pPr>
        <w:rPr>
          <w:rStyle w:val="StyleUnderline"/>
        </w:rPr>
      </w:pPr>
      <w:r w:rsidRPr="00C85BE0">
        <w:rPr>
          <w:rStyle w:val="StyleUnderline"/>
          <w:highlight w:val="cyan"/>
        </w:rPr>
        <w:t>There's little reason to believe that North Korea can actually make good on its recent threats to turn major American cities into "seas of fire," experts say.</w:t>
      </w:r>
    </w:p>
    <w:p w:rsidR="002E75B3" w:rsidRPr="00FE1446" w:rsidRDefault="002E75B3" w:rsidP="002E75B3">
      <w:r w:rsidRPr="00C85BE0">
        <w:rPr>
          <w:rStyle w:val="StyleUnderline"/>
          <w:highlight w:val="cyan"/>
        </w:rPr>
        <w:t>Angered by United Nations sanctions and joint U.S./South Korean military exercises, Pyongyang has been ramping up its bellicose rhetoric</w:t>
      </w:r>
      <w:r w:rsidRPr="00FE1446">
        <w:t xml:space="preserve"> over the past few weeks, threatening to launch nuclear strikes on Washington, D.C. and other parts of the American mainland.</w:t>
      </w:r>
    </w:p>
    <w:p w:rsidR="002E75B3" w:rsidRPr="00FE1446" w:rsidRDefault="002E75B3" w:rsidP="002E75B3">
      <w:pPr>
        <w:rPr>
          <w:rStyle w:val="StyleUnderline"/>
        </w:rPr>
      </w:pPr>
      <w:r w:rsidRPr="00C85BE0">
        <w:rPr>
          <w:rStyle w:val="StyleUnderline"/>
          <w:highlight w:val="cyan"/>
        </w:rPr>
        <w:t>But the available evidence suggests that North Korea's missiles cannot deliver nuclear warheads to such distant targets</w:t>
      </w:r>
      <w:r w:rsidRPr="00FE1446">
        <w:t xml:space="preserve">, analysts say. Further, </w:t>
      </w:r>
      <w:r w:rsidRPr="00C85BE0">
        <w:rPr>
          <w:rStyle w:val="StyleUnderline"/>
          <w:highlight w:val="cyan"/>
        </w:rPr>
        <w:t>the regime likely has just a handful of nuclear weapons, which it may not want to put atop missiles of questionable reliability.</w:t>
      </w:r>
    </w:p>
    <w:p w:rsidR="002E75B3" w:rsidRPr="00FE1446" w:rsidRDefault="002E75B3" w:rsidP="002E75B3">
      <w:r w:rsidRPr="00FE1446">
        <w:rPr>
          <w:rStyle w:val="StyleUnderline"/>
        </w:rPr>
        <w:t>"If I were in South Korea and this were ratcheting up, if I were in Japan — you might worry about chemical weapons or something like that that they could put on the front of [a missile],"</w:t>
      </w:r>
      <w:r w:rsidRPr="00FE1446">
        <w:t xml:space="preserve"> said physicist and missile-technology expert David Wright, co-director of the Union of Concerned Scientists' Global Security Program. "</w:t>
      </w:r>
      <w:r w:rsidRPr="00FE1446">
        <w:rPr>
          <w:rStyle w:val="StyleUnderline"/>
        </w:rPr>
        <w:t xml:space="preserve">But once you get farther away than that, I think </w:t>
      </w:r>
      <w:r w:rsidRPr="00C85BE0">
        <w:rPr>
          <w:rStyle w:val="StyleUnderline"/>
          <w:highlight w:val="cyan"/>
        </w:rPr>
        <w:t>it's really a bluff</w:t>
      </w:r>
      <w:r w:rsidRPr="00FE1446">
        <w:rPr>
          <w:rStyle w:val="StyleUnderline"/>
        </w:rPr>
        <w:t>.</w:t>
      </w:r>
      <w:r w:rsidRPr="00FE1446">
        <w:t>" [Images: North Korea's Rocket Program]</w:t>
      </w:r>
    </w:p>
    <w:p w:rsidR="002E75B3" w:rsidRPr="00FE1446" w:rsidRDefault="002E75B3" w:rsidP="002E75B3">
      <w:r w:rsidRPr="00FE1446">
        <w:t>Rising tensions</w:t>
      </w:r>
    </w:p>
    <w:p w:rsidR="002E75B3" w:rsidRPr="00FE1446" w:rsidRDefault="002E75B3" w:rsidP="002E75B3">
      <w:r w:rsidRPr="00FE1446">
        <w:t>Tension has been escalating on the Korean peninsula since December, when North Korea launched a satellite into orbit for the first time. Many officials in the United States and allied nations viewed the launch, which used a rocket called the Unha-3, as a thinly disguised test of ballistic missile technology.</w:t>
      </w:r>
    </w:p>
    <w:p w:rsidR="002E75B3" w:rsidRPr="00FE1446" w:rsidRDefault="002E75B3" w:rsidP="002E75B3">
      <w:pPr>
        <w:rPr>
          <w:rStyle w:val="StyleUnderline"/>
        </w:rPr>
      </w:pPr>
      <w:r w:rsidRPr="00FE1446">
        <w:rPr>
          <w:rStyle w:val="StyleUnderline"/>
        </w:rPr>
        <w:t xml:space="preserve">Two months later, North Korea conducted </w:t>
      </w:r>
      <w:proofErr w:type="gramStart"/>
      <w:r w:rsidRPr="00FE1446">
        <w:rPr>
          <w:rStyle w:val="StyleUnderline"/>
        </w:rPr>
        <w:t>its</w:t>
      </w:r>
      <w:proofErr w:type="gramEnd"/>
      <w:r w:rsidRPr="00FE1446">
        <w:rPr>
          <w:rStyle w:val="StyleUnderline"/>
        </w:rPr>
        <w:t xml:space="preserve"> third-ever nuclear-weapons test. Both the launch and the test violated UN Security Council resolutions, so further economic sanctions were imposed on the already isolated communist nation.</w:t>
      </w:r>
    </w:p>
    <w:p w:rsidR="002E75B3" w:rsidRPr="00FE1446" w:rsidRDefault="002E75B3" w:rsidP="002E75B3">
      <w:r w:rsidRPr="00FE1446">
        <w:rPr>
          <w:rStyle w:val="StyleUnderline"/>
        </w:rPr>
        <w:t>North Korean officials reacted angrily to the sanctions, and the ongoing American/South Korean military exercises have further stoked their ire</w:t>
      </w:r>
      <w:r w:rsidRPr="00FE1446">
        <w:t>. The result has been a stream of threats, with Pyongyang announcing Wednesday (April 3) that it had authorized a potential nuclear attack against the United States.</w:t>
      </w:r>
    </w:p>
    <w:p w:rsidR="002E75B3" w:rsidRPr="00FE1446" w:rsidRDefault="002E75B3" w:rsidP="002E75B3">
      <w:pPr>
        <w:rPr>
          <w:rStyle w:val="StyleUnderline"/>
        </w:rPr>
      </w:pPr>
      <w:r w:rsidRPr="00FE1446">
        <w:rPr>
          <w:rStyle w:val="StyleUnderline"/>
        </w:rPr>
        <w:t>North Korean leaders have also stated that the nation is now in a state of war with South Korea. In addition, Pyongyang has moved a missile to its east coast, South Korean officials say, and barred South Korean workers from an industrial complex run jointly by the two nations.</w:t>
      </w:r>
    </w:p>
    <w:p w:rsidR="002E75B3" w:rsidRPr="00FE1446" w:rsidRDefault="002E75B3" w:rsidP="002E75B3">
      <w:pPr>
        <w:rPr>
          <w:rStyle w:val="StyleUnderline"/>
        </w:rPr>
      </w:pPr>
      <w:r w:rsidRPr="00FE1446">
        <w:rPr>
          <w:rStyle w:val="StyleUnderline"/>
        </w:rPr>
        <w:t xml:space="preserve">While such talk and activity fit into a longstanding pattern of North Korean bluster and brinkmanship, </w:t>
      </w:r>
      <w:r w:rsidRPr="00C85BE0">
        <w:rPr>
          <w:rStyle w:val="StyleUnderline"/>
          <w:highlight w:val="cyan"/>
        </w:rPr>
        <w:t>the United States is responding with some countermeasures. The Pentagon announced</w:t>
      </w:r>
      <w:r w:rsidRPr="00FE1446">
        <w:rPr>
          <w:rStyle w:val="StyleUnderline"/>
        </w:rPr>
        <w:t xml:space="preserve"> Wednesday</w:t>
      </w:r>
      <w:r w:rsidRPr="00FE1446">
        <w:t xml:space="preserve"> (April 3), for example, </w:t>
      </w:r>
      <w:r w:rsidRPr="00C85BE0">
        <w:rPr>
          <w:rStyle w:val="StyleUnderline"/>
          <w:highlight w:val="cyan"/>
        </w:rPr>
        <w:t>that it will deploy a missile-interception system to the U.S. Pacific territory</w:t>
      </w:r>
      <w:r w:rsidRPr="00FE1446">
        <w:rPr>
          <w:rStyle w:val="StyleUnderline"/>
        </w:rPr>
        <w:t xml:space="preserve"> of Guam in the coming weeks, </w:t>
      </w:r>
      <w:r w:rsidRPr="00C85BE0">
        <w:rPr>
          <w:rStyle w:val="StyleUnderline"/>
          <w:highlight w:val="cyan"/>
        </w:rPr>
        <w:t>two years ahead of the original schedule.</w:t>
      </w:r>
    </w:p>
    <w:p w:rsidR="002E75B3" w:rsidRPr="00FE1446" w:rsidRDefault="002E75B3" w:rsidP="002E75B3">
      <w:pPr>
        <w:rPr>
          <w:rStyle w:val="StyleUnderline"/>
        </w:rPr>
      </w:pPr>
      <w:r w:rsidRPr="00C85BE0">
        <w:rPr>
          <w:rStyle w:val="StyleUnderline"/>
          <w:highlight w:val="cyan"/>
        </w:rPr>
        <w:t>The United States will also beef up its missile defense sites in Alaska and California over the next few years</w:t>
      </w:r>
      <w:r w:rsidRPr="00FE1446">
        <w:rPr>
          <w:rStyle w:val="StyleUnderline"/>
        </w:rPr>
        <w:t>, Defense Secretary Chuck Hagel said last month.</w:t>
      </w:r>
    </w:p>
    <w:p w:rsidR="002E75B3" w:rsidRPr="00F6044E" w:rsidRDefault="002E75B3" w:rsidP="002E75B3"/>
    <w:p w:rsidR="002E75B3" w:rsidRDefault="002E75B3" w:rsidP="002E75B3">
      <w:pPr>
        <w:rPr>
          <w:rFonts w:asciiTheme="minorHAnsi" w:hAnsiTheme="minorHAnsi"/>
        </w:rPr>
      </w:pPr>
    </w:p>
    <w:p w:rsidR="002E75B3" w:rsidRDefault="002E75B3" w:rsidP="002E75B3">
      <w:pPr>
        <w:pStyle w:val="Heading1"/>
      </w:pPr>
    </w:p>
    <w:p w:rsidR="002E75B3" w:rsidRDefault="002E75B3" w:rsidP="002E75B3">
      <w:pPr>
        <w:pStyle w:val="Heading1"/>
      </w:pPr>
      <w:r>
        <w:t>Civilian Casualties Scenario</w:t>
      </w:r>
    </w:p>
    <w:p w:rsidR="002E75B3" w:rsidRDefault="002E75B3" w:rsidP="002E75B3">
      <w:pPr>
        <w:pStyle w:val="Heading2"/>
      </w:pPr>
      <w:r>
        <w:t>Civilian Casualties</w:t>
      </w:r>
    </w:p>
    <w:p w:rsidR="002E75B3" w:rsidRPr="00415B1E" w:rsidRDefault="002E75B3" w:rsidP="002E75B3">
      <w:pPr>
        <w:pStyle w:val="Heading3"/>
      </w:pPr>
      <w:r>
        <w:t xml:space="preserve">1nc Frontline </w:t>
      </w:r>
    </w:p>
    <w:p w:rsidR="002E75B3" w:rsidRDefault="002E75B3" w:rsidP="002E75B3">
      <w:pPr>
        <w:pStyle w:val="Heading4"/>
      </w:pPr>
      <w:r>
        <w:t>Human intelligence doesn’t improve effectiveness or accuracy of strikes</w:t>
      </w:r>
    </w:p>
    <w:p w:rsidR="002E75B3" w:rsidRPr="00982C3B" w:rsidRDefault="007C050B" w:rsidP="002E75B3">
      <w:r>
        <w:rPr>
          <w:b/>
        </w:rPr>
        <w:t xml:space="preserve">Ali and Abbott </w:t>
      </w:r>
      <w:r w:rsidR="002E75B3">
        <w:rPr>
          <w:b/>
        </w:rPr>
        <w:t xml:space="preserve">13 </w:t>
      </w:r>
      <w:r w:rsidR="002E75B3" w:rsidRPr="00982C3B">
        <w:rPr>
          <w:sz w:val="16"/>
          <w:szCs w:val="16"/>
        </w:rPr>
        <w:t>(</w:t>
      </w:r>
      <w:proofErr w:type="spellStart"/>
      <w:r w:rsidR="002E75B3" w:rsidRPr="00982C3B">
        <w:rPr>
          <w:sz w:val="16"/>
          <w:szCs w:val="16"/>
        </w:rPr>
        <w:t>Shazad</w:t>
      </w:r>
      <w:proofErr w:type="spellEnd"/>
      <w:r w:rsidR="002E75B3" w:rsidRPr="00982C3B">
        <w:rPr>
          <w:sz w:val="16"/>
          <w:szCs w:val="16"/>
        </w:rPr>
        <w:t xml:space="preserve"> and Chris, October 24</w:t>
      </w:r>
      <w:r w:rsidR="002E75B3" w:rsidRPr="00982C3B">
        <w:rPr>
          <w:sz w:val="16"/>
          <w:szCs w:val="16"/>
          <w:vertAlign w:val="superscript"/>
        </w:rPr>
        <w:t>th</w:t>
      </w:r>
      <w:r w:rsidR="002E75B3" w:rsidRPr="00982C3B">
        <w:rPr>
          <w:sz w:val="16"/>
          <w:szCs w:val="16"/>
        </w:rPr>
        <w:t xml:space="preserve">, </w:t>
      </w:r>
      <w:proofErr w:type="spellStart"/>
      <w:r w:rsidR="002E75B3" w:rsidRPr="00982C3B">
        <w:rPr>
          <w:sz w:val="16"/>
          <w:szCs w:val="16"/>
        </w:rPr>
        <w:t>Shazad</w:t>
      </w:r>
      <w:proofErr w:type="spellEnd"/>
      <w:r w:rsidR="002E75B3" w:rsidRPr="00982C3B">
        <w:rPr>
          <w:sz w:val="16"/>
          <w:szCs w:val="16"/>
        </w:rPr>
        <w:t xml:space="preserve"> is a Journalist in Pakistan and pursuing a PhD in European Studies at the University of Karachi and Chris is founder and executive director of Open Briefing. He is an Honorary Visiting Research Fellow in the School of Social and International Studies at the University of Bradford and the former deputy director of Oxford Research Group, “US DRONE STRIKES IN PAKISTAN: INEFFECTIVE AND ILLEGITIMATE,” http://sustainablesecurity.org/2013/10/24/us-drone-strikes-in-pakistan/)//RTF</w:t>
      </w:r>
    </w:p>
    <w:p w:rsidR="002E75B3" w:rsidRDefault="002E75B3" w:rsidP="002E75B3">
      <w:pPr>
        <w:rPr>
          <w:sz w:val="16"/>
        </w:rPr>
      </w:pPr>
      <w:r w:rsidRPr="00982C3B">
        <w:rPr>
          <w:sz w:val="16"/>
        </w:rPr>
        <w:t xml:space="preserve">However, </w:t>
      </w:r>
      <w:r w:rsidRPr="00982C3B">
        <w:rPr>
          <w:rStyle w:val="StyleUnderline"/>
        </w:rPr>
        <w:t>even those strikes directed by intelligence are fallible. Such strikes rely on a mixture of signals intelligence and human intelligence from assets on the ground in Pakistan. The local CIA operatives are notoriously unreliable sources of intelligence.</w:t>
      </w:r>
      <w:r>
        <w:rPr>
          <w:rStyle w:val="StyleUnderline"/>
        </w:rPr>
        <w:t xml:space="preserve"> </w:t>
      </w:r>
      <w:r w:rsidRPr="00982C3B">
        <w:rPr>
          <w:rStyle w:val="StyleUnderline"/>
        </w:rPr>
        <w:t>The doubts over the accuracy of US intelligence have some credence, as there are several cases in which a militant was reported killed in a drone strike only to be declared dead again following a later strike.</w:t>
      </w:r>
      <w:r>
        <w:rPr>
          <w:rStyle w:val="StyleUnderline"/>
        </w:rPr>
        <w:t xml:space="preserve"> </w:t>
      </w:r>
      <w:r w:rsidRPr="00982C3B">
        <w:rPr>
          <w:sz w:val="16"/>
        </w:rPr>
        <w:t xml:space="preserve">For example, the alleged al-Qaeda leader in Pakistan, </w:t>
      </w:r>
      <w:proofErr w:type="spellStart"/>
      <w:r w:rsidRPr="00982C3B">
        <w:rPr>
          <w:sz w:val="16"/>
        </w:rPr>
        <w:t>Ilyas</w:t>
      </w:r>
      <w:proofErr w:type="spellEnd"/>
      <w:r w:rsidRPr="00982C3B">
        <w:rPr>
          <w:sz w:val="16"/>
        </w:rPr>
        <w:t xml:space="preserve"> Kashmiri, was reportedly killed in a drone strike in January 2009 and then again in September 2009, though he gave an interview to a Pakistani journalist the next month. Civilians are known to have been harmed in these unsuccessful attacks. In the January attack, 14-year-old </w:t>
      </w:r>
      <w:proofErr w:type="spellStart"/>
      <w:r w:rsidRPr="00982C3B">
        <w:rPr>
          <w:sz w:val="16"/>
        </w:rPr>
        <w:t>Fahim</w:t>
      </w:r>
      <w:proofErr w:type="spellEnd"/>
      <w:r w:rsidRPr="00982C3B">
        <w:rPr>
          <w:sz w:val="16"/>
        </w:rPr>
        <w:t xml:space="preserve"> </w:t>
      </w:r>
      <w:proofErr w:type="spellStart"/>
      <w:r w:rsidRPr="00982C3B">
        <w:rPr>
          <w:sz w:val="16"/>
        </w:rPr>
        <w:t>Quershi</w:t>
      </w:r>
      <w:proofErr w:type="spellEnd"/>
      <w:r w:rsidRPr="00982C3B">
        <w:rPr>
          <w:sz w:val="16"/>
        </w:rPr>
        <w:t xml:space="preserve"> lost an eye and suffered multiple injuries. In the September 2009 attack, 15-year-old </w:t>
      </w:r>
      <w:proofErr w:type="spellStart"/>
      <w:r w:rsidRPr="00982C3B">
        <w:rPr>
          <w:sz w:val="16"/>
        </w:rPr>
        <w:t>Sadaullah</w:t>
      </w:r>
      <w:proofErr w:type="spellEnd"/>
      <w:r w:rsidRPr="00982C3B">
        <w:rPr>
          <w:sz w:val="16"/>
        </w:rPr>
        <w:t xml:space="preserve"> Wazir lost his both legs and an eye. Three of his relatives died in the same attack. Kashmiri was again declared dead in July 2011, which is also contested. The United States has indeed managed to kill many militants in drone strikes in Pakistan, but these have been mostly low-level targets. According to a September 2012 study by Stanford Law School and New York University’s School of Law, only 2% of militant casualties in drone strikes between 2004 and 2012 were high-value targets.</w:t>
      </w:r>
    </w:p>
    <w:p w:rsidR="002E75B3" w:rsidRDefault="002E75B3" w:rsidP="002E75B3">
      <w:pPr>
        <w:rPr>
          <w:sz w:val="16"/>
        </w:rPr>
      </w:pPr>
    </w:p>
    <w:p w:rsidR="002E75B3" w:rsidRDefault="002E75B3" w:rsidP="002E75B3">
      <w:pPr>
        <w:pStyle w:val="Heading4"/>
      </w:pPr>
      <w:r>
        <w:t xml:space="preserve">Targeted drone strikes necessary are necessary and civilian casualties decreasing </w:t>
      </w:r>
    </w:p>
    <w:p w:rsidR="002E75B3" w:rsidRPr="00881E83" w:rsidRDefault="002E75B3" w:rsidP="002E75B3">
      <w:pPr>
        <w:rPr>
          <w:sz w:val="16"/>
          <w:szCs w:val="16"/>
        </w:rPr>
      </w:pPr>
      <w:r w:rsidRPr="004D1579">
        <w:rPr>
          <w:rStyle w:val="Style13ptBold"/>
        </w:rPr>
        <w:t>Baker, 10</w:t>
      </w:r>
      <w:r>
        <w:t xml:space="preserve"> </w:t>
      </w:r>
      <w:r w:rsidRPr="00881E83">
        <w:rPr>
          <w:sz w:val="16"/>
          <w:szCs w:val="16"/>
        </w:rPr>
        <w:t xml:space="preserve">– </w:t>
      </w:r>
      <w:r>
        <w:rPr>
          <w:sz w:val="16"/>
          <w:szCs w:val="16"/>
        </w:rPr>
        <w:t xml:space="preserve">Writer for the New York Times </w:t>
      </w:r>
      <w:r w:rsidRPr="00881E83">
        <w:rPr>
          <w:sz w:val="16"/>
          <w:szCs w:val="16"/>
        </w:rPr>
        <w:t xml:space="preserve">(Peter, “Obama's War </w:t>
      </w:r>
      <w:proofErr w:type="gramStart"/>
      <w:r w:rsidRPr="00881E83">
        <w:rPr>
          <w:sz w:val="16"/>
          <w:szCs w:val="16"/>
        </w:rPr>
        <w:t>Over</w:t>
      </w:r>
      <w:proofErr w:type="gramEnd"/>
      <w:r w:rsidRPr="00881E83">
        <w:rPr>
          <w:sz w:val="16"/>
          <w:szCs w:val="16"/>
        </w:rPr>
        <w:t xml:space="preserve"> Terror”, The New York Times, 1/17/10, Lexis </w:t>
      </w:r>
      <w:proofErr w:type="spellStart"/>
      <w:r w:rsidRPr="00881E83">
        <w:rPr>
          <w:sz w:val="16"/>
          <w:szCs w:val="16"/>
        </w:rPr>
        <w:t>Nexis</w:t>
      </w:r>
      <w:proofErr w:type="spellEnd"/>
      <w:r w:rsidRPr="00881E83">
        <w:rPr>
          <w:sz w:val="16"/>
          <w:szCs w:val="16"/>
        </w:rPr>
        <w:t>)//KTC</w:t>
      </w:r>
    </w:p>
    <w:p w:rsidR="002E75B3" w:rsidRPr="004D1579" w:rsidRDefault="002E75B3" w:rsidP="002E75B3">
      <w:r>
        <w:t>SECTION: Section MM; Column 0; Magazine Desk; MAGAZINE PREVIEW; Pg. 30</w:t>
      </w:r>
    </w:p>
    <w:p w:rsidR="002E75B3" w:rsidRPr="007C2E42" w:rsidRDefault="002E75B3" w:rsidP="002E75B3">
      <w:pPr>
        <w:rPr>
          <w:rStyle w:val="StyleUnderline"/>
        </w:rPr>
      </w:pPr>
      <w:r w:rsidRPr="004D1579">
        <w:rPr>
          <w:sz w:val="16"/>
        </w:rPr>
        <w:t xml:space="preserve">The Christmas Day plot touched off a new round of questions among Obama's critics about whether the president is enough of a warrior for the fight against Islamic terrorism. </w:t>
      </w:r>
      <w:proofErr w:type="spellStart"/>
      <w:r w:rsidRPr="004D1579">
        <w:rPr>
          <w:sz w:val="16"/>
        </w:rPr>
        <w:t>Buthe</w:t>
      </w:r>
      <w:proofErr w:type="spellEnd"/>
      <w:r w:rsidRPr="004D1579">
        <w:rPr>
          <w:sz w:val="16"/>
        </w:rPr>
        <w:t xml:space="preserve"> has spent much of his time in office killing suspected extremists. With information processed at the NCTC and elsewhere, </w:t>
      </w:r>
      <w:r w:rsidRPr="004D1579">
        <w:rPr>
          <w:rStyle w:val="StyleUnderline"/>
        </w:rPr>
        <w:t>Obama has authorized the C.I.A. to</w:t>
      </w:r>
      <w:r w:rsidRPr="004D1579">
        <w:rPr>
          <w:sz w:val="16"/>
        </w:rPr>
        <w:t xml:space="preserve"> greatly </w:t>
      </w:r>
      <w:r w:rsidRPr="004D1579">
        <w:rPr>
          <w:rStyle w:val="StyleUnderline"/>
        </w:rPr>
        <w:t>expand a program inherited from Bush using</w:t>
      </w:r>
      <w:r w:rsidRPr="004D1579">
        <w:rPr>
          <w:sz w:val="16"/>
        </w:rPr>
        <w:t xml:space="preserve"> </w:t>
      </w:r>
      <w:r w:rsidRPr="004D1579">
        <w:rPr>
          <w:rStyle w:val="StyleUnderline"/>
        </w:rPr>
        <w:t>unmanned Predator and Reaper drones to launch missiles</w:t>
      </w:r>
      <w:r w:rsidRPr="004D1579">
        <w:rPr>
          <w:sz w:val="16"/>
        </w:rPr>
        <w:t xml:space="preserve"> at suspected Al Qaeda hideouts along the border between Pakistan and Afghanistan. </w:t>
      </w:r>
      <w:r w:rsidRPr="004D1579">
        <w:rPr>
          <w:rStyle w:val="StyleUnderline"/>
        </w:rPr>
        <w:t>Critics complain that such ''targeted assassinations'' are morally suspect and strategically dangerous</w:t>
      </w:r>
      <w:r w:rsidRPr="004D1579">
        <w:rPr>
          <w:sz w:val="16"/>
        </w:rPr>
        <w:t xml:space="preserve"> </w:t>
      </w:r>
      <w:r w:rsidRPr="004D1579">
        <w:rPr>
          <w:rStyle w:val="StyleUnderline"/>
        </w:rPr>
        <w:t>because of the reaction among Pakistanis when civilians are killed.</w:t>
      </w:r>
      <w:r w:rsidRPr="004D1579">
        <w:rPr>
          <w:sz w:val="16"/>
        </w:rPr>
        <w:t xml:space="preserve"> Obama had a searching conversation during the transition with Brennan and Denis McDonough, Catholics who oppose the death penalty, about whether to keep the program. ''He was wrestling with it,'' one adviser says. But in the end, there was no serious disagreement with the decision to continue the program. At one of his first Situation Room meetings as president, according to a participant, </w:t>
      </w:r>
      <w:r w:rsidRPr="004D1579">
        <w:rPr>
          <w:rStyle w:val="StyleUnderline"/>
        </w:rPr>
        <w:t>Obama said pointedly, ''The C.I.A. gets what it needs.''</w:t>
      </w:r>
      <w:r>
        <w:rPr>
          <w:rStyle w:val="StyleUnderline"/>
        </w:rPr>
        <w:t xml:space="preserve"> </w:t>
      </w:r>
      <w:r w:rsidRPr="004D1579">
        <w:rPr>
          <w:rStyle w:val="StyleUnderline"/>
        </w:rPr>
        <w:t>The C.I.A. launched more than 50 such strikes in Obama's first year in office,</w:t>
      </w:r>
      <w:r w:rsidRPr="004D1579">
        <w:rPr>
          <w:sz w:val="16"/>
        </w:rPr>
        <w:t xml:space="preserve"> more than during Bush's entire presidency, according to data compiled by Peter Bergen and Katherine Tiedemann at the New America Foundation. In part, </w:t>
      </w:r>
      <w:r w:rsidRPr="004D1579">
        <w:rPr>
          <w:rStyle w:val="StyleUnderline"/>
        </w:rPr>
        <w:t xml:space="preserve">that strategy owes to increasingly precise technology </w:t>
      </w:r>
      <w:r w:rsidRPr="004D1579">
        <w:rPr>
          <w:sz w:val="16"/>
        </w:rPr>
        <w:t xml:space="preserve">that has made it easier in the last couple of years </w:t>
      </w:r>
      <w:r w:rsidRPr="004D1579">
        <w:rPr>
          <w:rStyle w:val="StyleUnderline"/>
        </w:rPr>
        <w:t>to hit a desired target with fewer civilian casualties.</w:t>
      </w:r>
      <w:r w:rsidRPr="004D1579">
        <w:rPr>
          <w:sz w:val="16"/>
        </w:rPr>
        <w:t xml:space="preserve"> And in part, </w:t>
      </w:r>
      <w:r w:rsidRPr="004D1579">
        <w:rPr>
          <w:rStyle w:val="StyleUnderline"/>
        </w:rPr>
        <w:t>it underscores the ability to redirect resources away from Iraq</w:t>
      </w:r>
      <w:r w:rsidRPr="004D1579">
        <w:rPr>
          <w:sz w:val="16"/>
        </w:rPr>
        <w:t xml:space="preserve"> now that the war has subsided there; when the Obama administration came into office, it learned that dozens of drones were devoted to operations in Iraq and Afghanistan but just five or six in the tribal areas of Pakistan where Al Qaeda's leadership is mainly holed up, according to officials who declined to be identified discussing a classified program. </w:t>
      </w:r>
      <w:r w:rsidRPr="004D1579">
        <w:rPr>
          <w:rStyle w:val="StyleUnderline"/>
        </w:rPr>
        <w:t>Obama has authorized doubling the number of drones in the Pakistani border area</w:t>
      </w:r>
      <w:r w:rsidRPr="004D1579">
        <w:rPr>
          <w:sz w:val="16"/>
        </w:rPr>
        <w:t xml:space="preserve">, </w:t>
      </w:r>
      <w:r w:rsidRPr="004D1579">
        <w:rPr>
          <w:rStyle w:val="StyleUnderline"/>
        </w:rPr>
        <w:t>as well as increasing the presence over Yemen and Somalia</w:t>
      </w:r>
      <w:r w:rsidRPr="004D1579">
        <w:rPr>
          <w:sz w:val="16"/>
        </w:rPr>
        <w:t xml:space="preserve">, officials said.  </w:t>
      </w:r>
      <w:r w:rsidRPr="004D1579">
        <w:rPr>
          <w:rStyle w:val="StyleUnderline"/>
        </w:rPr>
        <w:t>Over the course of Obama's first year in office, his drones have taken out a number of ''high-value target</w:t>
      </w:r>
      <w:r w:rsidRPr="004D1579">
        <w:rPr>
          <w:sz w:val="16"/>
        </w:rPr>
        <w:t xml:space="preserve">s,'' including </w:t>
      </w:r>
      <w:proofErr w:type="spellStart"/>
      <w:r w:rsidRPr="004D1579">
        <w:rPr>
          <w:sz w:val="16"/>
        </w:rPr>
        <w:t>Baitullah</w:t>
      </w:r>
      <w:proofErr w:type="spellEnd"/>
      <w:r w:rsidRPr="004D1579">
        <w:rPr>
          <w:sz w:val="16"/>
        </w:rPr>
        <w:t xml:space="preserve"> </w:t>
      </w:r>
      <w:proofErr w:type="spellStart"/>
      <w:r w:rsidRPr="004D1579">
        <w:rPr>
          <w:sz w:val="16"/>
        </w:rPr>
        <w:t>Mehsud</w:t>
      </w:r>
      <w:proofErr w:type="spellEnd"/>
      <w:r w:rsidRPr="004D1579">
        <w:rPr>
          <w:sz w:val="16"/>
        </w:rPr>
        <w:t xml:space="preserve">, leader of the Pakistani Taliban; </w:t>
      </w:r>
      <w:proofErr w:type="spellStart"/>
      <w:r w:rsidRPr="004D1579">
        <w:rPr>
          <w:sz w:val="16"/>
        </w:rPr>
        <w:t>Saad</w:t>
      </w:r>
      <w:proofErr w:type="spellEnd"/>
      <w:r w:rsidRPr="004D1579">
        <w:rPr>
          <w:sz w:val="16"/>
        </w:rPr>
        <w:t xml:space="preserve"> bin Laden, a son of Osama bin Laden; and Tahir </w:t>
      </w:r>
      <w:proofErr w:type="spellStart"/>
      <w:r w:rsidRPr="004D1579">
        <w:rPr>
          <w:sz w:val="16"/>
        </w:rPr>
        <w:t>Yuldashev</w:t>
      </w:r>
      <w:proofErr w:type="spellEnd"/>
      <w:r w:rsidRPr="004D1579">
        <w:rPr>
          <w:sz w:val="16"/>
        </w:rPr>
        <w:t xml:space="preserve">, leader of the Islamic Movement of Uzbekistan, a close ally of Al Qaeda. At the same time, according to estimates by Bergen and Tiedemann, </w:t>
      </w:r>
      <w:r w:rsidRPr="004D1579">
        <w:rPr>
          <w:rStyle w:val="StyleUnderline"/>
        </w:rPr>
        <w:t>the civilian death rate of those killed by drone strikes has fallen to about 24 percent in 2009 from about 40 percent from 2006 to 2008. Government officials insist that the civilian casualty rate is even lower. ''I don't hear anyone inside the government</w:t>
      </w:r>
      <w:r w:rsidRPr="004D1579">
        <w:rPr>
          <w:sz w:val="16"/>
        </w:rPr>
        <w:t xml:space="preserve">, including people like me who came from outside, </w:t>
      </w:r>
      <w:r w:rsidRPr="004D1579">
        <w:rPr>
          <w:rStyle w:val="StyleUnderline"/>
        </w:rPr>
        <w:t xml:space="preserve">who thinks the Predator program is anything but essential,'' a senior Obama </w:t>
      </w:r>
      <w:proofErr w:type="gramStart"/>
      <w:r w:rsidRPr="004D1579">
        <w:rPr>
          <w:rStyle w:val="StyleUnderline"/>
        </w:rPr>
        <w:t>counterterrorism</w:t>
      </w:r>
      <w:r>
        <w:rPr>
          <w:rStyle w:val="StyleUnderline"/>
        </w:rPr>
        <w:t xml:space="preserve"> </w:t>
      </w:r>
      <w:r w:rsidRPr="004D1579">
        <w:rPr>
          <w:sz w:val="16"/>
        </w:rPr>
        <w:t xml:space="preserve"> official</w:t>
      </w:r>
      <w:proofErr w:type="gramEnd"/>
      <w:r w:rsidRPr="004D1579">
        <w:rPr>
          <w:sz w:val="16"/>
        </w:rPr>
        <w:t xml:space="preserve"> says. </w:t>
      </w:r>
      <w:r w:rsidRPr="004D1579">
        <w:rPr>
          <w:rStyle w:val="StyleUnderline"/>
        </w:rPr>
        <w:t>''There are a lot of negatives, but it is completely essential.''</w:t>
      </w:r>
    </w:p>
    <w:p w:rsidR="002E75B3" w:rsidRDefault="002E75B3" w:rsidP="002E75B3">
      <w:pPr>
        <w:pStyle w:val="Heading2"/>
      </w:pPr>
    </w:p>
    <w:p w:rsidR="002E75B3" w:rsidRDefault="002E75B3" w:rsidP="002E75B3">
      <w:pPr>
        <w:pStyle w:val="Heading2"/>
      </w:pPr>
      <w:r>
        <w:t>Yemen</w:t>
      </w:r>
    </w:p>
    <w:p w:rsidR="002E75B3" w:rsidRDefault="002E75B3" w:rsidP="002E75B3">
      <w:pPr>
        <w:pStyle w:val="Heading3"/>
      </w:pPr>
      <w:r>
        <w:t>Meta-Level Defense</w:t>
      </w:r>
    </w:p>
    <w:p w:rsidR="002E75B3" w:rsidRDefault="002E75B3" w:rsidP="002E75B3">
      <w:pPr>
        <w:pStyle w:val="Heading3"/>
      </w:pPr>
      <w:r>
        <w:t xml:space="preserve">Frontline </w:t>
      </w:r>
    </w:p>
    <w:p w:rsidR="002E75B3" w:rsidRDefault="002E75B3" w:rsidP="002E75B3">
      <w:pPr>
        <w:pStyle w:val="Heading4"/>
      </w:pPr>
      <w:r>
        <w:t xml:space="preserve">Not reverse causal </w:t>
      </w:r>
      <w:r w:rsidRPr="0048500A">
        <w:rPr>
          <w:u w:val="single"/>
        </w:rPr>
        <w:t>enough</w:t>
      </w:r>
      <w:r>
        <w:t xml:space="preserve"> — even if some signal is sent to potential recruits, the government currently controlling Yemen has “death to America” in its charter. </w:t>
      </w:r>
    </w:p>
    <w:p w:rsidR="002E75B3" w:rsidRPr="0048500A" w:rsidRDefault="002E75B3" w:rsidP="002E75B3"/>
    <w:p w:rsidR="002E75B3" w:rsidRPr="0048500A" w:rsidRDefault="002E75B3" w:rsidP="002E75B3">
      <w:pPr>
        <w:pStyle w:val="Heading4"/>
      </w:pPr>
      <w:r>
        <w:t xml:space="preserve">Saudi strikes and US intervention fail to solve — </w:t>
      </w:r>
      <w:r w:rsidRPr="0048500A">
        <w:rPr>
          <w:u w:val="single"/>
        </w:rPr>
        <w:t>ongoing intervention</w:t>
      </w:r>
      <w:r>
        <w:t xml:space="preserve"> still creates instability — the timeframe for solvency is </w:t>
      </w:r>
      <w:r>
        <w:rPr>
          <w:u w:val="single"/>
        </w:rPr>
        <w:t>decades.</w:t>
      </w:r>
      <w:r>
        <w:t xml:space="preserve"> </w:t>
      </w:r>
    </w:p>
    <w:p w:rsidR="002E75B3" w:rsidRPr="0048500A" w:rsidRDefault="002E75B3" w:rsidP="002E75B3">
      <w:r w:rsidRPr="0048500A">
        <w:rPr>
          <w:rStyle w:val="Style13ptBold"/>
        </w:rPr>
        <w:t>The Independent 15</w:t>
      </w:r>
      <w:r>
        <w:t xml:space="preserve"> — The Independent UK newspaper, 2015 (“Sand storm looms: Continuing Saudi air strikes against civil-war ravaged Yemen can only further undermine the region's stability,” </w:t>
      </w:r>
      <w:r>
        <w:rPr>
          <w:i/>
        </w:rPr>
        <w:t xml:space="preserve">The Independent, </w:t>
      </w:r>
      <w:r>
        <w:t>June 18</w:t>
      </w:r>
      <w:r w:rsidRPr="0048500A">
        <w:rPr>
          <w:vertAlign w:val="superscript"/>
        </w:rPr>
        <w:t>th</w:t>
      </w:r>
      <w:r>
        <w:t xml:space="preserve">, accessible online at </w:t>
      </w:r>
      <w:hyperlink r:id="rId9" w:history="1">
        <w:r w:rsidRPr="00453FD3">
          <w:rPr>
            <w:rStyle w:val="Hyperlink"/>
          </w:rPr>
          <w:t>http://www.independent.co.uk/voices/editorials/sand-storm-looms-continuing-saudi-air-strikes-against-civilwar-ravaged-yemen-can-only-further-undermine-the-regions-stability-10327270.html</w:t>
        </w:r>
      </w:hyperlink>
      <w:r>
        <w:t>, accessed on 6-27-15)</w:t>
      </w:r>
    </w:p>
    <w:p w:rsidR="002E75B3" w:rsidRDefault="002E75B3" w:rsidP="002E75B3">
      <w:r w:rsidRPr="0048500A">
        <w:rPr>
          <w:rStyle w:val="StyleUnderline"/>
        </w:rPr>
        <w:t xml:space="preserve">The Saudis do not deserve to "win" in any meaningful sense of the term, but it would also be a disaster if the instability that is now all around them began to throw the major power in the region </w:t>
      </w:r>
      <w:r>
        <w:t>- and source of so much of the world's oil - into turmoil. That would do no one, rich or poor, in Saudi Arabia or the wider world, any good.</w:t>
      </w:r>
    </w:p>
    <w:p w:rsidR="002E75B3" w:rsidRPr="0048500A" w:rsidRDefault="002E75B3" w:rsidP="002E75B3">
      <w:pPr>
        <w:rPr>
          <w:rStyle w:val="StyleUnderline"/>
        </w:rPr>
      </w:pPr>
      <w:r w:rsidRPr="00C85BE0">
        <w:rPr>
          <w:rStyle w:val="StyleUnderline"/>
          <w:highlight w:val="cyan"/>
        </w:rPr>
        <w:t>In Syria, the West learned the hard way that picking a winner in a civil war</w:t>
      </w:r>
      <w:r w:rsidRPr="0048500A">
        <w:rPr>
          <w:rStyle w:val="StyleUnderline"/>
        </w:rPr>
        <w:t xml:space="preserve">, among constantly shifting factions with uncertain loyalties and goals, </w:t>
      </w:r>
      <w:r w:rsidRPr="00C85BE0">
        <w:rPr>
          <w:rStyle w:val="StyleUnderline"/>
          <w:highlight w:val="cyan"/>
        </w:rPr>
        <w:t xml:space="preserve">can be a losing game. Much the same can be said for </w:t>
      </w:r>
      <w:r w:rsidRPr="00C85BE0">
        <w:rPr>
          <w:rStyle w:val="Emphasis"/>
          <w:highlight w:val="cyan"/>
        </w:rPr>
        <w:t>Libya, Somalia and the rest.</w:t>
      </w:r>
      <w:r w:rsidRPr="00C85BE0">
        <w:rPr>
          <w:rStyle w:val="StyleUnderline"/>
          <w:highlight w:val="cyan"/>
        </w:rPr>
        <w:t xml:space="preserve"> There are at least </w:t>
      </w:r>
      <w:r w:rsidRPr="00C85BE0">
        <w:rPr>
          <w:rStyle w:val="Emphasis"/>
          <w:highlight w:val="cyan"/>
        </w:rPr>
        <w:t>eight separate civil wars</w:t>
      </w:r>
      <w:r w:rsidRPr="00C85BE0">
        <w:rPr>
          <w:rStyle w:val="StyleUnderline"/>
          <w:highlight w:val="cyan"/>
        </w:rPr>
        <w:t xml:space="preserve"> raging in an arc</w:t>
      </w:r>
      <w:r w:rsidRPr="0048500A">
        <w:rPr>
          <w:rStyle w:val="StyleUnderline"/>
        </w:rPr>
        <w:t xml:space="preserve"> from the Maghreb to virtually the borders of India and Pakistan.</w:t>
      </w:r>
    </w:p>
    <w:p w:rsidR="002E75B3" w:rsidRPr="00C85BE0" w:rsidRDefault="002E75B3" w:rsidP="002E75B3">
      <w:pPr>
        <w:rPr>
          <w:rStyle w:val="StyleUnderline"/>
          <w:highlight w:val="cyan"/>
        </w:rPr>
      </w:pPr>
      <w:r w:rsidRPr="00C85BE0">
        <w:rPr>
          <w:rStyle w:val="StyleUnderline"/>
          <w:highlight w:val="cyan"/>
        </w:rPr>
        <w:t xml:space="preserve">The dilemma for the West is that doing nothing is not going to bring them to an end; intervening, on the ground or from the sky, usually </w:t>
      </w:r>
      <w:r w:rsidRPr="00C85BE0">
        <w:rPr>
          <w:rStyle w:val="Emphasis"/>
          <w:highlight w:val="cyan"/>
        </w:rPr>
        <w:t>adds to the tensions</w:t>
      </w:r>
      <w:r w:rsidRPr="00C85BE0">
        <w:rPr>
          <w:rStyle w:val="StyleUnderline"/>
          <w:highlight w:val="cyan"/>
        </w:rPr>
        <w:t xml:space="preserve">; and sponsoring peace talks has proved a </w:t>
      </w:r>
      <w:r w:rsidRPr="00C85BE0">
        <w:rPr>
          <w:rStyle w:val="Emphasis"/>
          <w:highlight w:val="cyan"/>
        </w:rPr>
        <w:t>fairly futile exercise</w:t>
      </w:r>
      <w:r w:rsidRPr="00C85BE0">
        <w:rPr>
          <w:rStyle w:val="StyleUnderline"/>
          <w:highlight w:val="cyan"/>
        </w:rPr>
        <w:t>.</w:t>
      </w:r>
    </w:p>
    <w:p w:rsidR="002E75B3" w:rsidRDefault="002E75B3" w:rsidP="002E75B3">
      <w:pPr>
        <w:rPr>
          <w:rStyle w:val="Emphasis"/>
        </w:rPr>
      </w:pPr>
      <w:r w:rsidRPr="00C85BE0">
        <w:rPr>
          <w:rStyle w:val="StyleUnderline"/>
          <w:highlight w:val="cyan"/>
        </w:rPr>
        <w:t xml:space="preserve">Yemen's agonies </w:t>
      </w:r>
      <w:r w:rsidRPr="00C85BE0">
        <w:rPr>
          <w:rStyle w:val="Emphasis"/>
          <w:highlight w:val="cyan"/>
        </w:rPr>
        <w:t>look set to intensify</w:t>
      </w:r>
      <w:r w:rsidRPr="00C85BE0">
        <w:rPr>
          <w:rStyle w:val="StyleUnderline"/>
          <w:highlight w:val="cyan"/>
        </w:rPr>
        <w:t xml:space="preserve">; and </w:t>
      </w:r>
      <w:r w:rsidRPr="00C85BE0">
        <w:rPr>
          <w:rStyle w:val="Emphasis"/>
          <w:highlight w:val="cyan"/>
        </w:rPr>
        <w:t>Saudi Arabia increasingly vulnerable.</w:t>
      </w:r>
    </w:p>
    <w:p w:rsidR="002E75B3" w:rsidRDefault="002E75B3" w:rsidP="002E75B3">
      <w:pPr>
        <w:rPr>
          <w:rStyle w:val="Emphasis"/>
        </w:rPr>
      </w:pPr>
    </w:p>
    <w:p w:rsidR="002E75B3" w:rsidRDefault="002E75B3" w:rsidP="002E75B3">
      <w:pPr>
        <w:pStyle w:val="Heading4"/>
      </w:pPr>
      <w:r>
        <w:t xml:space="preserve">Alt cause — the US will </w:t>
      </w:r>
      <w:r w:rsidRPr="00A94E48">
        <w:rPr>
          <w:u w:val="single"/>
        </w:rPr>
        <w:t xml:space="preserve">still use </w:t>
      </w:r>
      <w:r>
        <w:rPr>
          <w:u w:val="single"/>
        </w:rPr>
        <w:t>risky drone strikes</w:t>
      </w:r>
      <w:r>
        <w:t xml:space="preserve"> to help Yemeni forces. </w:t>
      </w:r>
    </w:p>
    <w:p w:rsidR="002E75B3" w:rsidRDefault="002E75B3" w:rsidP="002E75B3">
      <w:r w:rsidRPr="00822925">
        <w:rPr>
          <w:rStyle w:val="Style13ptBold"/>
        </w:rPr>
        <w:t>Goodman 14</w:t>
      </w:r>
      <w:r>
        <w:t xml:space="preserve"> — Ryan Goodman, Anne and Joel </w:t>
      </w:r>
      <w:proofErr w:type="spellStart"/>
      <w:r>
        <w:t>Ehrenkranz</w:t>
      </w:r>
      <w:proofErr w:type="spellEnd"/>
      <w:r>
        <w:t xml:space="preserve"> Professor of Law at NYU School of Law, Formerly Rita E. Hauser Professor of Human Rights and Humanitarian Law and Director of the Human Rights Program at Harvard Law School, Ph.D. from Yale University, J.D. in Law from Yale Law School, B.A. in Political Science and Government from the University of Texas, Austin, 2014 (“Ongoing “Drone Strikes” in Yemen Raise Four Questions,” </w:t>
      </w:r>
      <w:r>
        <w:rPr>
          <w:i/>
        </w:rPr>
        <w:t xml:space="preserve">Just Security, </w:t>
      </w:r>
      <w:r>
        <w:t>April 21</w:t>
      </w:r>
      <w:r w:rsidRPr="00822925">
        <w:rPr>
          <w:vertAlign w:val="superscript"/>
        </w:rPr>
        <w:t>st</w:t>
      </w:r>
      <w:r>
        <w:t xml:space="preserve">, Accessible Online at </w:t>
      </w:r>
      <w:hyperlink r:id="rId10" w:history="1">
        <w:r w:rsidRPr="004A581B">
          <w:rPr>
            <w:rStyle w:val="Hyperlink"/>
          </w:rPr>
          <w:t>http://justsecurity.org/9604/ongoing-drone-strikes-yemen-raise-questions/</w:t>
        </w:r>
      </w:hyperlink>
      <w:r>
        <w:t>, Accessed On 6-25-15)</w:t>
      </w:r>
    </w:p>
    <w:p w:rsidR="002E75B3" w:rsidRPr="00A94E48" w:rsidRDefault="002E75B3" w:rsidP="002E75B3">
      <w:pPr>
        <w:rPr>
          <w:rStyle w:val="StyleUnderline"/>
        </w:rPr>
      </w:pPr>
      <w:r>
        <w:t xml:space="preserve">4. </w:t>
      </w:r>
      <w:r w:rsidRPr="00A94E48">
        <w:rPr>
          <w:rStyle w:val="StyleUnderline"/>
        </w:rPr>
        <w:t>Yemen’s internal armed conflict</w:t>
      </w:r>
    </w:p>
    <w:p w:rsidR="002E75B3" w:rsidRDefault="002E75B3" w:rsidP="002E75B3">
      <w:r>
        <w:t xml:space="preserve">Six months ago, I wrote that </w:t>
      </w:r>
      <w:r w:rsidRPr="00C85BE0">
        <w:rPr>
          <w:rStyle w:val="StyleUnderline"/>
          <w:highlight w:val="cyan"/>
        </w:rPr>
        <w:t>US operations in Yemen appear to have slid into fighting a domestic insurgency alongside the Yemeni authorities</w:t>
      </w:r>
      <w:r>
        <w:t xml:space="preserve"> (here and here). </w:t>
      </w:r>
      <w:r w:rsidRPr="00A94E48">
        <w:rPr>
          <w:rStyle w:val="StyleUnderline"/>
        </w:rPr>
        <w:t>If true, these actions would run contrary to an earlier position of</w:t>
      </w:r>
      <w:r>
        <w:t xml:space="preserve"> President </w:t>
      </w:r>
      <w:r w:rsidRPr="00A94E48">
        <w:rPr>
          <w:rStyle w:val="StyleUnderline"/>
        </w:rPr>
        <w:t>Obama</w:t>
      </w:r>
      <w:r>
        <w:t xml:space="preserve"> and John Brennan who, according to Dan </w:t>
      </w:r>
      <w:proofErr w:type="spellStart"/>
      <w:r>
        <w:t>Klaidman’s</w:t>
      </w:r>
      <w:proofErr w:type="spellEnd"/>
      <w:r>
        <w:t xml:space="preserve"> book, opposed getting involved in the insurgency. And it would run counter to several public assurances by the administration. For example, in May 2012, the National Security Council spokesperson stated: “We’re pursuing a focused counter-terrorism campaign in Yemen designed to prevent and deter terrorist plots that directly threaten US interests at home and abroad … We have not, and will not, get involved in a broader counter-insurgency effort.”</w:t>
      </w:r>
    </w:p>
    <w:p w:rsidR="002E75B3" w:rsidRPr="00A94E48" w:rsidRDefault="002E75B3" w:rsidP="002E75B3">
      <w:pPr>
        <w:rPr>
          <w:rStyle w:val="StyleUnderline"/>
        </w:rPr>
      </w:pPr>
      <w:r w:rsidRPr="00A94E48">
        <w:rPr>
          <w:rStyle w:val="StyleUnderline"/>
        </w:rPr>
        <w:t>The ongoing US actions in Yemen</w:t>
      </w:r>
      <w:r>
        <w:t xml:space="preserve"> (in addition to the actions I discussed late last year) </w:t>
      </w:r>
      <w:r w:rsidRPr="00A94E48">
        <w:rPr>
          <w:rStyle w:val="StyleUnderline"/>
        </w:rPr>
        <w:t>raise questions about whether those official US statements still hold.</w:t>
      </w:r>
      <w:r>
        <w:t xml:space="preserve"> First, according to Yemeni officials, </w:t>
      </w:r>
      <w:r w:rsidRPr="00C85BE0">
        <w:rPr>
          <w:rStyle w:val="StyleUnderline"/>
          <w:highlight w:val="cyan"/>
        </w:rPr>
        <w:t>recent actions were in response to a threat to civilian and military installations</w:t>
      </w:r>
      <w:r>
        <w:t xml:space="preserve"> at least in </w:t>
      </w:r>
      <w:proofErr w:type="spellStart"/>
      <w:r>
        <w:t>Bayda</w:t>
      </w:r>
      <w:proofErr w:type="spellEnd"/>
      <w:r>
        <w:t xml:space="preserve"> province (#2 above). </w:t>
      </w:r>
      <w:r w:rsidRPr="00A94E48">
        <w:t>The statement by the state news agency also added that the militants killed in the strike were responsible for the assassination</w:t>
      </w:r>
      <w:r>
        <w:t xml:space="preserve"> of </w:t>
      </w:r>
      <w:proofErr w:type="spellStart"/>
      <w:r>
        <w:t>Bayda’s</w:t>
      </w:r>
      <w:proofErr w:type="spellEnd"/>
      <w:r>
        <w:t xml:space="preserve"> deputy governor on April 15. </w:t>
      </w:r>
      <w:r w:rsidRPr="00C85BE0">
        <w:rPr>
          <w:rStyle w:val="StyleUnderline"/>
          <w:highlight w:val="cyan"/>
        </w:rPr>
        <w:t>Those sound more like fighting an insurgency rather than fighting AQAP’s direct threat to the U</w:t>
      </w:r>
      <w:r>
        <w:t xml:space="preserve">nited </w:t>
      </w:r>
      <w:r w:rsidRPr="00C85BE0">
        <w:rPr>
          <w:rStyle w:val="StyleUnderline"/>
          <w:highlight w:val="cyan"/>
        </w:rPr>
        <w:t>S</w:t>
      </w:r>
      <w:r>
        <w:t xml:space="preserve">tates. </w:t>
      </w:r>
      <w:r w:rsidRPr="00C85BE0">
        <w:rPr>
          <w:rStyle w:val="StyleUnderline"/>
          <w:highlight w:val="cyan"/>
        </w:rPr>
        <w:t>Second, the strikes were described as a joint U.S.-Yemen operation</w:t>
      </w:r>
      <w:r w:rsidRPr="00A94E48">
        <w:rPr>
          <w:rStyle w:val="StyleUnderline"/>
        </w:rPr>
        <w:t xml:space="preserve"> by the Yemeni official</w:t>
      </w:r>
      <w:r>
        <w:t xml:space="preserve"> who spoke to CNN</w:t>
      </w:r>
      <w:r w:rsidRPr="00A94E48">
        <w:t xml:space="preserve">. </w:t>
      </w:r>
      <w:r w:rsidRPr="00A94E48">
        <w:rPr>
          <w:rStyle w:val="StyleUnderline"/>
        </w:rPr>
        <w:t>And he explained that Yemeni troops would have faced heavy losses if they had attempted a ground assault themselves.</w:t>
      </w:r>
    </w:p>
    <w:p w:rsidR="002E75B3" w:rsidRPr="00E06EEF" w:rsidRDefault="002E75B3" w:rsidP="002E75B3">
      <w:r>
        <w:t>Finally, the Long War Journal reports that “</w:t>
      </w:r>
      <w:r w:rsidRPr="00A94E48">
        <w:rPr>
          <w:rStyle w:val="StyleUnderline"/>
        </w:rPr>
        <w:t>no senior AQAP leaders or operatives are reported to have been killed in the strike</w:t>
      </w:r>
      <w:r>
        <w:t xml:space="preserve">” on Saturday (the LWJ is yet to report on the other strikes). </w:t>
      </w:r>
      <w:r w:rsidRPr="00C85BE0">
        <w:rPr>
          <w:rStyle w:val="StyleUnderline"/>
          <w:highlight w:val="cyan"/>
        </w:rPr>
        <w:t>The LWJ, has</w:t>
      </w:r>
      <w:r w:rsidRPr="00A94E48">
        <w:rPr>
          <w:rStyle w:val="StyleUnderline"/>
        </w:rPr>
        <w:t xml:space="preserve"> previously </w:t>
      </w:r>
      <w:r w:rsidRPr="00C85BE0">
        <w:rPr>
          <w:rStyle w:val="StyleUnderline"/>
          <w:highlight w:val="cyan"/>
        </w:rPr>
        <w:t>described a “</w:t>
      </w:r>
      <w:r w:rsidRPr="00C85BE0">
        <w:rPr>
          <w:rStyle w:val="Emphasis"/>
          <w:highlight w:val="cyan"/>
        </w:rPr>
        <w:t>trend</w:t>
      </w:r>
      <w:r w:rsidRPr="00C85BE0">
        <w:rPr>
          <w:rStyle w:val="StyleUnderline"/>
          <w:highlight w:val="cyan"/>
        </w:rPr>
        <w:t xml:space="preserve">” in which “the US has targeted not only senior AQAP operatives who pose a direct threat to the US, but also </w:t>
      </w:r>
      <w:r w:rsidRPr="00C85BE0">
        <w:rPr>
          <w:rStyle w:val="Emphasis"/>
          <w:highlight w:val="cyan"/>
        </w:rPr>
        <w:t>low-level fighters and local commanders</w:t>
      </w:r>
      <w:r w:rsidRPr="00A94E48">
        <w:rPr>
          <w:rStyle w:val="StyleUnderline"/>
        </w:rPr>
        <w:t xml:space="preserve"> who are battling the Yemeni government,” </w:t>
      </w:r>
      <w:r w:rsidRPr="00C85BE0">
        <w:rPr>
          <w:rStyle w:val="StyleUnderline"/>
          <w:highlight w:val="cyan"/>
        </w:rPr>
        <w:t>which is contrary</w:t>
      </w:r>
      <w:r>
        <w:t xml:space="preserve">, the LWJ notes, </w:t>
      </w:r>
      <w:r w:rsidRPr="00C85BE0">
        <w:rPr>
          <w:rStyle w:val="StyleUnderline"/>
          <w:highlight w:val="cyan"/>
        </w:rPr>
        <w:t>to the fact that “Obama administration officials have claimed, however, that the drones are targeting only</w:t>
      </w:r>
      <w:r w:rsidRPr="00A94E48">
        <w:rPr>
          <w:rStyle w:val="StyleUnderline"/>
        </w:rPr>
        <w:t xml:space="preserve"> those </w:t>
      </w:r>
      <w:r w:rsidRPr="00C85BE0">
        <w:rPr>
          <w:rStyle w:val="StyleUnderline"/>
          <w:highlight w:val="cyan"/>
        </w:rPr>
        <w:t>AQAP leaders</w:t>
      </w:r>
      <w:r w:rsidRPr="00A94E48">
        <w:rPr>
          <w:rStyle w:val="StyleUnderline"/>
        </w:rPr>
        <w:t xml:space="preserve"> and operatives who pose a direct threat to the US homeland, and not those fighting AQAP’s local insurgency against the Yemeni government.</w:t>
      </w:r>
      <w:r>
        <w:t xml:space="preserve">” Once again, however, we should not fall victim to hindsight bias with respect to the recent operations. Even though no senior AQAP operatives have (yet) been reported killed in any of the recent days’ operations, we have also yet to learn who exactly </w:t>
      </w:r>
      <w:proofErr w:type="gramStart"/>
      <w:r>
        <w:t>was the target of the attacks</w:t>
      </w:r>
      <w:proofErr w:type="gramEnd"/>
      <w:r>
        <w:t>.</w:t>
      </w:r>
    </w:p>
    <w:p w:rsidR="002E75B3" w:rsidRPr="00822925" w:rsidRDefault="002E75B3" w:rsidP="002E75B3">
      <w:pPr>
        <w:pStyle w:val="Heading4"/>
      </w:pPr>
      <w:r w:rsidRPr="00822925">
        <w:rPr>
          <w:u w:val="single"/>
        </w:rPr>
        <w:t>Presidential override</w:t>
      </w:r>
      <w:r>
        <w:t xml:space="preserve"> — the President can </w:t>
      </w:r>
      <w:r w:rsidRPr="00822925">
        <w:rPr>
          <w:u w:val="single"/>
        </w:rPr>
        <w:t>override restrictions</w:t>
      </w:r>
      <w:r>
        <w:rPr>
          <w:u w:val="single"/>
        </w:rPr>
        <w:t xml:space="preserve"> for civilian casualties</w:t>
      </w:r>
      <w:r>
        <w:t xml:space="preserve"> on national security grounds. </w:t>
      </w:r>
    </w:p>
    <w:p w:rsidR="002E75B3" w:rsidRPr="00822925" w:rsidRDefault="002E75B3" w:rsidP="002E75B3">
      <w:r w:rsidRPr="00822925">
        <w:rPr>
          <w:rStyle w:val="Style13ptBold"/>
        </w:rPr>
        <w:t>Goodman 14</w:t>
      </w:r>
      <w:r>
        <w:t xml:space="preserve"> — Ryan Goodman, Anne and Joel </w:t>
      </w:r>
      <w:proofErr w:type="spellStart"/>
      <w:r>
        <w:t>Ehrenkranz</w:t>
      </w:r>
      <w:proofErr w:type="spellEnd"/>
      <w:r>
        <w:t xml:space="preserve"> Professor of Law at NYU School of Law, Formerly Rita E. Hauser Professor of Human Rights and Humanitarian Law and Director of the Human Rights Program at Harvard Law School, Ph.D. from Yale University, J.D. in Law from Yale Law School, B.A. in Political Science and Government from the University of Texas, Austin, 2014 (“Ongoing “Drone Strikes” in Yemen Raise Four Questions,” </w:t>
      </w:r>
      <w:r>
        <w:rPr>
          <w:i/>
        </w:rPr>
        <w:t xml:space="preserve">Just Security, </w:t>
      </w:r>
      <w:r>
        <w:t>April 21</w:t>
      </w:r>
      <w:r w:rsidRPr="00822925">
        <w:rPr>
          <w:vertAlign w:val="superscript"/>
        </w:rPr>
        <w:t>st</w:t>
      </w:r>
      <w:r>
        <w:t xml:space="preserve">, Accessible Online at </w:t>
      </w:r>
      <w:hyperlink r:id="rId11" w:history="1">
        <w:r w:rsidRPr="004A581B">
          <w:rPr>
            <w:rStyle w:val="Hyperlink"/>
          </w:rPr>
          <w:t>http://justsecurity.org/9604/ongoing-drone-strikes-yemen-raise-questions/</w:t>
        </w:r>
      </w:hyperlink>
      <w:r>
        <w:t>, Accessed On 6-25-15)</w:t>
      </w:r>
    </w:p>
    <w:p w:rsidR="002E75B3" w:rsidRPr="00822925" w:rsidRDefault="002E75B3" w:rsidP="002E75B3">
      <w:pPr>
        <w:rPr>
          <w:rStyle w:val="StyleUnderline"/>
        </w:rPr>
      </w:pPr>
      <w:r>
        <w:rPr>
          <w:rStyle w:val="StyleUnderline"/>
        </w:rPr>
        <w:t xml:space="preserve">3. </w:t>
      </w:r>
      <w:r w:rsidRPr="00822925">
        <w:rPr>
          <w:rStyle w:val="StyleUnderline"/>
        </w:rPr>
        <w:t>Presidential override</w:t>
      </w:r>
    </w:p>
    <w:p w:rsidR="002E75B3" w:rsidRDefault="002E75B3" w:rsidP="002E75B3">
      <w:r w:rsidRPr="00C85BE0">
        <w:rPr>
          <w:rStyle w:val="StyleUnderline"/>
          <w:highlight w:val="cyan"/>
        </w:rPr>
        <w:t>One provision</w:t>
      </w:r>
      <w:r>
        <w:t xml:space="preserve"> of the New Rules </w:t>
      </w:r>
      <w:r w:rsidRPr="00C85BE0">
        <w:rPr>
          <w:rStyle w:val="StyleUnderline"/>
          <w:highlight w:val="cyan"/>
        </w:rPr>
        <w:t>that has escaped significant</w:t>
      </w:r>
      <w:r>
        <w:t xml:space="preserve"> media </w:t>
      </w:r>
      <w:r w:rsidRPr="00C85BE0">
        <w:rPr>
          <w:rStyle w:val="StyleUnderline"/>
          <w:highlight w:val="cyan"/>
        </w:rPr>
        <w:t>attention is a clause that appears to allow the President to override these restrictions.</w:t>
      </w:r>
      <w:r w:rsidRPr="00822925">
        <w:rPr>
          <w:rStyle w:val="StyleUnderline"/>
        </w:rPr>
        <w:t xml:space="preserve"> After setting forth criteria for kill and capture operations, the</w:t>
      </w:r>
      <w:r w:rsidRPr="00822925">
        <w:t xml:space="preserve"> </w:t>
      </w:r>
      <w:r>
        <w:t xml:space="preserve">new </w:t>
      </w:r>
      <w:r w:rsidRPr="00822925">
        <w:rPr>
          <w:rStyle w:val="StyleUnderline"/>
        </w:rPr>
        <w:t>rules state</w:t>
      </w:r>
      <w:r>
        <w:t xml:space="preserve"> near the end:</w:t>
      </w:r>
    </w:p>
    <w:p w:rsidR="002E75B3" w:rsidRDefault="002E75B3" w:rsidP="002E75B3">
      <w:pPr>
        <w:ind w:left="720"/>
      </w:pPr>
      <w:r>
        <w:t xml:space="preserve">“Reservation of Authority.  </w:t>
      </w:r>
      <w:r w:rsidRPr="00C85BE0">
        <w:rPr>
          <w:rStyle w:val="StyleUnderline"/>
          <w:highlight w:val="cyan"/>
        </w:rPr>
        <w:t>These new standards and procedures do not limit the President’s authority to take action in extraordinary circumstances</w:t>
      </w:r>
      <w:r w:rsidRPr="00822925">
        <w:rPr>
          <w:rStyle w:val="StyleUnderline"/>
        </w:rPr>
        <w:t xml:space="preserve"> when doing so is both lawful and necessary to protect the United States or its allies.</w:t>
      </w:r>
      <w:r>
        <w:t>”</w:t>
      </w:r>
    </w:p>
    <w:p w:rsidR="002E75B3" w:rsidRDefault="002E75B3" w:rsidP="002E75B3">
      <w:pPr>
        <w:rPr>
          <w:rStyle w:val="Emphasis"/>
        </w:rPr>
      </w:pPr>
      <w:r>
        <w:t xml:space="preserve">Notice that </w:t>
      </w:r>
      <w:r w:rsidRPr="00C85BE0">
        <w:rPr>
          <w:rStyle w:val="StyleUnderline"/>
          <w:highlight w:val="cyan"/>
        </w:rPr>
        <w:t>the criteria</w:t>
      </w:r>
      <w:r>
        <w:t xml:space="preserve"> (in #2) </w:t>
      </w:r>
      <w:r w:rsidRPr="00C85BE0">
        <w:rPr>
          <w:rStyle w:val="StyleUnderline"/>
          <w:highlight w:val="cyan"/>
        </w:rPr>
        <w:t>limit lethal actions to threats to US persons, but the “Reservation of Authority” states that the President may nevertheless take actions “to protect the United States or its allies”</w:t>
      </w:r>
      <w:r>
        <w:t xml:space="preserve"> (my emphasis). </w:t>
      </w:r>
      <w:r w:rsidRPr="00C85BE0">
        <w:rPr>
          <w:rStyle w:val="StyleUnderline"/>
          <w:highlight w:val="cyan"/>
        </w:rPr>
        <w:t>The Reservation of Authority</w:t>
      </w:r>
      <w:r w:rsidRPr="00822925">
        <w:rPr>
          <w:rStyle w:val="StyleUnderline"/>
        </w:rPr>
        <w:t xml:space="preserve"> presumably </w:t>
      </w:r>
      <w:r w:rsidRPr="00C85BE0">
        <w:rPr>
          <w:rStyle w:val="StyleUnderline"/>
          <w:highlight w:val="cyan"/>
        </w:rPr>
        <w:t xml:space="preserve">may also lend itself to a decision by the President to authorize military operations that incur a </w:t>
      </w:r>
      <w:r w:rsidRPr="00C85BE0">
        <w:rPr>
          <w:rStyle w:val="Emphasis"/>
          <w:highlight w:val="cyan"/>
        </w:rPr>
        <w:t>greater risk of civilian casualties</w:t>
      </w:r>
      <w:r w:rsidRPr="00C85BE0">
        <w:rPr>
          <w:rStyle w:val="StyleUnderline"/>
          <w:highlight w:val="cyan"/>
        </w:rPr>
        <w:t xml:space="preserve"> than the </w:t>
      </w:r>
      <w:r w:rsidRPr="00C85BE0">
        <w:rPr>
          <w:rStyle w:val="Emphasis"/>
          <w:highlight w:val="cyan"/>
        </w:rPr>
        <w:t>rules otherwise provide.</w:t>
      </w:r>
    </w:p>
    <w:p w:rsidR="002E75B3" w:rsidRPr="00D6695D" w:rsidRDefault="002E75B3" w:rsidP="002E75B3">
      <w:pPr>
        <w:pStyle w:val="Heading4"/>
        <w:rPr>
          <w:u w:val="single"/>
        </w:rPr>
      </w:pPr>
      <w:r>
        <w:t xml:space="preserve">Aff can’t solve without resolving </w:t>
      </w:r>
      <w:r w:rsidRPr="00D6695D">
        <w:t xml:space="preserve">larger political issues — instability causes AQAP, </w:t>
      </w:r>
      <w:r w:rsidRPr="00D6695D">
        <w:rPr>
          <w:u w:val="single"/>
        </w:rPr>
        <w:t xml:space="preserve">not the other way around. </w:t>
      </w:r>
    </w:p>
    <w:p w:rsidR="002E75B3" w:rsidRPr="00554434" w:rsidRDefault="002E75B3" w:rsidP="002E75B3">
      <w:pPr>
        <w:rPr>
          <w:rStyle w:val="StyleUnderline"/>
          <w:b/>
          <w:u w:val="none"/>
        </w:rPr>
      </w:pPr>
      <w:r w:rsidRPr="00822925">
        <w:rPr>
          <w:rStyle w:val="Style13ptBold"/>
        </w:rPr>
        <w:t>Goodman 14</w:t>
      </w:r>
      <w:r>
        <w:t xml:space="preserve"> — Ryan Goodman, Anne and Joel </w:t>
      </w:r>
      <w:proofErr w:type="spellStart"/>
      <w:r>
        <w:t>Ehrenkranz</w:t>
      </w:r>
      <w:proofErr w:type="spellEnd"/>
      <w:r>
        <w:t xml:space="preserve"> Professor of Law at NYU School of Law, Formerly Rita E. Hauser Professor of Human Rights and Humanitarian Law and Director of the Human Rights Program at Harvard Law School, Ph.D. from Yale University, J.D. in Law from Yale Law School, B.A. in Political Science and Government from the University of Texas, Austin — citing Adam Baron, Visiting Fellow on the Middle East and North Africa at the European Council on Foreign Relations, Ph.D. in Middle East Studies from King’s College London, 2014 (“Ongoing “Drone Strikes” in Yemen Raise Four Questions,” </w:t>
      </w:r>
      <w:r>
        <w:rPr>
          <w:i/>
        </w:rPr>
        <w:t xml:space="preserve">Just Security, </w:t>
      </w:r>
      <w:r>
        <w:t>September 25</w:t>
      </w:r>
      <w:r>
        <w:rPr>
          <w:vertAlign w:val="superscript"/>
        </w:rPr>
        <w:t>th</w:t>
      </w:r>
      <w:r>
        <w:t xml:space="preserve">, Accessible Online at </w:t>
      </w:r>
      <w:hyperlink r:id="rId12" w:history="1">
        <w:r w:rsidRPr="004A581B">
          <w:rPr>
            <w:rStyle w:val="Hyperlink"/>
          </w:rPr>
          <w:t>http://justsecurity.org/9604/ongoing-drone-strikes-yemen-raise-questions/</w:t>
        </w:r>
      </w:hyperlink>
      <w:r>
        <w:t>, Accessed On 6-25-15)</w:t>
      </w:r>
    </w:p>
    <w:p w:rsidR="002E75B3" w:rsidRDefault="002E75B3" w:rsidP="002E75B3">
      <w:r>
        <w:t xml:space="preserve">Among the world’s many trouble spots, </w:t>
      </w:r>
      <w:r w:rsidRPr="00554434">
        <w:rPr>
          <w:rStyle w:val="StyleUnderline"/>
        </w:rPr>
        <w:t>Yemen has been experiencing political turmoil, which carries significant implications for the people of Yemen and for US national security interests</w:t>
      </w:r>
      <w:r>
        <w:t>. To help us think critically about this fast developing situation, I asked leading Yemen analyst Adam Baron the following set of questions:</w:t>
      </w:r>
    </w:p>
    <w:p w:rsidR="002E75B3" w:rsidRDefault="002E75B3" w:rsidP="002E75B3">
      <w:pPr>
        <w:ind w:left="720"/>
      </w:pPr>
      <w:r>
        <w:t xml:space="preserve">The AP recently noted that, </w:t>
      </w:r>
      <w:r w:rsidRPr="00554434">
        <w:rPr>
          <w:rStyle w:val="StyleUnderline"/>
        </w:rPr>
        <w:t>while Yemen has been no stranger to turmoil, it “had largely been spared Shiite-Sunni hatreds like those that tore apart Syria and Iraq”</w:t>
      </w:r>
      <w:r>
        <w:t xml:space="preserve"> – and that this may be changing given current events. How should the community of US national security experts, inside and outside the US government, best understand the current turmoil in Yemen, viewed in light of its implications for US security interests? What would you identify as potential myths or mistakes that US decision-makers should avoid in reacting to the unfolding situation in Yemen?</w:t>
      </w:r>
    </w:p>
    <w:p w:rsidR="002E75B3" w:rsidRDefault="002E75B3" w:rsidP="002E75B3">
      <w:r>
        <w:t>Baron graciously provided the following response:</w:t>
      </w:r>
    </w:p>
    <w:p w:rsidR="002E75B3" w:rsidRDefault="002E75B3" w:rsidP="002E75B3">
      <w:pPr>
        <w:ind w:left="720"/>
      </w:pPr>
      <w:r>
        <w:t xml:space="preserve">For years now, </w:t>
      </w:r>
      <w:r w:rsidRPr="00C85BE0">
        <w:rPr>
          <w:rStyle w:val="StyleUnderline"/>
          <w:highlight w:val="cyan"/>
        </w:rPr>
        <w:t>the concept of a so-called “Yemen model” has been repeated as virtual dogma in beltway circles. The frequent protestations of many of those familiar with the country</w:t>
      </w:r>
      <w:r>
        <w:t>—myself included—</w:t>
      </w:r>
      <w:r w:rsidRPr="00C85BE0">
        <w:rPr>
          <w:rStyle w:val="StyleUnderline"/>
          <w:highlight w:val="cyan"/>
        </w:rPr>
        <w:t>seemed</w:t>
      </w:r>
      <w:r w:rsidRPr="00554434">
        <w:rPr>
          <w:rStyle w:val="StyleUnderline"/>
        </w:rPr>
        <w:t xml:space="preserve"> </w:t>
      </w:r>
      <w:r w:rsidRPr="00C85BE0">
        <w:rPr>
          <w:rStyle w:val="StyleUnderline"/>
          <w:highlight w:val="cyan"/>
        </w:rPr>
        <w:t>subsumed into a general steamroller of a narrative casting the U</w:t>
      </w:r>
      <w:r w:rsidRPr="00D6695D">
        <w:t>nited</w:t>
      </w:r>
      <w:r>
        <w:t xml:space="preserve"> </w:t>
      </w:r>
      <w:r w:rsidRPr="00C85BE0">
        <w:rPr>
          <w:rStyle w:val="StyleUnderline"/>
          <w:highlight w:val="cyan"/>
        </w:rPr>
        <w:t>S</w:t>
      </w:r>
      <w:r>
        <w:t xml:space="preserve">tates’ </w:t>
      </w:r>
      <w:r w:rsidRPr="00C85BE0">
        <w:rPr>
          <w:rStyle w:val="StyleUnderline"/>
          <w:highlight w:val="cyan"/>
        </w:rPr>
        <w:t>intervention in the country as a multifaceted success.</w:t>
      </w:r>
      <w:r w:rsidRPr="00554434">
        <w:rPr>
          <w:rStyle w:val="StyleUnderline"/>
        </w:rPr>
        <w:t xml:space="preserve"> Yemen’s internationally-brokered transition, we were told, was a model for a region in post-Arab </w:t>
      </w:r>
      <w:proofErr w:type="gramStart"/>
      <w:r w:rsidRPr="00554434">
        <w:rPr>
          <w:rStyle w:val="StyleUnderline"/>
        </w:rPr>
        <w:t>Spring</w:t>
      </w:r>
      <w:proofErr w:type="gramEnd"/>
      <w:r w:rsidRPr="00554434">
        <w:rPr>
          <w:rStyle w:val="StyleUnderline"/>
        </w:rPr>
        <w:t xml:space="preserve"> upheaval; </w:t>
      </w:r>
      <w:r w:rsidRPr="00C85BE0">
        <w:rPr>
          <w:rStyle w:val="StyleUnderline"/>
          <w:highlight w:val="cyan"/>
        </w:rPr>
        <w:t>the Obama administrations cooperation</w:t>
      </w:r>
      <w:r w:rsidRPr="00554434">
        <w:rPr>
          <w:rStyle w:val="StyleUnderline"/>
        </w:rPr>
        <w:t xml:space="preserve"> with the Yemeni government, </w:t>
      </w:r>
      <w:r w:rsidRPr="00C85BE0">
        <w:rPr>
          <w:rStyle w:val="StyleUnderline"/>
          <w:highlight w:val="cyan"/>
        </w:rPr>
        <w:t>Obama trumpeted roughly two weeks ago, had lead unparalleled progress in the battle against the Yemen-based</w:t>
      </w:r>
      <w:r w:rsidRPr="00554434">
        <w:t xml:space="preserve"> Al</w:t>
      </w:r>
      <w:r>
        <w:t xml:space="preserve"> Qaeda in the Arabian Peninsula (</w:t>
      </w:r>
      <w:r w:rsidRPr="00C85BE0">
        <w:rPr>
          <w:rStyle w:val="StyleUnderline"/>
          <w:highlight w:val="cyan"/>
        </w:rPr>
        <w:t>AQAP</w:t>
      </w:r>
      <w:r>
        <w:t>).</w:t>
      </w:r>
    </w:p>
    <w:p w:rsidR="002E75B3" w:rsidRPr="00554434" w:rsidRDefault="002E75B3" w:rsidP="002E75B3">
      <w:pPr>
        <w:ind w:left="720"/>
        <w:rPr>
          <w:rStyle w:val="StyleUnderline"/>
        </w:rPr>
      </w:pPr>
      <w:r w:rsidRPr="00554434">
        <w:rPr>
          <w:rStyle w:val="StyleUnderline"/>
        </w:rPr>
        <w:t>Both narratives have come to a head with an increasingly disparate reality as of late, as rebel fighters belonging to the</w:t>
      </w:r>
      <w:r>
        <w:t xml:space="preserve"> Zaidi Shi’a lead </w:t>
      </w:r>
      <w:proofErr w:type="spellStart"/>
      <w:r w:rsidRPr="00554434">
        <w:rPr>
          <w:rStyle w:val="StyleUnderline"/>
        </w:rPr>
        <w:t>Houthi</w:t>
      </w:r>
      <w:proofErr w:type="spellEnd"/>
      <w:r w:rsidRPr="00554434">
        <w:rPr>
          <w:rStyle w:val="StyleUnderline"/>
        </w:rPr>
        <w:t xml:space="preserve"> movement managed to seize virtual control of Sanaa</w:t>
      </w:r>
      <w:r>
        <w:t xml:space="preserve">, the Yemeni capital, </w:t>
      </w:r>
      <w:r w:rsidRPr="00554434">
        <w:rPr>
          <w:rStyle w:val="StyleUnderline"/>
        </w:rPr>
        <w:t>with little resistance from the Yemeni military</w:t>
      </w:r>
      <w:r>
        <w:t xml:space="preserve">, raising immediate questions regarding the utility of hundreds of millions of dollars in US military aid and a US-sponsored program of military restructuring, </w:t>
      </w:r>
      <w:r w:rsidRPr="00554434">
        <w:rPr>
          <w:rStyle w:val="StyleUnderline"/>
        </w:rPr>
        <w:t>to say nothing of the viability of Yemen’s already fraught transition.</w:t>
      </w:r>
    </w:p>
    <w:p w:rsidR="002E75B3" w:rsidRDefault="002E75B3" w:rsidP="002E75B3">
      <w:pPr>
        <w:ind w:left="720"/>
      </w:pPr>
      <w:r>
        <w:t>When it comes to understanding what’s just occurred in Sanaa, then, its key stress that much of mainstream consensus is flawed at best, and, key among that, is the idea that recent events in Sanaa amount to a Sunni-Shia battle.</w:t>
      </w:r>
    </w:p>
    <w:p w:rsidR="002E75B3" w:rsidRPr="00554434" w:rsidRDefault="002E75B3" w:rsidP="002E75B3">
      <w:pPr>
        <w:ind w:left="720"/>
        <w:rPr>
          <w:rStyle w:val="StyleUnderline"/>
        </w:rPr>
      </w:pPr>
      <w:r w:rsidRPr="00554434">
        <w:rPr>
          <w:rStyle w:val="StyleUnderline"/>
        </w:rPr>
        <w:t xml:space="preserve">The </w:t>
      </w:r>
      <w:proofErr w:type="spellStart"/>
      <w:r w:rsidRPr="00554434">
        <w:rPr>
          <w:rStyle w:val="StyleUnderline"/>
        </w:rPr>
        <w:t>Houthis</w:t>
      </w:r>
      <w:proofErr w:type="spellEnd"/>
      <w:r w:rsidRPr="00554434">
        <w:rPr>
          <w:rStyle w:val="StyleUnderline"/>
        </w:rPr>
        <w:t xml:space="preserve"> have their roots in the far northern province of </w:t>
      </w:r>
      <w:proofErr w:type="spellStart"/>
      <w:r w:rsidRPr="00554434">
        <w:rPr>
          <w:rStyle w:val="StyleUnderline"/>
        </w:rPr>
        <w:t>Saada</w:t>
      </w:r>
      <w:proofErr w:type="spellEnd"/>
      <w:r w:rsidRPr="00554434">
        <w:rPr>
          <w:rStyle w:val="StyleUnderline"/>
        </w:rPr>
        <w:t>, but they’ve been able to transcend their origins</w:t>
      </w:r>
      <w:r>
        <w:t xml:space="preserve"> in </w:t>
      </w:r>
      <w:proofErr w:type="spellStart"/>
      <w:r>
        <w:t>Zaidism</w:t>
      </w:r>
      <w:proofErr w:type="spellEnd"/>
      <w:r>
        <w:t>, a nearly exclusively Yemeni branch of Shi’a Islam and that—rather than their sectarian identity—has proven the key to their success; their most recent demands—the reversal of a decision to remove fuel subsidies and the replacement of Yemen’s prime minister and his cabinet—have wide-ranging support from all Yemenis. And, regardless of the group’s alleged ties to Iran—</w:t>
      </w:r>
      <w:r w:rsidRPr="00554434">
        <w:rPr>
          <w:rStyle w:val="StyleUnderline"/>
        </w:rPr>
        <w:t xml:space="preserve">the United States and Yemeni governments alike have claimed that the </w:t>
      </w:r>
      <w:proofErr w:type="spellStart"/>
      <w:r w:rsidRPr="00554434">
        <w:rPr>
          <w:rStyle w:val="StyleUnderline"/>
        </w:rPr>
        <w:t>Houthis</w:t>
      </w:r>
      <w:proofErr w:type="spellEnd"/>
      <w:r w:rsidRPr="00554434">
        <w:rPr>
          <w:rStyle w:val="StyleUnderline"/>
        </w:rPr>
        <w:t xml:space="preserve"> are armed and funded by the Islamic Republic—the </w:t>
      </w:r>
      <w:proofErr w:type="spellStart"/>
      <w:r w:rsidRPr="00554434">
        <w:rPr>
          <w:rStyle w:val="StyleUnderline"/>
        </w:rPr>
        <w:t>Houthis</w:t>
      </w:r>
      <w:proofErr w:type="spellEnd"/>
      <w:r w:rsidRPr="00554434">
        <w:rPr>
          <w:rStyle w:val="StyleUnderline"/>
        </w:rPr>
        <w:t>’ success is rooted in their ability to understand—and capitalize on—the local political situation and the concerns of the average Yemeni.</w:t>
      </w:r>
    </w:p>
    <w:p w:rsidR="002E75B3" w:rsidRDefault="002E75B3" w:rsidP="002E75B3">
      <w:pPr>
        <w:ind w:left="720"/>
      </w:pPr>
      <w:r>
        <w:t>That being said</w:t>
      </w:r>
      <w:r w:rsidRPr="00554434">
        <w:rPr>
          <w:rStyle w:val="StyleUnderline"/>
        </w:rPr>
        <w:t>, the rise of a group whose members emphatically shout a slogan including the phrase “death to America” and whose leaders refuse to meet with American diplomats on ideological grounds could certainly create tensions in the U</w:t>
      </w:r>
      <w:r>
        <w:t xml:space="preserve">nited </w:t>
      </w:r>
      <w:r w:rsidRPr="00554434">
        <w:rPr>
          <w:rStyle w:val="StyleUnderline"/>
        </w:rPr>
        <w:t>S</w:t>
      </w:r>
      <w:r>
        <w:t xml:space="preserve">tates </w:t>
      </w:r>
      <w:proofErr w:type="gramStart"/>
      <w:r w:rsidRPr="00554434">
        <w:rPr>
          <w:rStyle w:val="StyleUnderline"/>
        </w:rPr>
        <w:t>government’s</w:t>
      </w:r>
      <w:proofErr w:type="gramEnd"/>
      <w:r w:rsidRPr="00554434">
        <w:rPr>
          <w:rStyle w:val="StyleUnderline"/>
        </w:rPr>
        <w:t xml:space="preserve"> until now cordial relationship with the country’s post Arab Spring government</w:t>
      </w:r>
      <w:r>
        <w:t xml:space="preserve">. It’s unclear how much power close American ally </w:t>
      </w:r>
      <w:proofErr w:type="spellStart"/>
      <w:r>
        <w:t>Abdo</w:t>
      </w:r>
      <w:proofErr w:type="spellEnd"/>
      <w:r>
        <w:t xml:space="preserve"> </w:t>
      </w:r>
      <w:proofErr w:type="spellStart"/>
      <w:r>
        <w:t>Rabbu</w:t>
      </w:r>
      <w:proofErr w:type="spellEnd"/>
      <w:r>
        <w:t xml:space="preserve"> Mansour </w:t>
      </w:r>
      <w:proofErr w:type="spellStart"/>
      <w:r>
        <w:t>Hadi</w:t>
      </w:r>
      <w:proofErr w:type="spellEnd"/>
      <w:r>
        <w:t xml:space="preserve"> truly has at the moment: those on the ground speak of the </w:t>
      </w:r>
      <w:proofErr w:type="spellStart"/>
      <w:r>
        <w:t>Houthis</w:t>
      </w:r>
      <w:proofErr w:type="spellEnd"/>
      <w:r>
        <w:t xml:space="preserve"> as </w:t>
      </w:r>
      <w:proofErr w:type="spellStart"/>
      <w:r>
        <w:t>defacto</w:t>
      </w:r>
      <w:proofErr w:type="spellEnd"/>
      <w:r>
        <w:t xml:space="preserve"> rulers of Sanaa but, notably, the president has retained the right to name the heads of the ministries of the Interior, Defense, Finance and Foreign Affairs in the new government according to the new agreement, though it remains to be seen whether </w:t>
      </w:r>
      <w:proofErr w:type="spellStart"/>
      <w:r>
        <w:t>Houthi</w:t>
      </w:r>
      <w:proofErr w:type="spellEnd"/>
      <w:r>
        <w:t xml:space="preserve"> fighters—who currently maintain checkpoints throughout the city—will withdraw from Sanaa’s streets any time soon.</w:t>
      </w:r>
    </w:p>
    <w:p w:rsidR="002E75B3" w:rsidRPr="00D6695D" w:rsidRDefault="002E75B3" w:rsidP="002E75B3">
      <w:pPr>
        <w:ind w:left="720"/>
        <w:rPr>
          <w:rStyle w:val="Emphasis"/>
        </w:rPr>
      </w:pPr>
      <w:r>
        <w:t xml:space="preserve">Ultimately, </w:t>
      </w:r>
      <w:r w:rsidRPr="00C85BE0">
        <w:rPr>
          <w:rStyle w:val="StyleUnderline"/>
          <w:highlight w:val="cyan"/>
        </w:rPr>
        <w:t xml:space="preserve">the past week only underlines the </w:t>
      </w:r>
      <w:r w:rsidRPr="00C85BE0">
        <w:rPr>
          <w:rStyle w:val="Emphasis"/>
          <w:highlight w:val="cyan"/>
        </w:rPr>
        <w:t>folly of a Sanaa-centric Yemen policy</w:t>
      </w:r>
      <w:r>
        <w:t xml:space="preserve">. Indeed </w:t>
      </w:r>
      <w:r w:rsidRPr="00554434">
        <w:rPr>
          <w:rStyle w:val="StyleUnderline"/>
        </w:rPr>
        <w:t>the past weekend’s events only underline the key importance of events outside the capital</w:t>
      </w:r>
      <w:r>
        <w:t xml:space="preserve">; after all, not so long ago, </w:t>
      </w:r>
      <w:r w:rsidRPr="00D6695D">
        <w:rPr>
          <w:rStyle w:val="StyleUnderline"/>
        </w:rPr>
        <w:t xml:space="preserve">the clashes between the </w:t>
      </w:r>
      <w:proofErr w:type="spellStart"/>
      <w:r w:rsidRPr="00D6695D">
        <w:rPr>
          <w:rStyle w:val="StyleUnderline"/>
        </w:rPr>
        <w:t>Houthis</w:t>
      </w:r>
      <w:proofErr w:type="spellEnd"/>
      <w:r w:rsidRPr="00D6695D">
        <w:rPr>
          <w:rStyle w:val="StyleUnderline"/>
        </w:rPr>
        <w:t xml:space="preserve"> and their rivals seemed like a distant echo. </w:t>
      </w:r>
      <w:r w:rsidRPr="00C85BE0">
        <w:rPr>
          <w:rStyle w:val="StyleUnderline"/>
          <w:highlight w:val="cyan"/>
        </w:rPr>
        <w:t>And, regardless of the ultimate fallout</w:t>
      </w:r>
      <w:r>
        <w:t>—which remains unclear—</w:t>
      </w:r>
      <w:r w:rsidRPr="00C85BE0">
        <w:rPr>
          <w:rStyle w:val="StyleUnderline"/>
          <w:highlight w:val="cyan"/>
        </w:rPr>
        <w:t>the fact remains that such issues as the battle against</w:t>
      </w:r>
      <w:r>
        <w:t xml:space="preserve"> Al Qaeda in the Arabian Peninsula (</w:t>
      </w:r>
      <w:r w:rsidRPr="00C85BE0">
        <w:rPr>
          <w:rStyle w:val="StyleUnderline"/>
          <w:highlight w:val="cyan"/>
        </w:rPr>
        <w:t>AQAP</w:t>
      </w:r>
      <w:r>
        <w:t xml:space="preserve">) </w:t>
      </w:r>
      <w:r w:rsidRPr="00C85BE0">
        <w:rPr>
          <w:rStyle w:val="StyleUnderline"/>
          <w:highlight w:val="cyan"/>
        </w:rPr>
        <w:t xml:space="preserve">cannot be dealt with as </w:t>
      </w:r>
      <w:r w:rsidRPr="00C85BE0">
        <w:rPr>
          <w:rStyle w:val="Emphasis"/>
          <w:highlight w:val="cyan"/>
        </w:rPr>
        <w:t>separate issues from the larger challenge</w:t>
      </w:r>
      <w:r w:rsidRPr="00C85BE0">
        <w:rPr>
          <w:rStyle w:val="StyleUnderline"/>
          <w:highlight w:val="cyan"/>
        </w:rPr>
        <w:t xml:space="preserve"> facing Yemen at the moment: the establishment of inclusive, accountable governance and the shoring up of state authority</w:t>
      </w:r>
      <w:r>
        <w:t>—which, at the moment, verges on nonexistent—</w:t>
      </w:r>
      <w:r w:rsidRPr="00C85BE0">
        <w:rPr>
          <w:rStyle w:val="StyleUnderline"/>
          <w:highlight w:val="cyan"/>
        </w:rPr>
        <w:t>across the country. As the US-supplied military equipment currently being paraded in the streets of Sanaa by</w:t>
      </w:r>
      <w:r w:rsidRPr="00554434">
        <w:rPr>
          <w:rStyle w:val="StyleUnderline"/>
        </w:rPr>
        <w:t xml:space="preserve"> jubilant </w:t>
      </w:r>
      <w:proofErr w:type="spellStart"/>
      <w:r w:rsidRPr="00C85BE0">
        <w:rPr>
          <w:rStyle w:val="StyleUnderline"/>
          <w:highlight w:val="cyan"/>
        </w:rPr>
        <w:t>Houthi</w:t>
      </w:r>
      <w:proofErr w:type="spellEnd"/>
      <w:r w:rsidRPr="00C85BE0">
        <w:rPr>
          <w:rStyle w:val="StyleUnderline"/>
          <w:highlight w:val="cyan"/>
        </w:rPr>
        <w:t xml:space="preserve"> militants demonstrates, a counter-terrorism centered policy risks </w:t>
      </w:r>
      <w:r w:rsidRPr="00C85BE0">
        <w:rPr>
          <w:rStyle w:val="Emphasis"/>
          <w:highlight w:val="cyan"/>
        </w:rPr>
        <w:t>missing the forests for the trees.</w:t>
      </w:r>
    </w:p>
    <w:p w:rsidR="002E75B3" w:rsidRDefault="002E75B3" w:rsidP="002E75B3">
      <w:pPr>
        <w:pStyle w:val="Heading3"/>
      </w:pPr>
      <w:r>
        <w:t>Extend #1 — Not Reverse Causal</w:t>
      </w:r>
    </w:p>
    <w:p w:rsidR="002E75B3" w:rsidRDefault="002E75B3" w:rsidP="002E75B3">
      <w:pPr>
        <w:pStyle w:val="Heading4"/>
      </w:pPr>
      <w:r>
        <w:t xml:space="preserve">The affirmative has </w:t>
      </w:r>
      <w:r w:rsidRPr="008474F7">
        <w:rPr>
          <w:u w:val="single"/>
        </w:rPr>
        <w:t>categorically misrepresented</w:t>
      </w:r>
      <w:r>
        <w:t xml:space="preserve"> their internal link — even if they switch the mindset of some AQAP recruits and Yemeni people, the larger civil war still forces </w:t>
      </w:r>
      <w:r w:rsidRPr="008474F7">
        <w:rPr>
          <w:u w:val="single"/>
        </w:rPr>
        <w:t>various regional interventions</w:t>
      </w:r>
      <w:r>
        <w:t xml:space="preserve"> and </w:t>
      </w:r>
      <w:r w:rsidRPr="008474F7">
        <w:rPr>
          <w:u w:val="single"/>
        </w:rPr>
        <w:t>greater instability</w:t>
      </w:r>
      <w:r>
        <w:t xml:space="preserve">, forging a </w:t>
      </w:r>
      <w:proofErr w:type="spellStart"/>
      <w:r>
        <w:t>reiognal</w:t>
      </w:r>
      <w:proofErr w:type="spellEnd"/>
      <w:r>
        <w:t xml:space="preserve"> sectarian split and escalating simmering tensions.  </w:t>
      </w:r>
    </w:p>
    <w:p w:rsidR="002E75B3" w:rsidRDefault="002E75B3" w:rsidP="002E75B3"/>
    <w:p w:rsidR="002E75B3" w:rsidRDefault="002E75B3" w:rsidP="002E75B3">
      <w:pPr>
        <w:pStyle w:val="Heading4"/>
      </w:pPr>
      <w:r>
        <w:t xml:space="preserve">At best, they can resolve one of the players in a larger destabilizing civil war, </w:t>
      </w:r>
      <w:r w:rsidRPr="008474F7">
        <w:rPr>
          <w:u w:val="single"/>
        </w:rPr>
        <w:t>not</w:t>
      </w:r>
      <w:r>
        <w:t xml:space="preserve"> stop the war itself. That doesn’t </w:t>
      </w:r>
      <w:r w:rsidRPr="00585438">
        <w:rPr>
          <w:u w:val="single"/>
        </w:rPr>
        <w:t>come close</w:t>
      </w:r>
      <w:r>
        <w:t xml:space="preserve"> to solvency. </w:t>
      </w:r>
    </w:p>
    <w:p w:rsidR="002E75B3" w:rsidRPr="008474F7" w:rsidRDefault="002E75B3" w:rsidP="002E75B3"/>
    <w:p w:rsidR="002E75B3" w:rsidRDefault="002E75B3" w:rsidP="002E75B3">
      <w:pPr>
        <w:pStyle w:val="Heading4"/>
      </w:pPr>
      <w:r>
        <w:t xml:space="preserve">This functions as </w:t>
      </w:r>
      <w:r w:rsidRPr="008474F7">
        <w:rPr>
          <w:u w:val="single"/>
        </w:rPr>
        <w:t>more than an alt cause</w:t>
      </w:r>
      <w:r>
        <w:rPr>
          <w:u w:val="single"/>
        </w:rPr>
        <w:t xml:space="preserve"> to stability</w:t>
      </w:r>
      <w:r>
        <w:t xml:space="preserve"> —</w:t>
      </w:r>
      <w:r w:rsidRPr="00D23757">
        <w:t xml:space="preserve"> civil war</w:t>
      </w:r>
      <w:r>
        <w:t xml:space="preserve"> </w:t>
      </w:r>
      <w:r w:rsidRPr="008474F7">
        <w:rPr>
          <w:u w:val="single"/>
        </w:rPr>
        <w:t>actively empowers</w:t>
      </w:r>
      <w:r>
        <w:t xml:space="preserve"> AQAP. </w:t>
      </w:r>
    </w:p>
    <w:p w:rsidR="002E75B3" w:rsidRPr="00585438" w:rsidRDefault="002E75B3" w:rsidP="002E75B3">
      <w:proofErr w:type="spellStart"/>
      <w:r w:rsidRPr="00585438">
        <w:rPr>
          <w:rStyle w:val="Style13ptBold"/>
        </w:rPr>
        <w:t>Rayman</w:t>
      </w:r>
      <w:proofErr w:type="spellEnd"/>
      <w:r w:rsidRPr="00585438">
        <w:rPr>
          <w:rStyle w:val="Style13ptBold"/>
        </w:rPr>
        <w:t xml:space="preserve"> 15</w:t>
      </w:r>
      <w:r>
        <w:t xml:space="preserve"> — Noah </w:t>
      </w:r>
      <w:proofErr w:type="spellStart"/>
      <w:r>
        <w:t>Rayman</w:t>
      </w:r>
      <w:proofErr w:type="spellEnd"/>
      <w:r>
        <w:t>, Middle East Editor for Time Magazine, B.A. in Social Studies and Middle Eastern Studies from Harvard University, 2015 (“</w:t>
      </w:r>
      <w:proofErr w:type="spellStart"/>
      <w:r>
        <w:t>Houthis</w:t>
      </w:r>
      <w:proofErr w:type="spellEnd"/>
      <w:r>
        <w:t xml:space="preserve">’ Rise in Yemen Risks Empowering al-Qaeda,” </w:t>
      </w:r>
      <w:r>
        <w:rPr>
          <w:i/>
        </w:rPr>
        <w:t xml:space="preserve">Time Magazine, </w:t>
      </w:r>
      <w:r>
        <w:t>January 22</w:t>
      </w:r>
      <w:r w:rsidRPr="00585438">
        <w:rPr>
          <w:vertAlign w:val="superscript"/>
        </w:rPr>
        <w:t>nd</w:t>
      </w:r>
      <w:r>
        <w:t xml:space="preserve">, accessible online at </w:t>
      </w:r>
      <w:hyperlink r:id="rId13" w:history="1">
        <w:r w:rsidRPr="00453FD3">
          <w:rPr>
            <w:rStyle w:val="Hyperlink"/>
          </w:rPr>
          <w:t>http://time.com/3677676/houthis-yemen-al-qaeda/</w:t>
        </w:r>
      </w:hyperlink>
      <w:r>
        <w:t>, accessed on 6-28-15)</w:t>
      </w:r>
    </w:p>
    <w:p w:rsidR="002E75B3" w:rsidRDefault="002E75B3" w:rsidP="002E75B3">
      <w:r>
        <w:t xml:space="preserve">On Wednesday, in a statement reported on by Reuters, </w:t>
      </w:r>
      <w:proofErr w:type="spellStart"/>
      <w:r>
        <w:t>Hadi</w:t>
      </w:r>
      <w:proofErr w:type="spellEnd"/>
      <w:r>
        <w:t xml:space="preserve"> indicated that the contentious draft constitution was open to amendments, a key rebel demand, but that he would remain in his post. Still, it’s clear who is pulling the strings now in Sana‘a.</w:t>
      </w:r>
    </w:p>
    <w:p w:rsidR="002E75B3" w:rsidRDefault="002E75B3" w:rsidP="002E75B3">
      <w:r>
        <w:t xml:space="preserve">The </w:t>
      </w:r>
      <w:proofErr w:type="spellStart"/>
      <w:r>
        <w:t>Houthis</w:t>
      </w:r>
      <w:proofErr w:type="spellEnd"/>
      <w:r>
        <w:t xml:space="preserve"> are members of a northern minority Shi‘ite sect known as the Zaidi, and they have waged a decade-long on-and-off insurgency against the government calling for greater rights for their people. But since the ouster of President Ali Abdullah Saleh in 2011 amid the wave of popular protests that swept the region, the </w:t>
      </w:r>
      <w:proofErr w:type="spellStart"/>
      <w:r>
        <w:t>Houthi</w:t>
      </w:r>
      <w:proofErr w:type="spellEnd"/>
      <w:r>
        <w:t xml:space="preserve"> movement has gained wider traction as self-proclaimed reformers, capitalizing on dissatisfaction with the poor economic and security situations under </w:t>
      </w:r>
      <w:proofErr w:type="spellStart"/>
      <w:r>
        <w:t>Hadi’s</w:t>
      </w:r>
      <w:proofErr w:type="spellEnd"/>
      <w:r>
        <w:t xml:space="preserve"> U.S.-backed government.</w:t>
      </w:r>
    </w:p>
    <w:p w:rsidR="002E75B3" w:rsidRDefault="002E75B3" w:rsidP="002E75B3">
      <w:r w:rsidRPr="00C85BE0">
        <w:rPr>
          <w:rStyle w:val="StyleUnderline"/>
          <w:highlight w:val="cyan"/>
        </w:rPr>
        <w:t>The movement’s surge has posed a particularly thorny problem for the U.S. as it fights</w:t>
      </w:r>
      <w:r>
        <w:t xml:space="preserve"> al-Qaeda in the Arabian Peninsula (</w:t>
      </w:r>
      <w:r w:rsidRPr="00C85BE0">
        <w:rPr>
          <w:rStyle w:val="StyleUnderline"/>
          <w:highlight w:val="cyan"/>
        </w:rPr>
        <w:t>AQAP</w:t>
      </w:r>
      <w:r>
        <w:t xml:space="preserve">), the Yemen-based terrorist group that is among al-Qaeda’s most powerful affiliates. AQAP claimed responsibility for the Jan. 7 terrorist attack on the French satirical newspaper Charlie </w:t>
      </w:r>
      <w:proofErr w:type="spellStart"/>
      <w:r>
        <w:t>Hebdo</w:t>
      </w:r>
      <w:proofErr w:type="spellEnd"/>
      <w:r>
        <w:t xml:space="preserve"> and has been linked to three failed attempts to take down U.S.-bound airplanes.</w:t>
      </w:r>
    </w:p>
    <w:p w:rsidR="002E75B3" w:rsidRPr="008474F7" w:rsidRDefault="002E75B3" w:rsidP="002E75B3">
      <w:pPr>
        <w:rPr>
          <w:rStyle w:val="Emphasis"/>
        </w:rPr>
      </w:pPr>
      <w:r w:rsidRPr="008474F7">
        <w:rPr>
          <w:rStyle w:val="StyleUnderline"/>
        </w:rPr>
        <w:t>For years, the U.S. has struck at AQAP in Yemen</w:t>
      </w:r>
      <w:r>
        <w:t xml:space="preserve"> with drones and Special Ops, </w:t>
      </w:r>
      <w:r w:rsidRPr="008474F7">
        <w:rPr>
          <w:rStyle w:val="StyleUnderline"/>
        </w:rPr>
        <w:t>but it has also invested in the Yemeni government to help repel AQAP on the ground</w:t>
      </w:r>
      <w:r>
        <w:t xml:space="preserve">, pouring nearly $1 billion of economic, military and humanitarian aid into the country since 2011. </w:t>
      </w:r>
      <w:r w:rsidRPr="008474F7">
        <w:rPr>
          <w:rStyle w:val="StyleUnderline"/>
        </w:rPr>
        <w:t>That strategy has been hailed as a success by</w:t>
      </w:r>
      <w:r>
        <w:t xml:space="preserve"> President Barack </w:t>
      </w:r>
      <w:r w:rsidRPr="008474F7">
        <w:rPr>
          <w:rStyle w:val="StyleUnderline"/>
        </w:rPr>
        <w:t>Obama and was used as a blueprint for the fight against the</w:t>
      </w:r>
      <w:r>
        <w:t xml:space="preserve"> Islamic State in Iraq and Greater Syria (</w:t>
      </w:r>
      <w:r w:rsidRPr="008474F7">
        <w:rPr>
          <w:rStyle w:val="StyleUnderline"/>
        </w:rPr>
        <w:t>ISIS</w:t>
      </w:r>
      <w:r>
        <w:t xml:space="preserve">). </w:t>
      </w:r>
      <w:r w:rsidRPr="008474F7">
        <w:rPr>
          <w:rStyle w:val="StyleUnderline"/>
        </w:rPr>
        <w:t xml:space="preserve">But </w:t>
      </w:r>
      <w:r w:rsidRPr="00C85BE0">
        <w:rPr>
          <w:rStyle w:val="StyleUnderline"/>
          <w:highlight w:val="cyan"/>
        </w:rPr>
        <w:t xml:space="preserve">as the government has focused on the </w:t>
      </w:r>
      <w:proofErr w:type="spellStart"/>
      <w:r w:rsidRPr="00C85BE0">
        <w:rPr>
          <w:rStyle w:val="StyleUnderline"/>
          <w:highlight w:val="cyan"/>
        </w:rPr>
        <w:t>Houthi</w:t>
      </w:r>
      <w:proofErr w:type="spellEnd"/>
      <w:r w:rsidRPr="00C85BE0">
        <w:rPr>
          <w:rStyle w:val="StyleUnderline"/>
          <w:highlight w:val="cyan"/>
        </w:rPr>
        <w:t xml:space="preserve"> rebellion, AQAP has regained a foothold in southern Yemen. U.S. officials now fear that a prolonged power vacuum in Sana‘</w:t>
      </w:r>
      <w:proofErr w:type="gramStart"/>
      <w:r w:rsidRPr="00C85BE0">
        <w:rPr>
          <w:rStyle w:val="StyleUnderline"/>
          <w:highlight w:val="cyan"/>
        </w:rPr>
        <w:t>a could</w:t>
      </w:r>
      <w:proofErr w:type="gramEnd"/>
      <w:r w:rsidRPr="00C85BE0">
        <w:rPr>
          <w:rStyle w:val="StyleUnderline"/>
          <w:highlight w:val="cyan"/>
        </w:rPr>
        <w:t xml:space="preserve"> give AQAP free rein to grow—and to </w:t>
      </w:r>
      <w:r w:rsidRPr="00C85BE0">
        <w:rPr>
          <w:rStyle w:val="Emphasis"/>
          <w:highlight w:val="cyan"/>
        </w:rPr>
        <w:t>pose new threats to the West.</w:t>
      </w:r>
    </w:p>
    <w:p w:rsidR="002E75B3" w:rsidRDefault="002E75B3" w:rsidP="002E75B3">
      <w:r>
        <w:t>“</w:t>
      </w:r>
      <w:r w:rsidRPr="008474F7">
        <w:rPr>
          <w:rStyle w:val="StyleUnderline"/>
        </w:rPr>
        <w:t>Yemen was supposed to be a role model for this smarter approach of building local capacity and getting our allies to do more</w:t>
      </w:r>
      <w:r>
        <w:t>,” Bruce Riedel, a senior fellow at the Brookings Institution, wrote in a blog post. “</w:t>
      </w:r>
      <w:r w:rsidRPr="008474F7">
        <w:rPr>
          <w:rStyle w:val="StyleUnderline"/>
        </w:rPr>
        <w:t>It’s a sobering reality that it’s not working</w:t>
      </w:r>
      <w:r>
        <w:t>.”</w:t>
      </w:r>
    </w:p>
    <w:p w:rsidR="002E75B3" w:rsidRDefault="002E75B3" w:rsidP="002E75B3">
      <w:r>
        <w:t xml:space="preserve">The </w:t>
      </w:r>
      <w:proofErr w:type="spellStart"/>
      <w:r>
        <w:t>Houthis</w:t>
      </w:r>
      <w:proofErr w:type="spellEnd"/>
      <w:r>
        <w:t xml:space="preserve">, though, are no friends of the Sunni al-Qaeda militants. The group, which is believed to be backed by the Shi‘ite leadership of Iran, has clashed with al-Qaeda in Yemen and criticized </w:t>
      </w:r>
      <w:proofErr w:type="spellStart"/>
      <w:r>
        <w:t>Hadi’s</w:t>
      </w:r>
      <w:proofErr w:type="spellEnd"/>
      <w:r>
        <w:t xml:space="preserve"> failure to quash Sunni extremism. The problem for the U.S.’s counterterrorism operations is that it also has no interest in an alliance with the U.S.; it has been equally critical of </w:t>
      </w:r>
      <w:proofErr w:type="spellStart"/>
      <w:r>
        <w:t>Hadi’s</w:t>
      </w:r>
      <w:proofErr w:type="spellEnd"/>
      <w:r>
        <w:t xml:space="preserve"> dependence on U.S. support, and </w:t>
      </w:r>
      <w:proofErr w:type="gramStart"/>
      <w:r>
        <w:t>it’s</w:t>
      </w:r>
      <w:proofErr w:type="gramEnd"/>
      <w:r>
        <w:t xml:space="preserve"> motto reads in part, “Death to Israel, Death to America.”</w:t>
      </w:r>
    </w:p>
    <w:p w:rsidR="002E75B3" w:rsidRDefault="002E75B3" w:rsidP="002E75B3">
      <w:r>
        <w:t>Meanwhil</w:t>
      </w:r>
      <w:r w:rsidRPr="008474F7">
        <w:t xml:space="preserve">e, </w:t>
      </w:r>
      <w:r w:rsidRPr="00C85BE0">
        <w:rPr>
          <w:rStyle w:val="StyleUnderline"/>
          <w:highlight w:val="cyan"/>
        </w:rPr>
        <w:t>its growing influence in Sana‘</w:t>
      </w:r>
      <w:proofErr w:type="gramStart"/>
      <w:r w:rsidRPr="00C85BE0">
        <w:rPr>
          <w:rStyle w:val="StyleUnderline"/>
          <w:highlight w:val="cyan"/>
        </w:rPr>
        <w:t>a threatens</w:t>
      </w:r>
      <w:proofErr w:type="gramEnd"/>
      <w:r w:rsidRPr="00C85BE0">
        <w:rPr>
          <w:rStyle w:val="StyleUnderline"/>
          <w:highlight w:val="cyan"/>
        </w:rPr>
        <w:t xml:space="preserve"> to </w:t>
      </w:r>
      <w:r w:rsidRPr="00C85BE0">
        <w:rPr>
          <w:rStyle w:val="Emphasis"/>
          <w:highlight w:val="cyan"/>
        </w:rPr>
        <w:t>marginalize Sunnis</w:t>
      </w:r>
      <w:r w:rsidRPr="00C85BE0">
        <w:rPr>
          <w:rStyle w:val="StyleUnderline"/>
          <w:highlight w:val="cyan"/>
        </w:rPr>
        <w:t xml:space="preserve"> in the deeply fractured country and </w:t>
      </w:r>
      <w:r w:rsidRPr="00C85BE0">
        <w:rPr>
          <w:rStyle w:val="Emphasis"/>
          <w:highlight w:val="cyan"/>
        </w:rPr>
        <w:t>boost support for al-Qaeda.</w:t>
      </w:r>
      <w:r w:rsidRPr="00C85BE0">
        <w:rPr>
          <w:highlight w:val="cyan"/>
        </w:rPr>
        <w:t xml:space="preserve"> “</w:t>
      </w:r>
      <w:r w:rsidRPr="00C85BE0">
        <w:rPr>
          <w:rStyle w:val="StyleUnderline"/>
          <w:highlight w:val="cyan"/>
        </w:rPr>
        <w:t xml:space="preserve">The </w:t>
      </w:r>
      <w:proofErr w:type="spellStart"/>
      <w:r w:rsidRPr="00C85BE0">
        <w:rPr>
          <w:rStyle w:val="StyleUnderline"/>
          <w:highlight w:val="cyan"/>
        </w:rPr>
        <w:t>Houthis</w:t>
      </w:r>
      <w:proofErr w:type="spellEnd"/>
      <w:r w:rsidRPr="00C85BE0">
        <w:rPr>
          <w:rStyle w:val="StyleUnderline"/>
          <w:highlight w:val="cyan"/>
        </w:rPr>
        <w:t xml:space="preserve"> victory also ironically benefits AQAP by polarizing Yemen</w:t>
      </w:r>
      <w:r w:rsidRPr="008474F7">
        <w:rPr>
          <w:rStyle w:val="StyleUnderline"/>
        </w:rPr>
        <w:t xml:space="preserve">, the poorest country in the Arab world, </w:t>
      </w:r>
      <w:r w:rsidRPr="00C85BE0">
        <w:rPr>
          <w:rStyle w:val="StyleUnderline"/>
          <w:highlight w:val="cyan"/>
        </w:rPr>
        <w:t xml:space="preserve">between Shia and Sunni, with </w:t>
      </w:r>
      <w:r w:rsidRPr="00C85BE0">
        <w:rPr>
          <w:rStyle w:val="Emphasis"/>
          <w:highlight w:val="cyan"/>
        </w:rPr>
        <w:t>AQAP emerging as the protector of Sunni rights</w:t>
      </w:r>
      <w:r>
        <w:t>,” Riedel writes.</w:t>
      </w:r>
    </w:p>
    <w:p w:rsidR="002E75B3" w:rsidRDefault="002E75B3" w:rsidP="002E75B3">
      <w:pPr>
        <w:pStyle w:val="Heading3"/>
      </w:pPr>
      <w:r>
        <w:t>Extend #2 — Intervention Fails</w:t>
      </w:r>
    </w:p>
    <w:p w:rsidR="002E75B3" w:rsidRPr="00CC3FDC" w:rsidRDefault="002E75B3" w:rsidP="002E75B3">
      <w:pPr>
        <w:pStyle w:val="Heading4"/>
      </w:pPr>
      <w:r w:rsidRPr="00CC3FDC">
        <w:rPr>
          <w:u w:val="single"/>
        </w:rPr>
        <w:t>Decades</w:t>
      </w:r>
      <w:r>
        <w:t xml:space="preserve"> of regional instability in the Middle East is </w:t>
      </w:r>
      <w:r w:rsidRPr="00CC3FDC">
        <w:rPr>
          <w:u w:val="single"/>
        </w:rPr>
        <w:t>inevitable</w:t>
      </w:r>
      <w:r>
        <w:t xml:space="preserve"> — intervention </w:t>
      </w:r>
      <w:r w:rsidRPr="00CC3FDC">
        <w:rPr>
          <w:u w:val="single"/>
        </w:rPr>
        <w:t>can’t</w:t>
      </w:r>
      <w:r>
        <w:t xml:space="preserve"> stop it. </w:t>
      </w:r>
    </w:p>
    <w:p w:rsidR="002E75B3" w:rsidRPr="00CC3FDC" w:rsidRDefault="002E75B3" w:rsidP="002E75B3">
      <w:proofErr w:type="spellStart"/>
      <w:r w:rsidRPr="00CC3FDC">
        <w:rPr>
          <w:rStyle w:val="Style13ptBold"/>
        </w:rPr>
        <w:t>Haass</w:t>
      </w:r>
      <w:proofErr w:type="spellEnd"/>
      <w:r w:rsidRPr="00CC3FDC">
        <w:rPr>
          <w:rStyle w:val="Style13ptBold"/>
        </w:rPr>
        <w:t xml:space="preserve"> 15</w:t>
      </w:r>
      <w:r>
        <w:t xml:space="preserve"> — Richard </w:t>
      </w:r>
      <w:proofErr w:type="spellStart"/>
      <w:r>
        <w:t>Haass</w:t>
      </w:r>
      <w:proofErr w:type="spellEnd"/>
      <w:r>
        <w:t xml:space="preserve">, President of the Council on Foreign Relations, Sol M. </w:t>
      </w:r>
      <w:proofErr w:type="spellStart"/>
      <w:r>
        <w:t>Linowitz</w:t>
      </w:r>
      <w:proofErr w:type="spellEnd"/>
      <w:r>
        <w:t xml:space="preserve"> Visiting Professor of International Studies at Hamilton College, DPhil in International Relations from Oxford University, B.A. in Public Policy from Oberlin College, 2015 (“Decades of deadly conflict will spread across the Middle East,” </w:t>
      </w:r>
      <w:r>
        <w:rPr>
          <w:i/>
        </w:rPr>
        <w:t xml:space="preserve">Financial Times, </w:t>
      </w:r>
      <w:r>
        <w:t>March 26</w:t>
      </w:r>
      <w:r w:rsidRPr="00CC3FDC">
        <w:rPr>
          <w:vertAlign w:val="superscript"/>
        </w:rPr>
        <w:t>th</w:t>
      </w:r>
      <w:r>
        <w:t xml:space="preserve">, accessible online at </w:t>
      </w:r>
      <w:hyperlink r:id="rId14" w:history="1">
        <w:r w:rsidRPr="00453FD3">
          <w:rPr>
            <w:rStyle w:val="Hyperlink"/>
          </w:rPr>
          <w:t>http://www.ft.com/intl/cms/s/0/8ad02c70-d3d5-11e4-99bd-00144feab7de.html</w:t>
        </w:r>
      </w:hyperlink>
      <w:r>
        <w:t>, accessed on 6-28-15)</w:t>
      </w:r>
    </w:p>
    <w:p w:rsidR="002E75B3" w:rsidRDefault="002E75B3" w:rsidP="002E75B3">
      <w:r w:rsidRPr="00C85BE0">
        <w:rPr>
          <w:rStyle w:val="StyleUnderline"/>
          <w:highlight w:val="cyan"/>
        </w:rPr>
        <w:t>The modern Middle East is</w:t>
      </w:r>
      <w:r w:rsidRPr="00CC3FDC">
        <w:t xml:space="preserve"> </w:t>
      </w:r>
      <w:r>
        <w:t xml:space="preserve">like 17th-century Europe, </w:t>
      </w:r>
      <w:r w:rsidRPr="00C85BE0">
        <w:rPr>
          <w:rStyle w:val="StyleUnderline"/>
          <w:highlight w:val="cyan"/>
        </w:rPr>
        <w:t xml:space="preserve">enmeshed in violent and costly, political and religious struggles within and across borders that could well last for </w:t>
      </w:r>
      <w:r w:rsidRPr="00C85BE0">
        <w:rPr>
          <w:rStyle w:val="Emphasis"/>
          <w:highlight w:val="cyan"/>
        </w:rPr>
        <w:t>three decades longer</w:t>
      </w:r>
      <w:r w:rsidRPr="00C85BE0">
        <w:rPr>
          <w:rStyle w:val="StyleUnderline"/>
          <w:highlight w:val="cyan"/>
        </w:rPr>
        <w:t>. The situation in Yemen</w:t>
      </w:r>
      <w:r w:rsidRPr="00CC3FDC">
        <w:rPr>
          <w:rStyle w:val="StyleUnderline"/>
        </w:rPr>
        <w:t xml:space="preserve">, long </w:t>
      </w:r>
      <w:proofErr w:type="spellStart"/>
      <w:r w:rsidRPr="00CC3FDC">
        <w:rPr>
          <w:rStyle w:val="StyleUnderline"/>
        </w:rPr>
        <w:t>characterised</w:t>
      </w:r>
      <w:proofErr w:type="spellEnd"/>
      <w:r w:rsidRPr="00CC3FDC">
        <w:rPr>
          <w:rStyle w:val="StyleUnderline"/>
        </w:rPr>
        <w:t xml:space="preserve"> by poverty and internal divisions along tribal, religious, political and geographic lines, </w:t>
      </w:r>
      <w:r w:rsidRPr="00C85BE0">
        <w:rPr>
          <w:rStyle w:val="StyleUnderline"/>
          <w:highlight w:val="cyan"/>
        </w:rPr>
        <w:t>is just the latest in those conflicts.</w:t>
      </w:r>
      <w:r>
        <w:t xml:space="preserve"> There is now a civil war involving at least three principal actors: remnants of the former Sunni-led government of </w:t>
      </w:r>
      <w:proofErr w:type="spellStart"/>
      <w:r>
        <w:t>Abd</w:t>
      </w:r>
      <w:proofErr w:type="spellEnd"/>
      <w:r>
        <w:t xml:space="preserve"> </w:t>
      </w:r>
      <w:proofErr w:type="spellStart"/>
      <w:r>
        <w:t>Rabbuh</w:t>
      </w:r>
      <w:proofErr w:type="spellEnd"/>
      <w:r>
        <w:t xml:space="preserve"> </w:t>
      </w:r>
      <w:proofErr w:type="spellStart"/>
      <w:r>
        <w:t>Hadi</w:t>
      </w:r>
      <w:proofErr w:type="spellEnd"/>
      <w:r>
        <w:t xml:space="preserve">; the terrorist group al-Qaeda in the Arabian Peninsula; and the </w:t>
      </w:r>
      <w:proofErr w:type="spellStart"/>
      <w:r>
        <w:t>Houthis</w:t>
      </w:r>
      <w:proofErr w:type="spellEnd"/>
      <w:r>
        <w:t>, supported by a segment of Yemen’s population representing a branch of Shia Islam.</w:t>
      </w:r>
    </w:p>
    <w:p w:rsidR="002E75B3" w:rsidRPr="00CC3FDC" w:rsidRDefault="002E75B3" w:rsidP="002E75B3">
      <w:pPr>
        <w:rPr>
          <w:rStyle w:val="StyleUnderline"/>
        </w:rPr>
      </w:pPr>
      <w:r>
        <w:t xml:space="preserve">But </w:t>
      </w:r>
      <w:r w:rsidRPr="00CC3FDC">
        <w:rPr>
          <w:rStyle w:val="StyleUnderline"/>
        </w:rPr>
        <w:t>there is</w:t>
      </w:r>
      <w:r>
        <w:t xml:space="preserve"> also </w:t>
      </w:r>
      <w:r w:rsidRPr="00CC3FDC">
        <w:rPr>
          <w:rStyle w:val="StyleUnderline"/>
        </w:rPr>
        <w:t xml:space="preserve">outside involvement. </w:t>
      </w:r>
      <w:r w:rsidRPr="00C85BE0">
        <w:rPr>
          <w:rStyle w:val="StyleUnderline"/>
          <w:highlight w:val="cyan"/>
        </w:rPr>
        <w:t>US intelligence services,</w:t>
      </w:r>
      <w:r w:rsidRPr="00CC3FDC">
        <w:rPr>
          <w:rStyle w:val="StyleUnderline"/>
        </w:rPr>
        <w:t xml:space="preserve"> for example</w:t>
      </w:r>
      <w:r w:rsidRPr="00C85BE0">
        <w:rPr>
          <w:rStyle w:val="StyleUnderline"/>
          <w:highlight w:val="cyan"/>
        </w:rPr>
        <w:t>, had forged a working relationship with the government</w:t>
      </w:r>
      <w:r w:rsidRPr="00CC3FDC">
        <w:rPr>
          <w:rStyle w:val="StyleUnderline"/>
        </w:rPr>
        <w:t xml:space="preserve"> against al-Qaeda and other groups seen to be regional and even global threats. Drone strikes were common. </w:t>
      </w:r>
      <w:r w:rsidRPr="00C85BE0">
        <w:rPr>
          <w:rStyle w:val="StyleUnderline"/>
          <w:highlight w:val="cyan"/>
        </w:rPr>
        <w:t>But the policy collapsed when the government fell and the security situation deteriorated.</w:t>
      </w:r>
    </w:p>
    <w:p w:rsidR="002E75B3" w:rsidRPr="00CC3FDC" w:rsidRDefault="002E75B3" w:rsidP="002E75B3">
      <w:pPr>
        <w:rPr>
          <w:rStyle w:val="StyleUnderline"/>
        </w:rPr>
      </w:pPr>
      <w:r w:rsidRPr="00C85BE0">
        <w:rPr>
          <w:rStyle w:val="StyleUnderline"/>
          <w:highlight w:val="cyan"/>
        </w:rPr>
        <w:t>Iran</w:t>
      </w:r>
      <w:r>
        <w:t xml:space="preserve">, for its part, </w:t>
      </w:r>
      <w:r w:rsidRPr="00C85BE0">
        <w:rPr>
          <w:rStyle w:val="StyleUnderline"/>
          <w:highlight w:val="cyan"/>
        </w:rPr>
        <w:t>is</w:t>
      </w:r>
      <w:r w:rsidRPr="00CC3FDC">
        <w:rPr>
          <w:rStyle w:val="StyleUnderline"/>
        </w:rPr>
        <w:t xml:space="preserve"> alleged to be </w:t>
      </w:r>
      <w:r w:rsidRPr="00C85BE0">
        <w:rPr>
          <w:rStyle w:val="StyleUnderline"/>
          <w:highlight w:val="cyan"/>
        </w:rPr>
        <w:t xml:space="preserve">providing arms, training and money to the ascendant </w:t>
      </w:r>
      <w:proofErr w:type="spellStart"/>
      <w:r w:rsidRPr="00C85BE0">
        <w:rPr>
          <w:rStyle w:val="StyleUnderline"/>
          <w:highlight w:val="cyan"/>
        </w:rPr>
        <w:t>Houthis</w:t>
      </w:r>
      <w:proofErr w:type="spellEnd"/>
      <w:r w:rsidRPr="00C85BE0">
        <w:rPr>
          <w:rStyle w:val="StyleUnderline"/>
          <w:highlight w:val="cyan"/>
        </w:rPr>
        <w:t>. Now Saudi Arabia and countries</w:t>
      </w:r>
      <w:r>
        <w:t xml:space="preserve"> apparently including the United Arab Emirates, Bahrain, Morocco and Jordan </w:t>
      </w:r>
      <w:r w:rsidRPr="00C85BE0">
        <w:rPr>
          <w:rStyle w:val="StyleUnderline"/>
          <w:highlight w:val="cyan"/>
        </w:rPr>
        <w:t>are coming to the aid of what was the government.</w:t>
      </w:r>
      <w:r w:rsidRPr="00CC3FDC">
        <w:rPr>
          <w:rStyle w:val="StyleUnderline"/>
        </w:rPr>
        <w:t xml:space="preserve"> Other Sunni governments, including Pakistan, are said to be considering joining the operation. Air strikes have already been carried out against </w:t>
      </w:r>
      <w:proofErr w:type="spellStart"/>
      <w:r w:rsidRPr="00CC3FDC">
        <w:rPr>
          <w:rStyle w:val="StyleUnderline"/>
        </w:rPr>
        <w:t>Houthi</w:t>
      </w:r>
      <w:proofErr w:type="spellEnd"/>
      <w:r w:rsidRPr="00CC3FDC">
        <w:rPr>
          <w:rStyle w:val="StyleUnderline"/>
        </w:rPr>
        <w:t>-controlled military bases and assets.</w:t>
      </w:r>
    </w:p>
    <w:p w:rsidR="002E75B3" w:rsidRPr="00CC3FDC" w:rsidRDefault="002E75B3" w:rsidP="002E75B3">
      <w:pPr>
        <w:rPr>
          <w:rStyle w:val="StyleUnderline"/>
        </w:rPr>
      </w:pPr>
      <w:r w:rsidRPr="00C85BE0">
        <w:rPr>
          <w:rStyle w:val="StyleUnderline"/>
          <w:highlight w:val="cyan"/>
        </w:rPr>
        <w:t>This Saudi-led military intervention is almost sure to be too little, too late</w:t>
      </w:r>
      <w:r>
        <w:t xml:space="preserve">, as air strikes alone will not be able to take back territory controlled by either the </w:t>
      </w:r>
      <w:proofErr w:type="spellStart"/>
      <w:r>
        <w:t>Houthis</w:t>
      </w:r>
      <w:proofErr w:type="spellEnd"/>
      <w:r>
        <w:t xml:space="preserve"> or al-Qaeda. </w:t>
      </w:r>
      <w:r w:rsidRPr="00C85BE0">
        <w:rPr>
          <w:rStyle w:val="StyleUnderline"/>
          <w:highlight w:val="cyan"/>
        </w:rPr>
        <w:t>But the action does reflect recognition</w:t>
      </w:r>
      <w:r w:rsidRPr="00CC3FDC">
        <w:rPr>
          <w:rStyle w:val="StyleUnderline"/>
        </w:rPr>
        <w:t xml:space="preserve"> in Riyadh and </w:t>
      </w:r>
      <w:r w:rsidRPr="00C85BE0">
        <w:rPr>
          <w:rStyle w:val="StyleUnderline"/>
          <w:highlight w:val="cyan"/>
        </w:rPr>
        <w:t>beyond that a failed Yemen</w:t>
      </w:r>
      <w:r w:rsidRPr="00CC3FDC">
        <w:rPr>
          <w:rStyle w:val="StyleUnderline"/>
        </w:rPr>
        <w:t xml:space="preserve">, or one dominated by a group aligned to Iran, </w:t>
      </w:r>
      <w:r w:rsidRPr="00C85BE0">
        <w:rPr>
          <w:rStyle w:val="StyleUnderline"/>
          <w:highlight w:val="cyan"/>
        </w:rPr>
        <w:t>would be a big threat</w:t>
      </w:r>
      <w:r w:rsidRPr="00CC3FDC">
        <w:rPr>
          <w:rStyle w:val="StyleUnderline"/>
        </w:rPr>
        <w:t xml:space="preserve"> to the interests of Saudi Arabia and other Sunni governments</w:t>
      </w:r>
    </w:p>
    <w:p w:rsidR="002E75B3" w:rsidRDefault="002E75B3" w:rsidP="002E75B3">
      <w:r w:rsidRPr="00CC3FDC">
        <w:rPr>
          <w:rStyle w:val="StyleUnderline"/>
        </w:rPr>
        <w:t xml:space="preserve">What this means is that </w:t>
      </w:r>
      <w:r w:rsidRPr="00C85BE0">
        <w:rPr>
          <w:rStyle w:val="StyleUnderline"/>
          <w:highlight w:val="cyan"/>
        </w:rPr>
        <w:t>Yemen has become the latest locus of Iran-Saudi, Shia-Sunni conflict.</w:t>
      </w:r>
      <w:r>
        <w:t xml:space="preserve"> Another is Bahrain: four years ago the Saudis and the UAE dispatched several thousand troops to bolster a minority Sunni government facing protests from a majority Shia population. But Bahrain has a population maybe one-20th that of Yemen; its territory less than 1 per cent. The Bahraini government never lost control and the protests were not civil war. A relatively small number of police and soldiers could restore order.</w:t>
      </w:r>
    </w:p>
    <w:p w:rsidR="002E75B3" w:rsidRPr="00CC3FDC" w:rsidRDefault="002E75B3" w:rsidP="002E75B3">
      <w:pPr>
        <w:rPr>
          <w:rStyle w:val="StyleUnderline"/>
        </w:rPr>
      </w:pPr>
      <w:r w:rsidRPr="00CC3FDC">
        <w:rPr>
          <w:rStyle w:val="StyleUnderline"/>
        </w:rPr>
        <w:t>There are other reasons to predict limits to what the Saudis can do. They lack much in the way of capable ground forces, and also have to worry about the home front. It is only a matter of time before Saudi Arabia faces a direct challenge from groups such as</w:t>
      </w:r>
      <w:r>
        <w:t xml:space="preserve"> the Islamic State of Iraq and the Levant, also known as </w:t>
      </w:r>
      <w:r w:rsidRPr="00CC3FDC">
        <w:rPr>
          <w:rStyle w:val="StyleUnderline"/>
        </w:rPr>
        <w:t>Isis, which will see ousting the government that controls Islam’s two holiest cities as essential to their ambitions.</w:t>
      </w:r>
    </w:p>
    <w:p w:rsidR="002E75B3" w:rsidRDefault="002E75B3" w:rsidP="002E75B3">
      <w:r w:rsidRPr="00CC3FDC">
        <w:rPr>
          <w:rStyle w:val="StyleUnderline"/>
        </w:rPr>
        <w:t xml:space="preserve">Meanwhile, </w:t>
      </w:r>
      <w:r w:rsidRPr="00C85BE0">
        <w:rPr>
          <w:rStyle w:val="StyleUnderline"/>
          <w:highlight w:val="cyan"/>
        </w:rPr>
        <w:t>the Syrian civil and regional war continues</w:t>
      </w:r>
      <w:r w:rsidRPr="00CC3FDC">
        <w:rPr>
          <w:rStyle w:val="StyleUnderline"/>
        </w:rPr>
        <w:t>.</w:t>
      </w:r>
      <w:r>
        <w:t xml:space="preserve"> There is the Iran- and Russia-backed minority government of Bashar al-Assad; radical Sunni groups, including Isis; Kurds; and other Sunni groups. Sunni states have launched air attacks but have not committed ground forces to the fight. Hundreds of thousands of Syrians have lost their lives; more than 10m have lost their homes. </w:t>
      </w:r>
      <w:r w:rsidRPr="00C85BE0">
        <w:rPr>
          <w:rStyle w:val="Emphasis"/>
          <w:highlight w:val="cyan"/>
        </w:rPr>
        <w:t>There is no end in sight.</w:t>
      </w:r>
    </w:p>
    <w:p w:rsidR="002E75B3" w:rsidRPr="00CC3FDC" w:rsidRDefault="002E75B3" w:rsidP="002E75B3">
      <w:pPr>
        <w:rPr>
          <w:rStyle w:val="StyleUnderline"/>
        </w:rPr>
      </w:pPr>
      <w:r w:rsidRPr="00C85BE0">
        <w:rPr>
          <w:rStyle w:val="StyleUnderline"/>
          <w:highlight w:val="cyan"/>
        </w:rPr>
        <w:t>Iraq has its own dynamic. Government forces</w:t>
      </w:r>
      <w:r w:rsidRPr="00CC3FDC">
        <w:rPr>
          <w:rStyle w:val="StyleUnderline"/>
        </w:rPr>
        <w:t xml:space="preserve"> aided by Iran and Shia militia </w:t>
      </w:r>
      <w:r w:rsidRPr="00C85BE0">
        <w:rPr>
          <w:rStyle w:val="StyleUnderline"/>
          <w:highlight w:val="cyan"/>
        </w:rPr>
        <w:t>are taking on Isis</w:t>
      </w:r>
      <w:r w:rsidRPr="00CC3FDC">
        <w:rPr>
          <w:rStyle w:val="StyleUnderline"/>
        </w:rPr>
        <w:t xml:space="preserve"> in an effort to regain control</w:t>
      </w:r>
      <w:r>
        <w:t xml:space="preserve"> of Tikrit, a Sunni-dominated city once home to Saddam Hussein. The US has held back — until recently, when its aircraft joined the attack. Left unclear is what will happen in the aftermath of pushing Isis out. </w:t>
      </w:r>
      <w:r w:rsidRPr="00C85BE0">
        <w:rPr>
          <w:rStyle w:val="StyleUnderline"/>
          <w:highlight w:val="cyan"/>
        </w:rPr>
        <w:t>Sunnis and Kurds will never accept a country dominated by Iran and Shia militias.</w:t>
      </w:r>
    </w:p>
    <w:p w:rsidR="002E75B3" w:rsidRPr="00CC3FDC" w:rsidRDefault="002E75B3" w:rsidP="002E75B3">
      <w:pPr>
        <w:rPr>
          <w:rStyle w:val="StyleUnderline"/>
        </w:rPr>
      </w:pPr>
      <w:r w:rsidRPr="00CC3FDC">
        <w:rPr>
          <w:rStyle w:val="StyleUnderline"/>
        </w:rPr>
        <w:t xml:space="preserve">All of which brings us back to Europe’s 30 Years War. </w:t>
      </w:r>
      <w:r w:rsidRPr="00C85BE0">
        <w:rPr>
          <w:rStyle w:val="StyleUnderline"/>
          <w:highlight w:val="cyan"/>
        </w:rPr>
        <w:t>Civil wars fuelled by outsiders</w:t>
      </w:r>
      <w:r w:rsidRPr="00CC3FDC">
        <w:rPr>
          <w:rStyle w:val="StyleUnderline"/>
        </w:rPr>
        <w:t xml:space="preserve"> with religious and political agendas </w:t>
      </w:r>
      <w:r w:rsidRPr="00C85BE0">
        <w:rPr>
          <w:rStyle w:val="StyleUnderline"/>
          <w:highlight w:val="cyan"/>
        </w:rPr>
        <w:t>tend to end for one of several reasons</w:t>
      </w:r>
      <w:r w:rsidRPr="00CC3FDC">
        <w:rPr>
          <w:rStyle w:val="StyleUnderline"/>
        </w:rPr>
        <w:t xml:space="preserve">: order is imposed by one side or a third party, or the sides settle, usually out of exhaustion. </w:t>
      </w:r>
      <w:r w:rsidRPr="00C85BE0">
        <w:rPr>
          <w:rStyle w:val="StyleUnderline"/>
          <w:highlight w:val="cyan"/>
        </w:rPr>
        <w:t xml:space="preserve">Alas for the Middle East, </w:t>
      </w:r>
      <w:r w:rsidRPr="00C85BE0">
        <w:rPr>
          <w:rStyle w:val="Emphasis"/>
          <w:highlight w:val="cyan"/>
        </w:rPr>
        <w:t>no such scenario seems imminent.</w:t>
      </w:r>
    </w:p>
    <w:p w:rsidR="002E75B3" w:rsidRDefault="002E75B3" w:rsidP="002E75B3">
      <w:pPr>
        <w:pStyle w:val="Heading3"/>
      </w:pPr>
      <w:r>
        <w:t xml:space="preserve">Extend #3 — No Signature Strike Stop </w:t>
      </w:r>
    </w:p>
    <w:p w:rsidR="002E75B3" w:rsidRPr="008F1393" w:rsidRDefault="002E75B3" w:rsidP="002E75B3">
      <w:pPr>
        <w:pStyle w:val="Heading4"/>
      </w:pPr>
      <w:r w:rsidRPr="008F1393">
        <w:t xml:space="preserve">Drone strikes are </w:t>
      </w:r>
      <w:r w:rsidRPr="008F1393">
        <w:rPr>
          <w:u w:val="single"/>
        </w:rPr>
        <w:t>wildly popular</w:t>
      </w:r>
      <w:r w:rsidRPr="008F1393">
        <w:t xml:space="preserve"> — congress and the American people will </w:t>
      </w:r>
      <w:r w:rsidRPr="008F1393">
        <w:rPr>
          <w:u w:val="single"/>
        </w:rPr>
        <w:t>fight hard</w:t>
      </w:r>
      <w:r w:rsidRPr="008F1393">
        <w:t xml:space="preserve"> for signature str</w:t>
      </w:r>
      <w:r>
        <w:t>i</w:t>
      </w:r>
      <w:r w:rsidRPr="008F1393">
        <w:t xml:space="preserve">kes. </w:t>
      </w:r>
    </w:p>
    <w:p w:rsidR="002E75B3" w:rsidRPr="00CC3FDC" w:rsidRDefault="002E75B3" w:rsidP="002E75B3">
      <w:r w:rsidRPr="00CC3FDC">
        <w:rPr>
          <w:rStyle w:val="Style13ptBold"/>
        </w:rPr>
        <w:t>NYT 15</w:t>
      </w:r>
      <w:r>
        <w:t xml:space="preserve"> — New York Times, major American newspaper — Byline: Scott Shane  — Internally citing Micah </w:t>
      </w:r>
      <w:proofErr w:type="spellStart"/>
      <w:r>
        <w:t>Zenko</w:t>
      </w:r>
      <w:proofErr w:type="spellEnd"/>
      <w:r>
        <w:t xml:space="preserve">, Drone Fellow at the Council on Foreign Relations, 2015 (“Drone Strikes Reveal the Uncomfortable Truth: US is Often Unsure of Who Will Die,” </w:t>
      </w:r>
      <w:r>
        <w:rPr>
          <w:i/>
        </w:rPr>
        <w:t xml:space="preserve">New York Times, </w:t>
      </w:r>
      <w:r>
        <w:t>April 23</w:t>
      </w:r>
      <w:r w:rsidRPr="00CC3FDC">
        <w:rPr>
          <w:vertAlign w:val="superscript"/>
        </w:rPr>
        <w:t>rd</w:t>
      </w:r>
      <w:r>
        <w:t xml:space="preserve">, accessible online at </w:t>
      </w:r>
      <w:hyperlink r:id="rId15" w:history="1">
        <w:r w:rsidRPr="00453FD3">
          <w:rPr>
            <w:rStyle w:val="Hyperlink"/>
          </w:rPr>
          <w:t>http://www.nytimes.com/2015/04/24/world/asia/drone-strikes-reveal-uncomfortable-truth-us-is-often-unsure-about-who-will-die.html</w:t>
        </w:r>
      </w:hyperlink>
      <w:r>
        <w:t>, accessed on 6-28-15)</w:t>
      </w:r>
    </w:p>
    <w:p w:rsidR="002E75B3" w:rsidRPr="008F1393" w:rsidRDefault="002E75B3" w:rsidP="002E75B3">
      <w:pPr>
        <w:rPr>
          <w:rStyle w:val="StyleUnderline"/>
        </w:rPr>
      </w:pPr>
      <w:r w:rsidRPr="00C85BE0">
        <w:rPr>
          <w:rStyle w:val="StyleUnderline"/>
          <w:highlight w:val="cyan"/>
        </w:rPr>
        <w:t>Despite the bad reviews</w:t>
      </w:r>
      <w:r w:rsidRPr="008F1393">
        <w:rPr>
          <w:rStyle w:val="StyleUnderline"/>
        </w:rPr>
        <w:t xml:space="preserve"> overseas, </w:t>
      </w:r>
      <w:r w:rsidRPr="00C85BE0">
        <w:rPr>
          <w:rStyle w:val="StyleUnderline"/>
          <w:highlight w:val="cyan"/>
        </w:rPr>
        <w:t>drone strikes remain persistently popular with the American public, with</w:t>
      </w:r>
      <w:r w:rsidRPr="008F1393">
        <w:rPr>
          <w:rStyle w:val="StyleUnderline"/>
        </w:rPr>
        <w:t xml:space="preserve"> about </w:t>
      </w:r>
      <w:r w:rsidRPr="00C85BE0">
        <w:rPr>
          <w:rStyle w:val="StyleUnderline"/>
          <w:highlight w:val="cyan"/>
        </w:rPr>
        <w:t>two-thirds expressing approval</w:t>
      </w:r>
      <w:r>
        <w:t xml:space="preserve"> in polls. </w:t>
      </w:r>
      <w:r w:rsidRPr="00C85BE0">
        <w:rPr>
          <w:rStyle w:val="StyleUnderline"/>
          <w:highlight w:val="cyan"/>
        </w:rPr>
        <w:t>And despite the protests of a few</w:t>
      </w:r>
      <w:r w:rsidRPr="008F1393">
        <w:rPr>
          <w:rStyle w:val="StyleUnderline"/>
        </w:rPr>
        <w:t xml:space="preserve"> liberal </w:t>
      </w:r>
      <w:r w:rsidRPr="00C85BE0">
        <w:rPr>
          <w:rStyle w:val="StyleUnderline"/>
          <w:highlight w:val="cyan"/>
        </w:rPr>
        <w:t>Democrats or</w:t>
      </w:r>
      <w:r w:rsidRPr="008F1393">
        <w:rPr>
          <w:rStyle w:val="StyleUnderline"/>
        </w:rPr>
        <w:t xml:space="preserve"> libertarian </w:t>
      </w:r>
      <w:r w:rsidRPr="00C85BE0">
        <w:rPr>
          <w:rStyle w:val="StyleUnderline"/>
          <w:highlight w:val="cyan"/>
        </w:rPr>
        <w:t xml:space="preserve">Republicans, they have enjoyed </w:t>
      </w:r>
      <w:r w:rsidRPr="00C85BE0">
        <w:rPr>
          <w:rStyle w:val="Emphasis"/>
          <w:highlight w:val="cyan"/>
        </w:rPr>
        <w:t>unusual bipartisan support</w:t>
      </w:r>
      <w:r w:rsidRPr="00C85BE0">
        <w:rPr>
          <w:rStyle w:val="StyleUnderline"/>
          <w:highlight w:val="cyan"/>
        </w:rPr>
        <w:t xml:space="preserve"> in Congress</w:t>
      </w:r>
      <w:r w:rsidRPr="00C85BE0">
        <w:rPr>
          <w:highlight w:val="cyan"/>
        </w:rPr>
        <w:t xml:space="preserve">, </w:t>
      </w:r>
      <w:r w:rsidRPr="00C85BE0">
        <w:rPr>
          <w:rStyle w:val="StyleUnderline"/>
          <w:highlight w:val="cyan"/>
        </w:rPr>
        <w:t>where they are viewed as reducing the threat of terrorist attack and keeping American operators out of harm's way.</w:t>
      </w:r>
    </w:p>
    <w:p w:rsidR="002E75B3" w:rsidRPr="008F1393" w:rsidRDefault="002E75B3" w:rsidP="002E75B3">
      <w:pPr>
        <w:rPr>
          <w:rStyle w:val="StyleUnderline"/>
        </w:rPr>
      </w:pPr>
      <w:r>
        <w:t xml:space="preserve">Mr. </w:t>
      </w:r>
      <w:proofErr w:type="spellStart"/>
      <w:r>
        <w:t>Zenko</w:t>
      </w:r>
      <w:proofErr w:type="spellEnd"/>
      <w:r>
        <w:t xml:space="preserve"> said that Mr. Obama and Congress should create a commission to examine the targeted killing program, its results and its flaws. But </w:t>
      </w:r>
      <w:r w:rsidRPr="008F1393">
        <w:rPr>
          <w:rStyle w:val="StyleUnderline"/>
        </w:rPr>
        <w:t xml:space="preserve">he said </w:t>
      </w:r>
      <w:r w:rsidRPr="00C85BE0">
        <w:rPr>
          <w:rStyle w:val="StyleUnderline"/>
          <w:highlight w:val="cyan"/>
        </w:rPr>
        <w:t>the combination of public and Congressional popularity probably mean that even the latest disclosures will not bring such scrutiny to the program.</w:t>
      </w:r>
    </w:p>
    <w:p w:rsidR="002E75B3" w:rsidRDefault="002E75B3" w:rsidP="002E75B3">
      <w:r>
        <w:t xml:space="preserve">"I predict that </w:t>
      </w:r>
      <w:r w:rsidRPr="008F1393">
        <w:rPr>
          <w:rStyle w:val="StyleUnderline"/>
        </w:rPr>
        <w:t>even this episode will have no effect</w:t>
      </w:r>
      <w:r w:rsidRPr="008F1393">
        <w:t>,</w:t>
      </w:r>
      <w:r>
        <w:t>" he said.</w:t>
      </w:r>
    </w:p>
    <w:p w:rsidR="002E75B3" w:rsidRPr="00CC3FDC" w:rsidRDefault="002E75B3" w:rsidP="002E75B3">
      <w:r>
        <w:t xml:space="preserve">*The episode referred to is a drone strike in Afghanistan that killed 6 Western hostages from the U.S. and Italy. </w:t>
      </w:r>
    </w:p>
    <w:p w:rsidR="002E75B3" w:rsidRDefault="002E75B3" w:rsidP="002E75B3">
      <w:pPr>
        <w:pStyle w:val="Heading3"/>
      </w:pPr>
      <w:r>
        <w:t xml:space="preserve">Extend #4 — Presidential Override Circumvention </w:t>
      </w:r>
    </w:p>
    <w:p w:rsidR="002E75B3" w:rsidRPr="004831E7" w:rsidRDefault="002E75B3" w:rsidP="002E75B3">
      <w:pPr>
        <w:pStyle w:val="Heading4"/>
      </w:pPr>
      <w:r>
        <w:t xml:space="preserve">Obama will use signature strikes </w:t>
      </w:r>
      <w:r w:rsidRPr="004831E7">
        <w:rPr>
          <w:u w:val="single"/>
        </w:rPr>
        <w:t>regardless of better inte</w:t>
      </w:r>
      <w:r>
        <w:rPr>
          <w:u w:val="single"/>
        </w:rPr>
        <w:t>l</w:t>
      </w:r>
      <w:r w:rsidRPr="004831E7">
        <w:rPr>
          <w:u w:val="single"/>
        </w:rPr>
        <w:t>l</w:t>
      </w:r>
      <w:r>
        <w:rPr>
          <w:u w:val="single"/>
        </w:rPr>
        <w:t>igence</w:t>
      </w:r>
      <w:r>
        <w:t xml:space="preserve"> — he views risky strikes as key to his overall terror strategy. </w:t>
      </w:r>
    </w:p>
    <w:p w:rsidR="002E75B3" w:rsidRPr="004831E7" w:rsidRDefault="002E75B3" w:rsidP="002E75B3">
      <w:r w:rsidRPr="004831E7">
        <w:rPr>
          <w:rStyle w:val="Style13ptBold"/>
        </w:rPr>
        <w:t>NYT 15</w:t>
      </w:r>
      <w:r>
        <w:t xml:space="preserve"> — New York Times, major American news source — Byline: Peter Baker and Julie Davis, 2015 (“Amid Errors, Obama Publically Wrestles with Drones’ Limits,” </w:t>
      </w:r>
      <w:r>
        <w:rPr>
          <w:i/>
        </w:rPr>
        <w:t xml:space="preserve">New York Times, </w:t>
      </w:r>
      <w:r>
        <w:t>April 24</w:t>
      </w:r>
      <w:r w:rsidRPr="004831E7">
        <w:rPr>
          <w:vertAlign w:val="superscript"/>
        </w:rPr>
        <w:t>th</w:t>
      </w:r>
      <w:r>
        <w:t xml:space="preserve">, accessible online at </w:t>
      </w:r>
      <w:hyperlink r:id="rId16" w:history="1">
        <w:r w:rsidRPr="00453FD3">
          <w:rPr>
            <w:rStyle w:val="Hyperlink"/>
          </w:rPr>
          <w:t>http://www.nytimes.com/2015/04/25/us/politics/hostage-deaths-show-risk-of-drone-strikes.html</w:t>
        </w:r>
      </w:hyperlink>
      <w:r>
        <w:t>, accessed on 6-28-15)</w:t>
      </w:r>
    </w:p>
    <w:p w:rsidR="002E75B3" w:rsidRDefault="002E75B3" w:rsidP="002E75B3">
      <w:r>
        <w:t xml:space="preserve">Aides say that </w:t>
      </w:r>
      <w:r w:rsidRPr="00C85BE0">
        <w:rPr>
          <w:rStyle w:val="StyleUnderline"/>
          <w:highlight w:val="cyan"/>
        </w:rPr>
        <w:t xml:space="preserve">the president views the strikes as </w:t>
      </w:r>
      <w:r w:rsidRPr="00C85BE0">
        <w:rPr>
          <w:rStyle w:val="Emphasis"/>
          <w:highlight w:val="cyan"/>
        </w:rPr>
        <w:t>a critical tool in confronting Al Qaeda</w:t>
      </w:r>
      <w:r w:rsidRPr="00C85BE0">
        <w:rPr>
          <w:rStyle w:val="StyleUnderline"/>
          <w:highlight w:val="cyan"/>
        </w:rPr>
        <w:t xml:space="preserve"> in dangerous and remote regions</w:t>
      </w:r>
      <w:r>
        <w:t xml:space="preserve"> such as the one where Mr. Weinstein and Mr. Lo Porto died. </w:t>
      </w:r>
      <w:r w:rsidRPr="004831E7">
        <w:rPr>
          <w:rStyle w:val="StyleUnderline"/>
        </w:rPr>
        <w:t xml:space="preserve">They argue that the practice has </w:t>
      </w:r>
      <w:proofErr w:type="spellStart"/>
      <w:r w:rsidRPr="004831E7">
        <w:rPr>
          <w:rStyle w:val="StyleUnderline"/>
        </w:rPr>
        <w:t>undemined</w:t>
      </w:r>
      <w:proofErr w:type="spellEnd"/>
      <w:r w:rsidRPr="004831E7">
        <w:rPr>
          <w:rStyle w:val="StyleUnderline"/>
        </w:rPr>
        <w:t xml:space="preserve"> Al Qaeda's ability to plot and execute attacks against the U</w:t>
      </w:r>
      <w:r>
        <w:t xml:space="preserve">nited </w:t>
      </w:r>
      <w:r w:rsidRPr="004831E7">
        <w:rPr>
          <w:rStyle w:val="StyleUnderline"/>
        </w:rPr>
        <w:t>S</w:t>
      </w:r>
      <w:r>
        <w:t>tates, recruit followers and operate a military organization.</w:t>
      </w:r>
    </w:p>
    <w:p w:rsidR="002E75B3" w:rsidRPr="004831E7" w:rsidRDefault="002E75B3" w:rsidP="002E75B3">
      <w:pPr>
        <w:rPr>
          <w:rStyle w:val="StyleUnderline"/>
        </w:rPr>
      </w:pPr>
      <w:r>
        <w:t xml:space="preserve">At the same time, the use of </w:t>
      </w:r>
      <w:r w:rsidRPr="00C85BE0">
        <w:rPr>
          <w:rStyle w:val="StyleUnderline"/>
          <w:highlight w:val="cyan"/>
        </w:rPr>
        <w:t>unmanned aircraft seems to appeal to Mr. Obama's desire to steer clear of freewheeling military engagements in favor of technology-driven precision strikes that minimize harm</w:t>
      </w:r>
      <w:r w:rsidRPr="004831E7">
        <w:rPr>
          <w:rStyle w:val="StyleUnderline"/>
        </w:rPr>
        <w:t xml:space="preserve"> to bystanders. But </w:t>
      </w:r>
      <w:r w:rsidRPr="00C85BE0">
        <w:rPr>
          <w:rStyle w:val="StyleUnderline"/>
          <w:highlight w:val="cyan"/>
        </w:rPr>
        <w:t>he is aware</w:t>
      </w:r>
      <w:r>
        <w:t xml:space="preserve"> - and increasingly open to acknowledging in public - </w:t>
      </w:r>
      <w:r w:rsidRPr="00C85BE0">
        <w:rPr>
          <w:rStyle w:val="StyleUnderline"/>
          <w:highlight w:val="cyan"/>
        </w:rPr>
        <w:t>that the standard of "near certainty" for avoiding such collateral damage,</w:t>
      </w:r>
      <w:r>
        <w:t xml:space="preserve"> which he laid out in a 2013 speech on drone policy, </w:t>
      </w:r>
      <w:r w:rsidRPr="00C85BE0">
        <w:rPr>
          <w:rStyle w:val="Emphasis"/>
          <w:highlight w:val="cyan"/>
        </w:rPr>
        <w:t>is difficult to achieve.</w:t>
      </w:r>
    </w:p>
    <w:p w:rsidR="002E75B3" w:rsidRDefault="002E75B3" w:rsidP="002E75B3">
      <w:r>
        <w:t>"</w:t>
      </w:r>
      <w:r w:rsidRPr="004831E7">
        <w:rPr>
          <w:rStyle w:val="StyleUnderline"/>
        </w:rPr>
        <w:t>Narrowly tailored counterterrorism operations are the kinds of operations that do the most to reduce the risk of civilian casualties</w:t>
      </w:r>
      <w:r>
        <w:t>," Mr. Earnest said. "</w:t>
      </w:r>
      <w:r w:rsidRPr="004831E7">
        <w:rPr>
          <w:rStyle w:val="StyleUnderline"/>
        </w:rPr>
        <w:t xml:space="preserve">But </w:t>
      </w:r>
      <w:r w:rsidRPr="00C85BE0">
        <w:rPr>
          <w:rStyle w:val="StyleUnderline"/>
          <w:highlight w:val="cyan"/>
        </w:rPr>
        <w:t>necessarily, these kinds of operations are contemplated in regions of the world where absolute certainty is just not possible</w:t>
      </w:r>
      <w:r>
        <w:t>."</w:t>
      </w:r>
    </w:p>
    <w:p w:rsidR="002E75B3" w:rsidRDefault="002E75B3" w:rsidP="002E75B3">
      <w:r w:rsidRPr="004831E7">
        <w:rPr>
          <w:rStyle w:val="StyleUnderline"/>
        </w:rPr>
        <w:t>Weighing the inherent risk to civilians against the potential national security benefits of such strikes is among the most difficult exercises</w:t>
      </w:r>
      <w:r>
        <w:t xml:space="preserve"> Mr. </w:t>
      </w:r>
      <w:r w:rsidRPr="004831E7">
        <w:rPr>
          <w:rStyle w:val="StyleUnderline"/>
        </w:rPr>
        <w:t>Obama has to go through</w:t>
      </w:r>
      <w:r>
        <w:t>, Mr. Earnest said.</w:t>
      </w:r>
    </w:p>
    <w:p w:rsidR="002E75B3" w:rsidRPr="001A13C1" w:rsidRDefault="002E75B3" w:rsidP="002E75B3">
      <w:r>
        <w:t xml:space="preserve">Mr. Panetta, who personally approved drone strikes, said there were no other options for hunting down terrorists in the forbidding tribal regions of Pakistan, where the central government has little </w:t>
      </w:r>
      <w:proofErr w:type="gramStart"/>
      <w:r>
        <w:t>authority, that</w:t>
      </w:r>
      <w:proofErr w:type="gramEnd"/>
      <w:r>
        <w:t xml:space="preserve"> would not cause far greater civilian losses. </w:t>
      </w:r>
    </w:p>
    <w:p w:rsidR="002E75B3" w:rsidRPr="00D6695D" w:rsidRDefault="002E75B3" w:rsidP="002E75B3">
      <w:pPr>
        <w:pStyle w:val="Heading3"/>
      </w:pPr>
      <w:r>
        <w:t xml:space="preserve">Extend #5 — Political Instability Alt Cause </w:t>
      </w:r>
    </w:p>
    <w:p w:rsidR="002E75B3" w:rsidRDefault="002E75B3" w:rsidP="002E75B3">
      <w:pPr>
        <w:pStyle w:val="Heading3"/>
      </w:pPr>
    </w:p>
    <w:p w:rsidR="002E75B3" w:rsidRDefault="002E75B3" w:rsidP="002E75B3">
      <w:pPr>
        <w:pStyle w:val="Heading3"/>
      </w:pPr>
      <w:r>
        <w:t>Oil Price Spikes</w:t>
      </w:r>
    </w:p>
    <w:p w:rsidR="002E75B3" w:rsidRDefault="002E75B3" w:rsidP="002E75B3">
      <w:pPr>
        <w:pStyle w:val="Heading3"/>
      </w:pPr>
      <w:r>
        <w:t>Frontline</w:t>
      </w:r>
    </w:p>
    <w:p w:rsidR="002E75B3" w:rsidRPr="006D5A8F" w:rsidRDefault="002E75B3" w:rsidP="002E75B3">
      <w:pPr>
        <w:pStyle w:val="Heading4"/>
      </w:pPr>
      <w:r>
        <w:t xml:space="preserve">Closure of the strait is </w:t>
      </w:r>
      <w:r w:rsidRPr="00870D7E">
        <w:rPr>
          <w:u w:val="single"/>
        </w:rPr>
        <w:t>extremely unlikely</w:t>
      </w:r>
      <w:r>
        <w:t xml:space="preserve"> and wouldn’t affect </w:t>
      </w:r>
      <w:r w:rsidRPr="00870D7E">
        <w:rPr>
          <w:u w:val="single"/>
        </w:rPr>
        <w:t>global commerce</w:t>
      </w:r>
      <w:r>
        <w:t xml:space="preserve"> or </w:t>
      </w:r>
      <w:r w:rsidRPr="00870D7E">
        <w:rPr>
          <w:u w:val="single"/>
        </w:rPr>
        <w:t>prices</w:t>
      </w:r>
      <w:r>
        <w:t xml:space="preserve">. </w:t>
      </w:r>
    </w:p>
    <w:p w:rsidR="002E75B3" w:rsidRPr="006D5A8F" w:rsidRDefault="002E75B3" w:rsidP="002E75B3">
      <w:proofErr w:type="spellStart"/>
      <w:r w:rsidRPr="006D5A8F">
        <w:rPr>
          <w:rStyle w:val="Style13ptBold"/>
        </w:rPr>
        <w:t>Daoud</w:t>
      </w:r>
      <w:proofErr w:type="spellEnd"/>
      <w:r w:rsidRPr="006D5A8F">
        <w:rPr>
          <w:rStyle w:val="Style13ptBold"/>
        </w:rPr>
        <w:t xml:space="preserve"> 15</w:t>
      </w:r>
      <w:r>
        <w:t xml:space="preserve"> — Zaid </w:t>
      </w:r>
      <w:proofErr w:type="spellStart"/>
      <w:r>
        <w:t>Daoud</w:t>
      </w:r>
      <w:proofErr w:type="spellEnd"/>
      <w:r>
        <w:t xml:space="preserve">, Head Economist at the National Qatar Bank, Ph.D. in International Commerce from the London School of Economics, 2015 (“Will the conflict in Yemen impact oil prices?,” </w:t>
      </w:r>
      <w:proofErr w:type="spellStart"/>
      <w:r>
        <w:rPr>
          <w:i/>
        </w:rPr>
        <w:t>Awraq</w:t>
      </w:r>
      <w:proofErr w:type="spellEnd"/>
      <w:r>
        <w:rPr>
          <w:i/>
        </w:rPr>
        <w:t xml:space="preserve">, </w:t>
      </w:r>
      <w:r>
        <w:t>March 30</w:t>
      </w:r>
      <w:r w:rsidRPr="006D5A8F">
        <w:rPr>
          <w:vertAlign w:val="superscript"/>
        </w:rPr>
        <w:t>th</w:t>
      </w:r>
      <w:r>
        <w:t xml:space="preserve">, accessible online at </w:t>
      </w:r>
      <w:hyperlink r:id="rId17" w:history="1">
        <w:r w:rsidRPr="00C33962">
          <w:rPr>
            <w:rStyle w:val="Hyperlink"/>
          </w:rPr>
          <w:t>http://ziaddaoud.blogspot.com/2015/03/will-conflict-in-yemen-impact-oil-prices.html</w:t>
        </w:r>
      </w:hyperlink>
      <w:r>
        <w:t>, accessed on 6-23-15)</w:t>
      </w:r>
    </w:p>
    <w:p w:rsidR="002E75B3" w:rsidRPr="008474F7" w:rsidRDefault="002E75B3" w:rsidP="002E75B3">
      <w:pPr>
        <w:rPr>
          <w:rStyle w:val="Emphasis"/>
        </w:rPr>
      </w:pPr>
      <w:r w:rsidRPr="00870D7E">
        <w:rPr>
          <w:rStyle w:val="StyleUnderline"/>
        </w:rPr>
        <w:t>This could take the form of the closure of the Bab el-Mandeb Strait. The strait is an important trade route</w:t>
      </w:r>
      <w:r>
        <w:t xml:space="preserve">, where 3.8m b/d of crude oil and refined products passed through in 2013, mostly going from the Gulf to the Mediterranean. </w:t>
      </w:r>
      <w:r w:rsidRPr="00870D7E">
        <w:rPr>
          <w:rStyle w:val="StyleUnderline"/>
        </w:rPr>
        <w:t xml:space="preserve">But </w:t>
      </w:r>
      <w:r w:rsidRPr="00C85BE0">
        <w:rPr>
          <w:rStyle w:val="StyleUnderline"/>
          <w:highlight w:val="cyan"/>
        </w:rPr>
        <w:t xml:space="preserve">the closure of the Bab el-Mandeb Strait does </w:t>
      </w:r>
      <w:r w:rsidRPr="00C85BE0">
        <w:rPr>
          <w:rStyle w:val="Emphasis"/>
          <w:highlight w:val="cyan"/>
        </w:rPr>
        <w:t>not take this supply out of the market</w:t>
      </w:r>
      <w:r w:rsidRPr="00C85BE0">
        <w:rPr>
          <w:rStyle w:val="StyleUnderline"/>
          <w:highlight w:val="cyan"/>
        </w:rPr>
        <w:t xml:space="preserve">; it just means that the oil tankers have to use an alternative route around Africa. This would add time and transit cost, but the impact on the oil market </w:t>
      </w:r>
      <w:r w:rsidRPr="00C85BE0">
        <w:rPr>
          <w:rStyle w:val="Emphasis"/>
          <w:highlight w:val="cyan"/>
        </w:rPr>
        <w:t>should still be contained.</w:t>
      </w:r>
    </w:p>
    <w:p w:rsidR="002E75B3" w:rsidRDefault="002E75B3" w:rsidP="002E75B3">
      <w:r>
        <w:t xml:space="preserve">In this regard, </w:t>
      </w:r>
      <w:r w:rsidRPr="00C85BE0">
        <w:rPr>
          <w:rStyle w:val="StyleUnderline"/>
          <w:highlight w:val="cyan"/>
        </w:rPr>
        <w:t>the strait of Bab el-Mandeb is far less important than that of Hormuz both in terms of oil flow</w:t>
      </w:r>
      <w:r>
        <w:t xml:space="preserve"> (17m b/d in Hormuz versus 3.8m b/d in Bab el-Mandeb) </w:t>
      </w:r>
      <w:r w:rsidRPr="00C85BE0">
        <w:rPr>
          <w:rStyle w:val="StyleUnderline"/>
          <w:highlight w:val="cyan"/>
        </w:rPr>
        <w:t>but also in terms of the availability of alternative routes to bypass each strait</w:t>
      </w:r>
      <w:r>
        <w:t xml:space="preserve"> (there is not enough pipeline capacity to bypass the strait of Hormuz, while alternative routes exist to bypass Bab el-Mandeb).</w:t>
      </w:r>
    </w:p>
    <w:p w:rsidR="002E75B3" w:rsidRDefault="002E75B3" w:rsidP="002E75B3">
      <w:pPr>
        <w:rPr>
          <w:rStyle w:val="StyleUnderline"/>
        </w:rPr>
      </w:pPr>
      <w:r w:rsidRPr="00C85BE0">
        <w:rPr>
          <w:rStyle w:val="StyleUnderline"/>
          <w:highlight w:val="cyan"/>
        </w:rPr>
        <w:t xml:space="preserve">The closure of the Bab el-Mandeb Strait is </w:t>
      </w:r>
      <w:r w:rsidRPr="00C85BE0">
        <w:rPr>
          <w:rStyle w:val="Emphasis"/>
          <w:highlight w:val="cyan"/>
        </w:rPr>
        <w:t>unlikely</w:t>
      </w:r>
      <w:r w:rsidRPr="00C85BE0">
        <w:rPr>
          <w:rStyle w:val="StyleUnderline"/>
          <w:highlight w:val="cyan"/>
        </w:rPr>
        <w:t xml:space="preserve">. There is a </w:t>
      </w:r>
      <w:r w:rsidRPr="00C85BE0">
        <w:rPr>
          <w:rStyle w:val="Emphasis"/>
          <w:highlight w:val="cyan"/>
        </w:rPr>
        <w:t>heavy presence of international warships</w:t>
      </w:r>
      <w:r w:rsidRPr="00C85BE0">
        <w:rPr>
          <w:rStyle w:val="StyleUnderline"/>
          <w:highlight w:val="cyan"/>
        </w:rPr>
        <w:t xml:space="preserve"> in nearby waters as well as an American military base in Djibouti.</w:t>
      </w:r>
      <w:r w:rsidRPr="00870D7E">
        <w:rPr>
          <w:rStyle w:val="StyleUnderline"/>
        </w:rPr>
        <w:t xml:space="preserve"> And if necessary, the Egyptian, Saudi or even the Israeli navy could be deployed to keep the strait open.</w:t>
      </w:r>
    </w:p>
    <w:p w:rsidR="002E75B3" w:rsidRDefault="002E75B3" w:rsidP="002E75B3">
      <w:pPr>
        <w:rPr>
          <w:rStyle w:val="StyleUnderline"/>
        </w:rPr>
      </w:pPr>
    </w:p>
    <w:p w:rsidR="002E75B3" w:rsidRPr="00EA709A" w:rsidRDefault="002E75B3" w:rsidP="002E75B3">
      <w:pPr>
        <w:pStyle w:val="Heading4"/>
      </w:pPr>
      <w:r w:rsidRPr="00EA709A">
        <w:t xml:space="preserve">Oil price shocks </w:t>
      </w:r>
      <w:r w:rsidRPr="00EA709A">
        <w:rPr>
          <w:u w:val="single"/>
        </w:rPr>
        <w:t>don’t harm the US economy</w:t>
      </w:r>
      <w:r w:rsidRPr="00EA709A">
        <w:t xml:space="preserve"> — the US is diversified and it boosts the oil industry. </w:t>
      </w:r>
    </w:p>
    <w:p w:rsidR="002E75B3" w:rsidRPr="00EA709A" w:rsidRDefault="002E75B3" w:rsidP="002E75B3">
      <w:proofErr w:type="spellStart"/>
      <w:r w:rsidRPr="00EA709A">
        <w:rPr>
          <w:rStyle w:val="Style13ptBold"/>
        </w:rPr>
        <w:t>Rines</w:t>
      </w:r>
      <w:proofErr w:type="spellEnd"/>
      <w:r w:rsidRPr="00EA709A">
        <w:rPr>
          <w:rStyle w:val="Style13ptBold"/>
        </w:rPr>
        <w:t xml:space="preserve"> 15 </w:t>
      </w:r>
      <w:r>
        <w:t xml:space="preserve">— </w:t>
      </w:r>
      <w:r w:rsidRPr="00EA709A">
        <w:t xml:space="preserve">Samuel </w:t>
      </w:r>
      <w:proofErr w:type="spellStart"/>
      <w:r w:rsidRPr="00EA709A">
        <w:t>Rines</w:t>
      </w:r>
      <w:proofErr w:type="spellEnd"/>
      <w:r w:rsidRPr="00EA709A">
        <w:t xml:space="preserve">, </w:t>
      </w:r>
      <w:r>
        <w:t xml:space="preserve">Economist at Chiton Consulting, </w:t>
      </w:r>
      <w:r w:rsidRPr="00EA709A">
        <w:t xml:space="preserve">M.A. in Economics from the University of New Hampshire, B.A. in International Economics from Oxford University, B.A. in Economics from Georgetown University, </w:t>
      </w:r>
      <w:r>
        <w:t xml:space="preserve">2015 (“Newsflash: The U.S. economy does not have the same relationship it once had with high oil prices,” </w:t>
      </w:r>
      <w:r>
        <w:rPr>
          <w:i/>
        </w:rPr>
        <w:t xml:space="preserve">The National Interest, </w:t>
      </w:r>
      <w:r>
        <w:t>May 5</w:t>
      </w:r>
      <w:r w:rsidRPr="00EA709A">
        <w:rPr>
          <w:vertAlign w:val="superscript"/>
        </w:rPr>
        <w:t>th</w:t>
      </w:r>
      <w:r>
        <w:t xml:space="preserve">, accessible online at </w:t>
      </w:r>
      <w:hyperlink r:id="rId18" w:history="1">
        <w:r w:rsidRPr="000E5E97">
          <w:rPr>
            <w:rStyle w:val="Hyperlink"/>
          </w:rPr>
          <w:t>http://nationalinterest.org/feature/get-ready-america-high-oil-prices-could-be-good-thing-12803</w:t>
        </w:r>
      </w:hyperlink>
      <w:r>
        <w:t>, accessed on 6-24-15)</w:t>
      </w:r>
    </w:p>
    <w:p w:rsidR="002E75B3" w:rsidRPr="00EA709A" w:rsidRDefault="002E75B3" w:rsidP="002E75B3">
      <w:pPr>
        <w:rPr>
          <w:rStyle w:val="StyleUnderline"/>
        </w:rPr>
      </w:pPr>
      <w:r w:rsidRPr="00EA709A">
        <w:t xml:space="preserve">In the second half of 2014, </w:t>
      </w:r>
      <w:r w:rsidRPr="00EA709A">
        <w:rPr>
          <w:rStyle w:val="StyleUnderline"/>
        </w:rPr>
        <w:t>oil prices plummeted, and most of the United States</w:t>
      </w:r>
      <w:r w:rsidRPr="00EA709A">
        <w:t>—and the world—</w:t>
      </w:r>
      <w:r w:rsidRPr="00EA709A">
        <w:rPr>
          <w:rStyle w:val="StyleUnderline"/>
        </w:rPr>
        <w:t>cheered</w:t>
      </w:r>
      <w:r w:rsidRPr="00EA709A">
        <w:t xml:space="preserve">. Now, </w:t>
      </w:r>
      <w:r w:rsidRPr="00EA709A">
        <w:rPr>
          <w:rStyle w:val="StyleUnderline"/>
        </w:rPr>
        <w:t xml:space="preserve">oil may have bottomed, possibly marking the beginnings of a comeback. </w:t>
      </w:r>
      <w:r w:rsidRPr="00EA709A">
        <w:t xml:space="preserve">The vaunted "tax break" from lower prices, and its positive economic effects, may be evaporating. But </w:t>
      </w:r>
      <w:r w:rsidRPr="00C85BE0">
        <w:rPr>
          <w:rStyle w:val="StyleUnderline"/>
          <w:highlight w:val="cyan"/>
        </w:rPr>
        <w:t>it does not appear the U.S. economy realized the majority of the benefits from lower oil.</w:t>
      </w:r>
      <w:r w:rsidRPr="00EA709A">
        <w:t xml:space="preserve"> This is why </w:t>
      </w:r>
      <w:r w:rsidRPr="00C85BE0">
        <w:rPr>
          <w:rStyle w:val="StyleUnderline"/>
          <w:highlight w:val="cyan"/>
        </w:rPr>
        <w:t>if higher oil prices are on the horizon, it might actually be a good thing for the U.S. economy.</w:t>
      </w:r>
    </w:p>
    <w:p w:rsidR="002E75B3" w:rsidRPr="00EA709A" w:rsidRDefault="002E75B3" w:rsidP="002E75B3">
      <w:r w:rsidRPr="00EA709A">
        <w:t xml:space="preserve">To date, </w:t>
      </w:r>
      <w:r w:rsidRPr="00C85BE0">
        <w:rPr>
          <w:rStyle w:val="StyleUnderline"/>
          <w:highlight w:val="cyan"/>
        </w:rPr>
        <w:t>lower oil prices have not been all that helpful</w:t>
      </w:r>
      <w:r w:rsidRPr="00EA709A">
        <w:rPr>
          <w:rStyle w:val="StyleUnderline"/>
        </w:rPr>
        <w:t>.</w:t>
      </w:r>
      <w:r w:rsidRPr="00EA709A">
        <w:t xml:space="preserve"> In the first quarter of 2015, </w:t>
      </w:r>
      <w:r w:rsidRPr="00EA709A">
        <w:rPr>
          <w:rStyle w:val="StyleUnderline"/>
        </w:rPr>
        <w:t>GDP showed lackluster consumption growth. This should not be surprising. Before consumers are willing to spend the “gasoline stimulus,” they need to have confidence lower oil prices will stay low.</w:t>
      </w:r>
      <w:r w:rsidRPr="00EA709A">
        <w:t xml:space="preserve"> For a decline in oil to matter, it's not enough for the price of oil to fall. It needs to remain low. </w:t>
      </w:r>
      <w:r w:rsidRPr="00EA709A">
        <w:rPr>
          <w:rStyle w:val="StyleUnderline"/>
        </w:rPr>
        <w:t>Since oil has not been low enough for long enough, the economy has yet to feel the stimulus</w:t>
      </w:r>
      <w:r w:rsidRPr="00EA709A">
        <w:t>. There is some evidence households are using the savings to pay down debt, but little evidence that it's increasing economic growth. Households have yet to believe that oil will remain low. And there are reasons to believe households will be harder to convince</w:t>
      </w:r>
      <w:r>
        <w:t xml:space="preserve"> today than in previous cycles.</w:t>
      </w:r>
    </w:p>
    <w:p w:rsidR="002E75B3" w:rsidRPr="00EA709A" w:rsidRDefault="002E75B3" w:rsidP="002E75B3">
      <w:pPr>
        <w:rPr>
          <w:rStyle w:val="StyleUnderline"/>
        </w:rPr>
      </w:pPr>
      <w:r w:rsidRPr="00EA709A">
        <w:rPr>
          <w:rStyle w:val="StyleUnderline"/>
        </w:rPr>
        <w:t xml:space="preserve">The economic rhetoric has been focused on the increasing demand from developed markets, and </w:t>
      </w:r>
      <w:r w:rsidRPr="00C85BE0">
        <w:rPr>
          <w:rStyle w:val="StyleUnderline"/>
          <w:highlight w:val="cyan"/>
        </w:rPr>
        <w:t xml:space="preserve">oil prices have been </w:t>
      </w:r>
      <w:r w:rsidRPr="00C85BE0">
        <w:rPr>
          <w:rStyle w:val="Emphasis"/>
          <w:highlight w:val="cyan"/>
        </w:rPr>
        <w:t>exceedingly volatile over the past ten years</w:t>
      </w:r>
      <w:r w:rsidRPr="00C85BE0">
        <w:rPr>
          <w:rStyle w:val="StyleUnderline"/>
          <w:highlight w:val="cyan"/>
        </w:rPr>
        <w:t>.</w:t>
      </w:r>
      <w:r w:rsidRPr="00EA709A">
        <w:rPr>
          <w:rStyle w:val="StyleUnderline"/>
        </w:rPr>
        <w:t xml:space="preserve"> Because of the rhetoric and how volatile the price of oil has been lately, it may take longer for households to alter their consumption habits.</w:t>
      </w:r>
    </w:p>
    <w:p w:rsidR="002E75B3" w:rsidRPr="00EA709A" w:rsidRDefault="002E75B3" w:rsidP="002E75B3">
      <w:r w:rsidRPr="00EA709A">
        <w:t>There a few pieces of data that have seen an oil boost. Consumer sentiment indicators are elevated, and some of this is attributable to lower oil prices, but some is also due to lower unemployment and the feeling of a stable economic environment. And while the economic data underlying the reasoning is suspect, the news still positively influences consumer sentiment. It should not be a surprise, then, that lower oil prices have yet to really benefit the underlying U.S. economy. Households may require longer time periods to trust low oi</w:t>
      </w:r>
      <w:r>
        <w:t>l prices will remain depressed.</w:t>
      </w:r>
    </w:p>
    <w:p w:rsidR="002E75B3" w:rsidRPr="00EA709A" w:rsidRDefault="002E75B3" w:rsidP="002E75B3">
      <w:pPr>
        <w:rPr>
          <w:rStyle w:val="StyleUnderline"/>
        </w:rPr>
      </w:pPr>
      <w:r w:rsidRPr="00C85BE0">
        <w:rPr>
          <w:rStyle w:val="StyleUnderline"/>
          <w:highlight w:val="cyan"/>
        </w:rPr>
        <w:t>The U.S. economy does not have the same relationship it once had with high oil prices.</w:t>
      </w:r>
      <w:r w:rsidRPr="00EA709A">
        <w:rPr>
          <w:rStyle w:val="StyleUnderline"/>
        </w:rPr>
        <w:t xml:space="preserve"> Not long ago, higher oil prices threatened to cut short economic expansions. </w:t>
      </w:r>
      <w:r w:rsidRPr="00EA709A">
        <w:t xml:space="preserve">To the contrary, </w:t>
      </w:r>
      <w:r w:rsidRPr="00C85BE0">
        <w:rPr>
          <w:rStyle w:val="StyleUnderline"/>
          <w:highlight w:val="cyan"/>
        </w:rPr>
        <w:t>the U</w:t>
      </w:r>
      <w:r w:rsidRPr="00EA709A">
        <w:t xml:space="preserve">nited </w:t>
      </w:r>
      <w:r w:rsidRPr="00C85BE0">
        <w:rPr>
          <w:rStyle w:val="StyleUnderline"/>
          <w:highlight w:val="cyan"/>
        </w:rPr>
        <w:t>S</w:t>
      </w:r>
      <w:r w:rsidRPr="00EA709A">
        <w:t xml:space="preserve">tates </w:t>
      </w:r>
      <w:r w:rsidRPr="00C85BE0">
        <w:rPr>
          <w:rStyle w:val="StyleUnderline"/>
          <w:highlight w:val="cyan"/>
        </w:rPr>
        <w:t>has now become a pseudo-</w:t>
      </w:r>
      <w:proofErr w:type="spellStart"/>
      <w:r w:rsidRPr="00C85BE0">
        <w:rPr>
          <w:rStyle w:val="StyleUnderline"/>
          <w:highlight w:val="cyan"/>
        </w:rPr>
        <w:t>petrostate</w:t>
      </w:r>
      <w:proofErr w:type="spellEnd"/>
      <w:r w:rsidRPr="00C85BE0">
        <w:rPr>
          <w:rStyle w:val="StyleUnderline"/>
          <w:highlight w:val="cyan"/>
        </w:rPr>
        <w:t>, and oil patch job losses came swiftly as the rig count fell.</w:t>
      </w:r>
      <w:r w:rsidRPr="00EA709A">
        <w:rPr>
          <w:rStyle w:val="StyleUnderline"/>
        </w:rPr>
        <w:t xml:space="preserve"> Companies react far more quickly than households, and they slashed payrolls quickly. </w:t>
      </w:r>
      <w:r w:rsidRPr="00EA709A">
        <w:t xml:space="preserve">It could get worse, granted. But </w:t>
      </w:r>
      <w:r w:rsidRPr="00EA709A">
        <w:rPr>
          <w:rStyle w:val="StyleUnderline"/>
        </w:rPr>
        <w:t>the U.S. economy has already felt some of the possible pain of oil's downside.</w:t>
      </w:r>
    </w:p>
    <w:p w:rsidR="002E75B3" w:rsidRPr="00EA709A" w:rsidRDefault="002E75B3" w:rsidP="002E75B3">
      <w:r w:rsidRPr="00C85BE0">
        <w:rPr>
          <w:rStyle w:val="StyleUnderline"/>
          <w:highlight w:val="cyan"/>
        </w:rPr>
        <w:t>Higher oil prices allowed a number of U.S. regions to grow quickly, and those regions drove much of the growth in the U.S. economy out of the Great Recession.</w:t>
      </w:r>
      <w:r w:rsidRPr="00EA709A">
        <w:rPr>
          <w:rStyle w:val="StyleUnderline"/>
        </w:rPr>
        <w:t xml:space="preserve"> As oil has fallen, so have the growth rates in the regions. </w:t>
      </w:r>
      <w:r w:rsidRPr="00EA709A">
        <w:t xml:space="preserve">Texas gets much of the attention, but others have greater concentrations of oil for their growth. The reason Texas gets much of the attention is simply its size and recent rapid growth in GDP and jobs. This was particularly noticeable when Texas job growth sputtered in March, and dragged the national statistics down with it. </w:t>
      </w:r>
      <w:r w:rsidRPr="00EA709A">
        <w:rPr>
          <w:rStyle w:val="StyleUnderline"/>
        </w:rPr>
        <w:t xml:space="preserve">The shale boom was a significant boost to the recovery, and </w:t>
      </w:r>
      <w:proofErr w:type="gramStart"/>
      <w:r w:rsidRPr="00EA709A">
        <w:rPr>
          <w:rStyle w:val="StyleUnderline"/>
        </w:rPr>
        <w:t>it's</w:t>
      </w:r>
      <w:proofErr w:type="gramEnd"/>
      <w:r w:rsidRPr="00EA709A">
        <w:rPr>
          <w:rStyle w:val="StyleUnderline"/>
        </w:rPr>
        <w:t xml:space="preserve"> absence is already beginning to be felt.</w:t>
      </w:r>
    </w:p>
    <w:p w:rsidR="002E75B3" w:rsidRDefault="002E75B3" w:rsidP="002E75B3">
      <w:pPr>
        <w:rPr>
          <w:rStyle w:val="StyleUnderline"/>
        </w:rPr>
      </w:pPr>
      <w:r w:rsidRPr="00EA709A">
        <w:t xml:space="preserve">As a consequence, </w:t>
      </w:r>
      <w:r w:rsidRPr="00C85BE0">
        <w:rPr>
          <w:rStyle w:val="StyleUnderline"/>
          <w:highlight w:val="cyan"/>
        </w:rPr>
        <w:t>the U.S. economy is waiting for the benefit, and already felt some of the pain.</w:t>
      </w:r>
      <w:r w:rsidRPr="00EA709A">
        <w:rPr>
          <w:rStyle w:val="StyleUnderline"/>
        </w:rPr>
        <w:t xml:space="preserve"> But this leaves the U.S. economy in an intriguing spot. Since it's already taken the pain, there is incrementally less to come if current prices persist. </w:t>
      </w:r>
      <w:r w:rsidRPr="00EA709A">
        <w:t xml:space="preserve">Households haven't spent the savings, so prices increasing would not be the typical headwind to growth. Instead, </w:t>
      </w:r>
      <w:r w:rsidRPr="00C85BE0">
        <w:rPr>
          <w:rStyle w:val="StyleUnderline"/>
          <w:highlight w:val="cyan"/>
        </w:rPr>
        <w:t>reasonably higher prices would stem the job losses in the oil sector without damaging the consumer much at all. This dynamic places the U.S. economy in a strong position to handle higher oil prices</w:t>
      </w:r>
      <w:r w:rsidRPr="00EA709A">
        <w:rPr>
          <w:rStyle w:val="StyleUnderline"/>
        </w:rPr>
        <w:t>.</w:t>
      </w:r>
      <w:r w:rsidRPr="00EA709A">
        <w:t xml:space="preserve"> Putting it together, </w:t>
      </w:r>
      <w:r w:rsidRPr="00C85BE0">
        <w:rPr>
          <w:rStyle w:val="StyleUnderline"/>
          <w:highlight w:val="cyan"/>
        </w:rPr>
        <w:t xml:space="preserve">a </w:t>
      </w:r>
      <w:r w:rsidRPr="00C85BE0">
        <w:rPr>
          <w:rStyle w:val="Emphasis"/>
          <w:highlight w:val="cyan"/>
        </w:rPr>
        <w:t>moderate</w:t>
      </w:r>
      <w:r w:rsidRPr="00C85BE0">
        <w:rPr>
          <w:rStyle w:val="StyleUnderline"/>
          <w:highlight w:val="cyan"/>
        </w:rPr>
        <w:t xml:space="preserve"> rise in the price of oil may </w:t>
      </w:r>
      <w:r w:rsidRPr="00C85BE0">
        <w:rPr>
          <w:rStyle w:val="Emphasis"/>
          <w:highlight w:val="cyan"/>
        </w:rPr>
        <w:t>strengthen</w:t>
      </w:r>
      <w:r w:rsidRPr="00EA709A">
        <w:t xml:space="preserve">, not weaken, </w:t>
      </w:r>
      <w:r w:rsidRPr="00C85BE0">
        <w:rPr>
          <w:rStyle w:val="StyleUnderline"/>
          <w:highlight w:val="cyan"/>
        </w:rPr>
        <w:t>the U.S. economy.</w:t>
      </w:r>
    </w:p>
    <w:p w:rsidR="002E75B3" w:rsidRDefault="002E75B3" w:rsidP="002E75B3">
      <w:pPr>
        <w:rPr>
          <w:rStyle w:val="StyleUnderline"/>
        </w:rPr>
      </w:pPr>
    </w:p>
    <w:p w:rsidR="002E75B3" w:rsidRDefault="002E75B3" w:rsidP="002E75B3">
      <w:pPr>
        <w:pStyle w:val="Heading4"/>
      </w:pPr>
      <w:r>
        <w:t xml:space="preserve">We </w:t>
      </w:r>
      <w:r w:rsidRPr="008F4F90">
        <w:rPr>
          <w:u w:val="single"/>
        </w:rPr>
        <w:t>control uniqueness</w:t>
      </w:r>
      <w:r>
        <w:t xml:space="preserve"> — </w:t>
      </w:r>
      <w:r w:rsidRPr="008F4F90">
        <w:rPr>
          <w:u w:val="single"/>
        </w:rPr>
        <w:t>prices</w:t>
      </w:r>
      <w:r>
        <w:t xml:space="preserve"> and </w:t>
      </w:r>
      <w:r w:rsidRPr="008F4F90">
        <w:rPr>
          <w:u w:val="single"/>
        </w:rPr>
        <w:t>perception of instability</w:t>
      </w:r>
      <w:r>
        <w:t xml:space="preserve"> are </w:t>
      </w:r>
      <w:r w:rsidRPr="008F4F90">
        <w:rPr>
          <w:u w:val="single"/>
        </w:rPr>
        <w:t>decreasing</w:t>
      </w:r>
      <w:r>
        <w:t xml:space="preserve">. </w:t>
      </w:r>
    </w:p>
    <w:p w:rsidR="002E75B3" w:rsidRPr="009B077B" w:rsidRDefault="002E75B3" w:rsidP="002E75B3">
      <w:proofErr w:type="spellStart"/>
      <w:r>
        <w:rPr>
          <w:rStyle w:val="Style13ptBold"/>
        </w:rPr>
        <w:t>Gloystein</w:t>
      </w:r>
      <w:proofErr w:type="spellEnd"/>
      <w:r>
        <w:rPr>
          <w:rStyle w:val="Style13ptBold"/>
        </w:rPr>
        <w:t xml:space="preserve"> 15</w:t>
      </w:r>
      <w:r>
        <w:t xml:space="preserve"> — Henning </w:t>
      </w:r>
      <w:proofErr w:type="spellStart"/>
      <w:r>
        <w:t>Gloystein</w:t>
      </w:r>
      <w:proofErr w:type="spellEnd"/>
      <w:r>
        <w:t xml:space="preserve">, Reuters Energy Editor, M.A. in Politics and International Relations from Humboldt University of Berlin, 2015 (“Oil prices fall more than $1 as supply threat eases,” </w:t>
      </w:r>
      <w:r>
        <w:rPr>
          <w:i/>
        </w:rPr>
        <w:t xml:space="preserve">Live Mint, </w:t>
      </w:r>
      <w:r>
        <w:t>March 27</w:t>
      </w:r>
      <w:r w:rsidRPr="009B077B">
        <w:rPr>
          <w:vertAlign w:val="superscript"/>
        </w:rPr>
        <w:t>th</w:t>
      </w:r>
      <w:r>
        <w:t xml:space="preserve">, accessible online at </w:t>
      </w:r>
      <w:hyperlink r:id="rId19" w:history="1">
        <w:r w:rsidRPr="004A581B">
          <w:rPr>
            <w:rStyle w:val="Hyperlink"/>
          </w:rPr>
          <w:t>http://www.livemint.com/Money/pvqSzSaSAwsStRXhZajRnK/Oil-prices-fall-more-than-1-as-supply-threat-eases.html</w:t>
        </w:r>
      </w:hyperlink>
      <w:r>
        <w:t>, accessed on 6-24-15)</w:t>
      </w:r>
    </w:p>
    <w:p w:rsidR="002E75B3" w:rsidRPr="009B077B" w:rsidRDefault="002E75B3" w:rsidP="002E75B3">
      <w:pPr>
        <w:rPr>
          <w:rStyle w:val="StyleUnderline"/>
        </w:rPr>
      </w:pPr>
      <w:r w:rsidRPr="00C85BE0">
        <w:rPr>
          <w:rStyle w:val="StyleUnderline"/>
          <w:highlight w:val="cyan"/>
        </w:rPr>
        <w:t>Oil prices fell more than $1 on Friday</w:t>
      </w:r>
      <w:r w:rsidRPr="009B077B">
        <w:rPr>
          <w:rStyle w:val="StyleUnderline"/>
        </w:rPr>
        <w:t xml:space="preserve">, after sharp gains in the previous session, as </w:t>
      </w:r>
      <w:r w:rsidRPr="00C85BE0">
        <w:rPr>
          <w:rStyle w:val="StyleUnderline"/>
          <w:highlight w:val="cyan"/>
        </w:rPr>
        <w:t xml:space="preserve">worries of a disruption to crude supplies due to Saudi Arabia-led air strikes in Yemen </w:t>
      </w:r>
      <w:r w:rsidRPr="00C85BE0">
        <w:rPr>
          <w:rStyle w:val="Emphasis"/>
          <w:highlight w:val="cyan"/>
        </w:rPr>
        <w:t>eased</w:t>
      </w:r>
      <w:r w:rsidRPr="00C85BE0">
        <w:rPr>
          <w:rStyle w:val="StyleUnderline"/>
          <w:highlight w:val="cyan"/>
        </w:rPr>
        <w:t>.</w:t>
      </w:r>
    </w:p>
    <w:p w:rsidR="002E75B3" w:rsidRDefault="002E75B3" w:rsidP="002E75B3">
      <w:r>
        <w:t xml:space="preserve">Goldman Sachs Group Inc. said in note that </w:t>
      </w:r>
      <w:r w:rsidRPr="00C85BE0">
        <w:rPr>
          <w:rStyle w:val="StyleUnderline"/>
          <w:highlight w:val="cyan"/>
        </w:rPr>
        <w:t>the strikes in Yemen would have little effect on oil supplies</w:t>
      </w:r>
      <w:r w:rsidRPr="009B077B">
        <w:rPr>
          <w:rStyle w:val="StyleUnderline"/>
        </w:rPr>
        <w:t xml:space="preserve"> as the country was only a small crude exporter and tankers could avoid passing its waters to reach their ports of destination</w:t>
      </w:r>
      <w:r>
        <w:t>.</w:t>
      </w:r>
    </w:p>
    <w:p w:rsidR="002E75B3" w:rsidRDefault="002E75B3" w:rsidP="002E75B3">
      <w:r>
        <w:t>Brent crude was at $58.18 a barrel at 10:00am, down $1. It fell to $58.17 earlier in the session. US crude was down $1.06 at $50.37 a barrel, after dropping to a low of $50.25 earlier in the day.</w:t>
      </w:r>
    </w:p>
    <w:p w:rsidR="002E75B3" w:rsidRPr="009B077B" w:rsidRDefault="002E75B3" w:rsidP="002E75B3">
      <w:pPr>
        <w:rPr>
          <w:rStyle w:val="StyleUnderline"/>
        </w:rPr>
      </w:pPr>
      <w:r w:rsidRPr="00C85BE0">
        <w:rPr>
          <w:rStyle w:val="StyleUnderline"/>
          <w:highlight w:val="cyan"/>
        </w:rPr>
        <w:t>Oil jumped around 5%</w:t>
      </w:r>
      <w:r w:rsidRPr="009B077B">
        <w:rPr>
          <w:rStyle w:val="StyleUnderline"/>
        </w:rPr>
        <w:t xml:space="preserve"> on Thursday, the biggest daily gain in a month, </w:t>
      </w:r>
      <w:r w:rsidRPr="00C85BE0">
        <w:rPr>
          <w:rStyle w:val="StyleUnderline"/>
          <w:highlight w:val="cyan"/>
        </w:rPr>
        <w:t>as air strikes in Yemen</w:t>
      </w:r>
      <w:r w:rsidRPr="009B077B">
        <w:rPr>
          <w:rStyle w:val="StyleUnderline"/>
        </w:rPr>
        <w:t xml:space="preserve"> by Saudi Arabia</w:t>
      </w:r>
      <w:r>
        <w:t xml:space="preserve"> and its Gulf Arab allies </w:t>
      </w:r>
      <w:r w:rsidRPr="00C85BE0">
        <w:rPr>
          <w:rStyle w:val="StyleUnderline"/>
          <w:highlight w:val="cyan"/>
        </w:rPr>
        <w:t>sparked fears that escalation</w:t>
      </w:r>
      <w:r w:rsidRPr="009B077B">
        <w:rPr>
          <w:rStyle w:val="StyleUnderline"/>
        </w:rPr>
        <w:t xml:space="preserve"> of the Middle East battle could disrupt world crude supplies.</w:t>
      </w:r>
    </w:p>
    <w:p w:rsidR="002E75B3" w:rsidRDefault="002E75B3" w:rsidP="002E75B3">
      <w:r w:rsidRPr="00C85BE0">
        <w:rPr>
          <w:rStyle w:val="StyleUnderline"/>
          <w:highlight w:val="cyan"/>
        </w:rPr>
        <w:t>The rally had been driven by worries over the possible impact on the Bab el-Mandeb strait</w:t>
      </w:r>
      <w:r>
        <w:t>, the closure of which could affect 3.8 million barrels a day of crude and product flows.</w:t>
      </w:r>
    </w:p>
    <w:p w:rsidR="002E75B3" w:rsidRDefault="002E75B3" w:rsidP="002E75B3">
      <w:r w:rsidRPr="009B077B">
        <w:rPr>
          <w:rStyle w:val="StyleUnderline"/>
        </w:rPr>
        <w:t>Yemen is a small producer,</w:t>
      </w:r>
      <w:r>
        <w:t xml:space="preserve"> with an output of around 145,000 barrels per day in 2014.</w:t>
      </w:r>
    </w:p>
    <w:p w:rsidR="002E75B3" w:rsidRDefault="002E75B3" w:rsidP="002E75B3">
      <w:r>
        <w:t>“</w:t>
      </w:r>
      <w:r w:rsidRPr="00C85BE0">
        <w:rPr>
          <w:rStyle w:val="StyleUnderline"/>
          <w:highlight w:val="cyan"/>
        </w:rPr>
        <w:t>Now the market is questioning how sustainable the (impact of the) geopolitical event is on oil prices</w:t>
      </w:r>
      <w:r w:rsidRPr="008F4F90">
        <w:t>,”</w:t>
      </w:r>
      <w:r>
        <w:t xml:space="preserve"> said Jonathan Barratt, chief investment officer at Sydney’s Ayers Alliance.</w:t>
      </w:r>
    </w:p>
    <w:p w:rsidR="002E75B3" w:rsidRDefault="002E75B3" w:rsidP="002E75B3">
      <w:pPr>
        <w:pStyle w:val="Heading3"/>
      </w:pPr>
      <w:r>
        <w:t>Extend #1 — No Closure/Internal Link</w:t>
      </w:r>
    </w:p>
    <w:p w:rsidR="002E75B3" w:rsidRDefault="002E75B3" w:rsidP="002E75B3">
      <w:pPr>
        <w:pStyle w:val="Heading4"/>
      </w:pPr>
      <w:r>
        <w:t xml:space="preserve">The internal link chain is </w:t>
      </w:r>
      <w:r w:rsidRPr="002F6B22">
        <w:rPr>
          <w:u w:val="single"/>
        </w:rPr>
        <w:t>extremely unlikely</w:t>
      </w:r>
      <w:r>
        <w:t xml:space="preserve"> — the waters are </w:t>
      </w:r>
      <w:r w:rsidRPr="002F6B22">
        <w:rPr>
          <w:u w:val="single"/>
        </w:rPr>
        <w:t>heavily militarized</w:t>
      </w:r>
      <w:r>
        <w:t xml:space="preserve"> by foreign powers that would use military force to keep the strait open, and even if it was closed, the impact </w:t>
      </w:r>
      <w:r w:rsidRPr="002F6B22">
        <w:rPr>
          <w:u w:val="single"/>
        </w:rPr>
        <w:t>wouldn’t be large</w:t>
      </w:r>
      <w:r>
        <w:t xml:space="preserve"> because of </w:t>
      </w:r>
      <w:r w:rsidRPr="002F6B22">
        <w:rPr>
          <w:u w:val="single"/>
        </w:rPr>
        <w:t>alternative routes</w:t>
      </w:r>
      <w:r>
        <w:t xml:space="preserve"> around Africa — that’s </w:t>
      </w:r>
      <w:proofErr w:type="spellStart"/>
      <w:r>
        <w:t>Daoud</w:t>
      </w:r>
      <w:proofErr w:type="spellEnd"/>
      <w:r>
        <w:t xml:space="preserve">. </w:t>
      </w:r>
    </w:p>
    <w:p w:rsidR="002E75B3" w:rsidRDefault="002E75B3" w:rsidP="002E75B3"/>
    <w:p w:rsidR="002E75B3" w:rsidRPr="002F6B22" w:rsidRDefault="002E75B3" w:rsidP="002E75B3">
      <w:pPr>
        <w:pStyle w:val="Heading4"/>
      </w:pPr>
      <w:r w:rsidRPr="002F6B22">
        <w:rPr>
          <w:u w:val="single"/>
        </w:rPr>
        <w:t>Prefer our evidence</w:t>
      </w:r>
      <w:r>
        <w:t xml:space="preserve"> — </w:t>
      </w:r>
      <w:proofErr w:type="spellStart"/>
      <w:r>
        <w:t>Daoud</w:t>
      </w:r>
      <w:proofErr w:type="spellEnd"/>
      <w:r>
        <w:t xml:space="preserve"> is </w:t>
      </w:r>
      <w:r w:rsidRPr="002F6B22">
        <w:rPr>
          <w:u w:val="single"/>
        </w:rPr>
        <w:t>predictive</w:t>
      </w:r>
      <w:r>
        <w:t xml:space="preserve"> and one of the </w:t>
      </w:r>
      <w:r w:rsidRPr="002F6B22">
        <w:rPr>
          <w:u w:val="single"/>
        </w:rPr>
        <w:t>leading Middle East economists</w:t>
      </w:r>
      <w:r>
        <w:t xml:space="preserve">. </w:t>
      </w:r>
    </w:p>
    <w:p w:rsidR="002E75B3" w:rsidRPr="002F6B22" w:rsidRDefault="002E75B3" w:rsidP="002E75B3"/>
    <w:p w:rsidR="002E75B3" w:rsidRPr="00870D7E" w:rsidRDefault="002E75B3" w:rsidP="002E75B3">
      <w:pPr>
        <w:pStyle w:val="Heading4"/>
      </w:pPr>
      <w:r w:rsidRPr="00870D7E">
        <w:t xml:space="preserve">Other supply routes </w:t>
      </w:r>
      <w:r w:rsidRPr="00870D7E">
        <w:rPr>
          <w:u w:val="single"/>
        </w:rPr>
        <w:t>fill in</w:t>
      </w:r>
      <w:r w:rsidRPr="00870D7E">
        <w:t xml:space="preserve"> — producers will find other ways to get products to the market. </w:t>
      </w:r>
    </w:p>
    <w:p w:rsidR="002E75B3" w:rsidRPr="00870D7E" w:rsidRDefault="002E75B3" w:rsidP="002E75B3">
      <w:r w:rsidRPr="00870D7E">
        <w:rPr>
          <w:rStyle w:val="Style13ptBold"/>
        </w:rPr>
        <w:t>FT 3/23</w:t>
      </w:r>
      <w:r w:rsidRPr="00870D7E">
        <w:t xml:space="preserve"> </w:t>
      </w:r>
      <w:r>
        <w:t xml:space="preserve">— Financial Times, major financial newspaper, 2015 (“Yemen attack raises </w:t>
      </w:r>
      <w:proofErr w:type="spellStart"/>
      <w:r>
        <w:t>spectre</w:t>
      </w:r>
      <w:proofErr w:type="spellEnd"/>
      <w:r>
        <w:t xml:space="preserve"> of oil disruption,” </w:t>
      </w:r>
      <w:r>
        <w:rPr>
          <w:i/>
        </w:rPr>
        <w:t xml:space="preserve">Financial Times, </w:t>
      </w:r>
      <w:r>
        <w:t>March 23</w:t>
      </w:r>
      <w:r w:rsidRPr="00870D7E">
        <w:rPr>
          <w:vertAlign w:val="superscript"/>
        </w:rPr>
        <w:t>rd</w:t>
      </w:r>
      <w:r>
        <w:t xml:space="preserve">, accessible online at </w:t>
      </w:r>
      <w:hyperlink r:id="rId20" w:history="1">
        <w:r w:rsidRPr="00C33962">
          <w:rPr>
            <w:rStyle w:val="Hyperlink"/>
          </w:rPr>
          <w:t>http://www.ft.com/intl/fastft/298943/oil-saudi-arabia</w:t>
        </w:r>
      </w:hyperlink>
      <w:r>
        <w:t>, accessed on 6-23-15)</w:t>
      </w:r>
    </w:p>
    <w:p w:rsidR="002E75B3" w:rsidRPr="00870D7E" w:rsidRDefault="002E75B3" w:rsidP="002E75B3">
      <w:pPr>
        <w:rPr>
          <w:rStyle w:val="StyleUnderline"/>
        </w:rPr>
      </w:pPr>
      <w:r w:rsidRPr="00C85BE0">
        <w:rPr>
          <w:rStyle w:val="StyleUnderline"/>
          <w:highlight w:val="cyan"/>
        </w:rPr>
        <w:t>News of Saudi Arabia-led air strikes on Sana'a, the Yemeni capital and retaliation triggered a jump in the price of crude</w:t>
      </w:r>
      <w:r w:rsidRPr="00870D7E">
        <w:rPr>
          <w:rStyle w:val="StyleUnderline"/>
        </w:rPr>
        <w:t xml:space="preserve"> oil on Thursday.</w:t>
      </w:r>
    </w:p>
    <w:p w:rsidR="002E75B3" w:rsidRPr="00870D7E" w:rsidRDefault="002E75B3" w:rsidP="002E75B3">
      <w:r w:rsidRPr="00870D7E">
        <w:t xml:space="preserve">Brent, the international benchmark, rose $2.27 to $58.80 while West Texas Intermediate, the US marker, increased by $2 to $51.30 a barrel. Both had risen by more than $3 a barrel in earlier trading, reports </w:t>
      </w:r>
      <w:proofErr w:type="spellStart"/>
      <w:r w:rsidRPr="00870D7E">
        <w:t>Anjli</w:t>
      </w:r>
      <w:proofErr w:type="spellEnd"/>
      <w:r w:rsidRPr="00870D7E">
        <w:t xml:space="preserve"> </w:t>
      </w:r>
      <w:proofErr w:type="spellStart"/>
      <w:r w:rsidRPr="00870D7E">
        <w:t>Raval</w:t>
      </w:r>
      <w:proofErr w:type="spellEnd"/>
      <w:r w:rsidRPr="00870D7E">
        <w:t>, oil and gas correspondent.</w:t>
      </w:r>
    </w:p>
    <w:p w:rsidR="002E75B3" w:rsidRPr="00870D7E" w:rsidRDefault="002E75B3" w:rsidP="002E75B3">
      <w:pPr>
        <w:rPr>
          <w:rStyle w:val="StyleUnderline"/>
        </w:rPr>
      </w:pPr>
      <w:r w:rsidRPr="00C85BE0">
        <w:rPr>
          <w:rStyle w:val="StyleUnderline"/>
          <w:highlight w:val="cyan"/>
        </w:rPr>
        <w:t xml:space="preserve">The attack is not expected to cause </w:t>
      </w:r>
      <w:r w:rsidRPr="00C85BE0">
        <w:rPr>
          <w:rStyle w:val="Emphasis"/>
          <w:highlight w:val="cyan"/>
        </w:rPr>
        <w:t>any major disruption to supplies</w:t>
      </w:r>
      <w:r w:rsidRPr="00870D7E">
        <w:rPr>
          <w:rStyle w:val="StyleUnderline"/>
        </w:rPr>
        <w:t>.</w:t>
      </w:r>
    </w:p>
    <w:p w:rsidR="002E75B3" w:rsidRPr="00870D7E" w:rsidRDefault="002E75B3" w:rsidP="002E75B3">
      <w:r w:rsidRPr="00C85BE0">
        <w:rPr>
          <w:rStyle w:val="StyleUnderline"/>
          <w:highlight w:val="cyan"/>
        </w:rPr>
        <w:t>Yemen is a small oil producer</w:t>
      </w:r>
      <w:r w:rsidRPr="00870D7E">
        <w:rPr>
          <w:rStyle w:val="StyleUnderline"/>
        </w:rPr>
        <w:t xml:space="preserve"> of less than 130,000 barrels a day</w:t>
      </w:r>
      <w:r w:rsidRPr="00870D7E">
        <w:t xml:space="preserve"> of crude last year, down from a peak of 400,000 b/d in 2001, due to natural declines and numerous supply disruptions.</w:t>
      </w:r>
    </w:p>
    <w:p w:rsidR="002E75B3" w:rsidRPr="00870D7E" w:rsidRDefault="002E75B3" w:rsidP="002E75B3">
      <w:r w:rsidRPr="00870D7E">
        <w:t xml:space="preserve">Richard </w:t>
      </w:r>
      <w:proofErr w:type="spellStart"/>
      <w:r w:rsidRPr="00870D7E">
        <w:t>Mallinson</w:t>
      </w:r>
      <w:proofErr w:type="spellEnd"/>
      <w:r w:rsidRPr="00870D7E">
        <w:t xml:space="preserve">, geopolitical analyst at Energy Aspects, a London-based consultancy, said </w:t>
      </w:r>
      <w:r w:rsidRPr="00C85BE0">
        <w:rPr>
          <w:rStyle w:val="StyleUnderline"/>
          <w:highlight w:val="cyan"/>
        </w:rPr>
        <w:t>although there may be more disruption to Yemen's oil and gas output as fighting intensifies, "</w:t>
      </w:r>
      <w:proofErr w:type="gramStart"/>
      <w:r w:rsidRPr="00C85BE0">
        <w:rPr>
          <w:rStyle w:val="StyleUnderline"/>
          <w:highlight w:val="cyan"/>
        </w:rPr>
        <w:t>there</w:t>
      </w:r>
      <w:proofErr w:type="gramEnd"/>
      <w:r w:rsidRPr="00C85BE0">
        <w:rPr>
          <w:rStyle w:val="StyleUnderline"/>
          <w:highlight w:val="cyan"/>
        </w:rPr>
        <w:t xml:space="preserve"> is no real threat to Saudi territory or oil production</w:t>
      </w:r>
      <w:r w:rsidRPr="00C85BE0">
        <w:rPr>
          <w:highlight w:val="cyan"/>
        </w:rPr>
        <w:t>".</w:t>
      </w:r>
    </w:p>
    <w:p w:rsidR="002E75B3" w:rsidRPr="00870D7E" w:rsidRDefault="002E75B3" w:rsidP="002E75B3">
      <w:r w:rsidRPr="00870D7E">
        <w:t>Even so, the narrow waters between Yemen and Djibouti are considered a "chokepoint" to global oil supplies, according to the US energy department.</w:t>
      </w:r>
    </w:p>
    <w:p w:rsidR="002E75B3" w:rsidRPr="00870D7E" w:rsidRDefault="002E75B3" w:rsidP="002E75B3">
      <w:r w:rsidRPr="00870D7E">
        <w:t>Almost 7 per cent of global oil maritime trade at around 3.5m b/d passes through the Bab el-Mandeb strait.</w:t>
      </w:r>
    </w:p>
    <w:p w:rsidR="002E75B3" w:rsidRPr="00870D7E" w:rsidRDefault="002E75B3" w:rsidP="002E75B3">
      <w:r w:rsidRPr="00870D7E">
        <w:t>Oil from big producers such as Saudi Arabia, the United Arab Emirates, Kuwait and Iraq has to go into the Gulf of Aden in order to pass through the Red Sea and Suez Canal to Europe.</w:t>
      </w:r>
    </w:p>
    <w:p w:rsidR="002E75B3" w:rsidRPr="00870D7E" w:rsidRDefault="002E75B3" w:rsidP="002E75B3">
      <w:pPr>
        <w:rPr>
          <w:rStyle w:val="Emphasis"/>
        </w:rPr>
      </w:pPr>
      <w:proofErr w:type="spellStart"/>
      <w:r w:rsidRPr="00870D7E">
        <w:t>Mr</w:t>
      </w:r>
      <w:proofErr w:type="spellEnd"/>
      <w:r w:rsidRPr="00870D7E">
        <w:t xml:space="preserve"> </w:t>
      </w:r>
      <w:proofErr w:type="spellStart"/>
      <w:r w:rsidRPr="00870D7E">
        <w:t>Mallinson</w:t>
      </w:r>
      <w:proofErr w:type="spellEnd"/>
      <w:r w:rsidRPr="00870D7E">
        <w:t xml:space="preserve"> said </w:t>
      </w:r>
      <w:r w:rsidRPr="00C85BE0">
        <w:rPr>
          <w:rStyle w:val="StyleUnderline"/>
          <w:highlight w:val="cyan"/>
        </w:rPr>
        <w:t xml:space="preserve">although the closure of the strait would force tankers to sail around the southern tip of Africa instead, </w:t>
      </w:r>
      <w:r w:rsidRPr="00C85BE0">
        <w:rPr>
          <w:rStyle w:val="Emphasis"/>
          <w:highlight w:val="cyan"/>
        </w:rPr>
        <w:t xml:space="preserve">he does not believe the transit route is a target of the </w:t>
      </w:r>
      <w:proofErr w:type="spellStart"/>
      <w:r w:rsidRPr="00C85BE0">
        <w:rPr>
          <w:rStyle w:val="Emphasis"/>
          <w:highlight w:val="cyan"/>
        </w:rPr>
        <w:t>Houthis</w:t>
      </w:r>
      <w:proofErr w:type="spellEnd"/>
      <w:r w:rsidRPr="00C85BE0">
        <w:rPr>
          <w:rStyle w:val="Emphasis"/>
          <w:highlight w:val="cyan"/>
        </w:rPr>
        <w:t xml:space="preserve"> and other militant groups.</w:t>
      </w:r>
    </w:p>
    <w:p w:rsidR="002E75B3" w:rsidRDefault="002E75B3" w:rsidP="002E75B3">
      <w:pPr>
        <w:rPr>
          <w:rStyle w:val="Emphasis"/>
        </w:rPr>
      </w:pPr>
      <w:r w:rsidRPr="00C85BE0">
        <w:rPr>
          <w:rStyle w:val="StyleUnderline"/>
          <w:highlight w:val="cyan"/>
        </w:rPr>
        <w:t xml:space="preserve">They "are </w:t>
      </w:r>
      <w:r w:rsidRPr="00C85BE0">
        <w:rPr>
          <w:rStyle w:val="Emphasis"/>
          <w:highlight w:val="cyan"/>
        </w:rPr>
        <w:t>unlikely to be able to carry out a sustained campaign against shipping</w:t>
      </w:r>
      <w:r w:rsidRPr="00C85BE0">
        <w:rPr>
          <w:rStyle w:val="StyleUnderline"/>
          <w:highlight w:val="cyan"/>
        </w:rPr>
        <w:t xml:space="preserve">, so there is </w:t>
      </w:r>
      <w:r w:rsidRPr="00C85BE0">
        <w:rPr>
          <w:rStyle w:val="Emphasis"/>
          <w:highlight w:val="cyan"/>
        </w:rPr>
        <w:t>little risk to global trade."</w:t>
      </w:r>
    </w:p>
    <w:p w:rsidR="002E75B3" w:rsidRDefault="002E75B3" w:rsidP="002E75B3">
      <w:pPr>
        <w:rPr>
          <w:rStyle w:val="Emphasis"/>
        </w:rPr>
      </w:pPr>
    </w:p>
    <w:p w:rsidR="002E75B3" w:rsidRDefault="002E75B3" w:rsidP="002E75B3">
      <w:pPr>
        <w:pStyle w:val="Heading4"/>
      </w:pPr>
      <w:r w:rsidRPr="009B077B">
        <w:rPr>
          <w:u w:val="single"/>
        </w:rPr>
        <w:t>No closure</w:t>
      </w:r>
      <w:r>
        <w:t xml:space="preserve"> — </w:t>
      </w:r>
      <w:r w:rsidRPr="009B077B">
        <w:rPr>
          <w:u w:val="single"/>
        </w:rPr>
        <w:t>Western militarization</w:t>
      </w:r>
      <w:r>
        <w:t xml:space="preserve"> and </w:t>
      </w:r>
      <w:r w:rsidRPr="009B077B">
        <w:rPr>
          <w:u w:val="single"/>
        </w:rPr>
        <w:t>alternative trade routes.</w:t>
      </w:r>
      <w:r>
        <w:t xml:space="preserve"> </w:t>
      </w:r>
    </w:p>
    <w:p w:rsidR="002E75B3" w:rsidRDefault="002E75B3" w:rsidP="002E75B3">
      <w:proofErr w:type="spellStart"/>
      <w:r w:rsidRPr="009B077B">
        <w:rPr>
          <w:rStyle w:val="Style13ptBold"/>
        </w:rPr>
        <w:t>Gloystein</w:t>
      </w:r>
      <w:proofErr w:type="spellEnd"/>
      <w:r w:rsidRPr="009B077B">
        <w:rPr>
          <w:rStyle w:val="Style13ptBold"/>
        </w:rPr>
        <w:t xml:space="preserve"> 15</w:t>
      </w:r>
      <w:r>
        <w:t xml:space="preserve"> — Henning </w:t>
      </w:r>
      <w:proofErr w:type="spellStart"/>
      <w:r>
        <w:t>Gloystein</w:t>
      </w:r>
      <w:proofErr w:type="spellEnd"/>
      <w:r>
        <w:t xml:space="preserve">, Reuters Energy Editor, M.A. in Politics and International Relations from Humboldt University of Berlin, 2015 (“Oil prices fall more than $1 as supply threat eases,” </w:t>
      </w:r>
      <w:r>
        <w:rPr>
          <w:i/>
        </w:rPr>
        <w:t xml:space="preserve">Live Mint, </w:t>
      </w:r>
      <w:r>
        <w:t>March 27</w:t>
      </w:r>
      <w:r w:rsidRPr="009B077B">
        <w:rPr>
          <w:vertAlign w:val="superscript"/>
        </w:rPr>
        <w:t>th</w:t>
      </w:r>
      <w:r>
        <w:t xml:space="preserve">, accessible online at </w:t>
      </w:r>
      <w:hyperlink r:id="rId21" w:history="1">
        <w:r w:rsidRPr="004A581B">
          <w:rPr>
            <w:rStyle w:val="Hyperlink"/>
          </w:rPr>
          <w:t>http://www.livemint.com/Money/pvqSzSaSAwsStRXhZajRnK/Oil-prices-fall-more-than-1-as-supply-threat-eases.html</w:t>
        </w:r>
      </w:hyperlink>
      <w:r>
        <w:t>, accessed on 6-24-15)</w:t>
      </w:r>
    </w:p>
    <w:p w:rsidR="002E75B3" w:rsidRDefault="002E75B3" w:rsidP="002E75B3">
      <w:r w:rsidRPr="009B077B">
        <w:t xml:space="preserve">If the fighting becomes a regional conflict involving Islamic militants, then prices could climb, but </w:t>
      </w:r>
      <w:r w:rsidRPr="00C85BE0">
        <w:rPr>
          <w:rStyle w:val="StyleUnderline"/>
          <w:highlight w:val="cyan"/>
        </w:rPr>
        <w:t>a blockade of the Bab el-Mandeb strait</w:t>
      </w:r>
      <w:r w:rsidRPr="009B077B">
        <w:rPr>
          <w:rStyle w:val="StyleUnderline"/>
        </w:rPr>
        <w:t>—a chokepoint for shipping between the Red Sea and Gulf of Aden—</w:t>
      </w:r>
      <w:r w:rsidRPr="00C85BE0">
        <w:rPr>
          <w:rStyle w:val="Emphasis"/>
          <w:highlight w:val="cyan"/>
        </w:rPr>
        <w:t>seems unlikely</w:t>
      </w:r>
      <w:r>
        <w:t>, he said.</w:t>
      </w:r>
    </w:p>
    <w:p w:rsidR="002E75B3" w:rsidRPr="009B077B" w:rsidRDefault="002E75B3" w:rsidP="002E75B3">
      <w:pPr>
        <w:rPr>
          <w:rStyle w:val="StyleUnderline"/>
        </w:rPr>
      </w:pPr>
      <w:r w:rsidRPr="00C85BE0">
        <w:rPr>
          <w:rStyle w:val="StyleUnderline"/>
          <w:highlight w:val="cyan"/>
        </w:rPr>
        <w:t xml:space="preserve">In case of a closure of the strait, tankers </w:t>
      </w:r>
      <w:r w:rsidRPr="00C85BE0">
        <w:rPr>
          <w:rStyle w:val="Emphasis"/>
          <w:highlight w:val="cyan"/>
        </w:rPr>
        <w:t>could be diverted</w:t>
      </w:r>
      <w:r w:rsidRPr="00C85BE0">
        <w:rPr>
          <w:rStyle w:val="StyleUnderline"/>
          <w:highlight w:val="cyan"/>
        </w:rPr>
        <w:t xml:space="preserve"> to travel a longer route around Africa</w:t>
      </w:r>
      <w:r w:rsidRPr="009B077B">
        <w:rPr>
          <w:rStyle w:val="StyleUnderline"/>
        </w:rPr>
        <w:t xml:space="preserve"> instead of passing Yemen, analysts said.</w:t>
      </w:r>
    </w:p>
    <w:p w:rsidR="002E75B3" w:rsidRPr="009B077B" w:rsidRDefault="002E75B3" w:rsidP="002E75B3">
      <w:pPr>
        <w:rPr>
          <w:b/>
          <w:u w:val="single"/>
        </w:rPr>
      </w:pPr>
      <w:r>
        <w:t xml:space="preserve">Analysts also said that </w:t>
      </w:r>
      <w:r w:rsidRPr="00C85BE0">
        <w:rPr>
          <w:rStyle w:val="StyleUnderline"/>
          <w:highlight w:val="cyan"/>
        </w:rPr>
        <w:t>the</w:t>
      </w:r>
      <w:r w:rsidRPr="009B077B">
        <w:rPr>
          <w:rStyle w:val="StyleUnderline"/>
        </w:rPr>
        <w:t xml:space="preserve"> less than 40 km narrow </w:t>
      </w:r>
      <w:r w:rsidRPr="00C85BE0">
        <w:rPr>
          <w:rStyle w:val="StyleUnderline"/>
          <w:highlight w:val="cyan"/>
        </w:rPr>
        <w:t>strait</w:t>
      </w:r>
      <w:r w:rsidRPr="009B077B">
        <w:rPr>
          <w:rStyle w:val="StyleUnderline"/>
        </w:rPr>
        <w:t xml:space="preserve"> between Yemen and Djibouti </w:t>
      </w:r>
      <w:r w:rsidRPr="00C85BE0">
        <w:rPr>
          <w:rStyle w:val="StyleUnderline"/>
          <w:highlight w:val="cyan"/>
        </w:rPr>
        <w:t xml:space="preserve">was </w:t>
      </w:r>
      <w:r w:rsidRPr="00C85BE0">
        <w:rPr>
          <w:rStyle w:val="Emphasis"/>
          <w:highlight w:val="cyan"/>
        </w:rPr>
        <w:t>heavily militarized</w:t>
      </w:r>
      <w:r w:rsidRPr="00C85BE0">
        <w:rPr>
          <w:rStyle w:val="StyleUnderline"/>
          <w:highlight w:val="cyan"/>
        </w:rPr>
        <w:t xml:space="preserve"> by the West, with the U</w:t>
      </w:r>
      <w:r w:rsidRPr="009B077B">
        <w:rPr>
          <w:rStyle w:val="StyleUnderline"/>
        </w:rPr>
        <w:t xml:space="preserve">nited </w:t>
      </w:r>
      <w:r w:rsidRPr="00C85BE0">
        <w:rPr>
          <w:rStyle w:val="StyleUnderline"/>
          <w:highlight w:val="cyan"/>
        </w:rPr>
        <w:t>S</w:t>
      </w:r>
      <w:r w:rsidRPr="009B077B">
        <w:rPr>
          <w:rStyle w:val="StyleUnderline"/>
        </w:rPr>
        <w:t xml:space="preserve">tates </w:t>
      </w:r>
      <w:r w:rsidRPr="00C85BE0">
        <w:rPr>
          <w:rStyle w:val="StyleUnderline"/>
          <w:highlight w:val="cyan"/>
        </w:rPr>
        <w:t>and France both operating bases in Djibouti and NATO</w:t>
      </w:r>
      <w:r w:rsidRPr="009B077B">
        <w:rPr>
          <w:rStyle w:val="StyleUnderline"/>
        </w:rPr>
        <w:t xml:space="preserve"> and other allies </w:t>
      </w:r>
      <w:r w:rsidRPr="00C85BE0">
        <w:rPr>
          <w:rStyle w:val="StyleUnderline"/>
          <w:highlight w:val="cyan"/>
        </w:rPr>
        <w:t>having a fleet presence in the Gulf of Aden to combat piracy.</w:t>
      </w:r>
    </w:p>
    <w:p w:rsidR="002E75B3" w:rsidRDefault="002E75B3" w:rsidP="002E75B3">
      <w:pPr>
        <w:rPr>
          <w:rStyle w:val="Emphasis"/>
        </w:rPr>
      </w:pPr>
    </w:p>
    <w:p w:rsidR="002E75B3" w:rsidRDefault="002E75B3" w:rsidP="002E75B3">
      <w:pPr>
        <w:pStyle w:val="Heading3"/>
      </w:pPr>
      <w:r>
        <w:t xml:space="preserve">Extend #2 — No Economy Impact </w:t>
      </w:r>
    </w:p>
    <w:p w:rsidR="002E75B3" w:rsidRDefault="002E75B3" w:rsidP="002E75B3">
      <w:pPr>
        <w:pStyle w:val="Heading4"/>
      </w:pPr>
      <w:r w:rsidRPr="002F6B22">
        <w:rPr>
          <w:u w:val="single"/>
        </w:rPr>
        <w:t>No harm to the US economy</w:t>
      </w:r>
      <w:r>
        <w:t xml:space="preserve"> — the economy relies on more sectors than </w:t>
      </w:r>
      <w:r w:rsidRPr="002F6B22">
        <w:rPr>
          <w:u w:val="single"/>
        </w:rPr>
        <w:t>just oil</w:t>
      </w:r>
      <w:r>
        <w:t xml:space="preserve"> and the oil sector would be </w:t>
      </w:r>
      <w:r w:rsidRPr="002F6B22">
        <w:rPr>
          <w:u w:val="single"/>
        </w:rPr>
        <w:t>helped</w:t>
      </w:r>
      <w:r>
        <w:t xml:space="preserve"> by a rise in global prices — the “stimulus effect” of lower oil prices is </w:t>
      </w:r>
      <w:r w:rsidRPr="002F6B22">
        <w:rPr>
          <w:u w:val="single"/>
        </w:rPr>
        <w:t>negligible</w:t>
      </w:r>
      <w:r>
        <w:t xml:space="preserve"> because consumers </w:t>
      </w:r>
      <w:r w:rsidRPr="002F6B22">
        <w:rPr>
          <w:u w:val="single"/>
        </w:rPr>
        <w:t xml:space="preserve">don’t spend it </w:t>
      </w:r>
      <w:r>
        <w:t xml:space="preserve">— that’s </w:t>
      </w:r>
      <w:proofErr w:type="spellStart"/>
      <w:r>
        <w:t>Rines</w:t>
      </w:r>
      <w:proofErr w:type="spellEnd"/>
      <w:r>
        <w:t>.</w:t>
      </w:r>
    </w:p>
    <w:p w:rsidR="002E75B3" w:rsidRDefault="002E75B3" w:rsidP="002E75B3"/>
    <w:p w:rsidR="002E75B3" w:rsidRPr="002F6B22" w:rsidRDefault="002E75B3" w:rsidP="002E75B3">
      <w:pPr>
        <w:pStyle w:val="Heading4"/>
      </w:pPr>
      <w:r w:rsidRPr="002F6B22">
        <w:rPr>
          <w:u w:val="single"/>
        </w:rPr>
        <w:t xml:space="preserve">Prefer our evidence </w:t>
      </w:r>
      <w:r>
        <w:t xml:space="preserve">— </w:t>
      </w:r>
      <w:proofErr w:type="spellStart"/>
      <w:r>
        <w:t>Rines</w:t>
      </w:r>
      <w:proofErr w:type="spellEnd"/>
      <w:r>
        <w:t xml:space="preserve"> is a global market strategist with years of experience and multiple degrees. </w:t>
      </w:r>
    </w:p>
    <w:p w:rsidR="002E75B3" w:rsidRPr="002F6B22" w:rsidRDefault="002E75B3" w:rsidP="002E75B3"/>
    <w:p w:rsidR="002E75B3" w:rsidRPr="00F53350" w:rsidRDefault="002E75B3" w:rsidP="002E75B3">
      <w:pPr>
        <w:pStyle w:val="Heading4"/>
      </w:pPr>
      <w:r w:rsidRPr="002F6B22">
        <w:rPr>
          <w:u w:val="single"/>
        </w:rPr>
        <w:t>No connection</w:t>
      </w:r>
      <w:r>
        <w:t xml:space="preserve"> between Oil shocks and economic decline — 2014 oil shock </w:t>
      </w:r>
      <w:r w:rsidRPr="002F6B22">
        <w:rPr>
          <w:u w:val="single"/>
        </w:rPr>
        <w:t>proves</w:t>
      </w:r>
      <w:r>
        <w:t xml:space="preserve">. </w:t>
      </w:r>
    </w:p>
    <w:p w:rsidR="002E75B3" w:rsidRPr="00F53350" w:rsidRDefault="002E75B3" w:rsidP="002E75B3">
      <w:r w:rsidRPr="00F53350">
        <w:rPr>
          <w:rStyle w:val="Style13ptBold"/>
        </w:rPr>
        <w:t>Reid et al. 14</w:t>
      </w:r>
      <w:r>
        <w:t xml:space="preserve"> — Jim Reid, Managing Director, Head of Global Fundamental Credit Strategy at Deutsche Bank, BA in Economics and Economic History from Warwick University — Nick Burns, Credit Consultant at IMA Financial Group, M.A. in Economics from the University of Notre Dame — </w:t>
      </w:r>
      <w:proofErr w:type="spellStart"/>
      <w:r>
        <w:t>Seb</w:t>
      </w:r>
      <w:proofErr w:type="spellEnd"/>
      <w:r>
        <w:t xml:space="preserve"> Barker, Associate at Deutsche Bank, BSc in Economics from the University of Warwick, B.A. in Economics from King’s School </w:t>
      </w:r>
      <w:proofErr w:type="spellStart"/>
      <w:r>
        <w:t>Gratham</w:t>
      </w:r>
      <w:proofErr w:type="spellEnd"/>
      <w:r>
        <w:t xml:space="preserve">, 2014 (“Credit Outlook 2015: Plate Spinning,” </w:t>
      </w:r>
      <w:r>
        <w:rPr>
          <w:i/>
        </w:rPr>
        <w:t xml:space="preserve">Deutsche Bank, </w:t>
      </w:r>
      <w:r>
        <w:t>December 12</w:t>
      </w:r>
      <w:r w:rsidRPr="00F53350">
        <w:rPr>
          <w:vertAlign w:val="superscript"/>
        </w:rPr>
        <w:t>th</w:t>
      </w:r>
      <w:r>
        <w:t xml:space="preserve">, accessible online at </w:t>
      </w:r>
      <w:hyperlink r:id="rId22" w:history="1">
        <w:r w:rsidRPr="004A581B">
          <w:rPr>
            <w:rStyle w:val="Hyperlink"/>
          </w:rPr>
          <w:t>https://institutional.deutscheawm.com/content/_media/Credit_Outlook_2015.pdf</w:t>
        </w:r>
      </w:hyperlink>
      <w:r>
        <w:t>, accessed on 6-25-15)</w:t>
      </w:r>
    </w:p>
    <w:p w:rsidR="002E75B3" w:rsidRDefault="002E75B3" w:rsidP="002E75B3">
      <w:r>
        <w:t xml:space="preserve">It’s also important to remember that </w:t>
      </w:r>
      <w:r w:rsidRPr="00C85BE0">
        <w:rPr>
          <w:rStyle w:val="StyleUnderline"/>
          <w:highlight w:val="cyan"/>
        </w:rPr>
        <w:t xml:space="preserve">whilst oil is an important global commodity </w:t>
      </w:r>
      <w:r w:rsidRPr="00C85BE0">
        <w:rPr>
          <w:rStyle w:val="Emphasis"/>
          <w:highlight w:val="cyan"/>
        </w:rPr>
        <w:t>it is rare for it alone to drive global economic outcomes</w:t>
      </w:r>
      <w:r w:rsidRPr="00C85BE0">
        <w:rPr>
          <w:rStyle w:val="StyleUnderline"/>
          <w:highlight w:val="cyan"/>
        </w:rPr>
        <w:t>. The halving of global oil prices in 2008 didn’t prevent many</w:t>
      </w:r>
      <w:r w:rsidRPr="002F6B22">
        <w:rPr>
          <w:rStyle w:val="StyleUnderline"/>
        </w:rPr>
        <w:t xml:space="preserve"> of the world’s </w:t>
      </w:r>
      <w:r w:rsidRPr="00C85BE0">
        <w:rPr>
          <w:rStyle w:val="StyleUnderline"/>
          <w:highlight w:val="cyan"/>
        </w:rPr>
        <w:t>oil importing economies from suffering severe recessions and</w:t>
      </w:r>
      <w:r>
        <w:t xml:space="preserve"> as Figure 135 </w:t>
      </w:r>
      <w:r w:rsidRPr="00C85BE0">
        <w:rPr>
          <w:highlight w:val="cyan"/>
        </w:rPr>
        <w:t xml:space="preserve">shows </w:t>
      </w:r>
      <w:r w:rsidRPr="00C85BE0">
        <w:rPr>
          <w:rStyle w:val="StyleUnderline"/>
          <w:highlight w:val="cyan"/>
        </w:rPr>
        <w:t xml:space="preserve">there is </w:t>
      </w:r>
      <w:r w:rsidRPr="00C85BE0">
        <w:rPr>
          <w:rStyle w:val="Emphasis"/>
          <w:highlight w:val="cyan"/>
        </w:rPr>
        <w:t>no easy nor automatic relationship between falling oil prices and rising US growth</w:t>
      </w:r>
      <w:r w:rsidRPr="00C85BE0">
        <w:rPr>
          <w:rStyle w:val="StyleUnderline"/>
          <w:highlight w:val="cyan"/>
        </w:rPr>
        <w:t>.</w:t>
      </w:r>
      <w:r w:rsidRPr="002F6B22">
        <w:rPr>
          <w:rStyle w:val="StyleUnderline"/>
        </w:rPr>
        <w:t xml:space="preserve"> The environment within which the oil price change occurs is important. </w:t>
      </w:r>
      <w:r>
        <w:t xml:space="preserve">Indeed if the current drop in the price of oil is being driven by expectations of falling demand driven by expectations of a slowdown in global growth it’s possible that the drop in the oil price is at best going to partially cushion the global economy from a slowdown rather </w:t>
      </w:r>
      <w:proofErr w:type="spellStart"/>
      <w:r>
        <w:t>then</w:t>
      </w:r>
      <w:proofErr w:type="spellEnd"/>
      <w:r>
        <w:t xml:space="preserve"> drive it to higher growth rates.</w:t>
      </w:r>
    </w:p>
    <w:p w:rsidR="002E75B3" w:rsidRDefault="002E75B3" w:rsidP="002E75B3">
      <w:r>
        <w:t xml:space="preserve">Also importantly for investors, </w:t>
      </w:r>
      <w:r w:rsidRPr="002F6B22">
        <w:rPr>
          <w:rStyle w:val="StyleUnderline"/>
        </w:rPr>
        <w:t>falling oil prices will not affect all areas of economies equally, even in those economies that should benefit at an aggregate level.</w:t>
      </w:r>
      <w:r>
        <w:t xml:space="preserve"> As our US credit strategy team wrote recently, energy companies make up the largest single sector component of the US HY market at 16% (US HY DM Index) and so the falling oil price may prove a negative for the US HY credit market. Our US team added that if the WTI price fell to $60/</w:t>
      </w:r>
      <w:proofErr w:type="spellStart"/>
      <w:r>
        <w:t>bbl</w:t>
      </w:r>
      <w:proofErr w:type="spellEnd"/>
      <w:r>
        <w:t xml:space="preserve"> this would push the whole US HY energy sector into distress, with around 1/3rd of US energy </w:t>
      </w:r>
      <w:proofErr w:type="spellStart"/>
      <w:r>
        <w:t>Bs</w:t>
      </w:r>
      <w:proofErr w:type="spellEnd"/>
      <w:r>
        <w:t xml:space="preserve">/CCCs forced to restructure, implying a 15% default rate for overall US HY energy which would contribute 2.5% to the broad US HY default rate. This could be a sizeable enough shock to cause concern throughout the rest of the US HY market. </w:t>
      </w:r>
    </w:p>
    <w:p w:rsidR="002E75B3" w:rsidRPr="002F6B22" w:rsidRDefault="002E75B3" w:rsidP="002E75B3">
      <w:pPr>
        <w:rPr>
          <w:rStyle w:val="StyleUnderline"/>
        </w:rPr>
      </w:pPr>
      <w:r w:rsidRPr="00C85BE0">
        <w:rPr>
          <w:rStyle w:val="StyleUnderline"/>
          <w:highlight w:val="cyan"/>
        </w:rPr>
        <w:t>There is no doubt that the fall in the price of oil in 2014 has been a significant economic shock.</w:t>
      </w:r>
      <w:r>
        <w:t xml:space="preserve"> Most estimates suggest that </w:t>
      </w:r>
      <w:r w:rsidRPr="002F6B22">
        <w:rPr>
          <w:rStyle w:val="StyleUnderline"/>
        </w:rPr>
        <w:t>this should add to global growth, weigh on global inflation and most likely have varied but oil-specific asset price implications</w:t>
      </w:r>
      <w:r>
        <w:t xml:space="preserve"> (EM oil producing nations and US HY weakness stand out</w:t>
      </w:r>
      <w:r w:rsidRPr="002F6B22">
        <w:rPr>
          <w:rStyle w:val="StyleUnderline"/>
        </w:rPr>
        <w:t xml:space="preserve">); however </w:t>
      </w:r>
      <w:r w:rsidRPr="00C85BE0">
        <w:rPr>
          <w:rStyle w:val="StyleUnderline"/>
          <w:highlight w:val="cyan"/>
        </w:rPr>
        <w:t xml:space="preserve">it is likely that growth tailwinds from this year’s fall in oil prices </w:t>
      </w:r>
      <w:r w:rsidRPr="00C85BE0">
        <w:rPr>
          <w:rStyle w:val="Emphasis"/>
          <w:highlight w:val="cyan"/>
        </w:rPr>
        <w:t>will not be the main story for investors in 2015</w:t>
      </w:r>
      <w:r w:rsidRPr="00C85BE0">
        <w:rPr>
          <w:rStyle w:val="StyleUnderline"/>
          <w:highlight w:val="cyan"/>
        </w:rPr>
        <w:t>.</w:t>
      </w:r>
      <w:r w:rsidRPr="002F6B22">
        <w:rPr>
          <w:rStyle w:val="StyleUnderline"/>
        </w:rPr>
        <w:t xml:space="preserve"> </w:t>
      </w:r>
    </w:p>
    <w:p w:rsidR="002E75B3" w:rsidRPr="00F53350" w:rsidRDefault="002E75B3" w:rsidP="002E75B3"/>
    <w:p w:rsidR="002E75B3" w:rsidRPr="00D943D9" w:rsidRDefault="002E75B3" w:rsidP="002E75B3">
      <w:pPr>
        <w:pStyle w:val="Heading4"/>
      </w:pPr>
      <w:r>
        <w:t xml:space="preserve">Their studies lack basis </w:t>
      </w:r>
      <w:r w:rsidRPr="00D943D9">
        <w:t xml:space="preserve">— the empirical examples they cite are </w:t>
      </w:r>
      <w:r w:rsidRPr="00D943D9">
        <w:rPr>
          <w:u w:val="single"/>
        </w:rPr>
        <w:t>flawed</w:t>
      </w:r>
      <w:r w:rsidRPr="00D943D9">
        <w:t xml:space="preserve">. </w:t>
      </w:r>
    </w:p>
    <w:p w:rsidR="002E75B3" w:rsidRPr="00D943D9" w:rsidRDefault="002E75B3" w:rsidP="002E75B3">
      <w:r w:rsidRPr="00D943D9">
        <w:rPr>
          <w:rStyle w:val="Style13ptBold"/>
        </w:rPr>
        <w:t>Andrews 14</w:t>
      </w:r>
      <w:r>
        <w:t xml:space="preserve"> — Robert Andrews, Independent Oil consultant, BSc in Geology from </w:t>
      </w:r>
      <w:proofErr w:type="spellStart"/>
      <w:r>
        <w:t>Aberystwyth</w:t>
      </w:r>
      <w:proofErr w:type="spellEnd"/>
      <w:r>
        <w:t xml:space="preserve">, MSc in Applied Physics from Binghamton University, 2014 (“Oil Shocks And The Global Economy,” </w:t>
      </w:r>
      <w:r>
        <w:rPr>
          <w:i/>
        </w:rPr>
        <w:t xml:space="preserve">Oilprice.com, </w:t>
      </w:r>
      <w:r>
        <w:t>October 22</w:t>
      </w:r>
      <w:r w:rsidRPr="00D943D9">
        <w:rPr>
          <w:vertAlign w:val="superscript"/>
        </w:rPr>
        <w:t>nd</w:t>
      </w:r>
      <w:r>
        <w:t xml:space="preserve">, accessible online at </w:t>
      </w:r>
      <w:hyperlink r:id="rId23" w:history="1">
        <w:r w:rsidRPr="000E5E97">
          <w:rPr>
            <w:rStyle w:val="Hyperlink"/>
          </w:rPr>
          <w:t>http://oilprice.com/Energy/Oil-Prices/Oil-Shocks-And-The-Global-Economy.html</w:t>
        </w:r>
      </w:hyperlink>
      <w:r>
        <w:t>, accessed on 6-24-15)</w:t>
      </w:r>
    </w:p>
    <w:p w:rsidR="002E75B3" w:rsidRPr="00D943D9" w:rsidRDefault="002E75B3" w:rsidP="002E75B3">
      <w:r w:rsidRPr="00C85BE0">
        <w:rPr>
          <w:rStyle w:val="StyleUnderline"/>
          <w:highlight w:val="cyan"/>
        </w:rPr>
        <w:t>There’s also no evidence that oil price fluctuations had any more impact on consumption than they did on GDP outside recessionary periods</w:t>
      </w:r>
      <w:r w:rsidRPr="00D943D9">
        <w:t>. Neither the oil price collapse in 1985-86 nor the tripling of oil prices between 1999 and 2007 had any visible impact, although some of the recession-induced consumption decreases, particularly the one during the Great Recession, clearly had a depressing impact on price.</w:t>
      </w:r>
    </w:p>
    <w:p w:rsidR="002E75B3" w:rsidRPr="008F4F90" w:rsidRDefault="002E75B3" w:rsidP="002E75B3">
      <w:pPr>
        <w:rPr>
          <w:rStyle w:val="Emphasis"/>
        </w:rPr>
      </w:pPr>
      <w:r w:rsidRPr="00D943D9">
        <w:t xml:space="preserve">Figure 6 shows XY plots of the annual data from the above Figures. </w:t>
      </w:r>
      <w:r w:rsidRPr="00C85BE0">
        <w:rPr>
          <w:rStyle w:val="StyleUnderline"/>
          <w:highlight w:val="cyan"/>
        </w:rPr>
        <w:t xml:space="preserve">There is </w:t>
      </w:r>
      <w:r w:rsidRPr="00C85BE0">
        <w:rPr>
          <w:rStyle w:val="Emphasis"/>
          <w:highlight w:val="cyan"/>
        </w:rPr>
        <w:t>no significant relationship</w:t>
      </w:r>
      <w:r w:rsidRPr="00C85BE0">
        <w:rPr>
          <w:rStyle w:val="StyleUnderline"/>
          <w:highlight w:val="cyan"/>
        </w:rPr>
        <w:t xml:space="preserve"> between annual percentage changes in oil price and </w:t>
      </w:r>
      <w:r w:rsidRPr="00C85BE0">
        <w:rPr>
          <w:rStyle w:val="Emphasis"/>
          <w:highlight w:val="cyan"/>
        </w:rPr>
        <w:t>real per-capita GDP</w:t>
      </w:r>
      <w:r w:rsidRPr="00D943D9">
        <w:rPr>
          <w:rStyle w:val="StyleUnderline"/>
        </w:rPr>
        <w:t xml:space="preserve"> nor between annual percentage changes in oil price and oil consumption</w:t>
      </w:r>
      <w:r w:rsidRPr="00D943D9">
        <w:t xml:space="preserve">. There is, however, a relationship between annual percentage changes in real per-capita GDP and annual percentage changes in oil consumption, particularly before 1986, and the relationship is positive, i.e. with consumption increasing as GDP increases. I interpret this to mean that </w:t>
      </w:r>
      <w:r w:rsidRPr="00C85BE0">
        <w:rPr>
          <w:rStyle w:val="StyleUnderline"/>
          <w:highlight w:val="cyan"/>
        </w:rPr>
        <w:t>GDP growth is driving consumption</w:t>
      </w:r>
      <w:r w:rsidRPr="00D943D9">
        <w:rPr>
          <w:rStyle w:val="StyleUnderline"/>
        </w:rPr>
        <w:t xml:space="preserve">, which is the basis for my comments on earlier threads that wealth now generates oil and </w:t>
      </w:r>
      <w:r w:rsidRPr="00C85BE0">
        <w:rPr>
          <w:rStyle w:val="Emphasis"/>
          <w:highlight w:val="cyan"/>
        </w:rPr>
        <w:t>not the other way round:</w:t>
      </w:r>
    </w:p>
    <w:p w:rsidR="002E75B3" w:rsidRDefault="002E75B3" w:rsidP="002E75B3">
      <w:r w:rsidRPr="00D943D9">
        <w:t xml:space="preserve">A final word on oil and the “Great Recession”. </w:t>
      </w:r>
      <w:r w:rsidRPr="00C85BE0">
        <w:rPr>
          <w:rStyle w:val="StyleUnderline"/>
          <w:highlight w:val="cyan"/>
        </w:rPr>
        <w:t>It’s generally accepted that this recession was triggered by what are now euphemistically called “structural defects”</w:t>
      </w:r>
      <w:r w:rsidRPr="00D943D9">
        <w:rPr>
          <w:rStyle w:val="StyleUnderline"/>
        </w:rPr>
        <w:t xml:space="preserve"> in the financial markets and had little or nothing to do with oil. Wikipedia</w:t>
      </w:r>
      <w:r w:rsidRPr="00D943D9">
        <w:t xml:space="preserve">, for example, </w:t>
      </w:r>
      <w:r w:rsidRPr="00D943D9">
        <w:rPr>
          <w:rStyle w:val="StyleUnderline"/>
        </w:rPr>
        <w:t xml:space="preserve">gives </w:t>
      </w:r>
      <w:r w:rsidRPr="00C85BE0">
        <w:rPr>
          <w:rStyle w:val="StyleUnderline"/>
          <w:highlight w:val="cyan"/>
        </w:rPr>
        <w:t>a long list of potential contributors, starting with subprime lending and the housing bubble,</w:t>
      </w:r>
      <w:r w:rsidRPr="00D943D9">
        <w:rPr>
          <w:rStyle w:val="StyleUnderline"/>
        </w:rPr>
        <w:t xml:space="preserve"> </w:t>
      </w:r>
      <w:r w:rsidRPr="00D943D9">
        <w:t>and while it does eventually get around to mentioning oil it doesn’t get there until section 14.8.</w:t>
      </w:r>
    </w:p>
    <w:p w:rsidR="002E75B3" w:rsidRDefault="002E75B3" w:rsidP="002E75B3">
      <w:pPr>
        <w:pStyle w:val="Heading3"/>
      </w:pPr>
      <w:r>
        <w:t>Extend #3 — Getting Better</w:t>
      </w:r>
    </w:p>
    <w:p w:rsidR="002E75B3" w:rsidRDefault="002E75B3" w:rsidP="002E75B3">
      <w:pPr>
        <w:pStyle w:val="Heading4"/>
      </w:pPr>
      <w:r w:rsidRPr="00F53350">
        <w:rPr>
          <w:u w:val="single"/>
        </w:rPr>
        <w:t>We control uniqueness</w:t>
      </w:r>
      <w:r>
        <w:t xml:space="preserve"> — perceptions of a cut-off or other oil production related concerns </w:t>
      </w:r>
      <w:r w:rsidRPr="00F53350">
        <w:rPr>
          <w:u w:val="single"/>
        </w:rPr>
        <w:t>faded</w:t>
      </w:r>
      <w:r>
        <w:t xml:space="preserve"> — there is </w:t>
      </w:r>
      <w:r w:rsidRPr="00F53350">
        <w:rPr>
          <w:u w:val="single"/>
        </w:rPr>
        <w:t>no</w:t>
      </w:r>
      <w:r>
        <w:t xml:space="preserve"> “perception” internal link to oil prices because countries and investors have already realized there’s very little risk of supply disruptions — that’s </w:t>
      </w:r>
      <w:proofErr w:type="spellStart"/>
      <w:r>
        <w:t>Gloystein</w:t>
      </w:r>
      <w:proofErr w:type="spellEnd"/>
      <w:r>
        <w:t xml:space="preserve">. </w:t>
      </w:r>
    </w:p>
    <w:p w:rsidR="002E75B3" w:rsidRPr="00F53350" w:rsidRDefault="002E75B3" w:rsidP="002E75B3"/>
    <w:p w:rsidR="002E75B3" w:rsidRDefault="002E75B3" w:rsidP="002E75B3">
      <w:pPr>
        <w:pStyle w:val="Heading4"/>
      </w:pPr>
      <w:r>
        <w:t xml:space="preserve">The oil market </w:t>
      </w:r>
      <w:r w:rsidRPr="00F53350">
        <w:rPr>
          <w:u w:val="single"/>
        </w:rPr>
        <w:t xml:space="preserve">won’t </w:t>
      </w:r>
      <w:r>
        <w:rPr>
          <w:u w:val="single"/>
        </w:rPr>
        <w:t xml:space="preserve">react to violence in </w:t>
      </w:r>
      <w:r w:rsidRPr="00F53350">
        <w:rPr>
          <w:u w:val="single"/>
        </w:rPr>
        <w:t>Yemen</w:t>
      </w:r>
      <w:r>
        <w:t xml:space="preserve"> — </w:t>
      </w:r>
      <w:r w:rsidRPr="00F53350">
        <w:rPr>
          <w:u w:val="single"/>
        </w:rPr>
        <w:t>other source fill in</w:t>
      </w:r>
      <w:r>
        <w:t xml:space="preserve">, and </w:t>
      </w:r>
      <w:r w:rsidRPr="00F53350">
        <w:rPr>
          <w:u w:val="single"/>
        </w:rPr>
        <w:t>small risk</w:t>
      </w:r>
      <w:r>
        <w:t xml:space="preserve">. </w:t>
      </w:r>
    </w:p>
    <w:p w:rsidR="002E75B3" w:rsidRDefault="002E75B3" w:rsidP="002E75B3">
      <w:r w:rsidRPr="00A84244">
        <w:rPr>
          <w:rStyle w:val="Style13ptBold"/>
        </w:rPr>
        <w:t>Forex 15</w:t>
      </w:r>
      <w:r>
        <w:t xml:space="preserve"> — Forex, a trading magazine run by </w:t>
      </w:r>
      <w:proofErr w:type="spellStart"/>
      <w:r>
        <w:t>Orbex</w:t>
      </w:r>
      <w:proofErr w:type="spellEnd"/>
      <w:r>
        <w:t xml:space="preserve"> Financial management — citing Ali </w:t>
      </w:r>
      <w:proofErr w:type="spellStart"/>
      <w:r>
        <w:t>Naimi</w:t>
      </w:r>
      <w:proofErr w:type="spellEnd"/>
      <w:r>
        <w:t xml:space="preserve">, Saudi Arabia’s oil minister, 2015 (“Crude Oil market seems comfortable with small risk,” </w:t>
      </w:r>
      <w:r>
        <w:rPr>
          <w:i/>
        </w:rPr>
        <w:t xml:space="preserve">Forex, </w:t>
      </w:r>
      <w:r>
        <w:t>June 9</w:t>
      </w:r>
      <w:r w:rsidRPr="00A84244">
        <w:rPr>
          <w:vertAlign w:val="superscript"/>
        </w:rPr>
        <w:t>th</w:t>
      </w:r>
      <w:r>
        <w:t xml:space="preserve">, accessible online at </w:t>
      </w:r>
      <w:hyperlink r:id="rId24" w:history="1">
        <w:r w:rsidRPr="004A581B">
          <w:rPr>
            <w:rStyle w:val="Hyperlink"/>
          </w:rPr>
          <w:t>http://www.atozforex.com/news/crude-oil-market-seems-comfortable-with-small-risk/</w:t>
        </w:r>
      </w:hyperlink>
      <w:r>
        <w:t>, accessed on 5-25-15)</w:t>
      </w:r>
    </w:p>
    <w:p w:rsidR="002E75B3" w:rsidRPr="00A84244" w:rsidRDefault="002E75B3" w:rsidP="002E75B3">
      <w:r>
        <w:t xml:space="preserve">*Risk premium — the return for a risky investment given to investors that braved the uncertainty. </w:t>
      </w:r>
    </w:p>
    <w:p w:rsidR="002E75B3" w:rsidRPr="00F53350" w:rsidRDefault="002E75B3" w:rsidP="002E75B3">
      <w:pPr>
        <w:rPr>
          <w:rStyle w:val="StyleUnderline"/>
        </w:rPr>
      </w:pPr>
      <w:r w:rsidRPr="00F53350">
        <w:rPr>
          <w:rStyle w:val="StyleUnderline"/>
        </w:rPr>
        <w:t xml:space="preserve">Ali </w:t>
      </w:r>
      <w:proofErr w:type="spellStart"/>
      <w:r w:rsidRPr="00C85BE0">
        <w:rPr>
          <w:rStyle w:val="StyleUnderline"/>
          <w:highlight w:val="cyan"/>
        </w:rPr>
        <w:t>Naimi</w:t>
      </w:r>
      <w:proofErr w:type="spellEnd"/>
      <w:r>
        <w:t xml:space="preserve">, Saudi Arabia’s Oil Minister </w:t>
      </w:r>
      <w:r w:rsidRPr="00C85BE0">
        <w:rPr>
          <w:rStyle w:val="StyleUnderline"/>
          <w:highlight w:val="cyan"/>
        </w:rPr>
        <w:t>responded to Questions about</w:t>
      </w:r>
      <w:r w:rsidRPr="00F53350">
        <w:rPr>
          <w:rStyle w:val="StyleUnderline"/>
        </w:rPr>
        <w:t xml:space="preserve"> the ongoing violence in Iraq, Libya, </w:t>
      </w:r>
      <w:r w:rsidRPr="00C85BE0">
        <w:rPr>
          <w:rStyle w:val="StyleUnderline"/>
          <w:highlight w:val="cyan"/>
        </w:rPr>
        <w:t>Yemen, saying there was “very, very small” risk premium in the current oil price.</w:t>
      </w:r>
    </w:p>
    <w:p w:rsidR="002E75B3" w:rsidRDefault="002E75B3" w:rsidP="002E75B3">
      <w:r w:rsidRPr="00F53350">
        <w:rPr>
          <w:rStyle w:val="StyleUnderline"/>
        </w:rPr>
        <w:t>“</w:t>
      </w:r>
      <w:r w:rsidRPr="00C85BE0">
        <w:rPr>
          <w:rStyle w:val="StyleUnderline"/>
          <w:highlight w:val="cyan"/>
        </w:rPr>
        <w:t xml:space="preserve">This premium is there but fortunately </w:t>
      </w:r>
      <w:r w:rsidRPr="00C85BE0">
        <w:rPr>
          <w:rStyle w:val="Emphasis"/>
          <w:highlight w:val="cyan"/>
        </w:rPr>
        <w:t>the world is getting very comfortable with the risk,</w:t>
      </w:r>
      <w:r w:rsidRPr="00F53350">
        <w:t>”</w:t>
      </w:r>
      <w:r>
        <w:t xml:space="preserve"> said </w:t>
      </w:r>
      <w:proofErr w:type="spellStart"/>
      <w:r>
        <w:t>Naimi</w:t>
      </w:r>
      <w:proofErr w:type="spellEnd"/>
      <w:r>
        <w:t>, addressing an OPEC seminar before the cartel’s output meeting on Friday.</w:t>
      </w:r>
    </w:p>
    <w:p w:rsidR="002E75B3" w:rsidRDefault="002E75B3" w:rsidP="002E75B3">
      <w:r>
        <w:t>“</w:t>
      </w:r>
      <w:r w:rsidRPr="00F53350">
        <w:rPr>
          <w:rStyle w:val="StyleUnderline"/>
        </w:rPr>
        <w:t xml:space="preserve">That is why you see </w:t>
      </w:r>
      <w:r w:rsidRPr="00C85BE0">
        <w:rPr>
          <w:rStyle w:val="StyleUnderline"/>
          <w:highlight w:val="cyan"/>
        </w:rPr>
        <w:t xml:space="preserve">that portion is really very small </w:t>
      </w:r>
      <w:r w:rsidRPr="00C85BE0">
        <w:rPr>
          <w:rStyle w:val="Emphasis"/>
          <w:highlight w:val="cyan"/>
        </w:rPr>
        <w:t>no matter what is happening</w:t>
      </w:r>
      <w:r w:rsidRPr="00F53350">
        <w:rPr>
          <w:rStyle w:val="StyleUnderline"/>
        </w:rPr>
        <w:t xml:space="preserve"> … in the most productive part of the Middle East. </w:t>
      </w:r>
      <w:r w:rsidRPr="00C85BE0">
        <w:rPr>
          <w:rStyle w:val="StyleUnderline"/>
          <w:highlight w:val="cyan"/>
        </w:rPr>
        <w:t xml:space="preserve">They don’t seem to be affecting </w:t>
      </w:r>
      <w:r w:rsidRPr="00C85BE0">
        <w:rPr>
          <w:rStyle w:val="Emphasis"/>
          <w:highlight w:val="cyan"/>
        </w:rPr>
        <w:t>production</w:t>
      </w:r>
      <w:r w:rsidRPr="00C85BE0">
        <w:rPr>
          <w:rStyle w:val="StyleUnderline"/>
          <w:highlight w:val="cyan"/>
        </w:rPr>
        <w:t xml:space="preserve">, </w:t>
      </w:r>
      <w:r w:rsidRPr="00C85BE0">
        <w:rPr>
          <w:rStyle w:val="Emphasis"/>
          <w:highlight w:val="cyan"/>
        </w:rPr>
        <w:t>shipping</w:t>
      </w:r>
      <w:r w:rsidRPr="00C85BE0">
        <w:rPr>
          <w:rStyle w:val="StyleUnderline"/>
          <w:highlight w:val="cyan"/>
        </w:rPr>
        <w:t xml:space="preserve">, </w:t>
      </w:r>
      <w:r w:rsidRPr="00C85BE0">
        <w:rPr>
          <w:rStyle w:val="Emphasis"/>
          <w:highlight w:val="cyan"/>
        </w:rPr>
        <w:t>demand</w:t>
      </w:r>
      <w:r w:rsidRPr="00C85BE0">
        <w:rPr>
          <w:rStyle w:val="StyleUnderline"/>
          <w:highlight w:val="cyan"/>
        </w:rPr>
        <w:t xml:space="preserve">, </w:t>
      </w:r>
      <w:r w:rsidRPr="00C85BE0">
        <w:rPr>
          <w:rStyle w:val="Emphasis"/>
          <w:highlight w:val="cyan"/>
        </w:rPr>
        <w:t>supply</w:t>
      </w:r>
      <w:r w:rsidRPr="00C85BE0">
        <w:rPr>
          <w:rStyle w:val="StyleUnderline"/>
          <w:highlight w:val="cyan"/>
        </w:rPr>
        <w:t xml:space="preserve">… The risk premium is there, but it is very, very small because of the </w:t>
      </w:r>
      <w:r w:rsidRPr="00C85BE0">
        <w:rPr>
          <w:rStyle w:val="Emphasis"/>
          <w:highlight w:val="cyan"/>
        </w:rPr>
        <w:t>variability of supplies</w:t>
      </w:r>
      <w:r w:rsidRPr="00C85BE0">
        <w:rPr>
          <w:rStyle w:val="StyleUnderline"/>
          <w:highlight w:val="cyan"/>
        </w:rPr>
        <w:t>.</w:t>
      </w:r>
      <w:r>
        <w:t>”</w:t>
      </w:r>
    </w:p>
    <w:p w:rsidR="002E75B3" w:rsidRDefault="002E75B3" w:rsidP="002E75B3">
      <w:r w:rsidRPr="00F53350">
        <w:rPr>
          <w:rStyle w:val="StyleUnderline"/>
        </w:rPr>
        <w:t>OPEC produces about 30 percent of the world’s oil in the Crude Oil market</w:t>
      </w:r>
      <w:r>
        <w:t>, and chose to keep its collective production target at 30 million barrels per day in their last meeting, even though lower oil prices slashed revenues for the cartel’s 12 members. This was in an effort to maintain OPEC’s share of the market which was flooded by a vast supply glut, attributed partly to booming US shale oil.</w:t>
      </w:r>
    </w:p>
    <w:p w:rsidR="002E75B3" w:rsidRPr="00C13321" w:rsidRDefault="002E75B3" w:rsidP="002E75B3">
      <w:pPr>
        <w:pStyle w:val="Heading4"/>
      </w:pPr>
      <w:r>
        <w:t xml:space="preserve">The oil market has </w:t>
      </w:r>
      <w:r w:rsidRPr="00A84244">
        <w:rPr>
          <w:u w:val="single"/>
        </w:rPr>
        <w:t>stabilized</w:t>
      </w:r>
      <w:r>
        <w:rPr>
          <w:u w:val="single"/>
        </w:rPr>
        <w:t xml:space="preserve"> on the whole</w:t>
      </w:r>
      <w:r>
        <w:t xml:space="preserve"> — it’s </w:t>
      </w:r>
      <w:r w:rsidRPr="00A84244">
        <w:rPr>
          <w:u w:val="single"/>
        </w:rPr>
        <w:t>following the dollar</w:t>
      </w:r>
      <w:r>
        <w:t xml:space="preserve"> and </w:t>
      </w:r>
      <w:r w:rsidRPr="00A84244">
        <w:rPr>
          <w:u w:val="single"/>
        </w:rPr>
        <w:t>becoming less volatile</w:t>
      </w:r>
      <w:r>
        <w:t xml:space="preserve">. </w:t>
      </w:r>
    </w:p>
    <w:p w:rsidR="002E75B3" w:rsidRPr="00C13321" w:rsidRDefault="002E75B3" w:rsidP="002E75B3">
      <w:r w:rsidRPr="00C13321">
        <w:rPr>
          <w:rStyle w:val="Style13ptBold"/>
        </w:rPr>
        <w:t>WSJ 6/19</w:t>
      </w:r>
      <w:r>
        <w:t xml:space="preserve"> — Wall Street Journal, leading American newspaper — Byline:  Tim </w:t>
      </w:r>
      <w:proofErr w:type="spellStart"/>
      <w:r>
        <w:t>Puko</w:t>
      </w:r>
      <w:proofErr w:type="spellEnd"/>
      <w:r>
        <w:t xml:space="preserve"> and </w:t>
      </w:r>
      <w:proofErr w:type="spellStart"/>
      <w:r>
        <w:t>Georgi</w:t>
      </w:r>
      <w:proofErr w:type="spellEnd"/>
      <w:r>
        <w:t xml:space="preserve"> </w:t>
      </w:r>
      <w:proofErr w:type="spellStart"/>
      <w:r>
        <w:t>Kantchev</w:t>
      </w:r>
      <w:proofErr w:type="spellEnd"/>
      <w:r>
        <w:t xml:space="preserve">, 2015 (“Oil Prices Fall on Firming U.S. Dollar,” </w:t>
      </w:r>
      <w:r>
        <w:rPr>
          <w:i/>
        </w:rPr>
        <w:t xml:space="preserve">Wall Street Journal, </w:t>
      </w:r>
      <w:r>
        <w:t>June 19</w:t>
      </w:r>
      <w:r w:rsidRPr="00C13321">
        <w:rPr>
          <w:vertAlign w:val="superscript"/>
        </w:rPr>
        <w:t>th</w:t>
      </w:r>
      <w:r>
        <w:t xml:space="preserve">, accessible online at </w:t>
      </w:r>
      <w:hyperlink r:id="rId25" w:history="1">
        <w:r w:rsidRPr="004A581B">
          <w:rPr>
            <w:rStyle w:val="Hyperlink"/>
          </w:rPr>
          <w:t>http://www.wsj.com/articles/oil-prices-fall-on-firming-u-s-dollar-1434705270</w:t>
        </w:r>
      </w:hyperlink>
      <w:r>
        <w:t>, accessed on 6-24-15)</w:t>
      </w:r>
    </w:p>
    <w:p w:rsidR="002E75B3" w:rsidRDefault="002E75B3" w:rsidP="002E75B3">
      <w:r w:rsidRPr="00C85BE0">
        <w:rPr>
          <w:rStyle w:val="StyleUnderline"/>
          <w:highlight w:val="cyan"/>
        </w:rPr>
        <w:t xml:space="preserve">Oil markets Friday followed a common recent pattern of taking cues from moves of the dollar, </w:t>
      </w:r>
      <w:r w:rsidRPr="00C85BE0">
        <w:rPr>
          <w:rStyle w:val="Emphasis"/>
          <w:highlight w:val="cyan"/>
        </w:rPr>
        <w:t>even largely ignoring an updated count on the amount of oil drilling</w:t>
      </w:r>
      <w:r w:rsidRPr="00C13321">
        <w:rPr>
          <w:rStyle w:val="StyleUnderline"/>
        </w:rPr>
        <w:t xml:space="preserve"> in the U.S</w:t>
      </w:r>
      <w:r>
        <w:t>., analysts said.</w:t>
      </w:r>
    </w:p>
    <w:p w:rsidR="002E75B3" w:rsidRDefault="002E75B3" w:rsidP="002E75B3">
      <w:r>
        <w:t xml:space="preserve">The Wall Street Journal Dollar Index, which tracks the dollar against a basket of other currencies, spend most of Friday’s session in positive territory. </w:t>
      </w:r>
      <w:r w:rsidRPr="00C85BE0">
        <w:rPr>
          <w:rStyle w:val="StyleUnderline"/>
          <w:highlight w:val="cyan"/>
        </w:rPr>
        <w:t>Oil is priced in dollars and becomes more expensive for holders of other currencies as the greenback appreciates.</w:t>
      </w:r>
      <w:r w:rsidRPr="00C13321">
        <w:rPr>
          <w:rStyle w:val="StyleUnderline"/>
        </w:rPr>
        <w:t xml:space="preserve"> The dollar fell back to unchanged in the afternoon, and oil subsequently pared losses</w:t>
      </w:r>
      <w:r>
        <w:t xml:space="preserve"> that had briefly pushed U.S. oil below $59 a barrel.</w:t>
      </w:r>
    </w:p>
    <w:p w:rsidR="002E75B3" w:rsidRDefault="002E75B3" w:rsidP="002E75B3">
      <w:r>
        <w:t xml:space="preserve">New data in the afternoon did show </w:t>
      </w:r>
      <w:r w:rsidRPr="00C85BE0">
        <w:rPr>
          <w:rStyle w:val="StyleUnderline"/>
          <w:highlight w:val="cyan"/>
        </w:rPr>
        <w:t>the U.S. oil-rig count fell by four to 631 in the latest week</w:t>
      </w:r>
      <w:r>
        <w:t xml:space="preserve">, according to Baker Hughes Inc., marking the 28th straight week of declines. </w:t>
      </w:r>
      <w:r w:rsidRPr="00C85BE0">
        <w:rPr>
          <w:rStyle w:val="StyleUnderline"/>
          <w:highlight w:val="cyan"/>
        </w:rPr>
        <w:t>The number of working U.S. oil rigs, a proxy for drilling and production, has fallen now about 61%</w:t>
      </w:r>
      <w:r>
        <w:t xml:space="preserve"> since its peak in October.</w:t>
      </w:r>
    </w:p>
    <w:p w:rsidR="002E75B3" w:rsidRDefault="002E75B3" w:rsidP="002E75B3">
      <w:r>
        <w:t xml:space="preserve">The small cutback revealed Friday reaffirms a trend suggesting </w:t>
      </w:r>
      <w:r w:rsidRPr="00C85BE0">
        <w:rPr>
          <w:rStyle w:val="StyleUnderline"/>
          <w:highlight w:val="cyan"/>
        </w:rPr>
        <w:t>the most dramatic cutbacks are past</w:t>
      </w:r>
      <w:r>
        <w:t xml:space="preserve">, said John Saucer, vice president of research and analysis at Mobius Risk Group in Houston. </w:t>
      </w:r>
      <w:r w:rsidRPr="00C85BE0">
        <w:rPr>
          <w:rStyle w:val="StyleUnderline"/>
          <w:highlight w:val="cyan"/>
        </w:rPr>
        <w:t xml:space="preserve">But that </w:t>
      </w:r>
      <w:r w:rsidRPr="00C85BE0">
        <w:rPr>
          <w:rStyle w:val="Emphasis"/>
          <w:highlight w:val="cyan"/>
        </w:rPr>
        <w:t>wasn’t enough to jolt prices</w:t>
      </w:r>
      <w:r>
        <w:t>, he added.</w:t>
      </w:r>
    </w:p>
    <w:p w:rsidR="002E75B3" w:rsidRDefault="002E75B3" w:rsidP="002E75B3">
      <w:r>
        <w:t>“</w:t>
      </w:r>
      <w:r w:rsidRPr="00C85BE0">
        <w:rPr>
          <w:rStyle w:val="StyleUnderline"/>
          <w:highlight w:val="cyan"/>
        </w:rPr>
        <w:t xml:space="preserve">It wasn’t </w:t>
      </w:r>
      <w:r w:rsidRPr="00C85BE0">
        <w:rPr>
          <w:rStyle w:val="Emphasis"/>
          <w:highlight w:val="cyan"/>
        </w:rPr>
        <w:t>any sort of seismic shift</w:t>
      </w:r>
      <w:r>
        <w:t>,” Mr. Saucer said. “</w:t>
      </w:r>
      <w:r w:rsidRPr="00C13321">
        <w:t xml:space="preserve">Today was another day that </w:t>
      </w:r>
      <w:r w:rsidRPr="00C85BE0">
        <w:rPr>
          <w:rStyle w:val="Emphasis"/>
          <w:highlight w:val="cyan"/>
        </w:rPr>
        <w:t>crude is just following the dollar-euro cross.</w:t>
      </w:r>
      <w:r>
        <w:t>”</w:t>
      </w:r>
    </w:p>
    <w:p w:rsidR="002E75B3" w:rsidRDefault="002E75B3" w:rsidP="002E75B3">
      <w:pPr>
        <w:pStyle w:val="Heading3"/>
      </w:pPr>
    </w:p>
    <w:p w:rsidR="002E75B3" w:rsidRDefault="002E75B3" w:rsidP="002E75B3">
      <w:pPr>
        <w:pStyle w:val="Heading3"/>
      </w:pPr>
      <w:r>
        <w:t>Instability</w:t>
      </w:r>
    </w:p>
    <w:p w:rsidR="002E75B3" w:rsidRPr="002F6B22" w:rsidRDefault="002E75B3" w:rsidP="002E75B3">
      <w:pPr>
        <w:pStyle w:val="Heading3"/>
      </w:pPr>
      <w:r>
        <w:t>Frontline</w:t>
      </w:r>
    </w:p>
    <w:p w:rsidR="002E75B3" w:rsidRPr="00163079" w:rsidRDefault="002E75B3" w:rsidP="002E75B3">
      <w:pPr>
        <w:pStyle w:val="Heading4"/>
      </w:pPr>
      <w:r>
        <w:t xml:space="preserve">Middle East instability is inevitable — the Arab Spring has </w:t>
      </w:r>
      <w:r w:rsidRPr="0050405C">
        <w:rPr>
          <w:u w:val="single"/>
        </w:rPr>
        <w:t>faded</w:t>
      </w:r>
      <w:r>
        <w:t xml:space="preserve"> and terror organizations have </w:t>
      </w:r>
      <w:r w:rsidRPr="0050405C">
        <w:rPr>
          <w:u w:val="single"/>
        </w:rPr>
        <w:t>filled the void.</w:t>
      </w:r>
      <w:r>
        <w:t xml:space="preserve"> </w:t>
      </w:r>
    </w:p>
    <w:p w:rsidR="002E75B3" w:rsidRPr="00163079" w:rsidRDefault="002E75B3" w:rsidP="002E75B3">
      <w:r w:rsidRPr="00163079">
        <w:rPr>
          <w:rStyle w:val="Style13ptBold"/>
        </w:rPr>
        <w:t>Beauchamp 15</w:t>
      </w:r>
      <w:r>
        <w:t xml:space="preserve"> — Zach Beauchamp, Editor of TP Ideas, reporter for ThinkProgress.org, B.A.s in Philosophy and Political Science from Brown University, </w:t>
      </w:r>
      <w:proofErr w:type="spellStart"/>
      <w:r>
        <w:t>M.Sc</w:t>
      </w:r>
      <w:proofErr w:type="spellEnd"/>
      <w:r>
        <w:t xml:space="preserve"> in International Relations from the London School of Economics, 2015 (“Yes, Bush helped create ISIS — and set up the Middle East for a generation of chaos,” </w:t>
      </w:r>
      <w:proofErr w:type="spellStart"/>
      <w:r>
        <w:rPr>
          <w:i/>
        </w:rPr>
        <w:t>Vox</w:t>
      </w:r>
      <w:proofErr w:type="spellEnd"/>
      <w:r>
        <w:rPr>
          <w:i/>
        </w:rPr>
        <w:t xml:space="preserve"> News, </w:t>
      </w:r>
      <w:r>
        <w:t>June 2</w:t>
      </w:r>
      <w:r w:rsidRPr="00163079">
        <w:rPr>
          <w:vertAlign w:val="superscript"/>
        </w:rPr>
        <w:t>nd</w:t>
      </w:r>
      <w:r>
        <w:t xml:space="preserve">, accessible online at </w:t>
      </w:r>
      <w:hyperlink r:id="rId26" w:history="1">
        <w:r w:rsidRPr="00C33962">
          <w:rPr>
            <w:rStyle w:val="Hyperlink"/>
          </w:rPr>
          <w:t>https://www.vox.com/2015/6/2/8703059/bush-isis-middle-east</w:t>
        </w:r>
      </w:hyperlink>
      <w:r>
        <w:t>, accessed on 6-23-15)</w:t>
      </w:r>
    </w:p>
    <w:p w:rsidR="002E75B3" w:rsidRPr="00163079" w:rsidRDefault="002E75B3" w:rsidP="002E75B3">
      <w:r w:rsidRPr="00163079">
        <w:t xml:space="preserve">Today, </w:t>
      </w:r>
      <w:r w:rsidRPr="00C85BE0">
        <w:rPr>
          <w:rStyle w:val="StyleUnderline"/>
          <w:highlight w:val="cyan"/>
        </w:rPr>
        <w:t>the US is without a playbook in the Middle East. Its old system of authoritarian alliances remains</w:t>
      </w:r>
      <w:r w:rsidRPr="00163079">
        <w:rPr>
          <w:rStyle w:val="StyleUnderline"/>
        </w:rPr>
        <w:t xml:space="preserve"> </w:t>
      </w:r>
      <w:r w:rsidRPr="00163079">
        <w:t>(mostly</w:t>
      </w:r>
      <w:r w:rsidRPr="00163079">
        <w:rPr>
          <w:rStyle w:val="StyleUnderline"/>
        </w:rPr>
        <w:t xml:space="preserve">) </w:t>
      </w:r>
      <w:r w:rsidRPr="00C85BE0">
        <w:rPr>
          <w:rStyle w:val="StyleUnderline"/>
          <w:highlight w:val="cyan"/>
        </w:rPr>
        <w:t xml:space="preserve">in place, but it's poorly suited to dealing with problems like </w:t>
      </w:r>
      <w:r w:rsidRPr="00C85BE0">
        <w:rPr>
          <w:rStyle w:val="Emphasis"/>
          <w:highlight w:val="cyan"/>
        </w:rPr>
        <w:t>ISIS</w:t>
      </w:r>
      <w:r w:rsidRPr="00C85BE0">
        <w:rPr>
          <w:rStyle w:val="StyleUnderline"/>
          <w:highlight w:val="cyan"/>
        </w:rPr>
        <w:t xml:space="preserve"> and the </w:t>
      </w:r>
      <w:r w:rsidRPr="00C85BE0">
        <w:rPr>
          <w:rStyle w:val="Emphasis"/>
          <w:highlight w:val="cyan"/>
        </w:rPr>
        <w:t>Yemeni civil war</w:t>
      </w:r>
      <w:r w:rsidRPr="00C85BE0">
        <w:rPr>
          <w:rStyle w:val="StyleUnderline"/>
          <w:highlight w:val="cyan"/>
        </w:rPr>
        <w:t xml:space="preserve">. Bush's democracy-promotion agenda is in </w:t>
      </w:r>
      <w:r w:rsidRPr="00C85BE0">
        <w:rPr>
          <w:rStyle w:val="Emphasis"/>
          <w:highlight w:val="cyan"/>
        </w:rPr>
        <w:t>tatters</w:t>
      </w:r>
      <w:r w:rsidRPr="00C85BE0">
        <w:rPr>
          <w:rStyle w:val="StyleUnderline"/>
          <w:highlight w:val="cyan"/>
        </w:rPr>
        <w:t xml:space="preserve">; the Arab Spring protests having mostly given rise to </w:t>
      </w:r>
      <w:r w:rsidRPr="00C85BE0">
        <w:rPr>
          <w:rStyle w:val="Emphasis"/>
          <w:highlight w:val="cyan"/>
        </w:rPr>
        <w:t>failed states</w:t>
      </w:r>
      <w:r w:rsidRPr="00C85BE0">
        <w:rPr>
          <w:rStyle w:val="StyleUnderline"/>
          <w:highlight w:val="cyan"/>
        </w:rPr>
        <w:t xml:space="preserve">, </w:t>
      </w:r>
      <w:r w:rsidRPr="00C85BE0">
        <w:rPr>
          <w:rStyle w:val="Emphasis"/>
          <w:highlight w:val="cyan"/>
        </w:rPr>
        <w:t>civil war</w:t>
      </w:r>
      <w:r w:rsidRPr="00C85BE0">
        <w:rPr>
          <w:rStyle w:val="StyleUnderline"/>
          <w:highlight w:val="cyan"/>
        </w:rPr>
        <w:t xml:space="preserve">, and </w:t>
      </w:r>
      <w:r w:rsidRPr="00C85BE0">
        <w:rPr>
          <w:rStyle w:val="Emphasis"/>
          <w:highlight w:val="cyan"/>
        </w:rPr>
        <w:t>sectarian conflict</w:t>
      </w:r>
      <w:r w:rsidRPr="00C85BE0">
        <w:rPr>
          <w:rStyle w:val="StyleUnderline"/>
          <w:highlight w:val="cyan"/>
        </w:rPr>
        <w:t xml:space="preserve">. And instead of developing a brand new regional strategy, the Obama administration has essentially </w:t>
      </w:r>
      <w:r w:rsidRPr="00C85BE0">
        <w:rPr>
          <w:rStyle w:val="Emphasis"/>
          <w:highlight w:val="cyan"/>
        </w:rPr>
        <w:t>drifted from crisis to crisis</w:t>
      </w:r>
      <w:r w:rsidRPr="00163079">
        <w:rPr>
          <w:rStyle w:val="StyleUnderline"/>
        </w:rPr>
        <w:t xml:space="preserve"> </w:t>
      </w:r>
      <w:r w:rsidRPr="00163079">
        <w:t>— an approach that's been effective in some cases, like se</w:t>
      </w:r>
      <w:r>
        <w:t xml:space="preserve">curing a tentative nuclear deal </w:t>
      </w:r>
      <w:r w:rsidRPr="00163079">
        <w:t>with Iran, but terribly ineffective in others.</w:t>
      </w:r>
    </w:p>
    <w:p w:rsidR="002E75B3" w:rsidRPr="00163079" w:rsidRDefault="002E75B3" w:rsidP="002E75B3">
      <w:r w:rsidRPr="00163079">
        <w:rPr>
          <w:rStyle w:val="StyleUnderline"/>
        </w:rPr>
        <w:t>That's particularly bad in the case of the region's destabilizing civil wars, from Iraq to Syria to Libya to Yemen. With the exception of Libya, these conflicts are playgrounds for Iran and Saudi Arabia in their struggle for regional influence. These two regional powers tend to support</w:t>
      </w:r>
      <w:r w:rsidRPr="00163079">
        <w:t xml:space="preserve"> (respectively) </w:t>
      </w:r>
      <w:r w:rsidRPr="00163079">
        <w:rPr>
          <w:rStyle w:val="StyleUnderline"/>
        </w:rPr>
        <w:t>Shia and Sunni factions, making the region's sectarian bloodletting much worse — and much harder to control.</w:t>
      </w:r>
    </w:p>
    <w:p w:rsidR="002E75B3" w:rsidRPr="00163079" w:rsidRDefault="002E75B3" w:rsidP="002E75B3">
      <w:pPr>
        <w:rPr>
          <w:rStyle w:val="StyleUnderline"/>
        </w:rPr>
      </w:pPr>
      <w:r w:rsidRPr="00C85BE0">
        <w:rPr>
          <w:rStyle w:val="StyleUnderline"/>
          <w:highlight w:val="cyan"/>
        </w:rPr>
        <w:t>Obama's attempts to ameliorate the regional crisis have, in some cases, heightened that tension by strengthening Iran</w:t>
      </w:r>
      <w:r w:rsidRPr="00163079">
        <w:rPr>
          <w:rStyle w:val="StyleUnderline"/>
        </w:rPr>
        <w:t>. For example, US airstrikes against ISIS in Iraq have put ISIS on the defensive, but they have relied on ground support from Iranian-backed militias — thus boosting Iran's political influence in Iraq.</w:t>
      </w:r>
    </w:p>
    <w:p w:rsidR="002E75B3" w:rsidRPr="00163079" w:rsidRDefault="002E75B3" w:rsidP="002E75B3">
      <w:pPr>
        <w:rPr>
          <w:rStyle w:val="StyleUnderline"/>
        </w:rPr>
      </w:pPr>
      <w:r w:rsidRPr="00C85BE0">
        <w:rPr>
          <w:rStyle w:val="StyleUnderline"/>
          <w:highlight w:val="cyan"/>
        </w:rPr>
        <w:t>It's not that the failure of the freedom agenda caused all of the regional problems we see today. It's that its legacies</w:t>
      </w:r>
      <w:r w:rsidRPr="00163079">
        <w:rPr>
          <w:rStyle w:val="StyleUnderline"/>
        </w:rPr>
        <w:t xml:space="preserve"> — civil war in Iraq and the Saudi-Iranian competition — </w:t>
      </w:r>
      <w:r w:rsidRPr="00C85BE0">
        <w:rPr>
          <w:rStyle w:val="StyleUnderline"/>
          <w:highlight w:val="cyan"/>
        </w:rPr>
        <w:t>bled into the post–Arab Spring conflicts and made them much worse than they had to be.</w:t>
      </w:r>
    </w:p>
    <w:p w:rsidR="002E75B3" w:rsidRDefault="002E75B3" w:rsidP="002E75B3">
      <w:pPr>
        <w:rPr>
          <w:rStyle w:val="Emphasis"/>
        </w:rPr>
      </w:pPr>
      <w:r w:rsidRPr="00163079">
        <w:t xml:space="preserve">So </w:t>
      </w:r>
      <w:r w:rsidRPr="00C85BE0">
        <w:rPr>
          <w:rStyle w:val="StyleUnderline"/>
          <w:highlight w:val="cyan"/>
        </w:rPr>
        <w:t>there still isn't really an American plan for a Middle East full of failed states and civil conflict</w:t>
      </w:r>
      <w:r w:rsidRPr="00163079">
        <w:rPr>
          <w:rStyle w:val="StyleUnderline"/>
        </w:rPr>
        <w:t xml:space="preserve">. Its old strategies helped make the problem: its key authoritarian ally, Saudi Arabia, helped spread violent Islamic extremism. Its new strategies exacerbated it: Bush's democracy-promotion strategy collapsed Iraq, sparking an uncontrollable regional cold war. </w:t>
      </w:r>
      <w:r w:rsidRPr="00C85BE0">
        <w:rPr>
          <w:rStyle w:val="StyleUnderline"/>
          <w:highlight w:val="cyan"/>
        </w:rPr>
        <w:t xml:space="preserve">The US desperately needs a new approach. But the scary thing is that </w:t>
      </w:r>
      <w:r w:rsidRPr="00C85BE0">
        <w:rPr>
          <w:rStyle w:val="Emphasis"/>
          <w:highlight w:val="cyan"/>
        </w:rPr>
        <w:t>no one seems to know what a good one would look like.</w:t>
      </w:r>
    </w:p>
    <w:p w:rsidR="002E75B3" w:rsidRPr="001B1714" w:rsidRDefault="002E75B3" w:rsidP="002E75B3">
      <w:pPr>
        <w:pStyle w:val="Heading4"/>
      </w:pPr>
      <w:r w:rsidRPr="001B1714">
        <w:rPr>
          <w:u w:val="single"/>
        </w:rPr>
        <w:t>No Middle East proliferation</w:t>
      </w:r>
      <w:r w:rsidRPr="001B1714">
        <w:t xml:space="preserve"> — numerous </w:t>
      </w:r>
      <w:r w:rsidRPr="001B1714">
        <w:rPr>
          <w:u w:val="single"/>
        </w:rPr>
        <w:t>infrastructural</w:t>
      </w:r>
      <w:r w:rsidRPr="001B1714">
        <w:t xml:space="preserve"> and </w:t>
      </w:r>
      <w:r w:rsidRPr="001B1714">
        <w:rPr>
          <w:u w:val="single"/>
        </w:rPr>
        <w:t>political</w:t>
      </w:r>
      <w:r w:rsidRPr="001B1714">
        <w:t xml:space="preserve"> checks.</w:t>
      </w:r>
    </w:p>
    <w:p w:rsidR="002E75B3" w:rsidRPr="001B1714" w:rsidRDefault="002E75B3" w:rsidP="002E75B3">
      <w:proofErr w:type="spellStart"/>
      <w:r w:rsidRPr="001B1714">
        <w:rPr>
          <w:rStyle w:val="Style13ptBold"/>
        </w:rPr>
        <w:t>Esfandiary</w:t>
      </w:r>
      <w:proofErr w:type="spellEnd"/>
      <w:r w:rsidRPr="001B1714">
        <w:rPr>
          <w:rStyle w:val="Style13ptBold"/>
        </w:rPr>
        <w:t xml:space="preserve"> and </w:t>
      </w:r>
      <w:proofErr w:type="spellStart"/>
      <w:r w:rsidRPr="001B1714">
        <w:rPr>
          <w:rStyle w:val="Style13ptBold"/>
        </w:rPr>
        <w:t>Tabatabai</w:t>
      </w:r>
      <w:proofErr w:type="spellEnd"/>
      <w:r w:rsidRPr="001B1714">
        <w:rPr>
          <w:rStyle w:val="Style13ptBold"/>
        </w:rPr>
        <w:t xml:space="preserve"> 15</w:t>
      </w:r>
      <w:r>
        <w:t xml:space="preserve"> — Dina </w:t>
      </w:r>
      <w:proofErr w:type="spellStart"/>
      <w:r>
        <w:t>Esfandiary</w:t>
      </w:r>
      <w:proofErr w:type="spellEnd"/>
      <w:r>
        <w:t xml:space="preserve">, </w:t>
      </w:r>
      <w:r w:rsidRPr="00CF2CA4">
        <w:t>McArthur Fellow in the Centre for Science and Security Studies at King’s College</w:t>
      </w:r>
      <w:r>
        <w:t>,</w:t>
      </w:r>
      <w:r w:rsidRPr="00CF2CA4">
        <w:t xml:space="preserve"> London</w:t>
      </w:r>
      <w:r>
        <w:t xml:space="preserve">, Research Associate in the Non-Proliferation and Disarmament </w:t>
      </w:r>
      <w:proofErr w:type="spellStart"/>
      <w:r>
        <w:t>programme</w:t>
      </w:r>
      <w:proofErr w:type="spellEnd"/>
      <w:r>
        <w:t xml:space="preserve"> of the International Institute for Strategic Studies, Ph.D. in Security Studies from the Graduate Institute of Security Studies of Geneva, M.A. in Security Studies from King’s College, London — </w:t>
      </w:r>
      <w:proofErr w:type="spellStart"/>
      <w:r>
        <w:t>Ariane</w:t>
      </w:r>
      <w:proofErr w:type="spellEnd"/>
      <w:r>
        <w:t xml:space="preserve"> </w:t>
      </w:r>
      <w:proofErr w:type="spellStart"/>
      <w:r>
        <w:t>Tabatabai</w:t>
      </w:r>
      <w:proofErr w:type="spellEnd"/>
      <w:r>
        <w:t xml:space="preserve">, </w:t>
      </w:r>
      <w:r w:rsidRPr="00CF2CA4">
        <w:t>visiting assistant professor in the Security Studies Program at the Georgetown University School of Foreign Service</w:t>
      </w:r>
      <w:r>
        <w:t xml:space="preserve">, Ph.D. in War Studies from King's College, London, M.A. in International Peace and Security with Distinction from King's College London, B.A. in Political Science and Cinema and Cultural Studies from the SUNY, Stony Brook, 2015 (“Why an Iran deal won’t lead to nuclear proliferation,” </w:t>
      </w:r>
      <w:r>
        <w:rPr>
          <w:i/>
        </w:rPr>
        <w:t xml:space="preserve">Washington Post, </w:t>
      </w:r>
      <w:r>
        <w:t>April 28</w:t>
      </w:r>
      <w:r w:rsidRPr="001B1714">
        <w:rPr>
          <w:vertAlign w:val="superscript"/>
        </w:rPr>
        <w:t>th</w:t>
      </w:r>
      <w:r>
        <w:t xml:space="preserve">, accessible online at </w:t>
      </w:r>
      <w:hyperlink r:id="rId27" w:history="1">
        <w:r w:rsidRPr="004A581B">
          <w:rPr>
            <w:rStyle w:val="Hyperlink"/>
          </w:rPr>
          <w:t>http://www.washingtonpost.com/blogs/monkey-cage/wp/2015/04/28/why-an-iran-deal-wont-lead-to-nuclear-proliferation/</w:t>
        </w:r>
      </w:hyperlink>
      <w:r>
        <w:t>, accessed on 6-25-15)</w:t>
      </w:r>
    </w:p>
    <w:p w:rsidR="002E75B3" w:rsidRPr="00CF2CA4" w:rsidRDefault="002E75B3" w:rsidP="002E75B3">
      <w:r w:rsidRPr="00CF2CA4">
        <w:t xml:space="preserve">But </w:t>
      </w:r>
      <w:r w:rsidRPr="00C85BE0">
        <w:rPr>
          <w:rStyle w:val="StyleUnderline"/>
          <w:highlight w:val="cyan"/>
        </w:rPr>
        <w:t xml:space="preserve">developing nuclear power is neither </w:t>
      </w:r>
      <w:r w:rsidRPr="00C85BE0">
        <w:rPr>
          <w:rStyle w:val="Emphasis"/>
          <w:highlight w:val="cyan"/>
        </w:rPr>
        <w:t>easy</w:t>
      </w:r>
      <w:r w:rsidRPr="00C85BE0">
        <w:rPr>
          <w:rStyle w:val="StyleUnderline"/>
          <w:highlight w:val="cyan"/>
        </w:rPr>
        <w:t xml:space="preserve">, nor </w:t>
      </w:r>
      <w:r w:rsidRPr="00C85BE0">
        <w:rPr>
          <w:rStyle w:val="Emphasis"/>
          <w:highlight w:val="cyan"/>
        </w:rPr>
        <w:t>cheap</w:t>
      </w:r>
      <w:r w:rsidRPr="00C85BE0">
        <w:rPr>
          <w:rStyle w:val="StyleUnderline"/>
          <w:highlight w:val="cyan"/>
        </w:rPr>
        <w:t xml:space="preserve">. There are a number of </w:t>
      </w:r>
      <w:r w:rsidRPr="00C85BE0">
        <w:rPr>
          <w:rStyle w:val="Emphasis"/>
          <w:highlight w:val="cyan"/>
        </w:rPr>
        <w:t>technical</w:t>
      </w:r>
      <w:r w:rsidRPr="00C85BE0">
        <w:rPr>
          <w:rStyle w:val="StyleUnderline"/>
          <w:highlight w:val="cyan"/>
        </w:rPr>
        <w:t xml:space="preserve">, </w:t>
      </w:r>
      <w:r w:rsidRPr="00C85BE0">
        <w:rPr>
          <w:rStyle w:val="Emphasis"/>
          <w:highlight w:val="cyan"/>
        </w:rPr>
        <w:t>legal</w:t>
      </w:r>
      <w:r w:rsidRPr="00C85BE0">
        <w:rPr>
          <w:rStyle w:val="StyleUnderline"/>
          <w:highlight w:val="cyan"/>
        </w:rPr>
        <w:t xml:space="preserve"> and </w:t>
      </w:r>
      <w:r w:rsidRPr="00C85BE0">
        <w:rPr>
          <w:rStyle w:val="Emphasis"/>
          <w:highlight w:val="cyan"/>
        </w:rPr>
        <w:t>political</w:t>
      </w:r>
      <w:r w:rsidRPr="00C85BE0">
        <w:rPr>
          <w:rStyle w:val="StyleUnderline"/>
          <w:highlight w:val="cyan"/>
        </w:rPr>
        <w:t xml:space="preserve"> </w:t>
      </w:r>
      <w:r w:rsidRPr="00C85BE0">
        <w:rPr>
          <w:rStyle w:val="Emphasis"/>
          <w:highlight w:val="cyan"/>
        </w:rPr>
        <w:t>hurdles</w:t>
      </w:r>
      <w:r w:rsidRPr="00C85BE0">
        <w:rPr>
          <w:rStyle w:val="StyleUnderline"/>
          <w:highlight w:val="cyan"/>
        </w:rPr>
        <w:t xml:space="preserve"> regional states need to overcome.</w:t>
      </w:r>
    </w:p>
    <w:p w:rsidR="002E75B3" w:rsidRPr="001B1714" w:rsidRDefault="002E75B3" w:rsidP="002E75B3">
      <w:pPr>
        <w:rPr>
          <w:rStyle w:val="StyleUnderline"/>
        </w:rPr>
      </w:pPr>
      <w:r w:rsidRPr="00CF2CA4">
        <w:t xml:space="preserve">Should they do so, then </w:t>
      </w:r>
      <w:r w:rsidRPr="00C85BE0">
        <w:rPr>
          <w:rStyle w:val="StyleUnderline"/>
          <w:highlight w:val="cyan"/>
        </w:rPr>
        <w:t>the fear is that aspects of their civilian nuclear programs will pave the way for the bomb. But</w:t>
      </w:r>
      <w:r w:rsidRPr="001B1714">
        <w:rPr>
          <w:rStyle w:val="StyleUnderline"/>
        </w:rPr>
        <w:t xml:space="preserve"> </w:t>
      </w:r>
      <w:r w:rsidRPr="00C85BE0">
        <w:rPr>
          <w:rStyle w:val="StyleUnderline"/>
          <w:highlight w:val="cyan"/>
        </w:rPr>
        <w:t>that</w:t>
      </w:r>
      <w:r w:rsidRPr="001B1714">
        <w:rPr>
          <w:rStyle w:val="StyleUnderline"/>
        </w:rPr>
        <w:t xml:space="preserve">, too, </w:t>
      </w:r>
      <w:r w:rsidRPr="00C85BE0">
        <w:rPr>
          <w:rStyle w:val="StyleUnderline"/>
          <w:highlight w:val="cyan"/>
        </w:rPr>
        <w:t xml:space="preserve">is </w:t>
      </w:r>
      <w:r w:rsidRPr="00C85BE0">
        <w:rPr>
          <w:rStyle w:val="Emphasis"/>
          <w:highlight w:val="cyan"/>
        </w:rPr>
        <w:t>implausible</w:t>
      </w:r>
      <w:r w:rsidRPr="001B1714">
        <w:rPr>
          <w:rStyle w:val="StyleUnderline"/>
        </w:rPr>
        <w:t>.</w:t>
      </w:r>
    </w:p>
    <w:p w:rsidR="002E75B3" w:rsidRPr="001B1714" w:rsidRDefault="002E75B3" w:rsidP="002E75B3">
      <w:pPr>
        <w:rPr>
          <w:rStyle w:val="StyleUnderline"/>
        </w:rPr>
      </w:pPr>
      <w:r w:rsidRPr="00CF2CA4">
        <w:t xml:space="preserve">First, </w:t>
      </w:r>
      <w:r w:rsidRPr="00C85BE0">
        <w:rPr>
          <w:rStyle w:val="StyleUnderline"/>
          <w:highlight w:val="cyan"/>
        </w:rPr>
        <w:t>the entire region</w:t>
      </w:r>
      <w:r w:rsidRPr="00CF2CA4">
        <w:t xml:space="preserve">, except for nuclear-armed Israel, </w:t>
      </w:r>
      <w:r w:rsidRPr="00C85BE0">
        <w:rPr>
          <w:rStyle w:val="StyleUnderline"/>
          <w:highlight w:val="cyan"/>
        </w:rPr>
        <w:t xml:space="preserve">is party to the NPT. This means that they’ve </w:t>
      </w:r>
      <w:r w:rsidRPr="00C85BE0">
        <w:rPr>
          <w:rStyle w:val="Emphasis"/>
          <w:highlight w:val="cyan"/>
        </w:rPr>
        <w:t>already legally given up the nuclear weapon option.</w:t>
      </w:r>
      <w:r w:rsidRPr="001B1714">
        <w:t xml:space="preserve"> </w:t>
      </w:r>
      <w:r w:rsidRPr="00CF2CA4">
        <w:t>Moreover</w:t>
      </w:r>
      <w:r w:rsidRPr="001B1714">
        <w:t xml:space="preserve">, </w:t>
      </w:r>
      <w:r w:rsidRPr="00C85BE0">
        <w:rPr>
          <w:rStyle w:val="StyleUnderline"/>
          <w:highlight w:val="cyan"/>
        </w:rPr>
        <w:t xml:space="preserve">nuclear weapon states </w:t>
      </w:r>
      <w:r w:rsidRPr="00C85BE0">
        <w:rPr>
          <w:rStyle w:val="Emphasis"/>
          <w:highlight w:val="cyan"/>
        </w:rPr>
        <w:t>can’t legally provide them nuclear weapons</w:t>
      </w:r>
      <w:r w:rsidRPr="00C85BE0">
        <w:rPr>
          <w:rStyle w:val="StyleUnderline"/>
          <w:highlight w:val="cyan"/>
        </w:rPr>
        <w:t xml:space="preserve"> either</w:t>
      </w:r>
      <w:r w:rsidRPr="00C85BE0">
        <w:rPr>
          <w:highlight w:val="cyan"/>
        </w:rPr>
        <w:t>.</w:t>
      </w:r>
      <w:r w:rsidRPr="00CF2CA4">
        <w:t xml:space="preserve"> Second, </w:t>
      </w:r>
      <w:r w:rsidRPr="001B1714">
        <w:rPr>
          <w:rStyle w:val="StyleUnderline"/>
        </w:rPr>
        <w:t xml:space="preserve">many countries have safeguards agreements and some, the additional protocol, in place. </w:t>
      </w:r>
      <w:r w:rsidRPr="00C85BE0">
        <w:rPr>
          <w:rStyle w:val="StyleUnderline"/>
          <w:highlight w:val="cyan"/>
        </w:rPr>
        <w:t>This means that their programs are under close</w:t>
      </w:r>
      <w:r w:rsidRPr="00CF2CA4">
        <w:t xml:space="preserve"> International Atomic Energy Agency (</w:t>
      </w:r>
      <w:r w:rsidRPr="00C85BE0">
        <w:rPr>
          <w:rStyle w:val="StyleUnderline"/>
          <w:highlight w:val="cyan"/>
        </w:rPr>
        <w:t>IAEA</w:t>
      </w:r>
      <w:r w:rsidRPr="001B1714">
        <w:t>)</w:t>
      </w:r>
      <w:r w:rsidRPr="00CF2CA4">
        <w:t xml:space="preserve"> </w:t>
      </w:r>
      <w:r w:rsidRPr="00C85BE0">
        <w:rPr>
          <w:rStyle w:val="StyleUnderline"/>
          <w:highlight w:val="cyan"/>
        </w:rPr>
        <w:t>scrutiny</w:t>
      </w:r>
      <w:r w:rsidRPr="001B1714">
        <w:rPr>
          <w:rStyle w:val="StyleUnderline"/>
        </w:rPr>
        <w:t>.</w:t>
      </w:r>
    </w:p>
    <w:p w:rsidR="002E75B3" w:rsidRPr="00CF2CA4" w:rsidRDefault="002E75B3" w:rsidP="002E75B3">
      <w:r w:rsidRPr="001B1714">
        <w:rPr>
          <w:rStyle w:val="StyleUnderline"/>
        </w:rPr>
        <w:t>None of these states have expressed an interest in reprocessing, which closes the plutonium path to the bomb. Some have even foregone enrichment, which blocks the uranium path to the bomb.</w:t>
      </w:r>
      <w:r w:rsidRPr="00CF2CA4">
        <w:t xml:space="preserve"> That’s the case for the UAE. But some states, such as Saudi Arabia and Turkey, want to reserve “the right” to enrich. Riyadh went further and stated it wanted whatever Iran got out of the negotiations, including enrichment.</w:t>
      </w:r>
    </w:p>
    <w:p w:rsidR="002E75B3" w:rsidRPr="00CF2CA4" w:rsidRDefault="002E75B3" w:rsidP="002E75B3">
      <w:r w:rsidRPr="00C85BE0">
        <w:rPr>
          <w:rStyle w:val="StyleUnderline"/>
          <w:highlight w:val="cyan"/>
        </w:rPr>
        <w:t>Saudi Arabia, Turkey, Egypt, Jordan and the UAE are all dependent on foreign suppliers and expertise for their programs.</w:t>
      </w:r>
      <w:r w:rsidRPr="001B1714">
        <w:rPr>
          <w:rStyle w:val="StyleUnderline"/>
        </w:rPr>
        <w:t xml:space="preserve"> They lack the human capacity for the programs.</w:t>
      </w:r>
      <w:r w:rsidRPr="00CF2CA4">
        <w:t xml:space="preserve"> Foreign involvement makes it difficult, though not impossible, to covertly develop a nuclear weapon. </w:t>
      </w:r>
      <w:r w:rsidRPr="001B1714">
        <w:rPr>
          <w:rStyle w:val="StyleUnderline"/>
        </w:rPr>
        <w:t>This means that suppliers also need to do their due diligence and ensure that buyers use their equipment for purely peaceful purposes.</w:t>
      </w:r>
    </w:p>
    <w:p w:rsidR="002E75B3" w:rsidRPr="00CF2CA4" w:rsidRDefault="002E75B3" w:rsidP="002E75B3">
      <w:r w:rsidRPr="00CF2CA4">
        <w:t xml:space="preserve">One explanation as to why Tehran went so far in developing its indigenous nuclear technology, including enrichment, is that international suppliers weren’t as involved and reliable after the 1979 Islamic Revolution. Following the revolution, Iran’s original suppliers, the United States, France and Germany, dumped the country, which then looked </w:t>
      </w:r>
      <w:proofErr w:type="gramStart"/>
      <w:r w:rsidRPr="00CF2CA4">
        <w:t>East</w:t>
      </w:r>
      <w:proofErr w:type="gramEnd"/>
      <w:r w:rsidRPr="00CF2CA4">
        <w:t>. It went to Pakistan, including the illicit nuclear procurement network led by Pakistan’s A.Q. Khan, Russia and China. But Iran’s government believed it could not rely on any of these partners. Without a strong involvement in its program by foreign suppliers committed to nonproliferation, Iran was able to pursue indigenous nuclear technology. This diminished the international community’s leverage on Tehran.</w:t>
      </w:r>
    </w:p>
    <w:p w:rsidR="002E75B3" w:rsidRPr="001B1714" w:rsidRDefault="002E75B3" w:rsidP="002E75B3">
      <w:pPr>
        <w:rPr>
          <w:rStyle w:val="StyleUnderline"/>
        </w:rPr>
      </w:pPr>
      <w:r w:rsidRPr="001B1714">
        <w:rPr>
          <w:rStyle w:val="StyleUnderline"/>
        </w:rPr>
        <w:t>The Iranian context</w:t>
      </w:r>
      <w:r w:rsidRPr="00CF2CA4">
        <w:t xml:space="preserve">, however, </w:t>
      </w:r>
      <w:r w:rsidRPr="001B1714">
        <w:rPr>
          <w:rStyle w:val="StyleUnderline"/>
        </w:rPr>
        <w:t>is different from other countries in the region, which depend on the West and U.S. allies for their nuclear programs.</w:t>
      </w:r>
      <w:r w:rsidRPr="00CF2CA4">
        <w:t xml:space="preserve"> Today’s </w:t>
      </w:r>
      <w:r w:rsidRPr="00C85BE0">
        <w:rPr>
          <w:rStyle w:val="StyleUnderline"/>
          <w:highlight w:val="cyan"/>
        </w:rPr>
        <w:t>nuclear newcomers must comply with certain international requirements for their programs to be completed by these suppliers</w:t>
      </w:r>
      <w:r w:rsidRPr="00CF2CA4">
        <w:t xml:space="preserve">. This means that </w:t>
      </w:r>
      <w:r w:rsidRPr="001B1714">
        <w:rPr>
          <w:rStyle w:val="StyleUnderline"/>
        </w:rPr>
        <w:t>suppliers can and should try to limit the further proliferation of enrichment and reprocessing.</w:t>
      </w:r>
    </w:p>
    <w:p w:rsidR="002E75B3" w:rsidRDefault="002E75B3" w:rsidP="002E75B3"/>
    <w:p w:rsidR="002E75B3" w:rsidRDefault="002E75B3" w:rsidP="002E75B3">
      <w:pPr>
        <w:pStyle w:val="Heading4"/>
      </w:pPr>
      <w:r>
        <w:t xml:space="preserve">No </w:t>
      </w:r>
      <w:r w:rsidRPr="00902514">
        <w:rPr>
          <w:u w:val="single"/>
        </w:rPr>
        <w:t>“</w:t>
      </w:r>
      <w:r>
        <w:rPr>
          <w:u w:val="single"/>
        </w:rPr>
        <w:t>Domino E</w:t>
      </w:r>
      <w:r w:rsidRPr="00902514">
        <w:rPr>
          <w:u w:val="single"/>
        </w:rPr>
        <w:t>ffect”</w:t>
      </w:r>
      <w:r>
        <w:t xml:space="preserve"> — the advantage </w:t>
      </w:r>
      <w:r w:rsidRPr="00902514">
        <w:rPr>
          <w:u w:val="single"/>
        </w:rPr>
        <w:t>oversimplifies</w:t>
      </w:r>
      <w:r>
        <w:t xml:space="preserve"> complex geopolitics and </w:t>
      </w:r>
      <w:r w:rsidRPr="00902514">
        <w:rPr>
          <w:u w:val="single"/>
        </w:rPr>
        <w:t>misrepresents</w:t>
      </w:r>
      <w:r>
        <w:t xml:space="preserve"> fundamental state interests.</w:t>
      </w:r>
    </w:p>
    <w:p w:rsidR="002E75B3" w:rsidRDefault="002E75B3" w:rsidP="002E75B3">
      <w:proofErr w:type="spellStart"/>
      <w:r w:rsidRPr="001B1714">
        <w:rPr>
          <w:rStyle w:val="Style13ptBold"/>
        </w:rPr>
        <w:t>Esfandiary</w:t>
      </w:r>
      <w:proofErr w:type="spellEnd"/>
      <w:r w:rsidRPr="001B1714">
        <w:rPr>
          <w:rStyle w:val="Style13ptBold"/>
        </w:rPr>
        <w:t xml:space="preserve"> and </w:t>
      </w:r>
      <w:proofErr w:type="spellStart"/>
      <w:r w:rsidRPr="001B1714">
        <w:rPr>
          <w:rStyle w:val="Style13ptBold"/>
        </w:rPr>
        <w:t>Tabatabai</w:t>
      </w:r>
      <w:proofErr w:type="spellEnd"/>
      <w:r w:rsidRPr="001B1714">
        <w:rPr>
          <w:rStyle w:val="Style13ptBold"/>
        </w:rPr>
        <w:t xml:space="preserve"> 15</w:t>
      </w:r>
      <w:r>
        <w:t xml:space="preserve"> — Dina </w:t>
      </w:r>
      <w:proofErr w:type="spellStart"/>
      <w:r>
        <w:t>Esfandiary</w:t>
      </w:r>
      <w:proofErr w:type="spellEnd"/>
      <w:r>
        <w:t xml:space="preserve">, </w:t>
      </w:r>
      <w:r w:rsidRPr="00CF2CA4">
        <w:t>McArthur Fellow in the Centre for Science and Security Studies at King’s College</w:t>
      </w:r>
      <w:r>
        <w:t>,</w:t>
      </w:r>
      <w:r w:rsidRPr="00CF2CA4">
        <w:t xml:space="preserve"> London</w:t>
      </w:r>
      <w:r>
        <w:t xml:space="preserve">, Research Associate in the Non-Proliferation and Disarmament </w:t>
      </w:r>
      <w:proofErr w:type="spellStart"/>
      <w:r>
        <w:t>programme</w:t>
      </w:r>
      <w:proofErr w:type="spellEnd"/>
      <w:r>
        <w:t xml:space="preserve"> of the International Institute for Strategic Studies, Ph.D. in Security Studies from the Graduate Institute of Security Studies of Geneva, M.A. in Security Studies from King’s College, London — </w:t>
      </w:r>
      <w:proofErr w:type="spellStart"/>
      <w:r>
        <w:t>Ariane</w:t>
      </w:r>
      <w:proofErr w:type="spellEnd"/>
      <w:r>
        <w:t xml:space="preserve"> </w:t>
      </w:r>
      <w:proofErr w:type="spellStart"/>
      <w:r>
        <w:t>Tabatabai</w:t>
      </w:r>
      <w:proofErr w:type="spellEnd"/>
      <w:r>
        <w:t xml:space="preserve">, </w:t>
      </w:r>
      <w:r w:rsidRPr="00CF2CA4">
        <w:t>visiting assistant professor in the Security Studies Program at the Georgetown University School of Foreign Service</w:t>
      </w:r>
      <w:r>
        <w:t xml:space="preserve">, Ph.D. in War Studies from King's College, London, M.A. in International Peace and Security with Distinction from King's College London, B.A. in Political Science and Cinema and Cultural Studies from the SUNY, Stony Brook, 2015 (“Why nuclear dominoes won't fall in the Middle East,” </w:t>
      </w:r>
      <w:r>
        <w:rPr>
          <w:i/>
        </w:rPr>
        <w:t xml:space="preserve">Bulletin of Atomic Scientists, </w:t>
      </w:r>
      <w:r>
        <w:t>April 22</w:t>
      </w:r>
      <w:r w:rsidRPr="00902514">
        <w:rPr>
          <w:vertAlign w:val="superscript"/>
        </w:rPr>
        <w:t>nd</w:t>
      </w:r>
      <w:r>
        <w:t xml:space="preserve">, accessible online at </w:t>
      </w:r>
      <w:hyperlink r:id="rId28" w:history="1">
        <w:r w:rsidRPr="004A581B">
          <w:rPr>
            <w:rStyle w:val="Hyperlink"/>
          </w:rPr>
          <w:t>http://thebulletin.org/why-nuclear-dominoes-wont-fall-middle-east8236</w:t>
        </w:r>
      </w:hyperlink>
      <w:r>
        <w:t>, accessed on 6-25-15)</w:t>
      </w:r>
    </w:p>
    <w:p w:rsidR="002E75B3" w:rsidRPr="00902514" w:rsidRDefault="002E75B3" w:rsidP="002E75B3">
      <w:r w:rsidRPr="00CF2CA4">
        <w:t xml:space="preserve">But technical constraints aside, </w:t>
      </w:r>
      <w:r w:rsidRPr="00C85BE0">
        <w:rPr>
          <w:rStyle w:val="StyleUnderline"/>
          <w:highlight w:val="cyan"/>
        </w:rPr>
        <w:t xml:space="preserve">there are </w:t>
      </w:r>
      <w:r w:rsidRPr="00C85BE0">
        <w:rPr>
          <w:rStyle w:val="Emphasis"/>
          <w:highlight w:val="cyan"/>
        </w:rPr>
        <w:t xml:space="preserve">political obstacles </w:t>
      </w:r>
      <w:r w:rsidRPr="00C85BE0">
        <w:rPr>
          <w:rStyle w:val="StyleUnderline"/>
          <w:highlight w:val="cyan"/>
        </w:rPr>
        <w:t>to the proliferation cascade theory. Countries like Turkey and Saudi Arabia are dependent on Western allies for their security. Washington can leverage this influence to stop them from going nuclear.</w:t>
      </w:r>
      <w:r w:rsidRPr="001B1714">
        <w:rPr>
          <w:rStyle w:val="StyleUnderline"/>
        </w:rPr>
        <w:t xml:space="preserve"> </w:t>
      </w:r>
      <w:r w:rsidRPr="00CF2CA4">
        <w:t>The United States showed its willingness to do just that in 1988, when it learned that Riyadh purchased Chinese missiles and it threatened to block the sale of military equipment.</w:t>
      </w:r>
    </w:p>
    <w:p w:rsidR="002E75B3" w:rsidRPr="00902514" w:rsidRDefault="002E75B3" w:rsidP="002E75B3">
      <w:pPr>
        <w:rPr>
          <w:rStyle w:val="StyleUnderline"/>
        </w:rPr>
      </w:pPr>
      <w:r w:rsidRPr="00C85BE0">
        <w:rPr>
          <w:rStyle w:val="StyleUnderline"/>
          <w:highlight w:val="cyan"/>
        </w:rPr>
        <w:t xml:space="preserve">The conventional wisdom is </w:t>
      </w:r>
      <w:r w:rsidRPr="00C85BE0">
        <w:rPr>
          <w:rStyle w:val="Emphasis"/>
          <w:highlight w:val="cyan"/>
        </w:rPr>
        <w:t>wrong</w:t>
      </w:r>
      <w:r w:rsidRPr="00C85BE0">
        <w:rPr>
          <w:rStyle w:val="StyleUnderline"/>
          <w:highlight w:val="cyan"/>
        </w:rPr>
        <w:t>.</w:t>
      </w:r>
      <w:r w:rsidRPr="00902514">
        <w:rPr>
          <w:rStyle w:val="StyleUnderline"/>
        </w:rPr>
        <w:t xml:space="preserve"> </w:t>
      </w:r>
    </w:p>
    <w:p w:rsidR="002E75B3" w:rsidRPr="00902514" w:rsidRDefault="002E75B3" w:rsidP="002E75B3">
      <w:pPr>
        <w:rPr>
          <w:rStyle w:val="Emphasis"/>
        </w:rPr>
      </w:pPr>
      <w:r w:rsidRPr="00C85BE0">
        <w:rPr>
          <w:rStyle w:val="StyleUnderline"/>
          <w:highlight w:val="cyan"/>
        </w:rPr>
        <w:t xml:space="preserve">Conventional wisdom holds that a nuclear Iran will lead to a nuclear weapon proliferation </w:t>
      </w:r>
      <w:r w:rsidRPr="00C85BE0">
        <w:rPr>
          <w:rStyle w:val="Emphasis"/>
          <w:highlight w:val="cyan"/>
        </w:rPr>
        <w:t>cascade</w:t>
      </w:r>
      <w:r w:rsidRPr="00C85BE0">
        <w:rPr>
          <w:rStyle w:val="StyleUnderline"/>
          <w:highlight w:val="cyan"/>
        </w:rPr>
        <w:t xml:space="preserve"> in the highly </w:t>
      </w:r>
      <w:r w:rsidRPr="00C85BE0">
        <w:rPr>
          <w:rStyle w:val="Emphasis"/>
          <w:highlight w:val="cyan"/>
        </w:rPr>
        <w:t>volatile</w:t>
      </w:r>
      <w:r w:rsidRPr="00C85BE0">
        <w:rPr>
          <w:rStyle w:val="StyleUnderline"/>
          <w:highlight w:val="cyan"/>
        </w:rPr>
        <w:t xml:space="preserve"> Middle East</w:t>
      </w:r>
      <w:r w:rsidRPr="00C85BE0">
        <w:rPr>
          <w:highlight w:val="cyan"/>
        </w:rPr>
        <w:t>,</w:t>
      </w:r>
      <w:r>
        <w:t xml:space="preserve"> making an already rough neighborhood even more unstable and insecure. </w:t>
      </w:r>
      <w:r w:rsidRPr="00C85BE0">
        <w:rPr>
          <w:rStyle w:val="StyleUnderline"/>
          <w:highlight w:val="cyan"/>
        </w:rPr>
        <w:t xml:space="preserve">After all, a combination of </w:t>
      </w:r>
      <w:r w:rsidRPr="00C85BE0">
        <w:rPr>
          <w:rStyle w:val="Emphasis"/>
          <w:highlight w:val="cyan"/>
        </w:rPr>
        <w:t>fragile and failed states</w:t>
      </w:r>
      <w:r w:rsidRPr="00C85BE0">
        <w:rPr>
          <w:rStyle w:val="StyleUnderline"/>
          <w:highlight w:val="cyan"/>
        </w:rPr>
        <w:t xml:space="preserve">, </w:t>
      </w:r>
      <w:r w:rsidRPr="00C85BE0">
        <w:rPr>
          <w:rStyle w:val="Emphasis"/>
          <w:highlight w:val="cyan"/>
        </w:rPr>
        <w:t>terrorist organizations</w:t>
      </w:r>
      <w:r w:rsidRPr="00C85BE0">
        <w:rPr>
          <w:rStyle w:val="StyleUnderline"/>
          <w:highlight w:val="cyan"/>
        </w:rPr>
        <w:t xml:space="preserve">, and </w:t>
      </w:r>
      <w:r w:rsidRPr="00C85BE0">
        <w:rPr>
          <w:rStyle w:val="Emphasis"/>
          <w:highlight w:val="cyan"/>
        </w:rPr>
        <w:t>nuclear weapons</w:t>
      </w:r>
      <w:r w:rsidRPr="00C85BE0">
        <w:rPr>
          <w:rStyle w:val="StyleUnderline"/>
          <w:highlight w:val="cyan"/>
        </w:rPr>
        <w:t xml:space="preserve"> could well constitute a </w:t>
      </w:r>
      <w:r w:rsidRPr="00C85BE0">
        <w:rPr>
          <w:rStyle w:val="Emphasis"/>
          <w:highlight w:val="cyan"/>
        </w:rPr>
        <w:t>horror story.</w:t>
      </w:r>
    </w:p>
    <w:p w:rsidR="002E75B3" w:rsidRDefault="002E75B3" w:rsidP="002E75B3">
      <w:r w:rsidRPr="00902514">
        <w:rPr>
          <w:rStyle w:val="StyleUnderline"/>
        </w:rPr>
        <w:t xml:space="preserve">Nuclear history shows us that </w:t>
      </w:r>
      <w:r w:rsidRPr="00C85BE0">
        <w:rPr>
          <w:rStyle w:val="StyleUnderline"/>
          <w:highlight w:val="cyan"/>
        </w:rPr>
        <w:t xml:space="preserve">nuclear arms races are the </w:t>
      </w:r>
      <w:r w:rsidRPr="00C85BE0">
        <w:rPr>
          <w:rStyle w:val="Emphasis"/>
          <w:highlight w:val="cyan"/>
        </w:rPr>
        <w:t>exception</w:t>
      </w:r>
      <w:r w:rsidRPr="00C85BE0">
        <w:rPr>
          <w:rStyle w:val="StyleUnderline"/>
          <w:highlight w:val="cyan"/>
        </w:rPr>
        <w:t xml:space="preserve"> rather than the rule</w:t>
      </w:r>
      <w:r w:rsidRPr="00902514">
        <w:rPr>
          <w:rStyle w:val="StyleUnderline"/>
        </w:rPr>
        <w:t>.</w:t>
      </w:r>
      <w:r>
        <w:t xml:space="preserve"> A final agreement between six world powers and Iran to limit the Iranian nuclear program would aim to keep Tehran from acquiring a nuclear weapon. But </w:t>
      </w:r>
      <w:r w:rsidRPr="00902514">
        <w:rPr>
          <w:rStyle w:val="StyleUnderline"/>
        </w:rPr>
        <w:t xml:space="preserve">if an agreement is not reached or Iran cheats and acquires nuclear weapons, </w:t>
      </w:r>
      <w:r w:rsidRPr="00C85BE0">
        <w:rPr>
          <w:rStyle w:val="StyleUnderline"/>
          <w:highlight w:val="cyan"/>
        </w:rPr>
        <w:t xml:space="preserve">a nuclear weapons race is </w:t>
      </w:r>
      <w:r w:rsidRPr="00C85BE0">
        <w:rPr>
          <w:rStyle w:val="Emphasis"/>
          <w:highlight w:val="cyan"/>
        </w:rPr>
        <w:t>still unlikely to unfold in the Middle East.</w:t>
      </w:r>
      <w:r w:rsidRPr="00C85BE0">
        <w:rPr>
          <w:rStyle w:val="StyleUnderline"/>
          <w:highlight w:val="cyan"/>
        </w:rPr>
        <w:t xml:space="preserve"> A number of political and technical challenges are likely to prevent it. No country in the region currently has the technical ability to develop a nuclear weapon by itself. Most regional candidates to become nuclear weapons states</w:t>
      </w:r>
      <w:r>
        <w:t>—especially ones most vocal in claiming they’ll go nuclear, if Tehran does—</w:t>
      </w:r>
      <w:r w:rsidRPr="00C85BE0">
        <w:rPr>
          <w:rStyle w:val="StyleUnderline"/>
          <w:highlight w:val="cyan"/>
        </w:rPr>
        <w:t>depend heavily on the U</w:t>
      </w:r>
      <w:r>
        <w:t xml:space="preserve">nited </w:t>
      </w:r>
      <w:r w:rsidRPr="00C85BE0">
        <w:rPr>
          <w:rStyle w:val="StyleUnderline"/>
          <w:highlight w:val="cyan"/>
        </w:rPr>
        <w:t>S</w:t>
      </w:r>
      <w:r>
        <w:t xml:space="preserve">tates </w:t>
      </w:r>
      <w:r w:rsidRPr="00C85BE0">
        <w:rPr>
          <w:rStyle w:val="StyleUnderline"/>
          <w:highlight w:val="cyan"/>
        </w:rPr>
        <w:t>and other Western states for their security, providing the West with significant leverage over them</w:t>
      </w:r>
      <w:r w:rsidRPr="00C85BE0">
        <w:rPr>
          <w:highlight w:val="cyan"/>
        </w:rPr>
        <w:t>.</w:t>
      </w:r>
    </w:p>
    <w:p w:rsidR="002E75B3" w:rsidRDefault="002E75B3" w:rsidP="002E75B3"/>
    <w:p w:rsidR="002E75B3" w:rsidRDefault="002E75B3" w:rsidP="002E75B3">
      <w:pPr>
        <w:pStyle w:val="Heading4"/>
      </w:pPr>
      <w:r w:rsidRPr="009C5E57">
        <w:rPr>
          <w:u w:val="single"/>
        </w:rPr>
        <w:t>Multiple alt causes</w:t>
      </w:r>
      <w:r>
        <w:t xml:space="preserve"> to small arms proliferation — stopping </w:t>
      </w:r>
      <w:r w:rsidRPr="009C5E57">
        <w:t>one entrance point</w:t>
      </w:r>
      <w:r>
        <w:t xml:space="preserve"> </w:t>
      </w:r>
      <w:r w:rsidRPr="009C5E57">
        <w:rPr>
          <w:u w:val="single"/>
        </w:rPr>
        <w:t>doesn’t</w:t>
      </w:r>
      <w:r>
        <w:t xml:space="preserve"> stop the spread. </w:t>
      </w:r>
    </w:p>
    <w:p w:rsidR="002E75B3" w:rsidRPr="009C5E57" w:rsidRDefault="002E75B3" w:rsidP="002E75B3">
      <w:proofErr w:type="spellStart"/>
      <w:r w:rsidRPr="009C5E57">
        <w:rPr>
          <w:rFonts w:eastAsiaTheme="majorEastAsia" w:cstheme="majorBidi"/>
          <w:b/>
          <w:iCs/>
          <w:sz w:val="26"/>
        </w:rPr>
        <w:t>Stohl</w:t>
      </w:r>
      <w:proofErr w:type="spellEnd"/>
      <w:r w:rsidRPr="009C5E57">
        <w:rPr>
          <w:rFonts w:eastAsiaTheme="majorEastAsia" w:cstheme="majorBidi"/>
          <w:b/>
          <w:iCs/>
          <w:sz w:val="26"/>
        </w:rPr>
        <w:t xml:space="preserve"> and </w:t>
      </w:r>
      <w:proofErr w:type="spellStart"/>
      <w:r w:rsidRPr="009C5E57">
        <w:rPr>
          <w:rFonts w:eastAsiaTheme="majorEastAsia" w:cstheme="majorBidi"/>
          <w:b/>
          <w:iCs/>
          <w:sz w:val="26"/>
        </w:rPr>
        <w:t>Hogendoorn</w:t>
      </w:r>
      <w:proofErr w:type="spellEnd"/>
      <w:r w:rsidRPr="009C5E57">
        <w:rPr>
          <w:rFonts w:eastAsiaTheme="majorEastAsia" w:cstheme="majorBidi"/>
          <w:b/>
          <w:iCs/>
          <w:sz w:val="26"/>
        </w:rPr>
        <w:t xml:space="preserve"> 10</w:t>
      </w:r>
      <w:r>
        <w:t xml:space="preserve"> — Rachael </w:t>
      </w:r>
      <w:proofErr w:type="spellStart"/>
      <w:r>
        <w:t>Stohl</w:t>
      </w:r>
      <w:proofErr w:type="spellEnd"/>
      <w:r>
        <w:t xml:space="preserve">, Senior Associate with the Managing Across Boundaries Initiative at the Stinson Center, adjunct professor in the Security Studies Program at Georgetown University, M.A. in international policy studies from the Monterey Institute of International Studies, B.A. in political science and German from the University of Wisconsin-Madison — EJ </w:t>
      </w:r>
      <w:proofErr w:type="spellStart"/>
      <w:r>
        <w:t>Hogendoorn</w:t>
      </w:r>
      <w:proofErr w:type="spellEnd"/>
      <w:r>
        <w:t xml:space="preserve">, Crisis Group’s Africa Deputy Program Director, Ph.D. in Security Studies from Princeton University, 2010 (“Stopping the Destructive Spread of Small Arms,” </w:t>
      </w:r>
      <w:r>
        <w:rPr>
          <w:i/>
        </w:rPr>
        <w:t xml:space="preserve">Center for American Progress, </w:t>
      </w:r>
      <w:r>
        <w:t xml:space="preserve">March, accessible online at </w:t>
      </w:r>
      <w:hyperlink r:id="rId29" w:history="1">
        <w:r w:rsidRPr="00453FD3">
          <w:rPr>
            <w:rStyle w:val="Hyperlink"/>
          </w:rPr>
          <w:t>https://www.americanprogress.org/wp-content/uploads/issues/2010/03/pdf/small_arms.pdf</w:t>
        </w:r>
      </w:hyperlink>
      <w:r>
        <w:t>, accessed on 6-28-15)</w:t>
      </w:r>
    </w:p>
    <w:p w:rsidR="002E75B3" w:rsidRPr="009C5E57" w:rsidRDefault="002E75B3" w:rsidP="002E75B3">
      <w:pPr>
        <w:rPr>
          <w:rStyle w:val="StyleUnderline"/>
        </w:rPr>
      </w:pPr>
      <w:r w:rsidRPr="00C85BE0">
        <w:rPr>
          <w:rStyle w:val="StyleUnderline"/>
          <w:highlight w:val="cyan"/>
        </w:rPr>
        <w:t>The abundance of small arms-based initiatives and programs</w:t>
      </w:r>
      <w:r>
        <w:t xml:space="preserve"> since the mid-1990s </w:t>
      </w:r>
      <w:r w:rsidRPr="00C85BE0">
        <w:rPr>
          <w:rStyle w:val="StyleUnderline"/>
          <w:highlight w:val="cyan"/>
        </w:rPr>
        <w:t>has not eliminated the problem</w:t>
      </w:r>
      <w:r w:rsidRPr="009C5E57">
        <w:rPr>
          <w:rStyle w:val="StyleUnderline"/>
        </w:rPr>
        <w:t>s caused by uncontrolled small arms proliferation and misuse. On the contrary, small arms continue to contribute to devastation around the world. Why have these initiatives failed?</w:t>
      </w:r>
    </w:p>
    <w:p w:rsidR="002E75B3" w:rsidRPr="009C5E57" w:rsidRDefault="002E75B3" w:rsidP="002E75B3">
      <w:pPr>
        <w:rPr>
          <w:rStyle w:val="Emphasis"/>
        </w:rPr>
      </w:pPr>
      <w:r w:rsidRPr="00C85BE0">
        <w:rPr>
          <w:rStyle w:val="StyleUnderline"/>
          <w:highlight w:val="cyan"/>
        </w:rPr>
        <w:t>There are several reasons. Some of them are based on the dynamics of the arms trade</w:t>
      </w:r>
      <w:r w:rsidRPr="009C5E57">
        <w:rPr>
          <w:rStyle w:val="StyleUnderline"/>
        </w:rPr>
        <w:t>—of political and economic pressures—</w:t>
      </w:r>
      <w:r w:rsidRPr="00C85BE0">
        <w:rPr>
          <w:rStyle w:val="StyleUnderline"/>
          <w:highlight w:val="cyan"/>
        </w:rPr>
        <w:t>while others have more to do with priorities and agendas</w:t>
      </w:r>
      <w:r w:rsidRPr="009C5E57">
        <w:rPr>
          <w:rStyle w:val="StyleUnderline"/>
        </w:rPr>
        <w:t>.</w:t>
      </w:r>
      <w:r>
        <w:t xml:space="preserve"> As we’ve shown, </w:t>
      </w:r>
      <w:r w:rsidRPr="009C5E57">
        <w:rPr>
          <w:rStyle w:val="StyleUnderline"/>
        </w:rPr>
        <w:t>numerous treaties, agreements, and programs exist to address the excessive and destabilizing accumulations of small arms, but they do so in many different ways</w:t>
      </w:r>
      <w:r>
        <w:t xml:space="preserve">. Some </w:t>
      </w:r>
      <w:r w:rsidRPr="00C85BE0">
        <w:rPr>
          <w:rStyle w:val="StyleUnderline"/>
          <w:highlight w:val="cyan"/>
        </w:rPr>
        <w:t>governments may simply ignore new agreements, but it is also often difficult to ascertain the implementation</w:t>
      </w:r>
      <w:r w:rsidRPr="009C5E57">
        <w:rPr>
          <w:rStyle w:val="StyleUnderline"/>
        </w:rPr>
        <w:t xml:space="preserve"> of existing instruments </w:t>
      </w:r>
      <w:r w:rsidRPr="00C85BE0">
        <w:rPr>
          <w:rStyle w:val="StyleUnderline"/>
          <w:highlight w:val="cyan"/>
        </w:rPr>
        <w:t xml:space="preserve">because of </w:t>
      </w:r>
      <w:r w:rsidRPr="00C85BE0">
        <w:rPr>
          <w:rStyle w:val="Emphasis"/>
          <w:highlight w:val="cyan"/>
        </w:rPr>
        <w:t>ambiguous language</w:t>
      </w:r>
      <w:r w:rsidRPr="00C85BE0">
        <w:rPr>
          <w:rStyle w:val="StyleUnderline"/>
          <w:highlight w:val="cyan"/>
        </w:rPr>
        <w:t xml:space="preserve">, a </w:t>
      </w:r>
      <w:r w:rsidRPr="00C85BE0">
        <w:rPr>
          <w:rStyle w:val="Emphasis"/>
          <w:highlight w:val="cyan"/>
        </w:rPr>
        <w:t>lack of verification regimes</w:t>
      </w:r>
      <w:r w:rsidRPr="00C85BE0">
        <w:rPr>
          <w:rStyle w:val="StyleUnderline"/>
          <w:highlight w:val="cyan"/>
        </w:rPr>
        <w:t xml:space="preserve">, or the </w:t>
      </w:r>
      <w:r w:rsidRPr="00C85BE0">
        <w:rPr>
          <w:rStyle w:val="Emphasis"/>
          <w:highlight w:val="cyan"/>
        </w:rPr>
        <w:t>absence of enforcement mechanisms.</w:t>
      </w:r>
    </w:p>
    <w:p w:rsidR="002E75B3" w:rsidRPr="009C5E57" w:rsidRDefault="002E75B3" w:rsidP="002E75B3">
      <w:pPr>
        <w:rPr>
          <w:rStyle w:val="StyleUnderline"/>
        </w:rPr>
      </w:pPr>
      <w:r>
        <w:t xml:space="preserve">For some countries </w:t>
      </w:r>
      <w:r w:rsidRPr="009C5E57">
        <w:rPr>
          <w:rStyle w:val="StyleUnderline"/>
        </w:rPr>
        <w:t xml:space="preserve">signing a treaty or agreement is all that is accomplished. The lack of implementation could be due to a lack of capacity or resources or could be linked to what plagues the small arms issue above all—a lack of political will. Governments may not have the financial or technical resources or the actual manpower or know-how to implement effective programs, policies, and actions. </w:t>
      </w:r>
      <w:r w:rsidRPr="00C85BE0">
        <w:rPr>
          <w:rStyle w:val="StyleUnderline"/>
          <w:highlight w:val="cyan"/>
        </w:rPr>
        <w:t>Still others may be uninterested in pursuing the small arms agenda—other issues may top their priority list—or they have political or economic reasons not to act as the agreement requires.</w:t>
      </w:r>
    </w:p>
    <w:p w:rsidR="002E75B3" w:rsidRPr="009C5E57" w:rsidRDefault="002E75B3" w:rsidP="002E75B3">
      <w:pPr>
        <w:rPr>
          <w:rStyle w:val="StyleUnderline"/>
        </w:rPr>
      </w:pPr>
      <w:r w:rsidRPr="009C5E57">
        <w:t>Many global small arms initiatives are undermined by the inherent limitations of the United Nations itself. First, the United Nations is a consensus-based body, so in many cases a lower denominator outcome is negotiated to gain consensus, leaving little impetus for those already in compliance with the agreement to do more. Moreover, at times the United Nations has been slow to act and is unimaginative</w:t>
      </w:r>
      <w:r>
        <w:t xml:space="preserve"> in their efforts. </w:t>
      </w:r>
      <w:r w:rsidRPr="00C85BE0">
        <w:rPr>
          <w:rStyle w:val="StyleUnderline"/>
          <w:highlight w:val="cyan"/>
        </w:rPr>
        <w:t>The small arms issue has been pigeonholed in the disarmament community,</w:t>
      </w:r>
      <w:r w:rsidRPr="009C5E57">
        <w:rPr>
          <w:rStyle w:val="StyleUnderline"/>
        </w:rPr>
        <w:t xml:space="preserve"> which means issues of d</w:t>
      </w:r>
      <w:r w:rsidRPr="00C85BE0">
        <w:rPr>
          <w:rStyle w:val="StyleUnderline"/>
          <w:highlight w:val="cyan"/>
        </w:rPr>
        <w:t>evelopment or demand are often left out of the arms control, supply-sided focus of current initiatives. These approaches often have little relevance for countries affected by small arms and so little action is taken by them.</w:t>
      </w:r>
    </w:p>
    <w:p w:rsidR="002E75B3" w:rsidRPr="009C5E57" w:rsidRDefault="002E75B3" w:rsidP="002E75B3">
      <w:pPr>
        <w:rPr>
          <w:rStyle w:val="StyleUnderline"/>
        </w:rPr>
      </w:pPr>
      <w:r>
        <w:t xml:space="preserve">What’s more, </w:t>
      </w:r>
      <w:r w:rsidRPr="009C5E57">
        <w:rPr>
          <w:rStyle w:val="StyleUnderline"/>
        </w:rPr>
        <w:t>some governments have refused to develop small arms initiatives until other issues are addressed first and have demanded action on nuclear agreements before future work is done on small arms</w:t>
      </w:r>
      <w:r>
        <w:t xml:space="preserve"> (such as some Middle Eastern countries claiming that work on small arms cannot begin until Israel’s nuclear program is dealt with). </w:t>
      </w:r>
      <w:r w:rsidRPr="009C5E57">
        <w:rPr>
          <w:rStyle w:val="StyleUnderline"/>
        </w:rPr>
        <w:t>Other small arms issues have been viewed as too controversial to consider both politically and economically, and thus solutions to small arms proliferation have missed many opportunities.</w:t>
      </w:r>
    </w:p>
    <w:p w:rsidR="002E75B3" w:rsidRPr="009C5E57" w:rsidRDefault="002E75B3" w:rsidP="002E75B3">
      <w:pPr>
        <w:rPr>
          <w:rStyle w:val="StyleUnderline"/>
        </w:rPr>
      </w:pPr>
      <w:r>
        <w:t xml:space="preserve">For example, </w:t>
      </w:r>
      <w:r w:rsidRPr="009C5E57">
        <w:rPr>
          <w:rStyle w:val="StyleUnderline"/>
        </w:rPr>
        <w:t>some states, including the United States, have been loath to mention restrictions on civilian weapons ownership</w:t>
      </w:r>
      <w:r>
        <w:t xml:space="preserve">, the legal trade and manufacture of small arms and light weapons, </w:t>
      </w:r>
      <w:r w:rsidRPr="009C5E57">
        <w:rPr>
          <w:rStyle w:val="StyleUnderline"/>
        </w:rPr>
        <w:t xml:space="preserve">or on the sale of small arms and light weapons to entities other than governments. Arms exporters want to maintain their market opportunities and not have economic or foreign policy considerations impede their trade. </w:t>
      </w:r>
      <w:r w:rsidRPr="00C85BE0">
        <w:rPr>
          <w:rStyle w:val="StyleUnderline"/>
          <w:highlight w:val="cyan"/>
        </w:rPr>
        <w:t>States also want to maintain deniability if their arms are used for unintended or illegal purposes.</w:t>
      </w:r>
      <w:r w:rsidRPr="009C5E57">
        <w:rPr>
          <w:rStyle w:val="StyleUnderline"/>
        </w:rPr>
        <w:t xml:space="preserve"> </w:t>
      </w:r>
    </w:p>
    <w:p w:rsidR="002E75B3" w:rsidRDefault="002E75B3" w:rsidP="002E75B3">
      <w:pPr>
        <w:pStyle w:val="Heading3"/>
      </w:pPr>
      <w:r>
        <w:t>Extend #1 — Instability is Inevitable</w:t>
      </w:r>
    </w:p>
    <w:p w:rsidR="002E75B3" w:rsidRPr="00CF2CA4" w:rsidRDefault="002E75B3" w:rsidP="002E75B3">
      <w:pPr>
        <w:pStyle w:val="Heading4"/>
      </w:pPr>
      <w:r>
        <w:t xml:space="preserve">Instability is </w:t>
      </w:r>
      <w:r w:rsidRPr="00CF2CA4">
        <w:rPr>
          <w:u w:val="single"/>
        </w:rPr>
        <w:t>inevitable</w:t>
      </w:r>
      <w:r>
        <w:t xml:space="preserve"> — the </w:t>
      </w:r>
      <w:r w:rsidRPr="00CF2CA4">
        <w:rPr>
          <w:u w:val="single"/>
        </w:rPr>
        <w:t>Arab spring</w:t>
      </w:r>
      <w:r>
        <w:t xml:space="preserve"> created a power vacuum in the Middle East that was filled by </w:t>
      </w:r>
      <w:r w:rsidRPr="00CF2CA4">
        <w:rPr>
          <w:u w:val="single"/>
        </w:rPr>
        <w:t>terror groups</w:t>
      </w:r>
      <w:r>
        <w:t xml:space="preserve"> and </w:t>
      </w:r>
      <w:r w:rsidRPr="00CF2CA4">
        <w:rPr>
          <w:u w:val="single"/>
        </w:rPr>
        <w:t>weak governments</w:t>
      </w:r>
      <w:r>
        <w:t xml:space="preserve"> — the US built a house of cards, and the collapse will take </w:t>
      </w:r>
      <w:r w:rsidRPr="00CF2CA4">
        <w:rPr>
          <w:u w:val="single"/>
        </w:rPr>
        <w:t>decades</w:t>
      </w:r>
      <w:r>
        <w:t xml:space="preserve"> — trying to promote stability </w:t>
      </w:r>
      <w:r w:rsidRPr="00CF2CA4">
        <w:rPr>
          <w:u w:val="single"/>
        </w:rPr>
        <w:t>inevitably fails</w:t>
      </w:r>
      <w:r>
        <w:t xml:space="preserve"> — that’s Beauchamp. </w:t>
      </w:r>
    </w:p>
    <w:p w:rsidR="002E75B3" w:rsidRPr="00CF2CA4" w:rsidRDefault="002E75B3" w:rsidP="002E75B3"/>
    <w:p w:rsidR="002E75B3" w:rsidRPr="0050405C" w:rsidRDefault="002E75B3" w:rsidP="002E75B3">
      <w:pPr>
        <w:pStyle w:val="Heading4"/>
      </w:pPr>
      <w:r>
        <w:t xml:space="preserve">Regional stability is </w:t>
      </w:r>
      <w:r w:rsidRPr="0050405C">
        <w:rPr>
          <w:u w:val="single"/>
        </w:rPr>
        <w:t>already ruined</w:t>
      </w:r>
      <w:r>
        <w:t xml:space="preserve"> — multiple simultaneous state collapses prove. </w:t>
      </w:r>
    </w:p>
    <w:p w:rsidR="002E75B3" w:rsidRPr="0050405C" w:rsidRDefault="002E75B3" w:rsidP="002E75B3">
      <w:proofErr w:type="spellStart"/>
      <w:r w:rsidRPr="0050405C">
        <w:rPr>
          <w:rStyle w:val="Style13ptBold"/>
        </w:rPr>
        <w:t>Vox</w:t>
      </w:r>
      <w:proofErr w:type="spellEnd"/>
      <w:r w:rsidRPr="0050405C">
        <w:rPr>
          <w:rStyle w:val="Style13ptBold"/>
        </w:rPr>
        <w:t xml:space="preserve"> 15</w:t>
      </w:r>
      <w:r>
        <w:t xml:space="preserve"> — Vox.com, major online news source — Byline: Max Fisher, 2015 (“This is a terrible idea for fixing Iraq, and Washington loves it,” </w:t>
      </w:r>
      <w:r>
        <w:rPr>
          <w:i/>
        </w:rPr>
        <w:t xml:space="preserve">Vox.com, </w:t>
      </w:r>
      <w:r>
        <w:t>June 22</w:t>
      </w:r>
      <w:r w:rsidRPr="0050405C">
        <w:rPr>
          <w:vertAlign w:val="superscript"/>
        </w:rPr>
        <w:t>nd</w:t>
      </w:r>
      <w:r>
        <w:t xml:space="preserve">, accessible online at </w:t>
      </w:r>
      <w:hyperlink r:id="rId30" w:history="1">
        <w:r w:rsidRPr="00C33962">
          <w:rPr>
            <w:rStyle w:val="Hyperlink"/>
          </w:rPr>
          <w:t>https://www.vox.com/2015/6/22/8824069/iraq-breakup</w:t>
        </w:r>
      </w:hyperlink>
      <w:r>
        <w:t>, accessed on 6-23-15)</w:t>
      </w:r>
    </w:p>
    <w:p w:rsidR="002E75B3" w:rsidRPr="0050405C" w:rsidRDefault="002E75B3" w:rsidP="002E75B3">
      <w:pPr>
        <w:rPr>
          <w:rStyle w:val="StyleUnderline"/>
        </w:rPr>
      </w:pPr>
      <w:r>
        <w:t>And those were the success stories; elsewher</w:t>
      </w:r>
      <w:r w:rsidRPr="00893F7C">
        <w:t>e,</w:t>
      </w:r>
      <w:r w:rsidRPr="0050405C">
        <w:rPr>
          <w:rStyle w:val="StyleUnderline"/>
        </w:rPr>
        <w:t xml:space="preserve"> </w:t>
      </w:r>
      <w:r w:rsidRPr="00C85BE0">
        <w:rPr>
          <w:rStyle w:val="StyleUnderline"/>
          <w:highlight w:val="cyan"/>
        </w:rPr>
        <w:t>peace by partition has been disastrous. Dividing up India and Pakistan was meant to solve sectarianism</w:t>
      </w:r>
      <w:r w:rsidRPr="0050405C">
        <w:rPr>
          <w:rStyle w:val="StyleUnderline"/>
        </w:rPr>
        <w:t xml:space="preserve">. Instead, </w:t>
      </w:r>
      <w:r w:rsidRPr="00C85BE0">
        <w:rPr>
          <w:rStyle w:val="StyleUnderline"/>
          <w:highlight w:val="cyan"/>
        </w:rPr>
        <w:t>it led to the forced migration of an estimated 12 to 14 million people, and triggered massive, violent attacks on civilians</w:t>
      </w:r>
      <w:r>
        <w:t xml:space="preserve"> that killed thousands more. </w:t>
      </w:r>
      <w:r w:rsidRPr="00C85BE0">
        <w:rPr>
          <w:rStyle w:val="StyleUnderline"/>
          <w:highlight w:val="cyan"/>
        </w:rPr>
        <w:t>Post-partition, those tensions went from internal to interstate, with India and Pakistan fighting multiple wars</w:t>
      </w:r>
      <w:r w:rsidRPr="0050405C">
        <w:rPr>
          <w:rStyle w:val="StyleUnderline"/>
        </w:rPr>
        <w:t xml:space="preserve"> and in at least one instance coming to the brink of nuclear war. Today, their proxy conflict is one of the drivers of the chaos in Afghanistan.</w:t>
      </w:r>
    </w:p>
    <w:p w:rsidR="002E75B3" w:rsidRDefault="002E75B3" w:rsidP="002E75B3">
      <w:r w:rsidRPr="0050405C">
        <w:rPr>
          <w:rStyle w:val="StyleUnderline"/>
        </w:rPr>
        <w:t>The idea of partitioning Iraq</w:t>
      </w:r>
      <w:r>
        <w:t xml:space="preserve"> was rightly derided in 2006 and </w:t>
      </w:r>
      <w:r w:rsidRPr="0050405C">
        <w:rPr>
          <w:rStyle w:val="StyleUnderline"/>
        </w:rPr>
        <w:t xml:space="preserve">looks even </w:t>
      </w:r>
      <w:proofErr w:type="spellStart"/>
      <w:r w:rsidRPr="0050405C">
        <w:rPr>
          <w:rStyle w:val="StyleUnderline"/>
        </w:rPr>
        <w:t>dicier</w:t>
      </w:r>
      <w:proofErr w:type="spellEnd"/>
      <w:r w:rsidRPr="0050405C">
        <w:rPr>
          <w:rStyle w:val="StyleUnderline"/>
        </w:rPr>
        <w:t xml:space="preserve"> today. It offers the false hope of a solution to the problem of sectarianism among Sunni Arabs.</w:t>
      </w:r>
      <w:r>
        <w:t xml:space="preserve"> Presumably, the idea is that the world would promise Sunni Arabs their own state in exchange for helping drive out ISIS. But there is a reason Sunni Arabs were willing to embrace ISIS and its violent sectarianism: Those ideas are popular.</w:t>
      </w:r>
    </w:p>
    <w:p w:rsidR="002E75B3" w:rsidRPr="0050405C" w:rsidRDefault="002E75B3" w:rsidP="002E75B3">
      <w:pPr>
        <w:rPr>
          <w:rStyle w:val="StyleUnderline"/>
        </w:rPr>
      </w:pPr>
      <w:r w:rsidRPr="00C85BE0">
        <w:rPr>
          <w:rStyle w:val="StyleUnderline"/>
          <w:highlight w:val="cyan"/>
        </w:rPr>
        <w:t>Rewarding Sunnis with more sectarianism, permanently enshrined in an explicitly sectarian state, is going to worsen that pr</w:t>
      </w:r>
      <w:r w:rsidRPr="0050405C">
        <w:rPr>
          <w:rStyle w:val="StyleUnderline"/>
        </w:rPr>
        <w:t>oblem</w:t>
      </w:r>
      <w:r>
        <w:t>, not solve it. For one thing</w:t>
      </w:r>
      <w:r w:rsidRPr="0050405C">
        <w:rPr>
          <w:rStyle w:val="StyleUnderline"/>
        </w:rPr>
        <w:t xml:space="preserve">, minorities in that region are already in constant peril; that peril is likely to increase if Sunni Iraq becomes an officially sectarian state. And partition will create many new minorities: </w:t>
      </w:r>
      <w:r w:rsidRPr="00C85BE0">
        <w:rPr>
          <w:rStyle w:val="StyleUnderline"/>
          <w:highlight w:val="cyan"/>
        </w:rPr>
        <w:t>The Shias left in the post-partition Sunni state and the Sunnis in the post-partition Shia state will be vulnerable to ethnic cleansing.</w:t>
      </w:r>
    </w:p>
    <w:p w:rsidR="002E75B3" w:rsidRPr="00CF2CA4" w:rsidRDefault="002E75B3" w:rsidP="002E75B3">
      <w:pPr>
        <w:rPr>
          <w:b/>
          <w:u w:val="single"/>
        </w:rPr>
      </w:pPr>
      <w:r>
        <w:t xml:space="preserve">And perhaps more importantly, </w:t>
      </w:r>
      <w:r w:rsidRPr="0050405C">
        <w:rPr>
          <w:rStyle w:val="StyleUnderline"/>
        </w:rPr>
        <w:t>I</w:t>
      </w:r>
      <w:r w:rsidRPr="00C85BE0">
        <w:rPr>
          <w:rStyle w:val="StyleUnderline"/>
          <w:highlight w:val="cyan"/>
        </w:rPr>
        <w:t xml:space="preserve">raq's problems do not exist in isolation. Rather, they are just one part of a Middle East </w:t>
      </w:r>
      <w:r w:rsidRPr="00C85BE0">
        <w:rPr>
          <w:rStyle w:val="Emphasis"/>
          <w:highlight w:val="cyan"/>
        </w:rPr>
        <w:t>divided by sectarianism,</w:t>
      </w:r>
      <w:r w:rsidRPr="00C85BE0">
        <w:rPr>
          <w:rStyle w:val="StyleUnderline"/>
          <w:highlight w:val="cyan"/>
        </w:rPr>
        <w:t xml:space="preserve"> driven both at the grassroots level and by regional states such as Saudi Arabia and Iran that foment it to serve their own interests. Handing Saudi Arabia and Iran new sectarian proxy states is going to entrench that problem, not solve it.</w:t>
      </w:r>
    </w:p>
    <w:p w:rsidR="002E75B3" w:rsidRPr="00850918" w:rsidRDefault="002E75B3" w:rsidP="002E75B3">
      <w:pPr>
        <w:pStyle w:val="Heading4"/>
      </w:pPr>
      <w:r>
        <w:t xml:space="preserve">US attempts to promote stability in the Middle East </w:t>
      </w:r>
      <w:r w:rsidRPr="00893F7C">
        <w:rPr>
          <w:u w:val="single"/>
        </w:rPr>
        <w:t>fail</w:t>
      </w:r>
      <w:r>
        <w:t xml:space="preserve"> — foreign policy ignores the internal dynamics of the region</w:t>
      </w:r>
      <w:r w:rsidRPr="00850918">
        <w:t xml:space="preserve">. </w:t>
      </w:r>
    </w:p>
    <w:p w:rsidR="002E75B3" w:rsidRPr="00850918" w:rsidRDefault="002E75B3" w:rsidP="002E75B3">
      <w:r w:rsidRPr="00850918">
        <w:rPr>
          <w:rStyle w:val="Heading4Char"/>
        </w:rPr>
        <w:t>Green 14</w:t>
      </w:r>
      <w:r>
        <w:t xml:space="preserve"> — </w:t>
      </w:r>
      <w:r w:rsidRPr="00850918">
        <w:t>Andrew Green, Former Ambassador to Syria, M.A. in Demography from Oxford University, 2014 (“</w:t>
      </w:r>
      <w:r>
        <w:t xml:space="preserve">Why Western democracy can never work in the Middle East,” </w:t>
      </w:r>
      <w:r>
        <w:rPr>
          <w:i/>
        </w:rPr>
        <w:t xml:space="preserve">The Telegraph, </w:t>
      </w:r>
      <w:r>
        <w:t>August 16</w:t>
      </w:r>
      <w:r w:rsidRPr="00850918">
        <w:rPr>
          <w:vertAlign w:val="superscript"/>
        </w:rPr>
        <w:t>th</w:t>
      </w:r>
      <w:r>
        <w:t xml:space="preserve">, accessible online at </w:t>
      </w:r>
      <w:hyperlink r:id="rId31" w:history="1">
        <w:r w:rsidRPr="00503FBD">
          <w:rPr>
            <w:rStyle w:val="Hyperlink"/>
          </w:rPr>
          <w:t>http://www.telegraph.co.uk/news/worldnews/middleeast/11037173/Why-Western-democracy-can-never-work-in-the-Middle-East.html</w:t>
        </w:r>
      </w:hyperlink>
      <w:r>
        <w:t>, accessed on 6-23-15)</w:t>
      </w:r>
    </w:p>
    <w:p w:rsidR="002E75B3" w:rsidRDefault="002E75B3" w:rsidP="002E75B3">
      <w:r w:rsidRPr="00C85BE0">
        <w:rPr>
          <w:rStyle w:val="StyleUnderline"/>
          <w:highlight w:val="cyan"/>
        </w:rPr>
        <w:t xml:space="preserve">The enthusiasm of yester-year for the “Arab Spring” has proved </w:t>
      </w:r>
      <w:r w:rsidRPr="00C85BE0">
        <w:rPr>
          <w:rStyle w:val="Emphasis"/>
          <w:highlight w:val="cyan"/>
        </w:rPr>
        <w:t>entirely misguided</w:t>
      </w:r>
      <w:r w:rsidRPr="00C85BE0">
        <w:rPr>
          <w:rStyle w:val="StyleUnderline"/>
          <w:highlight w:val="cyan"/>
        </w:rPr>
        <w:t>. It has led to chaos in Egypt and anarchy in Libya.</w:t>
      </w:r>
      <w:r>
        <w:t xml:space="preserve"> Those determined to be “on the right side of history” now find themselves on the wrong side of the argument. </w:t>
      </w:r>
      <w:r w:rsidRPr="00C85BE0">
        <w:rPr>
          <w:rStyle w:val="StyleUnderline"/>
          <w:highlight w:val="cyan"/>
        </w:rPr>
        <w:t>Democracy is empathically not the solution for extremely complex societies and Western meddling only makes matters immeasurably worse</w:t>
      </w:r>
      <w:r w:rsidRPr="00850918">
        <w:rPr>
          <w:rStyle w:val="StyleUnderline"/>
        </w:rPr>
        <w:t>.</w:t>
      </w:r>
      <w:r>
        <w:t xml:space="preserve"> The fundamental reason for our failure is that </w:t>
      </w:r>
      <w:r w:rsidRPr="00850918">
        <w:rPr>
          <w:rStyle w:val="StyleUnderline"/>
        </w:rPr>
        <w:t>democracy, as we understand it, simply doesn’t work in Middle Eastern countries where family, tribe, sect and personal friendships trump the apparatus of the state</w:t>
      </w:r>
      <w:r>
        <w:t>. These are certainly not societies governed by the rule of law. On the contrary, they are better described as “</w:t>
      </w:r>
      <w:proofErr w:type="spellStart"/>
      <w:r>
        <w:t>favour</w:t>
      </w:r>
      <w:proofErr w:type="spellEnd"/>
      <w:r>
        <w:t xml:space="preserve"> for </w:t>
      </w:r>
      <w:proofErr w:type="spellStart"/>
      <w:r>
        <w:t>favour</w:t>
      </w:r>
      <w:proofErr w:type="spellEnd"/>
      <w:r>
        <w:t>” societies. When you have a problem of any kind, you look for someone related to you by family, tribe or region to help you out and requests are most unlikely to be refused since these ties are especially powerful. In countries where there is no effective social security, your future security lies only in the often extensive family.</w:t>
      </w:r>
    </w:p>
    <w:p w:rsidR="002E75B3" w:rsidRPr="00850918" w:rsidRDefault="002E75B3" w:rsidP="002E75B3">
      <w:pPr>
        <w:rPr>
          <w:rStyle w:val="StyleUnderline"/>
        </w:rPr>
      </w:pPr>
      <w:r>
        <w:t xml:space="preserve">Behind what we might perceive as this somewhat chaotic structure lie the secret police and the armed forces. </w:t>
      </w:r>
      <w:r w:rsidRPr="00C85BE0">
        <w:rPr>
          <w:rStyle w:val="StyleUnderline"/>
          <w:highlight w:val="cyan"/>
        </w:rPr>
        <w:t>They hold the state together under the aegis of the president, king, or whoever rules the roost.</w:t>
      </w:r>
      <w:r w:rsidRPr="00850918">
        <w:rPr>
          <w:rStyle w:val="StyleUnderline"/>
        </w:rPr>
        <w:t xml:space="preserve"> That leader keeps the different elements of society in play with concessions to each group but he has an iron fist to be used when necessary, as the public well understand.</w:t>
      </w:r>
    </w:p>
    <w:p w:rsidR="002E75B3" w:rsidRDefault="002E75B3" w:rsidP="002E75B3">
      <w:r>
        <w:t xml:space="preserve">Examples can readily be found in Presidents Mubarak in Egypt, </w:t>
      </w:r>
      <w:proofErr w:type="spellStart"/>
      <w:r>
        <w:t>Asad</w:t>
      </w:r>
      <w:proofErr w:type="spellEnd"/>
      <w:r>
        <w:t xml:space="preserve"> in Syria and Saddam in Iraq. Nor are the kings of Jordan, Bahrain or, indeed, Saudi Arabia altogether different. There is much less cruelty in the latter countries but the iron fist is there when needed. Yet who in those countries today could survey the Middle East and believe that a republic would be a better option.</w:t>
      </w:r>
    </w:p>
    <w:p w:rsidR="002E75B3" w:rsidRDefault="002E75B3" w:rsidP="002E75B3">
      <w:r w:rsidRPr="00C85BE0">
        <w:rPr>
          <w:rStyle w:val="StyleUnderline"/>
          <w:highlight w:val="cyan"/>
        </w:rPr>
        <w:t>The West’s abject failure to understand the inner workings of these countries has had some disastrous effects.</w:t>
      </w:r>
      <w:r w:rsidRPr="00850918">
        <w:rPr>
          <w:rStyle w:val="StyleUnderline"/>
        </w:rPr>
        <w:t xml:space="preserve"> </w:t>
      </w:r>
      <w:r>
        <w:t>Iraq is the classic case. I was opposed to the invasion of that country, not because I had any love for Saddam but because I believed that the alternative would be worse. I was concerned that our invasion would destroy the stability of the Gulf which had, since the fall of the Shah in 1979, depended on a tripod comprising Iran, Iraq and Saudi Arabia (the latter supported by the West). That is exactly what happened and we now find that the Iranians are in a position to dominate the Gulf region.</w:t>
      </w:r>
    </w:p>
    <w:p w:rsidR="002E75B3" w:rsidRDefault="002E75B3" w:rsidP="002E75B3">
      <w:r>
        <w:t xml:space="preserve">Internally, the outcome was even worse. The army was disbanded (although some would say it disbanded itself). The Americans then closed down the Ba’ath party, the only political </w:t>
      </w:r>
      <w:proofErr w:type="spellStart"/>
      <w:r>
        <w:t>organisation</w:t>
      </w:r>
      <w:proofErr w:type="spellEnd"/>
      <w:r>
        <w:t xml:space="preserve"> in the country. Certainly, it had been an instrument of Saddam’s rule but it was not all bad. Just as anybody in a position of responsibility in the Soviet Union was obliged to be a member of the Communist party so were senior Iraqis obliged to be members of the Ba’ath party. The result was to </w:t>
      </w:r>
      <w:proofErr w:type="spellStart"/>
      <w:r>
        <w:t>atomise</w:t>
      </w:r>
      <w:proofErr w:type="spellEnd"/>
      <w:r>
        <w:t xml:space="preserve"> the social and political structure of the entire country. </w:t>
      </w:r>
      <w:proofErr w:type="spellStart"/>
      <w:r>
        <w:t>Favour</w:t>
      </w:r>
      <w:proofErr w:type="spellEnd"/>
      <w:r>
        <w:t xml:space="preserve"> for </w:t>
      </w:r>
      <w:proofErr w:type="spellStart"/>
      <w:r>
        <w:t>favour</w:t>
      </w:r>
      <w:proofErr w:type="spellEnd"/>
      <w:r>
        <w:t xml:space="preserve"> ground to a halt and so did the country’s governance</w:t>
      </w:r>
    </w:p>
    <w:p w:rsidR="002E75B3" w:rsidRPr="00850918" w:rsidRDefault="002E75B3" w:rsidP="002E75B3">
      <w:pPr>
        <w:rPr>
          <w:rStyle w:val="StyleUnderline"/>
        </w:rPr>
      </w:pPr>
      <w:r w:rsidRPr="00850918">
        <w:t xml:space="preserve">A while later, </w:t>
      </w:r>
      <w:r w:rsidRPr="00850918">
        <w:rPr>
          <w:rStyle w:val="StyleUnderline"/>
        </w:rPr>
        <w:t xml:space="preserve">elections were held to loud applause from Washington. </w:t>
      </w:r>
      <w:r w:rsidRPr="00850918">
        <w:t xml:space="preserve">There was a huge turnout by the majority Shia’ who must have been amazed at the naivety of their occupiers. As it turned out, </w:t>
      </w:r>
      <w:proofErr w:type="spellStart"/>
      <w:r w:rsidRPr="00850918">
        <w:t>Nouri</w:t>
      </w:r>
      <w:proofErr w:type="spellEnd"/>
      <w:r w:rsidRPr="00850918">
        <w:t xml:space="preserve"> Malaki, the Iraqi prime minister who was finally forced to step down this week, proved to be a Shia’ version of Saddam – at least as the minority Sunnis perceived him. </w:t>
      </w:r>
      <w:r w:rsidRPr="00850918">
        <w:rPr>
          <w:rStyle w:val="StyleUnderline"/>
        </w:rPr>
        <w:t>Indeed, it was the severe disaffection of the Sunni tribes in the North of Iraq that permitted IS to make the rapid territorial gains that have stunned both the West and the governments of the region.</w:t>
      </w:r>
    </w:p>
    <w:p w:rsidR="002E75B3" w:rsidRPr="00850918" w:rsidRDefault="002E75B3" w:rsidP="002E75B3">
      <w:r w:rsidRPr="00C85BE0">
        <w:rPr>
          <w:rStyle w:val="StyleUnderline"/>
          <w:highlight w:val="cyan"/>
        </w:rPr>
        <w:t>We in the West have little conception of the mutual hatred and contempt between these two Islamic sects</w:t>
      </w:r>
      <w:r w:rsidRPr="00850918">
        <w:rPr>
          <w:rStyle w:val="StyleUnderline"/>
        </w:rPr>
        <w:t>.</w:t>
      </w:r>
      <w:r w:rsidRPr="00850918">
        <w:t xml:space="preserve"> Think of the Protestant and Catholic hatreds, thankfully of the past, and multiply them up. Then add in a regional struggle for power. </w:t>
      </w:r>
      <w:r w:rsidRPr="00850918">
        <w:rPr>
          <w:rStyle w:val="StyleUnderline"/>
        </w:rPr>
        <w:t>We now have the leading Sunni power, Saudi Arabia, feeling threatened by the growing power of the Shia’ standard bearer in Iran as their influence spreads in Syria and Lebanon</w:t>
      </w:r>
      <w:r w:rsidRPr="00850918">
        <w:t xml:space="preserve"> – a Shi’ite arc which the Saudis are determined to oppose.</w:t>
      </w:r>
    </w:p>
    <w:p w:rsidR="002E75B3" w:rsidRPr="00850918" w:rsidRDefault="002E75B3" w:rsidP="002E75B3">
      <w:pPr>
        <w:rPr>
          <w:rStyle w:val="StyleUnderline"/>
        </w:rPr>
      </w:pPr>
      <w:r w:rsidRPr="00850918">
        <w:t xml:space="preserve">Where do our interests now lie? </w:t>
      </w:r>
      <w:r w:rsidRPr="00C85BE0">
        <w:rPr>
          <w:rStyle w:val="StyleUnderline"/>
          <w:highlight w:val="cyan"/>
        </w:rPr>
        <w:t>We have a humanitarian interest in getting effective aid to the hundreds of thousands of refugees fleeing the blood curdling violence of the Islamic fighters</w:t>
      </w:r>
      <w:r w:rsidRPr="00850918">
        <w:t xml:space="preserve">. Protecting them requires that the front line of Kurdish controlled Iraq be </w:t>
      </w:r>
      <w:proofErr w:type="spellStart"/>
      <w:r w:rsidRPr="00850918">
        <w:t>stabilised</w:t>
      </w:r>
      <w:proofErr w:type="spellEnd"/>
      <w:r w:rsidRPr="00850918">
        <w:t xml:space="preserve">. Only the Kurds can do that and, as the US and most of Europe - EU foreign ministers met in emergency session in Brussels yesterday to discuss the issue - HAVE now </w:t>
      </w:r>
      <w:proofErr w:type="spellStart"/>
      <w:r w:rsidRPr="00850918">
        <w:t>recognised</w:t>
      </w:r>
      <w:proofErr w:type="spellEnd"/>
      <w:r w:rsidRPr="00850918">
        <w:t xml:space="preserve">, they must be provided with the ammunition, equipment and intelligence that they need. It is very likely that close air support will also be necessary, at least for some months but any involvement of ground troops would be a very serious mistake. While it may be necessary to have a very small number of </w:t>
      </w:r>
      <w:proofErr w:type="gramStart"/>
      <w:r w:rsidRPr="00850918">
        <w:t>special forces</w:t>
      </w:r>
      <w:proofErr w:type="gramEnd"/>
      <w:r w:rsidRPr="00850918">
        <w:t xml:space="preserve"> in a position to direct air strikes, we cannot allow “mission creep” to take over. </w:t>
      </w:r>
      <w:r w:rsidRPr="00C85BE0">
        <w:rPr>
          <w:rStyle w:val="StyleUnderline"/>
          <w:highlight w:val="cyan"/>
        </w:rPr>
        <w:t>Before long the very presence of Western forces generates resentment and hostility.</w:t>
      </w:r>
    </w:p>
    <w:p w:rsidR="002E75B3" w:rsidRPr="00850918" w:rsidRDefault="002E75B3" w:rsidP="002E75B3">
      <w:r w:rsidRPr="00850918">
        <w:rPr>
          <w:rStyle w:val="StyleUnderline"/>
        </w:rPr>
        <w:t>Once the immediate crisis has been addressed, we must prevent the development of the Islamic state. That will require an effective government in Baghdad who must take steps to win back the acquiescence, if not the loyalty, of the Northern tribes</w:t>
      </w:r>
      <w:r w:rsidRPr="00850918">
        <w:t xml:space="preserve"> who, of course, are Sunni and who could take on the Islamic extremists if they chose to. Beyond that we need to review our attitude to the present regimes in Tehran and in Damascus – yes, Damascus. </w:t>
      </w:r>
      <w:r w:rsidRPr="00C85BE0">
        <w:rPr>
          <w:rStyle w:val="StyleUnderline"/>
          <w:highlight w:val="cyan"/>
        </w:rPr>
        <w:t>We cannot afford to do less. An “Islamic state” poses a major threat to the stability of the whole Middle East. Furthermore, it establishes an area under the control of Islamic extremists</w:t>
      </w:r>
      <w:r w:rsidRPr="00850918">
        <w:t xml:space="preserve"> which poses a threat to Britain itself. The Security Service have been unambiguous in pointing to the risk of “blow-back” – that is young men from Britain going out to fight and coming back fired up with hostile intent. This risk will be exacerbated by any success that IS may continue to have as it will certainly be seen by its adherents as a sign of God’s </w:t>
      </w:r>
      <w:proofErr w:type="spellStart"/>
      <w:r w:rsidRPr="00850918">
        <w:t>favour</w:t>
      </w:r>
      <w:proofErr w:type="spellEnd"/>
      <w:r w:rsidRPr="00850918">
        <w:t xml:space="preserve"> to their cause.</w:t>
      </w:r>
    </w:p>
    <w:p w:rsidR="002E75B3" w:rsidRPr="00850918" w:rsidRDefault="002E75B3" w:rsidP="002E75B3">
      <w:pPr>
        <w:rPr>
          <w:rStyle w:val="Emphasis"/>
        </w:rPr>
      </w:pPr>
      <w:r w:rsidRPr="00C85BE0">
        <w:rPr>
          <w:rStyle w:val="StyleUnderline"/>
          <w:highlight w:val="cyan"/>
        </w:rPr>
        <w:t xml:space="preserve">To be effective in the region and to ensure our own security, we must, for once, learn from the past and ensure that our policies take account of the internal dynamics of the countries of the region. We cannot afford any more mistakes. The growing chaos in the Middle East poses a real and present danger both to our economy and the </w:t>
      </w:r>
      <w:r w:rsidRPr="00C85BE0">
        <w:rPr>
          <w:rStyle w:val="Emphasis"/>
          <w:highlight w:val="cyan"/>
        </w:rPr>
        <w:t>peace of our society</w:t>
      </w:r>
      <w:r w:rsidRPr="00C85BE0">
        <w:rPr>
          <w:rStyle w:val="StyleUnderline"/>
          <w:highlight w:val="cyan"/>
        </w:rPr>
        <w:t xml:space="preserve"> and indeed to </w:t>
      </w:r>
      <w:r w:rsidRPr="00C85BE0">
        <w:rPr>
          <w:rStyle w:val="Emphasis"/>
          <w:highlight w:val="cyan"/>
        </w:rPr>
        <w:t>that of the wider world.</w:t>
      </w:r>
    </w:p>
    <w:p w:rsidR="002E75B3" w:rsidRPr="00CF2CA4" w:rsidRDefault="002E75B3" w:rsidP="002E75B3">
      <w:pPr>
        <w:pStyle w:val="Heading3"/>
      </w:pPr>
      <w:r>
        <w:t>Extend #2 — No Middle East Proliferation</w:t>
      </w:r>
    </w:p>
    <w:p w:rsidR="002E75B3" w:rsidRPr="00AD17F8" w:rsidRDefault="002E75B3" w:rsidP="002E75B3">
      <w:pPr>
        <w:pStyle w:val="Heading4"/>
      </w:pPr>
      <w:r>
        <w:t xml:space="preserve">This is specifically true of Saudi Arabia — </w:t>
      </w:r>
      <w:r w:rsidRPr="00AD17F8">
        <w:rPr>
          <w:u w:val="single"/>
        </w:rPr>
        <w:t>infrastructural</w:t>
      </w:r>
      <w:r>
        <w:t xml:space="preserve"> and </w:t>
      </w:r>
      <w:r w:rsidRPr="00AD17F8">
        <w:rPr>
          <w:u w:val="single"/>
        </w:rPr>
        <w:t>international</w:t>
      </w:r>
      <w:r>
        <w:t xml:space="preserve"> barriers make i</w:t>
      </w:r>
      <w:r w:rsidRPr="00AD17F8">
        <w:rPr>
          <w:u w:val="single"/>
        </w:rPr>
        <w:t>t impossible.</w:t>
      </w:r>
    </w:p>
    <w:p w:rsidR="002E75B3" w:rsidRDefault="002E75B3" w:rsidP="002E75B3">
      <w:proofErr w:type="spellStart"/>
      <w:r w:rsidRPr="001B1714">
        <w:rPr>
          <w:rStyle w:val="Style13ptBold"/>
        </w:rPr>
        <w:t>Esfandiary</w:t>
      </w:r>
      <w:proofErr w:type="spellEnd"/>
      <w:r w:rsidRPr="001B1714">
        <w:rPr>
          <w:rStyle w:val="Style13ptBold"/>
        </w:rPr>
        <w:t xml:space="preserve"> and </w:t>
      </w:r>
      <w:proofErr w:type="spellStart"/>
      <w:r w:rsidRPr="001B1714">
        <w:rPr>
          <w:rStyle w:val="Style13ptBold"/>
        </w:rPr>
        <w:t>Tabatabai</w:t>
      </w:r>
      <w:proofErr w:type="spellEnd"/>
      <w:r w:rsidRPr="001B1714">
        <w:rPr>
          <w:rStyle w:val="Style13ptBold"/>
        </w:rPr>
        <w:t xml:space="preserve"> 15</w:t>
      </w:r>
      <w:r>
        <w:t xml:space="preserve"> — Dina </w:t>
      </w:r>
      <w:proofErr w:type="spellStart"/>
      <w:r>
        <w:t>Esfandiary</w:t>
      </w:r>
      <w:proofErr w:type="spellEnd"/>
      <w:r>
        <w:t xml:space="preserve">, </w:t>
      </w:r>
      <w:r w:rsidRPr="00CF2CA4">
        <w:t>McArthur Fellow in the Centre for Science and Security Studies at King’s College</w:t>
      </w:r>
      <w:r>
        <w:t>,</w:t>
      </w:r>
      <w:r w:rsidRPr="00CF2CA4">
        <w:t xml:space="preserve"> London</w:t>
      </w:r>
      <w:r>
        <w:t xml:space="preserve">, Research Associate in the Non-Proliferation and Disarmament </w:t>
      </w:r>
      <w:proofErr w:type="spellStart"/>
      <w:r>
        <w:t>programme</w:t>
      </w:r>
      <w:proofErr w:type="spellEnd"/>
      <w:r>
        <w:t xml:space="preserve"> of the International Institute for Strategic Studies, Ph.D. in Security Studies from the Graduate Institute of Security Studies of Geneva, M.A. in Security Studies from King’s College, London — </w:t>
      </w:r>
      <w:proofErr w:type="spellStart"/>
      <w:r>
        <w:t>Ariane</w:t>
      </w:r>
      <w:proofErr w:type="spellEnd"/>
      <w:r>
        <w:t xml:space="preserve"> </w:t>
      </w:r>
      <w:proofErr w:type="spellStart"/>
      <w:r>
        <w:t>Tabatabai</w:t>
      </w:r>
      <w:proofErr w:type="spellEnd"/>
      <w:r>
        <w:t xml:space="preserve">, </w:t>
      </w:r>
      <w:r w:rsidRPr="00CF2CA4">
        <w:t>visiting assistant professor in the Security Studies Program at the Georgetown University School of Foreign Service</w:t>
      </w:r>
      <w:r>
        <w:t xml:space="preserve">, Ph.D. in War Studies from King's College, London, M.A. in International Peace and Security with Distinction from King's College London, B.A. in Political Science and Cinema and Cultural Studies from the SUNY, Stony Brook, 2015 (“Why nuclear dominoes won't fall in the Middle East,” </w:t>
      </w:r>
      <w:r>
        <w:rPr>
          <w:i/>
        </w:rPr>
        <w:t xml:space="preserve">Bulletin of Atomic Scientists, </w:t>
      </w:r>
      <w:r>
        <w:t>April 22</w:t>
      </w:r>
      <w:r w:rsidRPr="00902514">
        <w:rPr>
          <w:vertAlign w:val="superscript"/>
        </w:rPr>
        <w:t>nd</w:t>
      </w:r>
      <w:r>
        <w:t xml:space="preserve">, accessible online at </w:t>
      </w:r>
      <w:hyperlink r:id="rId32" w:history="1">
        <w:r w:rsidRPr="004A581B">
          <w:rPr>
            <w:rStyle w:val="Hyperlink"/>
          </w:rPr>
          <w:t>http://thebulletin.org/why-nuclear-dominoes-wont-fall-middle-east8236</w:t>
        </w:r>
      </w:hyperlink>
      <w:r>
        <w:t>, accessed on 6-25-15)</w:t>
      </w:r>
    </w:p>
    <w:p w:rsidR="002E75B3" w:rsidRPr="00AD17F8" w:rsidRDefault="002E75B3" w:rsidP="002E75B3">
      <w:pPr>
        <w:rPr>
          <w:rStyle w:val="StyleUnderline"/>
        </w:rPr>
      </w:pPr>
      <w:r>
        <w:t xml:space="preserve">Saudi Arabia: The human and technical impediments to a nuclear arsenal. </w:t>
      </w:r>
      <w:r w:rsidRPr="00AD17F8">
        <w:rPr>
          <w:rStyle w:val="StyleUnderline"/>
        </w:rPr>
        <w:t>Saudi Arabia is viewed as the Middle East's most likely nuclear proliferator.</w:t>
      </w:r>
      <w:r>
        <w:t xml:space="preserve"> Riyadh has been the loudest voice in the region, claiming it'll "go nuclear" should Iran do so. It also wants an enrichment capability to mirror Iran’s. </w:t>
      </w:r>
      <w:r w:rsidRPr="00C85BE0">
        <w:rPr>
          <w:rStyle w:val="StyleUnderline"/>
          <w:highlight w:val="cyan"/>
        </w:rPr>
        <w:t xml:space="preserve">An assessment of the nascent Saudi nuclear power program shows that for all of Riyadh's foot-stomping, it </w:t>
      </w:r>
      <w:r w:rsidRPr="00C85BE0">
        <w:rPr>
          <w:rStyle w:val="Emphasis"/>
          <w:highlight w:val="cyan"/>
        </w:rPr>
        <w:t>doesn't have</w:t>
      </w:r>
      <w:r w:rsidRPr="00C85BE0">
        <w:rPr>
          <w:rStyle w:val="StyleUnderline"/>
          <w:highlight w:val="cyan"/>
        </w:rPr>
        <w:t xml:space="preserve"> the technical capability to build nuclear weapons. Even if this technical deficit could be overcome, its allies could </w:t>
      </w:r>
      <w:r w:rsidRPr="00C85BE0">
        <w:rPr>
          <w:rStyle w:val="Emphasis"/>
          <w:highlight w:val="cyan"/>
        </w:rPr>
        <w:t>influence its intentions.</w:t>
      </w:r>
    </w:p>
    <w:p w:rsidR="002E75B3" w:rsidRPr="00AD17F8" w:rsidRDefault="002E75B3" w:rsidP="002E75B3">
      <w:pPr>
        <w:rPr>
          <w:rStyle w:val="StyleUnderline"/>
        </w:rPr>
      </w:pPr>
      <w:r w:rsidRPr="00C85BE0">
        <w:rPr>
          <w:rStyle w:val="StyleUnderline"/>
          <w:highlight w:val="cyan"/>
        </w:rPr>
        <w:t>Saudi Arabia has ambitious plans for its nuclear industry</w:t>
      </w:r>
      <w:r>
        <w:t>. It wants to build 16 nuclear reactors in the next few decades, but right now Saudi Arabia does not have any nuclear reactors, and its first won't go on line until 2022, at earliest. To date, the King Abdullah City for Atomic and Renewable Energy (KA-CARE) has scouted out foreign suppliers and developed regulatory frameworks—</w:t>
      </w:r>
      <w:r w:rsidRPr="00C85BE0">
        <w:rPr>
          <w:rStyle w:val="StyleUnderline"/>
          <w:highlight w:val="cyan"/>
        </w:rPr>
        <w:t xml:space="preserve">but gone </w:t>
      </w:r>
      <w:r w:rsidRPr="00C85BE0">
        <w:rPr>
          <w:rStyle w:val="Emphasis"/>
          <w:highlight w:val="cyan"/>
        </w:rPr>
        <w:t>no further</w:t>
      </w:r>
      <w:r w:rsidRPr="00C85BE0">
        <w:rPr>
          <w:rStyle w:val="StyleUnderline"/>
          <w:highlight w:val="cyan"/>
        </w:rPr>
        <w:t xml:space="preserve"> down the nuclear path</w:t>
      </w:r>
      <w:r w:rsidRPr="00AD17F8">
        <w:rPr>
          <w:rStyle w:val="StyleUnderline"/>
        </w:rPr>
        <w:t>.</w:t>
      </w:r>
    </w:p>
    <w:p w:rsidR="002E75B3" w:rsidRPr="00AD17F8" w:rsidRDefault="002E75B3" w:rsidP="002E75B3">
      <w:pPr>
        <w:rPr>
          <w:rStyle w:val="StyleUnderline"/>
        </w:rPr>
      </w:pPr>
      <w:r w:rsidRPr="00C85BE0">
        <w:rPr>
          <w:rStyle w:val="StyleUnderline"/>
          <w:highlight w:val="cyan"/>
        </w:rPr>
        <w:t>Riyadh lacks the human capacity to develop and operate its own nuclear infrastructure in the foreseeable future.</w:t>
      </w:r>
      <w:r w:rsidRPr="00AD17F8">
        <w:rPr>
          <w:rStyle w:val="StyleUnderline"/>
        </w:rPr>
        <w:t xml:space="preserve"> </w:t>
      </w:r>
      <w:r w:rsidRPr="00AD17F8">
        <w:t>But Saudi Arabia is aware of its technical shortcomings, and it’s looking for other options</w:t>
      </w:r>
    </w:p>
    <w:p w:rsidR="002E75B3" w:rsidRDefault="002E75B3" w:rsidP="002E75B3">
      <w:r>
        <w:t xml:space="preserve">After contributing financially to Pakistan's nuclear weapons program and defense sector, the Saudis may want Islamabad to return the favor, some observers believe. </w:t>
      </w:r>
      <w:r w:rsidRPr="00C85BE0">
        <w:rPr>
          <w:rStyle w:val="StyleUnderline"/>
          <w:highlight w:val="cyan"/>
        </w:rPr>
        <w:t>The Saudi leadership plays along with suggestions it may acquire nuclear technology from Pakistan.</w:t>
      </w:r>
      <w:r w:rsidRPr="00C85BE0">
        <w:rPr>
          <w:highlight w:val="cyan"/>
        </w:rPr>
        <w:t xml:space="preserve"> I</w:t>
      </w:r>
      <w:r>
        <w:t xml:space="preserve">n March 2015, King Salman bin </w:t>
      </w:r>
      <w:proofErr w:type="spellStart"/>
      <w:r>
        <w:t>Abdulaziz</w:t>
      </w:r>
      <w:proofErr w:type="spellEnd"/>
      <w:r>
        <w:t xml:space="preserve"> urgently summoned Pakistani Prime Minister Nawaz Sharif to Riyadh to discuss strategic cooperation efforts, while calling for Pakistani involvement in Saudi efforts in Yemen. This was intended to remind nuclear weapons state negotiators that Riyadh is keeping its nuclear options open.</w:t>
      </w:r>
    </w:p>
    <w:p w:rsidR="002E75B3" w:rsidRPr="00AD17F8" w:rsidRDefault="002E75B3" w:rsidP="002E75B3">
      <w:pPr>
        <w:rPr>
          <w:rStyle w:val="StyleUnderline"/>
        </w:rPr>
      </w:pPr>
      <w:r>
        <w:t xml:space="preserve">But </w:t>
      </w:r>
      <w:r w:rsidRPr="00C85BE0">
        <w:rPr>
          <w:rStyle w:val="StyleUnderline"/>
          <w:highlight w:val="cyan"/>
        </w:rPr>
        <w:t>it is unlikely the Saudis will get a nuclear weapon from Pakistan. Pakistan</w:t>
      </w:r>
      <w:r w:rsidRPr="00AD17F8">
        <w:rPr>
          <w:rStyle w:val="StyleUnderline"/>
        </w:rPr>
        <w:t>—which covertly developed its nuclear arsenal outside the nuclear nonproliferation regime—</w:t>
      </w:r>
      <w:r w:rsidRPr="00C85BE0">
        <w:rPr>
          <w:rStyle w:val="StyleUnderline"/>
          <w:highlight w:val="cyan"/>
        </w:rPr>
        <w:t>aims to normalize its nuclear status, rather than becoming further alienated from the international community</w:t>
      </w:r>
      <w:r w:rsidRPr="00AD17F8">
        <w:rPr>
          <w:rStyle w:val="StyleUnderline"/>
        </w:rPr>
        <w:t>.</w:t>
      </w:r>
      <w:r>
        <w:t xml:space="preserve"> Islamabad was already singled out for the activities of the </w:t>
      </w:r>
      <w:proofErr w:type="gramStart"/>
      <w:r>
        <w:t>world's</w:t>
      </w:r>
      <w:proofErr w:type="gramEnd"/>
      <w:r>
        <w:t xml:space="preserve"> biggest and most successful illicit nuclear trafficking network, led by a key figure in its nuclear weapons program, A.Q. Khan. What’s more, Islamabad is extremely proud of its nuclear achievements. In the words of </w:t>
      </w:r>
      <w:proofErr w:type="spellStart"/>
      <w:r>
        <w:t>Zulfiqar</w:t>
      </w:r>
      <w:proofErr w:type="spellEnd"/>
      <w:r>
        <w:t xml:space="preserve"> Ali Bhutto, “We will eat grass, even go hungry, but we will get one of our own [bomb].” Pakistanis didn’t eat grass, but they endured a great deal of hardship to get the bomb. The program was extremely costly for the country. So, it’s no surprise that many </w:t>
      </w:r>
      <w:r w:rsidRPr="00C85BE0">
        <w:rPr>
          <w:rStyle w:val="StyleUnderline"/>
          <w:highlight w:val="cyan"/>
        </w:rPr>
        <w:t>Pakistani officials</w:t>
      </w:r>
      <w:r w:rsidRPr="00AD17F8">
        <w:rPr>
          <w:rStyle w:val="StyleUnderline"/>
        </w:rPr>
        <w:t xml:space="preserve"> and former officials </w:t>
      </w:r>
      <w:r w:rsidRPr="00C85BE0">
        <w:rPr>
          <w:rStyle w:val="StyleUnderline"/>
          <w:highlight w:val="cyan"/>
        </w:rPr>
        <w:t>take issue with assertions that their country might give nuclear weapons to Saudi Arabia.</w:t>
      </w:r>
    </w:p>
    <w:p w:rsidR="002E75B3" w:rsidRPr="00AD17F8" w:rsidRDefault="002E75B3" w:rsidP="002E75B3">
      <w:pPr>
        <w:rPr>
          <w:rStyle w:val="StyleUnderline"/>
        </w:rPr>
      </w:pPr>
      <w:r w:rsidRPr="00C85BE0">
        <w:rPr>
          <w:rStyle w:val="StyleUnderline"/>
          <w:highlight w:val="cyan"/>
        </w:rPr>
        <w:t>Even if Pakistan agreed to provide the Kingdom with the bomb, the Saudis are very unlikely to go through with such an acquisition. Saudi Arabia is dependent on the U</w:t>
      </w:r>
      <w:r>
        <w:t xml:space="preserve">nited </w:t>
      </w:r>
      <w:r w:rsidRPr="00C85BE0">
        <w:rPr>
          <w:rStyle w:val="StyleUnderline"/>
          <w:highlight w:val="cyan"/>
        </w:rPr>
        <w:t>S</w:t>
      </w:r>
      <w:r w:rsidRPr="007F0229">
        <w:t>t</w:t>
      </w:r>
      <w:r>
        <w:t>ates</w:t>
      </w:r>
      <w:r w:rsidRPr="00AD17F8">
        <w:t xml:space="preserve"> </w:t>
      </w:r>
      <w:r w:rsidRPr="00C85BE0">
        <w:rPr>
          <w:rStyle w:val="StyleUnderline"/>
          <w:highlight w:val="cyan"/>
        </w:rPr>
        <w:t>for security guarantees. As long as Washington remains Riyadh’s main security guarantor, it has the power to influence Saudi decision making on other issues</w:t>
      </w:r>
      <w:r w:rsidRPr="00AD17F8">
        <w:rPr>
          <w:rStyle w:val="StyleUnderline"/>
        </w:rPr>
        <w:t>, including</w:t>
      </w:r>
      <w:r>
        <w:t xml:space="preserve">, specifically, </w:t>
      </w:r>
      <w:r w:rsidRPr="00AD17F8">
        <w:rPr>
          <w:rStyle w:val="StyleUnderline"/>
        </w:rPr>
        <w:t>nuclear weapon acquisition. And the Kingdom would find it very difficult to attract another country willing to supply the security and trade guarantees that the U</w:t>
      </w:r>
      <w:r>
        <w:t xml:space="preserve">nited </w:t>
      </w:r>
      <w:r w:rsidRPr="00AD17F8">
        <w:rPr>
          <w:rStyle w:val="StyleUnderline"/>
        </w:rPr>
        <w:t>S</w:t>
      </w:r>
      <w:r>
        <w:t xml:space="preserve">tates </w:t>
      </w:r>
      <w:r w:rsidRPr="00AD17F8">
        <w:rPr>
          <w:rStyle w:val="StyleUnderline"/>
        </w:rPr>
        <w:t>now provides. It is hard to imagine any of the world's major powers agreeing to be viewed as a supporter of nuclear proliferation.</w:t>
      </w:r>
    </w:p>
    <w:p w:rsidR="002E75B3" w:rsidRPr="00AD17F8" w:rsidRDefault="002E75B3" w:rsidP="002E75B3"/>
    <w:p w:rsidR="002E75B3" w:rsidRDefault="002E75B3" w:rsidP="002E75B3">
      <w:pPr>
        <w:pStyle w:val="Heading3"/>
      </w:pPr>
      <w:r>
        <w:t>Effect #3 — No “Domino Effect”</w:t>
      </w:r>
    </w:p>
    <w:p w:rsidR="002E75B3" w:rsidRPr="00B4662D" w:rsidRDefault="002E75B3" w:rsidP="002E75B3">
      <w:pPr>
        <w:pStyle w:val="Heading4"/>
      </w:pPr>
      <w:r>
        <w:t xml:space="preserve">“Domino” theories are more </w:t>
      </w:r>
      <w:r w:rsidRPr="00B4662D">
        <w:rPr>
          <w:u w:val="single"/>
        </w:rPr>
        <w:t>rhetoric</w:t>
      </w:r>
      <w:r>
        <w:t xml:space="preserve"> than </w:t>
      </w:r>
      <w:r w:rsidRPr="00B4662D">
        <w:rPr>
          <w:u w:val="single"/>
        </w:rPr>
        <w:t>reality</w:t>
      </w:r>
      <w:r>
        <w:t xml:space="preserve"> — no state has the </w:t>
      </w:r>
      <w:r w:rsidRPr="00B4662D">
        <w:rPr>
          <w:u w:val="single"/>
        </w:rPr>
        <w:t>capability</w:t>
      </w:r>
      <w:r>
        <w:t xml:space="preserve"> or </w:t>
      </w:r>
      <w:r w:rsidRPr="00B4662D">
        <w:rPr>
          <w:u w:val="single"/>
        </w:rPr>
        <w:t>political will</w:t>
      </w:r>
      <w:r>
        <w:t>.</w:t>
      </w:r>
    </w:p>
    <w:p w:rsidR="002E75B3" w:rsidRPr="00B4662D" w:rsidRDefault="002E75B3" w:rsidP="002E75B3">
      <w:proofErr w:type="spellStart"/>
      <w:r w:rsidRPr="00B4662D">
        <w:rPr>
          <w:rStyle w:val="Style13ptBold"/>
        </w:rPr>
        <w:t>Varnum</w:t>
      </w:r>
      <w:proofErr w:type="spellEnd"/>
      <w:r w:rsidRPr="00B4662D">
        <w:rPr>
          <w:rStyle w:val="Style13ptBold"/>
        </w:rPr>
        <w:t xml:space="preserve"> 15</w:t>
      </w:r>
      <w:r>
        <w:t xml:space="preserve"> — Jessica </w:t>
      </w:r>
      <w:proofErr w:type="spellStart"/>
      <w:r>
        <w:t>Varnum</w:t>
      </w:r>
      <w:proofErr w:type="spellEnd"/>
      <w:r>
        <w:t xml:space="preserve">, NTI Project Manager and a Research Associate at the James Martin Center for Nonproliferation Studies, Adjunct Professor of Conflict and Peace Analysis at the Middlebury Institute of International Studies in Monterey, M.A. in International Policy Studies from the Monterey Institute of International Studies, B.A. in government and international studies from Colby College, 2015 (“Middle East Nuclear Race More Rhetoric Than Reality,” </w:t>
      </w:r>
      <w:r>
        <w:rPr>
          <w:i/>
        </w:rPr>
        <w:t xml:space="preserve">World Politics Review, </w:t>
      </w:r>
      <w:r>
        <w:t>May 14</w:t>
      </w:r>
      <w:r w:rsidRPr="00B4662D">
        <w:rPr>
          <w:vertAlign w:val="superscript"/>
        </w:rPr>
        <w:t>th</w:t>
      </w:r>
      <w:r>
        <w:t xml:space="preserve">, accessible online at </w:t>
      </w:r>
      <w:hyperlink r:id="rId33" w:history="1">
        <w:r w:rsidRPr="004A581B">
          <w:rPr>
            <w:rStyle w:val="Hyperlink"/>
          </w:rPr>
          <w:t>http://www.worldpoliticsreview.com/articles/15769/middle-east-nuclear-race-more-rhetoric-than-reality</w:t>
        </w:r>
      </w:hyperlink>
      <w:r>
        <w:t>, accessed on 6-25-15)</w:t>
      </w:r>
    </w:p>
    <w:p w:rsidR="002E75B3" w:rsidRPr="00B4662D" w:rsidRDefault="002E75B3" w:rsidP="002E75B3">
      <w:pPr>
        <w:rPr>
          <w:rStyle w:val="StyleUnderline"/>
        </w:rPr>
      </w:pPr>
      <w:r>
        <w:t xml:space="preserve">In the run-up to the June 30 deadline for a comprehensive nuclear agreement with Iran, </w:t>
      </w:r>
      <w:r w:rsidRPr="00C85BE0">
        <w:rPr>
          <w:rStyle w:val="StyleUnderline"/>
          <w:highlight w:val="cyan"/>
        </w:rPr>
        <w:t>alarmists</w:t>
      </w:r>
      <w:r>
        <w:t xml:space="preserve"> in Washington, Tel Aviv and elsewhere </w:t>
      </w:r>
      <w:r w:rsidRPr="00C85BE0">
        <w:rPr>
          <w:rStyle w:val="StyleUnderline"/>
          <w:highlight w:val="cyan"/>
        </w:rPr>
        <w:t>are again warning of an imminent race to nuclear weapons capabilities in the Middle East</w:t>
      </w:r>
      <w:r>
        <w:t xml:space="preserve">—one that will occur in the guise of peaceful nuclear programs, </w:t>
      </w:r>
      <w:r w:rsidRPr="00B4662D">
        <w:rPr>
          <w:rStyle w:val="StyleUnderline"/>
        </w:rPr>
        <w:t>as countries such as Saudi Arabia, Egypt and Turkey all rush to construct their first nuclear power plants.</w:t>
      </w:r>
    </w:p>
    <w:p w:rsidR="002E75B3" w:rsidRDefault="002E75B3" w:rsidP="002E75B3">
      <w:pPr>
        <w:rPr>
          <w:rStyle w:val="StyleUnderline"/>
        </w:rPr>
      </w:pPr>
      <w:r w:rsidRPr="00C85BE0">
        <w:rPr>
          <w:rStyle w:val="StyleUnderline"/>
          <w:highlight w:val="cyan"/>
        </w:rPr>
        <w:t xml:space="preserve">But the logic of chain-reaction proliferation in the Middle East is critically flawed. Equally flawed are assumptions that the region’s nuclear power aspirants are </w:t>
      </w:r>
      <w:r w:rsidRPr="00C85BE0">
        <w:rPr>
          <w:rStyle w:val="Emphasis"/>
          <w:highlight w:val="cyan"/>
        </w:rPr>
        <w:t>anywhere near having operational programs</w:t>
      </w:r>
      <w:r w:rsidRPr="00C85BE0">
        <w:rPr>
          <w:rStyle w:val="StyleUnderline"/>
          <w:highlight w:val="cyan"/>
        </w:rPr>
        <w:t>. Ambitious rhetoric aside</w:t>
      </w:r>
      <w:r w:rsidRPr="00C85BE0">
        <w:rPr>
          <w:highlight w:val="cyan"/>
        </w:rPr>
        <w:t>,</w:t>
      </w:r>
      <w:r>
        <w:t xml:space="preserve"> including Saudi Arabia’s pledge to compete with Iranian enrichment levels, </w:t>
      </w:r>
      <w:r w:rsidRPr="00C85BE0">
        <w:rPr>
          <w:rStyle w:val="Emphasis"/>
          <w:highlight w:val="cyan"/>
        </w:rPr>
        <w:t>few countries</w:t>
      </w:r>
      <w:r w:rsidRPr="00C85BE0">
        <w:rPr>
          <w:rStyle w:val="StyleUnderline"/>
          <w:highlight w:val="cyan"/>
        </w:rPr>
        <w:t xml:space="preserve"> in the region have meaningfully increased their civil or military nuclear capabilities in recent years</w:t>
      </w:r>
      <w:r w:rsidRPr="00B4662D">
        <w:rPr>
          <w:rStyle w:val="StyleUnderline"/>
        </w:rPr>
        <w:t xml:space="preserve">. </w:t>
      </w:r>
      <w:r>
        <w:t xml:space="preserve">With the Gulf Cooperation Council summit at Camp David Thursday putting talk of a nuclear Middle East back into the headlines, </w:t>
      </w:r>
      <w:r w:rsidRPr="00C85BE0">
        <w:rPr>
          <w:rStyle w:val="StyleUnderline"/>
          <w:highlight w:val="cyan"/>
        </w:rPr>
        <w:t>it’s time for a reality check on the region’s actual capacity for both nuclear energy and nuclear weapons.</w:t>
      </w:r>
    </w:p>
    <w:p w:rsidR="002E75B3" w:rsidRPr="009C5E57" w:rsidRDefault="002E75B3" w:rsidP="002E75B3">
      <w:pPr>
        <w:pStyle w:val="Heading3"/>
      </w:pPr>
      <w:r w:rsidRPr="009C5E57">
        <w:t>Extend #4 — Small Arms Proliferation Inevitable.</w:t>
      </w:r>
    </w:p>
    <w:p w:rsidR="002E75B3" w:rsidRPr="00B55AD5" w:rsidRDefault="002E75B3" w:rsidP="002E75B3"/>
    <w:p w:rsidR="002E75B3" w:rsidRDefault="002E75B3" w:rsidP="002E75B3">
      <w:pPr>
        <w:pStyle w:val="Heading2"/>
      </w:pPr>
    </w:p>
    <w:p w:rsidR="002E75B3" w:rsidRDefault="002E75B3" w:rsidP="002E75B3">
      <w:pPr>
        <w:pStyle w:val="Heading2"/>
      </w:pPr>
      <w:r>
        <w:t>Credibility Scenario</w:t>
      </w:r>
    </w:p>
    <w:p w:rsidR="002E75B3" w:rsidRDefault="002E75B3" w:rsidP="002E75B3">
      <w:pPr>
        <w:pStyle w:val="Heading3"/>
      </w:pPr>
      <w:r>
        <w:t>1nc Frontline</w:t>
      </w:r>
    </w:p>
    <w:p w:rsidR="002E75B3" w:rsidRPr="00141C92" w:rsidRDefault="002E75B3" w:rsidP="002E75B3">
      <w:pPr>
        <w:pStyle w:val="Heading4"/>
        <w:rPr>
          <w:rStyle w:val="Style13ptBold"/>
          <w:b/>
        </w:rPr>
      </w:pPr>
      <w:r>
        <w:rPr>
          <w:rStyle w:val="Style13ptBold"/>
          <w:b/>
        </w:rPr>
        <w:t>Litany of alt causes to US human rights violations – the UN found 25</w:t>
      </w:r>
    </w:p>
    <w:p w:rsidR="002E75B3" w:rsidRPr="00141C92" w:rsidRDefault="002E75B3" w:rsidP="002E75B3">
      <w:pPr>
        <w:rPr>
          <w:sz w:val="16"/>
          <w:szCs w:val="16"/>
        </w:rPr>
      </w:pPr>
      <w:r w:rsidRPr="00141C92">
        <w:rPr>
          <w:rStyle w:val="Style13ptBold"/>
        </w:rPr>
        <w:t>Hudson, 14</w:t>
      </w:r>
      <w:r>
        <w:t xml:space="preserve">- </w:t>
      </w:r>
      <w:r w:rsidRPr="00141C92">
        <w:rPr>
          <w:sz w:val="16"/>
          <w:szCs w:val="16"/>
        </w:rPr>
        <w:t>B.A. in International Relations and a minor in Middle Eastern Languages, Literatures and Cultures, focusing on the Arabic language. Studied international humanitarian law and public policy at the University of Oxford (Adam, “UN Human Rights Committee Finds US in Violation on 25 Counts”, Truth Out, 4/4/14, http://www.truth-out.org/news/item/22887-un-human-rights-committee-finds-us-in-serious-violation)//KTC</w:t>
      </w:r>
    </w:p>
    <w:p w:rsidR="002E75B3" w:rsidRPr="00141C92" w:rsidRDefault="002E75B3" w:rsidP="002E75B3">
      <w:pPr>
        <w:rPr>
          <w:rStyle w:val="StyleUnderline"/>
        </w:rPr>
      </w:pPr>
      <w:r w:rsidRPr="00141C92">
        <w:rPr>
          <w:sz w:val="16"/>
        </w:rPr>
        <w:t xml:space="preserve">While President Obama told the country to "look forward, not backward" when it came to Bush's torture program, the United Nations has taken a different route. Recently, </w:t>
      </w:r>
      <w:r w:rsidRPr="00141C92">
        <w:rPr>
          <w:rStyle w:val="StyleUnderline"/>
        </w:rPr>
        <w:t>the UN H</w:t>
      </w:r>
      <w:r w:rsidRPr="00141C92">
        <w:rPr>
          <w:sz w:val="16"/>
        </w:rPr>
        <w:t xml:space="preserve">uman </w:t>
      </w:r>
      <w:r w:rsidRPr="00141C92">
        <w:rPr>
          <w:rStyle w:val="StyleUnderline"/>
        </w:rPr>
        <w:t>R</w:t>
      </w:r>
      <w:r w:rsidRPr="00141C92">
        <w:rPr>
          <w:sz w:val="16"/>
        </w:rPr>
        <w:t xml:space="preserve">ights </w:t>
      </w:r>
      <w:r w:rsidRPr="00141C92">
        <w:rPr>
          <w:rStyle w:val="StyleUnderline"/>
        </w:rPr>
        <w:t>C</w:t>
      </w:r>
      <w:r w:rsidRPr="00141C92">
        <w:rPr>
          <w:sz w:val="16"/>
        </w:rPr>
        <w:t xml:space="preserve">ommittee </w:t>
      </w:r>
      <w:r w:rsidRPr="00141C92">
        <w:rPr>
          <w:rStyle w:val="StyleUnderline"/>
        </w:rPr>
        <w:t>issued a report excoriating the U</w:t>
      </w:r>
      <w:r w:rsidRPr="00141C92">
        <w:rPr>
          <w:sz w:val="16"/>
        </w:rPr>
        <w:t xml:space="preserve">nited </w:t>
      </w:r>
      <w:r w:rsidRPr="00141C92">
        <w:rPr>
          <w:rStyle w:val="StyleUnderline"/>
        </w:rPr>
        <w:t>S</w:t>
      </w:r>
      <w:r w:rsidRPr="00141C92">
        <w:rPr>
          <w:sz w:val="16"/>
        </w:rPr>
        <w:t xml:space="preserve">tates </w:t>
      </w:r>
      <w:r w:rsidRPr="00141C92">
        <w:rPr>
          <w:rStyle w:val="StyleUnderline"/>
        </w:rPr>
        <w:t>for its human rights violations</w:t>
      </w:r>
      <w:r w:rsidRPr="00141C92">
        <w:rPr>
          <w:sz w:val="16"/>
        </w:rPr>
        <w:t xml:space="preserve">. </w:t>
      </w:r>
      <w:r w:rsidRPr="00141C92">
        <w:rPr>
          <w:rStyle w:val="StyleUnderline"/>
        </w:rPr>
        <w:t>It focuses on violations of the I</w:t>
      </w:r>
      <w:r w:rsidRPr="00141C92">
        <w:rPr>
          <w:sz w:val="16"/>
        </w:rPr>
        <w:t>nternational</w:t>
      </w:r>
      <w:r w:rsidRPr="00141C92">
        <w:rPr>
          <w:rStyle w:val="StyleUnderline"/>
        </w:rPr>
        <w:t xml:space="preserve"> C</w:t>
      </w:r>
      <w:r w:rsidRPr="00141C92">
        <w:rPr>
          <w:sz w:val="16"/>
        </w:rPr>
        <w:t>ovenant on</w:t>
      </w:r>
      <w:r w:rsidRPr="00141C92">
        <w:rPr>
          <w:rStyle w:val="StyleUnderline"/>
        </w:rPr>
        <w:t xml:space="preserve"> C</w:t>
      </w:r>
      <w:r w:rsidRPr="00141C92">
        <w:rPr>
          <w:sz w:val="16"/>
        </w:rPr>
        <w:t xml:space="preserve">ivil and </w:t>
      </w:r>
      <w:r w:rsidRPr="00141C92">
        <w:rPr>
          <w:rStyle w:val="StyleUnderline"/>
        </w:rPr>
        <w:t>P</w:t>
      </w:r>
      <w:r w:rsidRPr="00141C92">
        <w:rPr>
          <w:sz w:val="16"/>
        </w:rPr>
        <w:t xml:space="preserve">olitical </w:t>
      </w:r>
      <w:r w:rsidRPr="00141C92">
        <w:rPr>
          <w:rStyle w:val="StyleUnderline"/>
        </w:rPr>
        <w:t>R</w:t>
      </w:r>
      <w:r w:rsidRPr="00141C92">
        <w:rPr>
          <w:sz w:val="16"/>
        </w:rPr>
        <w:t>ights</w:t>
      </w:r>
      <w:r w:rsidRPr="00141C92">
        <w:rPr>
          <w:rStyle w:val="StyleUnderline"/>
        </w:rPr>
        <w:t>, to which the country is party</w:t>
      </w:r>
      <w:r w:rsidRPr="00141C92">
        <w:rPr>
          <w:sz w:val="16"/>
        </w:rPr>
        <w:t xml:space="preserve">. </w:t>
      </w:r>
      <w:r w:rsidRPr="00141C92">
        <w:rPr>
          <w:rStyle w:val="StyleUnderline"/>
        </w:rPr>
        <w:t>The report mentions 25 human rights issues where the U</w:t>
      </w:r>
      <w:r w:rsidRPr="00141C92">
        <w:rPr>
          <w:sz w:val="16"/>
        </w:rPr>
        <w:t>nited</w:t>
      </w:r>
      <w:r w:rsidRPr="00141C92">
        <w:rPr>
          <w:rStyle w:val="StyleUnderline"/>
        </w:rPr>
        <w:t xml:space="preserve"> S</w:t>
      </w:r>
      <w:r w:rsidRPr="00141C92">
        <w:rPr>
          <w:sz w:val="16"/>
        </w:rPr>
        <w:t xml:space="preserve">tates </w:t>
      </w:r>
      <w:r w:rsidRPr="00141C92">
        <w:rPr>
          <w:rStyle w:val="StyleUnderline"/>
        </w:rPr>
        <w:t>is failing</w:t>
      </w:r>
      <w:r w:rsidRPr="00141C92">
        <w:rPr>
          <w:sz w:val="16"/>
        </w:rPr>
        <w:t xml:space="preserve">. </w:t>
      </w:r>
      <w:r w:rsidRPr="00141C92">
        <w:rPr>
          <w:rStyle w:val="StyleUnderline"/>
        </w:rPr>
        <w:t>This piece will focus on a few of those issues - Guantanamo</w:t>
      </w:r>
      <w:r w:rsidRPr="00141C92">
        <w:rPr>
          <w:sz w:val="16"/>
        </w:rPr>
        <w:t xml:space="preserve">, NSA surveillance, accountability for </w:t>
      </w:r>
      <w:r w:rsidRPr="00141C92">
        <w:rPr>
          <w:rStyle w:val="StyleUnderline"/>
        </w:rPr>
        <w:t>Bush-era human rights violations</w:t>
      </w:r>
      <w:r w:rsidRPr="00141C92">
        <w:rPr>
          <w:sz w:val="16"/>
        </w:rPr>
        <w:t xml:space="preserve">, drone strikes, </w:t>
      </w:r>
      <w:r w:rsidRPr="00141C92">
        <w:rPr>
          <w:rStyle w:val="StyleUnderline"/>
        </w:rPr>
        <w:t xml:space="preserve">racism in the prison system, racial profiling, police violence, and criminalization </w:t>
      </w:r>
      <w:r w:rsidRPr="00141C92">
        <w:rPr>
          <w:sz w:val="16"/>
        </w:rPr>
        <w:t>of the homeless.</w:t>
      </w:r>
    </w:p>
    <w:p w:rsidR="002E75B3" w:rsidRDefault="002E75B3" w:rsidP="002E75B3">
      <w:pPr>
        <w:rPr>
          <w:rFonts w:asciiTheme="minorHAnsi" w:hAnsiTheme="minorHAnsi"/>
        </w:rPr>
      </w:pPr>
    </w:p>
    <w:p w:rsidR="002E75B3" w:rsidRPr="00E00444" w:rsidRDefault="002E75B3" w:rsidP="002E75B3">
      <w:pPr>
        <w:pStyle w:val="Heading4"/>
        <w:rPr>
          <w:rStyle w:val="Style13ptBold"/>
          <w:b/>
        </w:rPr>
      </w:pPr>
      <w:r w:rsidRPr="00E00444">
        <w:rPr>
          <w:rStyle w:val="Style13ptBold"/>
          <w:b/>
        </w:rPr>
        <w:t xml:space="preserve">Status quo solves </w:t>
      </w:r>
      <w:r>
        <w:rPr>
          <w:rStyle w:val="Style13ptBold"/>
          <w:b/>
        </w:rPr>
        <w:t xml:space="preserve">a bigger internal link to perception </w:t>
      </w:r>
      <w:r w:rsidRPr="00E00444">
        <w:rPr>
          <w:rStyle w:val="Style13ptBold"/>
          <w:b/>
        </w:rPr>
        <w:t>US image- assumes global opposition to surveillance</w:t>
      </w:r>
      <w:r>
        <w:rPr>
          <w:rStyle w:val="Style13ptBold"/>
          <w:b/>
        </w:rPr>
        <w:t xml:space="preserve"> </w:t>
      </w:r>
    </w:p>
    <w:p w:rsidR="002E75B3" w:rsidRPr="00E00444" w:rsidRDefault="002E75B3" w:rsidP="002E75B3">
      <w:r w:rsidRPr="00E00444">
        <w:rPr>
          <w:rStyle w:val="Style13ptBold"/>
        </w:rPr>
        <w:t>Pew Research Center 14</w:t>
      </w:r>
      <w:r>
        <w:t xml:space="preserve"> (Pew Research Center is a nonpartisan fact tank that informs the public about the issues, attitudes and trends shaping America and the world. We conduct public opinion polling, demographic research, content analysis and other data-driven social science research. “Global Opposition to U.S. Surveillance and Drones, but Limited Harm to America’s Image” 7/14/14 </w:t>
      </w:r>
      <w:hyperlink r:id="rId34" w:history="1">
        <w:r w:rsidRPr="00EA1141">
          <w:rPr>
            <w:rStyle w:val="Hyperlink"/>
          </w:rPr>
          <w:t>http://www.pewglobal.org/2014/07/14/global-opposition-to-u-s-surveillance-and-drones-but-limited-harm-to-americas-image/</w:t>
        </w:r>
      </w:hyperlink>
      <w:r>
        <w:t xml:space="preserve"> </w:t>
      </w:r>
      <w:proofErr w:type="spellStart"/>
      <w:r>
        <w:t>lg</w:t>
      </w:r>
      <w:proofErr w:type="spellEnd"/>
      <w:r>
        <w:t>)</w:t>
      </w:r>
    </w:p>
    <w:p w:rsidR="002E75B3" w:rsidRDefault="002E75B3" w:rsidP="002E75B3">
      <w:pPr>
        <w:rPr>
          <w:sz w:val="16"/>
        </w:rPr>
      </w:pPr>
      <w:r w:rsidRPr="00E00444">
        <w:rPr>
          <w:sz w:val="16"/>
        </w:rPr>
        <w:t xml:space="preserve">Another high-profile aspect of America’s recent national security strategy is also widely unpopular: drones. In 39 of 44 countries surveyed, majorities or pluralities oppose U.S. drone strikes targeting extremists in countries such as Pakistan, Yemen and Somalia. Moreover, </w:t>
      </w:r>
      <w:r w:rsidRPr="00E00444">
        <w:rPr>
          <w:rStyle w:val="StyleUnderline"/>
        </w:rPr>
        <w:t>opposition to drone attacks has increased in many nations since last year</w:t>
      </w:r>
      <w:r w:rsidRPr="00E00444">
        <w:rPr>
          <w:sz w:val="16"/>
        </w:rPr>
        <w:t xml:space="preserve">. Israel, Kenya and the U.S. are the only nations polled where at least half of the public supports drone strikes. </w:t>
      </w:r>
      <w:r w:rsidRPr="00E00444">
        <w:rPr>
          <w:rStyle w:val="StyleUnderline"/>
        </w:rPr>
        <w:t>Despite these misgivings about signature American policies, across 43 nations, a median of 65% express a positive opinion about the U.S. And these overall ratings for the U.S. are little changed from 2013. Moreover, President Obama is still largely popular internationally – across 44 nations, a median of 56% say they have confidence in him to do the right thing in world affairs.</w:t>
      </w:r>
      <w:r w:rsidRPr="00E00444">
        <w:rPr>
          <w:sz w:val="16"/>
        </w:rPr>
        <w:t xml:space="preserve"> And, while Obama no longer has the same high levels of popularity that he enjoyed immediately after his election in 2008, there has been very little change in his appeal over the past year. The biggest declines in his ratings since last year are found in two nations where the U.S. has listened to the private phone conversations of national leaders: Germany (from 88% confident in 2013 to 71% confident now) and Brazil (69% in 2013, 52% now). Obama’s favorability is also down considerably in Russia, reflecting recent tensions over the crisis in Ukraine. Only 15% of Russians currently express confidence in the American president, down from an already low 29% in 2013. U.S. favorability has also declined dramatically – just 23% of Russians say they have a favorable opinion of the U.S., less than half of the 51% registered in last year’s survey. </w:t>
      </w:r>
      <w:r w:rsidRPr="00E00444">
        <w:rPr>
          <w:rStyle w:val="StyleUnderline"/>
        </w:rPr>
        <w:t>In spite of the unpopularity of U.S. spying and its use of drones, America also remains more popular globally than China, its principal rival in world affairs.</w:t>
      </w:r>
      <w:r w:rsidRPr="00E00444">
        <w:rPr>
          <w:sz w:val="16"/>
        </w:rPr>
        <w:t xml:space="preserve"> A median of 49% of the publics surveyed hold a positive view of China. </w:t>
      </w:r>
      <w:r w:rsidRPr="00E00444">
        <w:rPr>
          <w:rStyle w:val="StyleUnderline"/>
        </w:rPr>
        <w:t>And the U.S. is still considered the world’s top economic power</w:t>
      </w:r>
      <w:r w:rsidRPr="00E00444">
        <w:rPr>
          <w:sz w:val="16"/>
        </w:rPr>
        <w:t>, although this is less true today than it was before the Great Recession. However, looking to the future, a median of 50% of those surveyed in both 2013 and 2014, up from 41% last year, see China eventually supplanting America as the dominant world superpower. But China’s rising power also generates its own anxieties, especially in its immediate neighborhood. In particular, there are strong concerns in Asia that territorial disputes between China and its neighbors will lead to military conflict. More than seven-in-ten in the Philippines, Japan, Vietnam, South Korea and India say this is a concern. And two-thirds of Americans agree, as do 62% in China itself. These are among the major findings of a new survey by the Pew Research Center, conducted in 44 countries among 48,643 respondents from March 17 to June 5, 2014. The survey also finds that in most nations, young people are more favorable than their elders toward both the U.S. and China.</w:t>
      </w:r>
    </w:p>
    <w:p w:rsidR="00345237" w:rsidRPr="00D20204" w:rsidRDefault="00345237" w:rsidP="00345237">
      <w:pPr>
        <w:pStyle w:val="Heading4"/>
      </w:pPr>
      <w:r w:rsidRPr="00D20204">
        <w:t>Credibility doesn’t matter and obsession with it increases the risk of conflict</w:t>
      </w:r>
    </w:p>
    <w:p w:rsidR="00345237" w:rsidRPr="00D20204" w:rsidRDefault="00345237" w:rsidP="00345237">
      <w:pPr>
        <w:rPr>
          <w:sz w:val="16"/>
          <w:szCs w:val="16"/>
        </w:rPr>
      </w:pPr>
      <w:r w:rsidRPr="00D20204">
        <w:rPr>
          <w:b/>
        </w:rPr>
        <w:t xml:space="preserve">Walt 1/6 </w:t>
      </w:r>
      <w:r w:rsidRPr="00D20204">
        <w:rPr>
          <w:sz w:val="16"/>
          <w:szCs w:val="16"/>
        </w:rPr>
        <w:t xml:space="preserve">(Stephen M., 2015, Robert and Renée </w:t>
      </w:r>
      <w:proofErr w:type="spellStart"/>
      <w:r w:rsidRPr="00D20204">
        <w:rPr>
          <w:sz w:val="16"/>
          <w:szCs w:val="16"/>
        </w:rPr>
        <w:t>Belfer</w:t>
      </w:r>
      <w:proofErr w:type="spellEnd"/>
      <w:r w:rsidRPr="00D20204">
        <w:rPr>
          <w:sz w:val="16"/>
          <w:szCs w:val="16"/>
        </w:rPr>
        <w:t xml:space="preserve"> professor of international relations at Harvard University, “The Credibility Addiction,” http://foreignpolicy.com/2015/01/06/the-credibility-addiction-us-iraq-afghanistan-unwinnable-war/)//RTF</w:t>
      </w:r>
    </w:p>
    <w:p w:rsidR="00345237" w:rsidRPr="00D20204" w:rsidRDefault="00345237" w:rsidP="00345237">
      <w:pPr>
        <w:rPr>
          <w:sz w:val="16"/>
        </w:rPr>
      </w:pPr>
      <w:r w:rsidRPr="00D20204">
        <w:rPr>
          <w:sz w:val="16"/>
        </w:rPr>
        <w:t xml:space="preserve">Does U.S. credibility matter? If so, how much? Is it more important for other states to have high confidence that the United States will fulfill its overseas commitments, even when doing so might be expensive and not necessarily in America’s best interest? Alternatively, is it better if other states have high confidence in America’s judgment, i.e., in its ability to analyze emerging international problems and devise effective responses to them? As anyone who’s studied the history of U.S. foreign relations knows, </w:t>
      </w:r>
      <w:r w:rsidRPr="00D20204">
        <w:rPr>
          <w:rStyle w:val="StyleUnderline"/>
        </w:rPr>
        <w:t>American leaders have been obsessed with credibility ever since World War II. If other states ever doubted U.S. power or resolve, so the argument ran, communists would be emboldened, deterrence would weaken, and America’s allies would be intimidated and neutralized</w:t>
      </w:r>
      <w:r w:rsidRPr="00D20204">
        <w:rPr>
          <w:sz w:val="16"/>
        </w:rPr>
        <w:t xml:space="preserve">, leaving the United States isolated and friendless in a hostile world. </w:t>
      </w:r>
      <w:r w:rsidRPr="00D20204">
        <w:rPr>
          <w:rStyle w:val="StyleUnderline"/>
        </w:rPr>
        <w:t>This concern led American leaders to constantly reiterate their pledges to defend allies all over the world</w:t>
      </w:r>
      <w:r w:rsidRPr="00D20204">
        <w:rPr>
          <w:sz w:val="16"/>
        </w:rPr>
        <w:t xml:space="preserve">, led Presidents Lyndon Johnson and Richard Nixon to fight on for years in Vietnam, and drove U.S. efforts to acquire some sort of “nuclear superiority” over the USSR. </w:t>
      </w:r>
      <w:r w:rsidRPr="00D20204">
        <w:rPr>
          <w:rStyle w:val="StyleUnderline"/>
        </w:rPr>
        <w:t>Even today, whenever something bad happens almost anywhere in the world, hawkish voices will immediately proclaim that America’s credibility will collapse if Uncle Sam does not do something now</w:t>
      </w:r>
      <w:r w:rsidRPr="00D20204">
        <w:rPr>
          <w:sz w:val="16"/>
        </w:rPr>
        <w:t>. It’s not surprising that credibility looms so large in U.S. foreign-policy thinking. Because the United States is the linchpin of a vast alliance network</w:t>
      </w:r>
      <w:r w:rsidRPr="00D20204">
        <w:rPr>
          <w:rStyle w:val="StyleUnderline"/>
        </w:rPr>
        <w:t>, it has to convince lots of other countries that its promises are really believable. A lot of these countries aren’t especially powerful or strategically significant, however, so there are good reasons to wonder if it was really in America’s interest to defend them</w:t>
      </w:r>
      <w:r w:rsidRPr="00D20204">
        <w:rPr>
          <w:sz w:val="16"/>
        </w:rPr>
        <w:t xml:space="preserve">. Moreover, </w:t>
      </w:r>
      <w:r w:rsidRPr="00D20204">
        <w:rPr>
          <w:rStyle w:val="StyleUnderline"/>
        </w:rPr>
        <w:t>some of these commitments involve nuclear guarantees of one sort or another, which means they entail at least some slight risk of nuclear war.</w:t>
      </w:r>
      <w:r w:rsidRPr="00D20204">
        <w:rPr>
          <w:sz w:val="16"/>
        </w:rPr>
        <w:t xml:space="preserve"> As a result, </w:t>
      </w:r>
      <w:r w:rsidRPr="00D20204">
        <w:rPr>
          <w:rStyle w:val="StyleUnderline"/>
        </w:rPr>
        <w:t>Washington has to convince allies and adversaries that it might be willing to run big risks on behalf of other countries, even when the United States is not directly threatened and the countries it has pledged to defend aren’t vital to maintaining the global balance of power or to American security more broadly</w:t>
      </w:r>
      <w:r w:rsidRPr="00D20204">
        <w:rPr>
          <w:sz w:val="16"/>
        </w:rPr>
        <w:t xml:space="preserve">. Add to these concerns the supposed “lesson” of Munich (i.e., the idea that all dictators are the equivalent of Adolf Hitler and that appeasement never, ever works), and you have a formula for viewing even trivial issues as somehow bearing on the broader question of how the United States will respond when its vital interests really are on the line. Of course, </w:t>
      </w:r>
      <w:r w:rsidRPr="00D20204">
        <w:rPr>
          <w:rStyle w:val="StyleUnderline"/>
        </w:rPr>
        <w:t>both the U.S. military and the foreign-policy elite are quick to embrace the notion that U.S credibility was both fragile and all-important, because it provided another reason for large defense budgets and another justification for getting involved all over the world. Unfortunately, this obsession with credibility was misplaced. For one thing, a state’s “reputation” for being tough or reliable didn’t work the way most foreign-policy elites thought it did. American leaders kept worrying that other states would question the United States’ resolve and capability if it ever abandoned an unimportant ally, or lost some minor scrap in the developing world.</w:t>
      </w:r>
      <w:r w:rsidRPr="00D20204">
        <w:rPr>
          <w:sz w:val="16"/>
        </w:rPr>
        <w:t xml:space="preserve"> But as careful research by Ted </w:t>
      </w:r>
      <w:proofErr w:type="spellStart"/>
      <w:r w:rsidRPr="00D20204">
        <w:rPr>
          <w:sz w:val="16"/>
        </w:rPr>
        <w:t>Hopf</w:t>
      </w:r>
      <w:proofErr w:type="spellEnd"/>
      <w:r w:rsidRPr="00D20204">
        <w:rPr>
          <w:sz w:val="16"/>
        </w:rPr>
        <w:t>, Jonathan Mercer, and Daryl Press has shown</w:t>
      </w:r>
      <w:r w:rsidRPr="00D20204">
        <w:rPr>
          <w:rStyle w:val="StyleUnderline"/>
        </w:rPr>
        <w:t>, states do not judge the credibility of commitments in one place by looking at how a country acted somewhere far away, especially when the two situations are quite different</w:t>
      </w:r>
      <w:r w:rsidRPr="00D20204">
        <w:rPr>
          <w:sz w:val="16"/>
        </w:rPr>
        <w:t xml:space="preserve">. In fact, </w:t>
      </w:r>
      <w:r w:rsidRPr="00D20204">
        <w:rPr>
          <w:rStyle w:val="StyleUnderline"/>
        </w:rPr>
        <w:t>when the United States did lose, or when it chose to cut its losses and liquidate some unpromising position, dominos barely fell and its core strategic relations remained unaffected.</w:t>
      </w:r>
      <w:r w:rsidRPr="00D20204">
        <w:rPr>
          <w:sz w:val="16"/>
        </w:rPr>
        <w:t xml:space="preserve"> In other words, how the United States responds to a challenge in Southeast Asia or sub-Saharan Africa tells you nothing about how it would or should respond somewhere else, and other states understood this all along. When trying to figure out what the United States is going to do, other states do not start by asking what the United States did in some conflict on the other side of the world. Instead, they ask whether it is in America’s interest to act in the situation at hand. And guess what? This implies that U.S. commitments are most credible when the American interest is obvious to all. I mean, nobody really doubts that the United States would fight like a tiger to defend its own soil, right? </w:t>
      </w:r>
      <w:r w:rsidRPr="00D20204">
        <w:rPr>
          <w:rStyle w:val="StyleUnderline"/>
        </w:rPr>
        <w:t>Exaggerated worries about U.S. credibility had a number of unfortunate consequences. They encouraged American leaders to act in places that didn’t matter, in order to convince others that it would also act in places that did. Squandering resources on marginal conflicts undermined confidence in U.S. protection, however, because it consumed resources that could have been committed elsewhere and it sometimes made a war-weary American public even less interested in far-flung foreign adventures. Ironically, misguided efforts to bolster U.S. credibility may have weakened it instead.</w:t>
      </w:r>
      <w:r w:rsidRPr="00D20204">
        <w:rPr>
          <w:sz w:val="16"/>
        </w:rPr>
        <w:t xml:space="preserve"> The </w:t>
      </w:r>
      <w:r w:rsidRPr="00D20204">
        <w:rPr>
          <w:rStyle w:val="StyleUnderline"/>
        </w:rPr>
        <w:t xml:space="preserve">credibility obsession also made it easier for U.S. allies to free-ride </w:t>
      </w:r>
      <w:r w:rsidRPr="00D20204">
        <w:rPr>
          <w:sz w:val="16"/>
        </w:rPr>
        <w:t xml:space="preserve">(something they were already inclined to do), </w:t>
      </w:r>
      <w:r w:rsidRPr="00D20204">
        <w:rPr>
          <w:rStyle w:val="StyleUnderline"/>
        </w:rPr>
        <w:t>because they could always get Uncle Sucker to take on more burdens by complaining that they had doubts about American resolve</w:t>
      </w:r>
      <w:r w:rsidRPr="00D20204">
        <w:rPr>
          <w:sz w:val="16"/>
        </w:rPr>
        <w:t xml:space="preserve">. I don’t blame them for trying this ploy, but I do blame American officials for falling for it so often. In fact, </w:t>
      </w:r>
      <w:r w:rsidRPr="00D20204">
        <w:rPr>
          <w:rStyle w:val="StyleUnderline"/>
        </w:rPr>
        <w:t>had allies been a bit less confident that the United States was going to protect them no matter what, these states might have been willing to spend more on their own defense and been more attentive to Washington’s wishes</w:t>
      </w:r>
      <w:r w:rsidRPr="00D20204">
        <w:rPr>
          <w:sz w:val="16"/>
        </w:rPr>
        <w:t xml:space="preserve">. If the goal is retaining U.S. influence and leverage, </w:t>
      </w:r>
      <w:r w:rsidRPr="00D20204">
        <w:rPr>
          <w:rStyle w:val="StyleUnderline"/>
        </w:rPr>
        <w:t>what really matters is whether other states have confidence in America’s judgment. If they believe that the United States is good at weighing threats soberly and rationally, and if they are convinced that Washington can set clear priorities and stick to them, then U.S. allies can calibrate their actions with ours and will be more inclined to follow the U.S. lead.</w:t>
      </w:r>
      <w:r w:rsidRPr="00D20204">
        <w:rPr>
          <w:sz w:val="16"/>
        </w:rPr>
        <w:t xml:space="preserve"> If allies and adversaries believe the United States understands what is going on in key regions and has a clear sense of its own interests, then they will know that the United States won’t be buffaloed into unwise actions by self-serving allied whining, or provoked into overreactions by enemies eager to drag us into another costly quagmire. By contrast, </w:t>
      </w:r>
      <w:r w:rsidRPr="00D20204">
        <w:rPr>
          <w:rStyle w:val="StyleUnderline"/>
        </w:rPr>
        <w:t>if American leaders panic at every sign of danger and treat minor problems as mortal threats, then other states will be less inclined to trust Washington’s views on these matters and be more inclined to follow their own counsel.</w:t>
      </w:r>
      <w:r w:rsidRPr="00D20204">
        <w:rPr>
          <w:sz w:val="16"/>
        </w:rPr>
        <w:t xml:space="preserve"> </w:t>
      </w:r>
      <w:r w:rsidRPr="00D20204">
        <w:rPr>
          <w:rStyle w:val="StyleUnderline"/>
        </w:rPr>
        <w:t>When Washington goes to war on the basis of cooked intelligence, worst-case assumptions, and unsurpassed hubris, then other countries will be warier the next time we try to get them to line up alongside u</w:t>
      </w:r>
      <w:r w:rsidRPr="00D20204">
        <w:rPr>
          <w:sz w:val="16"/>
        </w:rPr>
        <w:t xml:space="preserve">s. If the United States keeps throwing soldiers’ lives and billions of dollars into unwinnable conflicts, confidence in our political system’s ability to make rational decisions will decline even more. </w:t>
      </w:r>
      <w:r w:rsidRPr="00D20204">
        <w:rPr>
          <w:rStyle w:val="StyleUnderline"/>
        </w:rPr>
        <w:t>If foreign powers believe U.S. policy is driven more by domestic politics than by strategic imperatives, they’ll view us with barely veiled contempt and meddle even more in our porous political system</w:t>
      </w:r>
      <w:r w:rsidRPr="00D20204">
        <w:rPr>
          <w:sz w:val="16"/>
        </w:rPr>
        <w:t xml:space="preserve">. If foreign leaders pay close attention to the bluster and balderdash that pass for strategic debate in official Washington, they’ll have reason to wonder if the self-appointed Leader of the Free World really knows what it is doing. And of course, when they see a lengthy series of costly screw-ups (Iraq, Afghanistan, Yemen, Somalia, Libya, Ukraine, etc.), they will be more inclined to think for themselves than to trust Washington’s guidance. What I’m suggesting, in short, is that </w:t>
      </w:r>
      <w:r w:rsidRPr="00D20204">
        <w:rPr>
          <w:rStyle w:val="StyleUnderline"/>
        </w:rPr>
        <w:t>successful diplomacy depends less on endlessly reaffirming our “will” or “resolve,” and more on building confidence in the analytical capacity of the American foreign-policy community and the judgment of top U.S. officials.</w:t>
      </w:r>
      <w:r w:rsidRPr="00D20204">
        <w:rPr>
          <w:sz w:val="16"/>
        </w:rPr>
        <w:t xml:space="preserve"> And that’s not surprising, either. </w:t>
      </w:r>
      <w:r w:rsidRPr="00D20204">
        <w:rPr>
          <w:rStyle w:val="StyleUnderline"/>
        </w:rPr>
        <w:t>Diplomacy is mostly about persuasion;</w:t>
      </w:r>
      <w:r w:rsidRPr="00D20204">
        <w:rPr>
          <w:sz w:val="16"/>
        </w:rPr>
        <w:t xml:space="preserve"> it is ultimately about convincing others to do what we want. </w:t>
      </w:r>
      <w:r w:rsidRPr="00D20204">
        <w:rPr>
          <w:rStyle w:val="StyleUnderline"/>
        </w:rPr>
        <w:t>They are more likely to accept our recommendations when we can tell a truly convincing story, i.</w:t>
      </w:r>
      <w:r w:rsidRPr="00D20204">
        <w:rPr>
          <w:sz w:val="16"/>
        </w:rPr>
        <w:t xml:space="preserve">e., one that has the merit of being true. And </w:t>
      </w:r>
      <w:r w:rsidRPr="00D20204">
        <w:rPr>
          <w:rStyle w:val="StyleUnderline"/>
        </w:rPr>
        <w:t>that means that credibility isn’t the key to a successful foreign policy, especially when it becomes a reflexive tendency to respond to any and all challenges with threats, bluster, and the use of force</w:t>
      </w:r>
      <w:r w:rsidRPr="00D20204">
        <w:rPr>
          <w:sz w:val="16"/>
        </w:rPr>
        <w:t xml:space="preserve">. </w:t>
      </w:r>
      <w:r w:rsidRPr="00D20204">
        <w:rPr>
          <w:rStyle w:val="StyleUnderline"/>
        </w:rPr>
        <w:t>If America still wants other states to follow our lead, what really matters is judgment: analyzing issues intelligently, setting clear and sensible priorities, and being willing to rethink a course of action in response to events</w:t>
      </w:r>
      <w:r w:rsidRPr="00D20204">
        <w:rPr>
          <w:sz w:val="16"/>
        </w:rPr>
        <w:t>. New York Yankees pitcher Lefty Gomez famously said that it was better to be “lucky than good.” He was probably right, but it’s even better to be lucky and smart. And both matter more than being mindlessly predictable. Or, to paraphrase Walt Whitman, a “foolish credibility is the hobgoblin of small minds.”</w:t>
      </w:r>
    </w:p>
    <w:p w:rsidR="009D3A01" w:rsidRPr="00557B77" w:rsidRDefault="009D3A01" w:rsidP="009D3A01">
      <w:pPr>
        <w:pStyle w:val="Heading4"/>
      </w:pPr>
      <w:r>
        <w:t>US image doing well</w:t>
      </w:r>
    </w:p>
    <w:p w:rsidR="009D3A01" w:rsidRPr="00CC1967" w:rsidRDefault="009D3A01" w:rsidP="009D3A01">
      <w:pPr>
        <w:pStyle w:val="Small"/>
      </w:pPr>
      <w:r w:rsidRPr="00CC1967">
        <w:rPr>
          <w:rStyle w:val="Style13ptBold"/>
        </w:rPr>
        <w:t>Pew 14</w:t>
      </w:r>
      <w:r>
        <w:t xml:space="preserve"> - </w:t>
      </w:r>
      <w:r w:rsidRPr="00CC1967">
        <w:t>The Pew Research Center is a nonpartisan American think tank based in Washington, D.C., that provides information on social issues, public opinion, and demographic trends shaping the United States and the world</w:t>
      </w:r>
      <w:r>
        <w:t>. (“</w:t>
      </w:r>
      <w:r w:rsidRPr="00CC1967">
        <w:t>Global Opposition to U.S. Surveillance and Drones, but Limited Harm to America’s Image</w:t>
      </w:r>
      <w:r>
        <w:t xml:space="preserve">,” </w:t>
      </w:r>
      <w:r w:rsidRPr="00CC1967">
        <w:t>http://www.pewglobal.org/2014/07/14/global-opposition-to-u-s-surveillance-and-drones-but-limited-harm-to-americas-image/</w:t>
      </w:r>
      <w:r>
        <w:t xml:space="preserve"> 7/14/2014) STRYKER</w:t>
      </w:r>
    </w:p>
    <w:p w:rsidR="009D3A01" w:rsidRDefault="009D3A01" w:rsidP="009D3A01">
      <w:pPr>
        <w:pStyle w:val="Small"/>
      </w:pPr>
      <w:r>
        <w:t xml:space="preserve">A country’s brand is a valued commodity, especially when that nation is the world’s largest economic and strategic power. And, </w:t>
      </w:r>
      <w:r w:rsidRPr="00C2777D">
        <w:rPr>
          <w:rStyle w:val="StyleUnderline"/>
        </w:rPr>
        <w:t xml:space="preserve">in 2014, </w:t>
      </w:r>
      <w:r w:rsidRPr="00920E4A">
        <w:rPr>
          <w:rStyle w:val="Emphasis"/>
        </w:rPr>
        <w:t>America’s image remains strong in much of the world. Despite anger</w:t>
      </w:r>
      <w:r w:rsidRPr="00C2777D">
        <w:rPr>
          <w:rStyle w:val="StyleUnderline"/>
        </w:rPr>
        <w:t xml:space="preserve"> with Washington over </w:t>
      </w:r>
      <w:r w:rsidRPr="00920E4A">
        <w:rPr>
          <w:rStyle w:val="Emphasis"/>
        </w:rPr>
        <w:t>U.S. spying</w:t>
      </w:r>
      <w:r w:rsidRPr="00C2777D">
        <w:rPr>
          <w:rStyle w:val="StyleUnderline"/>
        </w:rPr>
        <w:t xml:space="preserve"> on both foreign leaders and foreign nationals, widespread </w:t>
      </w:r>
      <w:r w:rsidRPr="00920E4A">
        <w:rPr>
          <w:rStyle w:val="Emphasis"/>
        </w:rPr>
        <w:t>opposition to U.S. drone strikes</w:t>
      </w:r>
      <w:r w:rsidRPr="00C2777D">
        <w:rPr>
          <w:rStyle w:val="StyleUnderline"/>
        </w:rPr>
        <w:t xml:space="preserve">, disagreements about what to do in the </w:t>
      </w:r>
      <w:r w:rsidRPr="00920E4A">
        <w:rPr>
          <w:rStyle w:val="Emphasis"/>
        </w:rPr>
        <w:t>Middle East</w:t>
      </w:r>
      <w:r w:rsidRPr="00C2777D">
        <w:rPr>
          <w:rStyle w:val="StyleUnderline"/>
        </w:rPr>
        <w:t xml:space="preserve"> and </w:t>
      </w:r>
      <w:r w:rsidRPr="00920E4A">
        <w:rPr>
          <w:rStyle w:val="Emphasis"/>
        </w:rPr>
        <w:t>other recurring tensions</w:t>
      </w:r>
      <w:r w:rsidRPr="00C2777D">
        <w:rPr>
          <w:rStyle w:val="StyleUnderline"/>
        </w:rPr>
        <w:t xml:space="preserve">, most surveyed publics around the world </w:t>
      </w:r>
      <w:r w:rsidRPr="00920E4A">
        <w:rPr>
          <w:rStyle w:val="Emphasis"/>
        </w:rPr>
        <w:t>still hold a favorable view of the United States</w:t>
      </w:r>
      <w:r>
        <w:t xml:space="preserve">. Young people, in particular, in many nations have an especially positive opinion of America. Overall, attitudes toward the U.S. are largely unchanged from 2013. A global median of </w:t>
      </w:r>
      <w:r w:rsidRPr="00C2777D">
        <w:rPr>
          <w:rStyle w:val="StyleUnderline"/>
        </w:rPr>
        <w:t>65% voice an affirmative opinion about America. This includes</w:t>
      </w:r>
      <w:r>
        <w:t xml:space="preserve"> a median of </w:t>
      </w:r>
      <w:r w:rsidRPr="00C2777D">
        <w:rPr>
          <w:rStyle w:val="StyleUnderline"/>
        </w:rPr>
        <w:t>74% in Africa, 66% in Western Europe, 66% in Asia, 65% in Latin America, but just 30% in the Middle East</w:t>
      </w:r>
      <w:r>
        <w:t xml:space="preserve">. </w:t>
      </w:r>
      <w:r w:rsidRPr="00C2777D">
        <w:rPr>
          <w:rStyle w:val="StyleUnderline"/>
        </w:rPr>
        <w:t>For nearly a decade and a half the U.S. global image has been on a roller coaster ride</w:t>
      </w:r>
      <w:r>
        <w:t xml:space="preserve">. At the beginning of the century America was seen favorably by majorities in most of the countries where comparable public opinion data are available. Over the next few years the bottom fell out of U.S. approval numbers, amid widespread opposition to the war in Iraq and other aspects of U.S. foreign policy. </w:t>
      </w:r>
      <w:r w:rsidRPr="00C2777D">
        <w:rPr>
          <w:rStyle w:val="StyleUnderline"/>
        </w:rPr>
        <w:t>America’s image began to rally in some nations and to soar by the end of the decade following the election of</w:t>
      </w:r>
      <w:r>
        <w:t xml:space="preserve"> Barack </w:t>
      </w:r>
      <w:r w:rsidRPr="00C2777D">
        <w:rPr>
          <w:rStyle w:val="StyleUnderline"/>
        </w:rPr>
        <w:t>Obama</w:t>
      </w:r>
      <w:r>
        <w:t xml:space="preserve">, at least in Europe and parts of Asia and Latin America. </w:t>
      </w:r>
      <w:r w:rsidRPr="00C2777D">
        <w:rPr>
          <w:rStyle w:val="StyleUnderline"/>
        </w:rPr>
        <w:t xml:space="preserve">After slipping a bit again in the first years of this decade, </w:t>
      </w:r>
      <w:r w:rsidRPr="00387F31">
        <w:rPr>
          <w:rStyle w:val="Emphasis"/>
        </w:rPr>
        <w:t>brand U.S. has stabilized and even recovered</w:t>
      </w:r>
      <w:r w:rsidRPr="00C2777D">
        <w:rPr>
          <w:rStyle w:val="StyleUnderline"/>
        </w:rPr>
        <w:t xml:space="preserve"> in a few nations in 2014</w:t>
      </w:r>
      <w:r>
        <w:t xml:space="preserve">. Currently, </w:t>
      </w:r>
      <w:r w:rsidRPr="00C2777D">
        <w:rPr>
          <w:rStyle w:val="StyleUnderline"/>
        </w:rPr>
        <w:t>majorities in 30 of 43 nations express a favorable opinion of the United States</w:t>
      </w:r>
      <w:r>
        <w:t xml:space="preserve">. This includes majorities in five of seven European nations, where 78% of Italians, 75% of the French and 73% of Poles voice positive views of Uncle Sam. </w:t>
      </w:r>
      <w:r w:rsidRPr="00C2777D">
        <w:rPr>
          <w:rStyle w:val="StyleUnderline"/>
        </w:rPr>
        <w:t>There is no evidence of a rise of anti-Americanism in</w:t>
      </w:r>
      <w:r>
        <w:t xml:space="preserve"> most of </w:t>
      </w:r>
      <w:r w:rsidRPr="00C2777D">
        <w:rPr>
          <w:rStyle w:val="StyleUnderline"/>
        </w:rPr>
        <w:t>Western Europe</w:t>
      </w:r>
      <w:r>
        <w:t xml:space="preserve">, home to great animosity toward Washington in the middle of the last decade. </w:t>
      </w:r>
      <w:r w:rsidRPr="00C2777D">
        <w:rPr>
          <w:rStyle w:val="StyleUnderline"/>
        </w:rPr>
        <w:t>Only in Germany, where U.S. favorability is down 13 points since 2009, has the positive image of the United States slipped significantly</w:t>
      </w:r>
      <w:r>
        <w:t xml:space="preserve">. And, despite this slippage, </w:t>
      </w:r>
      <w:r w:rsidRPr="00C2777D">
        <w:rPr>
          <w:rStyle w:val="StyleUnderline"/>
        </w:rPr>
        <w:t>roughly half of Germans (51%) still see America in a positive light</w:t>
      </w:r>
      <w:r>
        <w:t xml:space="preserve">. </w:t>
      </w:r>
      <w:r w:rsidRPr="00C2777D">
        <w:rPr>
          <w:rStyle w:val="StyleUnderline"/>
        </w:rPr>
        <w:t>The biggest decline in ratings for the U.S. is in Russia, where 71% now hold an unfavorable opinion</w:t>
      </w:r>
      <w:r>
        <w:t xml:space="preserve">. About half (51%) the Russian public expressed a positive opinion of Uncle Sam in 2013. In 2014, only 23% hold that view, a drop of 28 percentage points. Russians’ sentiments have been up and down in the last few years (57% positive as recently as 2010). </w:t>
      </w:r>
      <w:r w:rsidRPr="00C2777D">
        <w:rPr>
          <w:rStyle w:val="StyleUnderline"/>
        </w:rPr>
        <w:t>The recent souring of the Russian mood about the United States has come at a time of growing Moscow-Washington tension over Crimea, Ukraine and U.S. economic sanctions against some Russians</w:t>
      </w:r>
      <w:r>
        <w:t xml:space="preserve">. </w:t>
      </w:r>
      <w:r w:rsidRPr="00C2777D">
        <w:rPr>
          <w:rStyle w:val="StyleUnderline"/>
        </w:rPr>
        <w:t>A significant number of Greeks also harbor anti-American sentiment</w:t>
      </w:r>
      <w:r>
        <w:t xml:space="preserve">. More than six-in-ten Greeks express a negative view (63%, vs. 34% favorable). </w:t>
      </w:r>
      <w:r w:rsidRPr="00C2777D">
        <w:rPr>
          <w:rStyle w:val="StyleUnderline"/>
        </w:rPr>
        <w:t>Greeks have been quite negative the past three years at a time of growing Greek frustration over their economic situation</w:t>
      </w:r>
      <w:r>
        <w:t xml:space="preserve">. </w:t>
      </w:r>
      <w:r w:rsidRPr="00C2777D">
        <w:rPr>
          <w:rStyle w:val="StyleUnderline"/>
        </w:rPr>
        <w:t>In Asia, majorities in eight of 11 nations express a positive opinion of the United States</w:t>
      </w:r>
      <w:r>
        <w:t xml:space="preserve">. This includes 92% of Filipinos, 82% of South Koreans and 76% of Bangladeshis and Vietnamese. Even half the Chinese give Uncle Sam a thumbs up. </w:t>
      </w:r>
      <w:r w:rsidRPr="00C2777D">
        <w:rPr>
          <w:rStyle w:val="StyleUnderline"/>
        </w:rPr>
        <w:t>Only Pakistanis are strongly anti-American</w:t>
      </w:r>
      <w:r>
        <w:t xml:space="preserve">, with just 14% expressing a favorable assessment of the U.S., while 59% are unfavorable. The median positive approval of the United States in Pakistan in 13 surveys since 2002 has been a mere 15%. </w:t>
      </w:r>
      <w:r w:rsidRPr="00C2777D">
        <w:rPr>
          <w:rStyle w:val="StyleUnderline"/>
        </w:rPr>
        <w:t>In eight of nine Latin American countries, majorities see the U.S. in a favorable light</w:t>
      </w:r>
      <w:r>
        <w:t xml:space="preserve">. Salvadorans (80%) are particularly positive in their assessment, as are Chileans (72%) and Nicaraguans (71%). Notably, </w:t>
      </w:r>
      <w:r w:rsidRPr="00C2777D">
        <w:rPr>
          <w:rStyle w:val="StyleUnderline"/>
        </w:rPr>
        <w:t>despite all the tensions between Washington and Caracas, 62% of Venezuelans have a favorable opinion of the U.S. But less than four-in-ten Argentines</w:t>
      </w:r>
      <w:r>
        <w:t xml:space="preserve"> (36%) </w:t>
      </w:r>
      <w:r w:rsidRPr="00C2777D">
        <w:rPr>
          <w:rStyle w:val="StyleUnderline"/>
        </w:rPr>
        <w:t>are positively disposed toward Washington</w:t>
      </w:r>
      <w:r>
        <w:t xml:space="preserve">. In the seven surveys the Pew Research Center has conducted in Argentina since 2002, never more than about four-in-ten Argentines have expressed favorable sentiment toward their big neighbor to the north. </w:t>
      </w:r>
      <w:r w:rsidRPr="00C2777D">
        <w:rPr>
          <w:rStyle w:val="StyleUnderline"/>
        </w:rPr>
        <w:t>Africans express particularly positive views about America. Strong majorities in all seven nations surveyed back the United States</w:t>
      </w:r>
      <w:r>
        <w:t xml:space="preserve">, including roughly three-quarters or more of Kenyans (80%), Ghanaians (77%), Tanzanians (75%) and Senegalese (74%). </w:t>
      </w:r>
      <w:r w:rsidRPr="001C252C">
        <w:rPr>
          <w:rStyle w:val="StyleUnderline"/>
        </w:rPr>
        <w:t>The Middle East is the sole region where anti-Americanism is both deep and widespread</w:t>
      </w:r>
      <w:r>
        <w:t xml:space="preserve">. Eighty-five percent of Egyptians and Jordanians and 73% of Turks voice a negative opinion of the United States. Only 10% of Egyptians, 12% of Jordanians and 19% of Turks have a favorable view. </w:t>
      </w:r>
      <w:r w:rsidRPr="001C252C">
        <w:rPr>
          <w:rStyle w:val="StyleUnderline"/>
        </w:rPr>
        <w:t>The Egyptian rating is the lowest among the 43 nations in the study</w:t>
      </w:r>
      <w:r>
        <w:t xml:space="preserve">. The Tunisians are divided: 42% positive, 47% negative. </w:t>
      </w:r>
      <w:r w:rsidRPr="001C252C">
        <w:rPr>
          <w:rStyle w:val="StyleUnderline"/>
        </w:rPr>
        <w:t>Israelis are the only public in the region where a majority</w:t>
      </w:r>
      <w:r>
        <w:t xml:space="preserve"> (84%) </w:t>
      </w:r>
      <w:r w:rsidRPr="001C252C">
        <w:rPr>
          <w:rStyle w:val="StyleUnderline"/>
        </w:rPr>
        <w:t>holds a favorable opinion of America</w:t>
      </w:r>
      <w:r>
        <w:t xml:space="preserve">. And they are the second biggest U.S. fans among the nations surveyed, trailing only the Filipinos. While hardly embracing America, </w:t>
      </w:r>
      <w:r w:rsidRPr="001C252C">
        <w:rPr>
          <w:rStyle w:val="StyleUnderline"/>
        </w:rPr>
        <w:t>Palestinians’ views of the United States improved by 14 percentage points</w:t>
      </w:r>
      <w:r>
        <w:t xml:space="preserve">, from 16% favorable in 2013 </w:t>
      </w:r>
      <w:r w:rsidRPr="001C252C">
        <w:rPr>
          <w:rStyle w:val="StyleUnderline"/>
        </w:rPr>
        <w:t>to 30% positive in 2014</w:t>
      </w:r>
      <w:r>
        <w:t xml:space="preserve">, possibly the consequence of Washington’s efforts to restart the Middle East peace process, even though the attempt ultimately failed. </w:t>
      </w:r>
      <w:r w:rsidRPr="001C252C">
        <w:rPr>
          <w:rStyle w:val="StyleUnderline"/>
        </w:rPr>
        <w:t>The global public’s view of the United States is largely unchanged from 2013</w:t>
      </w:r>
      <w:r>
        <w:t xml:space="preserve">. Among the thirty-five countries surveyed in both 2013 and 2014, </w:t>
      </w:r>
      <w:r w:rsidRPr="001C252C">
        <w:rPr>
          <w:rStyle w:val="StyleUnderline"/>
        </w:rPr>
        <w:t>the median favorable assessment in 2014 is 62%, unchanged from 2013</w:t>
      </w:r>
      <w:r>
        <w:t xml:space="preserve">. Young See U.S. Positively Young people are more likely than their elders to have a favorable view of the United States in many parts of the world. In 24 of 43 nations, there is a generation gap in sentiment toward America with those ages 18 to 29 far more supportive of Uncle Sam than people 50 years of age and older. This age disparity is particularly evident in parts of Asia, where young Vietnamese (89%) look more favorably on the U.S. than do older Vietnamese (64%), a 25 percentage point difference that is possibly a legacy of the Vietnam War, which the older generation would have experienced personally. There is a similar generation gap about the United States in Thailand (+22 points) and China (+21 points). Ethnic and Religious Divides about the United States In a number of nations where the population is divided among major ethnic and religious groups, views of the United States can divide along those fault lines. In Israel, 91% of Jews have a favorable opinion of America. Just 46% of Israeli Arabs voice a positive view. In Lebanon, Israel’s neighbor to the north, more than half of Sunni Muslims (55%) and Christians (53%) say they are positively disposed toward the United States. But only 10% of Shia Muslims agree. Meanwhile in Malaysia, Buddhists (74%) are more supportive of the U.S. than are Muslims (40%). And in Nigeria, 80% of Christians express a favorable opinion of America, compared with 59% of Muslims. Obama Still Popular </w:t>
      </w:r>
      <w:r w:rsidRPr="001C252C">
        <w:rPr>
          <w:rStyle w:val="StyleUnderline"/>
        </w:rPr>
        <w:t>The election of</w:t>
      </w:r>
      <w:r w:rsidRPr="001C252C">
        <w:t xml:space="preserve"> </w:t>
      </w:r>
      <w:r>
        <w:t xml:space="preserve">Barack </w:t>
      </w:r>
      <w:r w:rsidRPr="00387F31">
        <w:rPr>
          <w:rStyle w:val="Emphasis"/>
        </w:rPr>
        <w:t>Obama</w:t>
      </w:r>
      <w:r>
        <w:t xml:space="preserve"> as the 44th U.S. president in 2008 </w:t>
      </w:r>
      <w:r w:rsidRPr="00387F31">
        <w:rPr>
          <w:rStyle w:val="Emphasis"/>
        </w:rPr>
        <w:t>was widely approved around the world</w:t>
      </w:r>
      <w:r w:rsidRPr="001C252C">
        <w:rPr>
          <w:rStyle w:val="StyleUnderline"/>
        </w:rPr>
        <w:t>, leading to high expectations for the new American leader. His election also coincided with a dramatic jump in favorability of the United States, promising an end to the anti-Americanism that had plagued much of Washington’s relations with the rest of the world for several years</w:t>
      </w:r>
      <w:r>
        <w:t xml:space="preserve">. Today, </w:t>
      </w:r>
      <w:r w:rsidRPr="00387F31">
        <w:rPr>
          <w:rStyle w:val="Emphasis"/>
        </w:rPr>
        <w:t>Obama remains largely popular in much of the world</w:t>
      </w:r>
      <w:r w:rsidRPr="001C252C">
        <w:rPr>
          <w:rStyle w:val="StyleUnderline"/>
        </w:rPr>
        <w:t>, except the Middle East</w:t>
      </w:r>
      <w:r>
        <w:t xml:space="preserve">. Half or more of the public in 28 of 44 countries surveyed has confidence in him to do the right thing in world affairs. And his median </w:t>
      </w:r>
      <w:r w:rsidRPr="001C252C">
        <w:rPr>
          <w:rStyle w:val="StyleUnderline"/>
        </w:rPr>
        <w:t>positive rating is 56%</w:t>
      </w:r>
      <w:r>
        <w:t xml:space="preserve">. In most nations </w:t>
      </w:r>
      <w:r w:rsidRPr="001C252C">
        <w:rPr>
          <w:rStyle w:val="StyleUnderline"/>
        </w:rPr>
        <w:t>the public’s assessment of Obama’s performance is largely unchanged since 2013</w:t>
      </w:r>
      <w:r>
        <w:t xml:space="preserve">. His image has dropped by double-digits in five nations – Brazil, Germany, Argentina, Russia </w:t>
      </w:r>
      <w:r w:rsidRPr="001C252C">
        <w:t>and</w:t>
      </w:r>
      <w:r>
        <w:t xml:space="preserve"> Japan. But it has risen appreciably in Israel and China. </w:t>
      </w:r>
      <w:r w:rsidRPr="001C252C">
        <w:rPr>
          <w:rStyle w:val="StyleUnderline"/>
        </w:rPr>
        <w:t>Western Europeans’ views of Obama remain</w:t>
      </w:r>
      <w:r w:rsidRPr="001C252C">
        <w:t xml:space="preserve"> fairly</w:t>
      </w:r>
      <w:r w:rsidRPr="00387F31">
        <w:t xml:space="preserve"> </w:t>
      </w:r>
      <w:r w:rsidRPr="001C252C">
        <w:rPr>
          <w:rStyle w:val="StyleUnderline"/>
        </w:rPr>
        <w:t>positive</w:t>
      </w:r>
      <w:r>
        <w:t xml:space="preserve">. More than eight-in-ten French (83%) and seven-in-ten Italians (75%), British (74%) and Germans (71%) have confidence in the U.S. president doing the right thing. </w:t>
      </w:r>
      <w:r w:rsidRPr="001C252C">
        <w:rPr>
          <w:rStyle w:val="StyleUnderline"/>
        </w:rPr>
        <w:t>Revelations that Washington systematically reads both Americans’ and some foreigners’ emails and listens in on their telephone conversations appears to have significantly damaged Obama’s approval in only one European Union</w:t>
      </w:r>
      <w:r>
        <w:t xml:space="preserve"> (EU) </w:t>
      </w:r>
      <w:r w:rsidRPr="001C252C">
        <w:rPr>
          <w:rStyle w:val="StyleUnderline"/>
        </w:rPr>
        <w:t>country: Germany</w:t>
      </w:r>
      <w:r>
        <w:t xml:space="preserve">. Germans’ views of Obama fell 17 percentage points since last year. Nonetheless, German confidence in the U.S. president remains relatively high. </w:t>
      </w:r>
      <w:r w:rsidRPr="001C252C">
        <w:rPr>
          <w:rStyle w:val="StyleUnderline"/>
        </w:rPr>
        <w:t>Russian (15%) faith in Obama, already quite low in 2013, is down 14 points</w:t>
      </w:r>
      <w:r>
        <w:t xml:space="preserve">, a likely casualty of the Ukraine confrontation. And Obama’s handling of that crisis has not won the U.S. president much support in Ukraine, where only 44% give him a positive grade. </w:t>
      </w:r>
      <w:r w:rsidRPr="001C252C">
        <w:rPr>
          <w:rStyle w:val="StyleUnderline"/>
        </w:rPr>
        <w:t>Half or more of the publics in nine of 11 Asian nations surveyed have confidence in Obama</w:t>
      </w:r>
      <w:r>
        <w:t xml:space="preserve"> to do the right thing in world affairs. Such pro-Obama sentiment is particularly strong in the Philippines (89%) and South Korea (84%). About half the Chinese (51%) now approve of his conduct internationally, up 20 points in the past year. Just 7% of Pakistanis think highly of Obama, making them his most severe critic. Notably, confidence in Obama’s leadership, while still high in Japan (60%), is down 10 points since 2013. </w:t>
      </w:r>
      <w:r w:rsidRPr="001C252C">
        <w:rPr>
          <w:rStyle w:val="StyleUnderline"/>
        </w:rPr>
        <w:t>In Africa, half or more of the public in all seven nations surveyed give Obama a positive rating</w:t>
      </w:r>
      <w:r>
        <w:t xml:space="preserve">. He is particularly appreciated in Kenya (78%) and Tanzania (74%). </w:t>
      </w:r>
      <w:r w:rsidRPr="001C252C">
        <w:rPr>
          <w:rStyle w:val="StyleUnderline"/>
        </w:rPr>
        <w:t>Latin Americans take a more jaundiced view of the U.S. president</w:t>
      </w:r>
      <w:r>
        <w:t xml:space="preserve">. In just four of the nine countries in the survey do half or more approve of his conduct of foreign </w:t>
      </w:r>
      <w:proofErr w:type="gramStart"/>
      <w:r>
        <w:t>affairs.</w:t>
      </w:r>
      <w:proofErr w:type="gramEnd"/>
      <w:r>
        <w:t xml:space="preserve"> And his highest rating is a relatively modest 58% in El Salvador. Meanwhile, roughly a third rate Obama highly in Venezuela (33%) and Argentina (31%). Moreover, appreciation for the U.S. president’s international stewardship is down 17 points in Brazil and 13 points in Argentina in just the past year. </w:t>
      </w:r>
      <w:r w:rsidRPr="001C252C">
        <w:rPr>
          <w:rStyle w:val="StyleUnderline"/>
        </w:rPr>
        <w:t>Obama’s lowest regional approval is in the Middle East</w:t>
      </w:r>
      <w:r>
        <w:t xml:space="preserve">. Only 13% of Palestinians, 17% of Jordanians and 19% of Egyptians have confidence in his leadership. At the same time, 71% of Israelis give Obama a thumbs up. And that approval has risen 10 points since 2013, possibly thanks to the Obama administration’s renewed efforts to find some settlement for the Israeli-Palestinian problem. Whatever global publics think of the American president in 2014, there is widespread disappointment in his leadership in world affairs compared with views in 2009, his first year in office. Since 2009 Obama’s ratings have declined in 19 of 21 countries for which comparable data exist. It is up significantly in only one. And </w:t>
      </w:r>
      <w:r w:rsidRPr="001C252C">
        <w:rPr>
          <w:rStyle w:val="StyleUnderline"/>
        </w:rPr>
        <w:t>the median assessment of his global stewardship is down from 62% in 2009 to 55% in 2014</w:t>
      </w:r>
      <w:r>
        <w:t>. This includes a drop of 30 percentage points in Argentina, a 25-point falloff in Japan, a 23-point decline in Egypt and 22-point slides in Germany and Russia. Only in Israel has the public’s view of Obama improved significantly. Israeli confidence in him is up 15 points, from 56% to 71%, since he became president.</w:t>
      </w:r>
    </w:p>
    <w:p w:rsidR="002E75B3" w:rsidRDefault="00BC22B4" w:rsidP="002E75B3">
      <w:pPr>
        <w:pStyle w:val="Heading3"/>
      </w:pPr>
      <w:r>
        <w:t xml:space="preserve">Ext. No impact to </w:t>
      </w:r>
      <w:proofErr w:type="spellStart"/>
      <w:r>
        <w:t>Heg</w:t>
      </w:r>
      <w:proofErr w:type="spellEnd"/>
      <w:r>
        <w:t xml:space="preserve"> </w:t>
      </w:r>
    </w:p>
    <w:p w:rsidR="00345237" w:rsidRPr="00D20204" w:rsidRDefault="00345237" w:rsidP="00345237">
      <w:pPr>
        <w:pStyle w:val="Heading4"/>
      </w:pPr>
      <w:r w:rsidRPr="00D20204">
        <w:t xml:space="preserve">No impact to </w:t>
      </w:r>
      <w:proofErr w:type="spellStart"/>
      <w:r w:rsidRPr="00D20204">
        <w:t>heg</w:t>
      </w:r>
      <w:proofErr w:type="spellEnd"/>
    </w:p>
    <w:p w:rsidR="00345237" w:rsidRPr="00D20204" w:rsidRDefault="00345237" w:rsidP="00345237">
      <w:proofErr w:type="spellStart"/>
      <w:r w:rsidRPr="00D20204">
        <w:rPr>
          <w:rStyle w:val="Style13ptBold"/>
        </w:rPr>
        <w:t>Fettweis</w:t>
      </w:r>
      <w:proofErr w:type="spellEnd"/>
      <w:r w:rsidRPr="00D20204">
        <w:rPr>
          <w:rStyle w:val="Style13ptBold"/>
        </w:rPr>
        <w:t xml:space="preserve"> 10</w:t>
      </w:r>
      <w:r w:rsidRPr="00D20204">
        <w:t xml:space="preserve"> (Christopher J. Professor of Political Science at Tulane, Dangerous Times-The International Politics of Great Power Peace, pg. 175-6)</w:t>
      </w:r>
    </w:p>
    <w:p w:rsidR="00345237" w:rsidRPr="00D20204" w:rsidRDefault="00345237" w:rsidP="00345237">
      <w:pPr>
        <w:rPr>
          <w:sz w:val="16"/>
        </w:rPr>
      </w:pPr>
      <w:r w:rsidRPr="00D20204">
        <w:rPr>
          <w:sz w:val="16"/>
        </w:rPr>
        <w:t xml:space="preserve">If the only thing standing between the world and chaos is the US military presence, then an adjustment in grand strategy would be exceptionally counter-productive.  But it is worth recalling that </w:t>
      </w:r>
      <w:r w:rsidRPr="00D20204">
        <w:rPr>
          <w:rStyle w:val="StyleUnderline"/>
        </w:rPr>
        <w:t>none of the</w:t>
      </w:r>
      <w:r w:rsidRPr="00D20204">
        <w:rPr>
          <w:sz w:val="16"/>
        </w:rPr>
        <w:t xml:space="preserve"> other </w:t>
      </w:r>
      <w:r w:rsidRPr="00D20204">
        <w:rPr>
          <w:rStyle w:val="StyleUnderline"/>
        </w:rPr>
        <w:t xml:space="preserve">explanations for the decline of war – </w:t>
      </w:r>
      <w:r w:rsidRPr="00D20204">
        <w:rPr>
          <w:sz w:val="16"/>
        </w:rPr>
        <w:t>nuclear weapons</w:t>
      </w:r>
      <w:r w:rsidRPr="00D20204">
        <w:rPr>
          <w:rStyle w:val="StyleUnderline"/>
        </w:rPr>
        <w:t xml:space="preserve">, complex </w:t>
      </w:r>
      <w:r w:rsidRPr="00D20204">
        <w:rPr>
          <w:rStyle w:val="Emphasis"/>
        </w:rPr>
        <w:t>economic interdependence</w:t>
      </w:r>
      <w:r w:rsidRPr="00D20204">
        <w:rPr>
          <w:rStyle w:val="StyleUnderline"/>
        </w:rPr>
        <w:t xml:space="preserve">, international and domestic political </w:t>
      </w:r>
      <w:r w:rsidRPr="00D20204">
        <w:rPr>
          <w:rStyle w:val="Emphasis"/>
        </w:rPr>
        <w:t>institutions</w:t>
      </w:r>
      <w:r w:rsidRPr="00D20204">
        <w:rPr>
          <w:rStyle w:val="StyleUnderline"/>
        </w:rPr>
        <w:t xml:space="preserve">, evolution in ideas and </w:t>
      </w:r>
      <w:r w:rsidRPr="00D20204">
        <w:rPr>
          <w:rStyle w:val="Emphasis"/>
        </w:rPr>
        <w:t>norms</w:t>
      </w:r>
      <w:r w:rsidRPr="00D20204">
        <w:rPr>
          <w:rStyle w:val="StyleUnderline"/>
        </w:rPr>
        <w:t xml:space="preserve"> – necessitate an activist America to maintain their validity. Were American to become more restrained, nuclear weapons would still affect the calculations of the would be aggressor</w:t>
      </w:r>
      <w:r w:rsidRPr="00D20204">
        <w:rPr>
          <w:sz w:val="16"/>
        </w:rPr>
        <w:t xml:space="preserve">; the process of </w:t>
      </w:r>
      <w:r w:rsidRPr="00D20204">
        <w:rPr>
          <w:rStyle w:val="StyleUnderline"/>
        </w:rPr>
        <w:t>globalization would continue, deepening the complexity of economic interdependence</w:t>
      </w:r>
      <w:r w:rsidRPr="00D20204">
        <w:rPr>
          <w:sz w:val="16"/>
        </w:rPr>
        <w:t xml:space="preserve">; the United Nations could still deploy peacekeepers where necessary; and </w:t>
      </w:r>
      <w:r w:rsidRPr="00D20204">
        <w:rPr>
          <w:u w:val="single"/>
        </w:rPr>
        <w:t>democracy would not shrivel where it currently exists</w:t>
      </w:r>
      <w:r w:rsidRPr="00D20204">
        <w:rPr>
          <w:sz w:val="16"/>
        </w:rPr>
        <w:t>. More importantly,</w:t>
      </w:r>
      <w:r w:rsidRPr="00D20204">
        <w:rPr>
          <w:b/>
          <w:u w:val="single"/>
        </w:rPr>
        <w:t xml:space="preserve"> </w:t>
      </w:r>
      <w:r w:rsidRPr="00D20204">
        <w:rPr>
          <w:u w:val="single"/>
        </w:rPr>
        <w:t xml:space="preserve">the idea that war is a worthwhile way to resolve conflict would have no reason to return. </w:t>
      </w:r>
      <w:r w:rsidRPr="00D20204">
        <w:rPr>
          <w:sz w:val="16"/>
        </w:rPr>
        <w:t xml:space="preserve">As was argued in chapter 2, normative evolution is typically unidirectional. Strategic restraint in such a world be virtually risk free. </w:t>
      </w:r>
    </w:p>
    <w:p w:rsidR="00BC22B4" w:rsidRDefault="00BC22B4" w:rsidP="00BC22B4">
      <w:pPr>
        <w:pStyle w:val="Heading4"/>
      </w:pPr>
      <w:r>
        <w:t>No impact to hegemonic transition – the US order will be upheld</w:t>
      </w:r>
    </w:p>
    <w:p w:rsidR="00BC22B4" w:rsidRPr="00F001B8" w:rsidRDefault="00BC22B4" w:rsidP="00BC22B4">
      <w:proofErr w:type="spellStart"/>
      <w:r w:rsidRPr="00F001B8">
        <w:rPr>
          <w:rStyle w:val="Style13ptBold"/>
        </w:rPr>
        <w:t>Ikenberry</w:t>
      </w:r>
      <w:proofErr w:type="spellEnd"/>
      <w:r w:rsidRPr="00F001B8">
        <w:rPr>
          <w:rStyle w:val="Style13ptBold"/>
        </w:rPr>
        <w:t>, 08</w:t>
      </w:r>
      <w:r>
        <w:t xml:space="preserve"> – Gilford John </w:t>
      </w:r>
      <w:proofErr w:type="spellStart"/>
      <w:r>
        <w:t>Ikenberry</w:t>
      </w:r>
      <w:proofErr w:type="spellEnd"/>
      <w:r>
        <w:t xml:space="preserve"> is a theorist of international relations and United States foreign policy, and a professor of Politics and International Affairs in the Woodrow Wilson School of Public and International Affairs at Princeton University (Gilford John, “The Rise of China and the Future of the West Can the Liberal System Survive?”, Foreign Affairs, January/February 2008 Issue, </w:t>
      </w:r>
      <w:hyperlink r:id="rId35" w:history="1">
        <w:r w:rsidRPr="002234F3">
          <w:rPr>
            <w:rStyle w:val="Hyperlink"/>
          </w:rPr>
          <w:t>https://www.foreignaffairs.org/articles/asia/2008-01-01/rise-china-and-future-west)</w:t>
        </w:r>
      </w:hyperlink>
      <w:r w:rsidR="00301D57" w:rsidRPr="00F001B8">
        <w:t xml:space="preserve"> </w:t>
      </w:r>
    </w:p>
    <w:p w:rsidR="00BC22B4" w:rsidRPr="00F001B8" w:rsidRDefault="00BC22B4" w:rsidP="00BC22B4">
      <w:pPr>
        <w:rPr>
          <w:rStyle w:val="StyleUnderline"/>
        </w:rPr>
      </w:pPr>
      <w:r w:rsidRPr="00F001B8">
        <w:rPr>
          <w:rStyle w:val="StyleUnderline"/>
        </w:rPr>
        <w:t xml:space="preserve">Some </w:t>
      </w:r>
      <w:r w:rsidRPr="00F001B8">
        <w:rPr>
          <w:sz w:val="16"/>
        </w:rPr>
        <w:t xml:space="preserve">observers </w:t>
      </w:r>
      <w:r w:rsidRPr="00F001B8">
        <w:rPr>
          <w:rStyle w:val="StyleUnderline"/>
        </w:rPr>
        <w:t>believe that the American era is coming to an end</w:t>
      </w:r>
      <w:r w:rsidRPr="00F001B8">
        <w:rPr>
          <w:sz w:val="16"/>
        </w:rPr>
        <w:t xml:space="preserve">, as the Western-oriented world order is replaced by one increasingly dominated by the East. The historian Niall Ferguson has written that the bloody twentieth century witnessed "the descent of the West" and "a reorientation of the world" toward the East. </w:t>
      </w:r>
      <w:r w:rsidRPr="00F001B8">
        <w:rPr>
          <w:rStyle w:val="StyleUnderline"/>
        </w:rPr>
        <w:t>Realists</w:t>
      </w:r>
      <w:r w:rsidRPr="00F001B8">
        <w:rPr>
          <w:sz w:val="16"/>
        </w:rPr>
        <w:t xml:space="preserve"> go on to </w:t>
      </w:r>
      <w:r w:rsidRPr="00F001B8">
        <w:rPr>
          <w:rStyle w:val="StyleUnderline"/>
        </w:rPr>
        <w:t>note</w:t>
      </w:r>
      <w:r w:rsidRPr="00F001B8">
        <w:rPr>
          <w:sz w:val="16"/>
        </w:rPr>
        <w:t xml:space="preserve"> that </w:t>
      </w:r>
      <w:r w:rsidRPr="00F001B8">
        <w:rPr>
          <w:rStyle w:val="StyleUnderline"/>
        </w:rPr>
        <w:t>as</w:t>
      </w:r>
      <w:r w:rsidRPr="00F001B8">
        <w:rPr>
          <w:sz w:val="16"/>
        </w:rPr>
        <w:t xml:space="preserve"> China gets more powerful and </w:t>
      </w:r>
      <w:r w:rsidRPr="00F001B8">
        <w:rPr>
          <w:rStyle w:val="StyleUnderline"/>
        </w:rPr>
        <w:t>the U</w:t>
      </w:r>
      <w:r w:rsidRPr="00F001B8">
        <w:rPr>
          <w:sz w:val="16"/>
        </w:rPr>
        <w:t xml:space="preserve">nited </w:t>
      </w:r>
      <w:r w:rsidRPr="00F001B8">
        <w:rPr>
          <w:rStyle w:val="StyleUnderline"/>
        </w:rPr>
        <w:t>S</w:t>
      </w:r>
      <w:r w:rsidRPr="00F001B8">
        <w:rPr>
          <w:sz w:val="16"/>
        </w:rPr>
        <w:t xml:space="preserve">tates' </w:t>
      </w:r>
      <w:r w:rsidRPr="00F001B8">
        <w:rPr>
          <w:rStyle w:val="StyleUnderline"/>
        </w:rPr>
        <w:t>position erodes</w:t>
      </w:r>
      <w:r w:rsidRPr="00F001B8">
        <w:rPr>
          <w:sz w:val="16"/>
        </w:rPr>
        <w:t xml:space="preserve">, two things are likely to happen: </w:t>
      </w:r>
      <w:r w:rsidRPr="00F001B8">
        <w:rPr>
          <w:rStyle w:val="StyleUnderline"/>
        </w:rPr>
        <w:t>China will try to use its growing influence to reshape the rules and institutions of the international system</w:t>
      </w:r>
      <w:r w:rsidRPr="00F001B8">
        <w:rPr>
          <w:sz w:val="16"/>
        </w:rPr>
        <w:t xml:space="preserve"> to better serve its interests, and other states in the system -- especially the declining hegemon -- will start to see China as a growing security threat. </w:t>
      </w:r>
      <w:r w:rsidRPr="00F001B8">
        <w:rPr>
          <w:rStyle w:val="StyleUnderline"/>
        </w:rPr>
        <w:t>The result of these developments, they predict, will be tension, distrust, and conflict, the typical features of a power transition</w:t>
      </w:r>
      <w:r w:rsidRPr="00F001B8">
        <w:rPr>
          <w:sz w:val="16"/>
        </w:rPr>
        <w:t xml:space="preserve">. In this view, the drama of China's rise will feature an increasingly powerful China and a declining United States locked in an epic battle over the rules and leadership of the international system. And as the world's largest country emerges not from within but outside the established post-World War II international order, it is a drama that will end with the grand ascendance of China and the onset of an Asian-centered world order. </w:t>
      </w:r>
      <w:r w:rsidRPr="00F001B8">
        <w:rPr>
          <w:rStyle w:val="StyleUnderline"/>
        </w:rPr>
        <w:t xml:space="preserve">That course, </w:t>
      </w:r>
      <w:r w:rsidRPr="00F001B8">
        <w:rPr>
          <w:sz w:val="16"/>
        </w:rPr>
        <w:t>however</w:t>
      </w:r>
      <w:r w:rsidRPr="00F001B8">
        <w:rPr>
          <w:rStyle w:val="StyleUnderline"/>
        </w:rPr>
        <w:t>, is not inevitable</w:t>
      </w:r>
      <w:r w:rsidRPr="00F001B8">
        <w:rPr>
          <w:sz w:val="16"/>
        </w:rPr>
        <w:t xml:space="preserve">. The rise of China does not have to trigger a wrenching hegemonic transition. The U.S.-Chinese power transition can be very different from those of the past because China faces an international order that is fundamentally different from those that past rising states confronted. </w:t>
      </w:r>
      <w:r w:rsidRPr="00F001B8">
        <w:rPr>
          <w:rStyle w:val="StyleUnderline"/>
        </w:rPr>
        <w:t>China</w:t>
      </w:r>
      <w:r w:rsidRPr="00F001B8">
        <w:rPr>
          <w:sz w:val="16"/>
        </w:rPr>
        <w:t xml:space="preserve"> </w:t>
      </w:r>
      <w:r w:rsidRPr="00F001B8">
        <w:rPr>
          <w:rStyle w:val="StyleUnderline"/>
        </w:rPr>
        <w:t>does not just face the United States; it faces a Western-centered system that is open, integrated, and rule-based</w:t>
      </w:r>
      <w:r w:rsidRPr="00F001B8">
        <w:rPr>
          <w:sz w:val="16"/>
        </w:rPr>
        <w:t xml:space="preserve">, </w:t>
      </w:r>
      <w:r w:rsidRPr="00F001B8">
        <w:rPr>
          <w:rStyle w:val="StyleUnderline"/>
        </w:rPr>
        <w:t>with wide and deep political foundations</w:t>
      </w:r>
      <w:r w:rsidRPr="00F001B8">
        <w:rPr>
          <w:sz w:val="16"/>
        </w:rPr>
        <w:t xml:space="preserve">. The nuclear revolution, meanwhile, has made war among great powers unlikely -- eliminating the major tool that rising powers have used to overturn international systems defended by declining hegemonic states. </w:t>
      </w:r>
      <w:r w:rsidRPr="00F001B8">
        <w:rPr>
          <w:rStyle w:val="StyleUnderline"/>
        </w:rPr>
        <w:t>Today's Western order, in short, is hard to overturn and easy to</w:t>
      </w:r>
      <w:r w:rsidRPr="00F001B8">
        <w:rPr>
          <w:sz w:val="16"/>
        </w:rPr>
        <w:t xml:space="preserve"> </w:t>
      </w:r>
      <w:r w:rsidRPr="00F001B8">
        <w:rPr>
          <w:rStyle w:val="StyleUnderline"/>
        </w:rPr>
        <w:t>join.</w:t>
      </w:r>
      <w:r w:rsidRPr="00F001B8">
        <w:rPr>
          <w:sz w:val="16"/>
        </w:rPr>
        <w:t xml:space="preserve"> </w:t>
      </w:r>
      <w:r w:rsidRPr="00F001B8">
        <w:rPr>
          <w:rStyle w:val="StyleUnderline"/>
        </w:rPr>
        <w:t>This</w:t>
      </w:r>
      <w:r w:rsidRPr="00F001B8">
        <w:rPr>
          <w:sz w:val="16"/>
        </w:rPr>
        <w:t xml:space="preserve"> unusually </w:t>
      </w:r>
      <w:r w:rsidRPr="00F001B8">
        <w:rPr>
          <w:rStyle w:val="StyleUnderline"/>
        </w:rPr>
        <w:t>durable</w:t>
      </w:r>
      <w:r w:rsidRPr="00F001B8">
        <w:rPr>
          <w:sz w:val="16"/>
        </w:rPr>
        <w:t xml:space="preserve"> </w:t>
      </w:r>
      <w:r w:rsidRPr="00F001B8">
        <w:rPr>
          <w:rStyle w:val="StyleUnderline"/>
        </w:rPr>
        <w:t>and expansive order is itself the product of farsighted U.S. leadership</w:t>
      </w:r>
      <w:r w:rsidRPr="00F001B8">
        <w:rPr>
          <w:sz w:val="16"/>
        </w:rPr>
        <w:t xml:space="preserve">. After World War II, the </w:t>
      </w:r>
      <w:r w:rsidRPr="00F001B8">
        <w:rPr>
          <w:rStyle w:val="StyleUnderline"/>
        </w:rPr>
        <w:t>United States did not</w:t>
      </w:r>
      <w:r w:rsidRPr="00F001B8">
        <w:rPr>
          <w:sz w:val="16"/>
        </w:rPr>
        <w:t xml:space="preserve"> simply </w:t>
      </w:r>
      <w:r w:rsidRPr="00F001B8">
        <w:rPr>
          <w:rStyle w:val="StyleUnderline"/>
        </w:rPr>
        <w:t>establish itself as the leading world power. It led in the creation of universal institutions that</w:t>
      </w:r>
      <w:r w:rsidRPr="00F001B8">
        <w:rPr>
          <w:sz w:val="16"/>
        </w:rPr>
        <w:t xml:space="preserve"> not only </w:t>
      </w:r>
      <w:r w:rsidRPr="00F001B8">
        <w:rPr>
          <w:rStyle w:val="StyleUnderline"/>
        </w:rPr>
        <w:t>invited global membership</w:t>
      </w:r>
      <w:r w:rsidRPr="00F001B8">
        <w:rPr>
          <w:sz w:val="16"/>
        </w:rPr>
        <w:t xml:space="preserve"> but also brought democracies and market societies closer together. </w:t>
      </w:r>
      <w:r w:rsidRPr="00F001B8">
        <w:rPr>
          <w:rStyle w:val="StyleUnderline"/>
        </w:rPr>
        <w:t>It built an order that facilitated the participation and integration of both established great powers and newly independent states</w:t>
      </w:r>
      <w:r w:rsidRPr="00F001B8">
        <w:rPr>
          <w:sz w:val="16"/>
        </w:rPr>
        <w:t xml:space="preserve">. (It is often forgotten that this postwar order was designed in large part to reintegrate the defeated Axis states and the beleaguered Allied states into a unified international system.) Today, China can gain full access to and thrive within this system. And if it does, China will rise, but </w:t>
      </w:r>
      <w:r w:rsidRPr="00F001B8">
        <w:rPr>
          <w:rStyle w:val="StyleUnderline"/>
        </w:rPr>
        <w:t>the Western order</w:t>
      </w:r>
      <w:r w:rsidRPr="00F001B8">
        <w:rPr>
          <w:sz w:val="16"/>
        </w:rPr>
        <w:t xml:space="preserve"> -- if managed properly -- </w:t>
      </w:r>
      <w:r w:rsidRPr="00F001B8">
        <w:rPr>
          <w:rStyle w:val="StyleUnderline"/>
        </w:rPr>
        <w:t>will live on.</w:t>
      </w:r>
    </w:p>
    <w:p w:rsidR="00345237" w:rsidRDefault="00BC22B4" w:rsidP="00BC22B4">
      <w:pPr>
        <w:pStyle w:val="Heading3"/>
      </w:pPr>
      <w:r>
        <w:t xml:space="preserve">Ext. </w:t>
      </w:r>
      <w:proofErr w:type="spellStart"/>
      <w:r>
        <w:t>Heg</w:t>
      </w:r>
      <w:proofErr w:type="spellEnd"/>
      <w:r>
        <w:t xml:space="preserve"> unsustainable </w:t>
      </w:r>
    </w:p>
    <w:p w:rsidR="00BC22B4" w:rsidRDefault="00BC22B4" w:rsidP="00BC22B4">
      <w:pPr>
        <w:pStyle w:val="Heading4"/>
      </w:pPr>
      <w:r>
        <w:t xml:space="preserve">US </w:t>
      </w:r>
      <w:proofErr w:type="spellStart"/>
      <w:r>
        <w:t>Heg</w:t>
      </w:r>
      <w:proofErr w:type="spellEnd"/>
      <w:r>
        <w:t xml:space="preserve"> is already on a decline</w:t>
      </w:r>
    </w:p>
    <w:p w:rsidR="00BC22B4" w:rsidRPr="00426AC5" w:rsidRDefault="00BC22B4" w:rsidP="00BC22B4">
      <w:pPr>
        <w:rPr>
          <w:rStyle w:val="Style13ptBold"/>
          <w:b w:val="0"/>
          <w:bCs w:val="0"/>
        </w:rPr>
      </w:pPr>
      <w:proofErr w:type="spellStart"/>
      <w:r>
        <w:rPr>
          <w:rStyle w:val="Style13ptBold"/>
        </w:rPr>
        <w:t>Goure</w:t>
      </w:r>
      <w:proofErr w:type="spellEnd"/>
      <w:r>
        <w:rPr>
          <w:rStyle w:val="Style13ptBold"/>
        </w:rPr>
        <w:t xml:space="preserve"> 9/24 </w:t>
      </w:r>
      <w:r w:rsidRPr="00426AC5">
        <w:t>(</w:t>
      </w:r>
      <w:r>
        <w:t xml:space="preserve">Daniel, Dr. Daniel </w:t>
      </w:r>
      <w:proofErr w:type="spellStart"/>
      <w:r>
        <w:t>Goure</w:t>
      </w:r>
      <w:proofErr w:type="spellEnd"/>
      <w:r>
        <w:t xml:space="preserve">, is a Vice President at the Lexington Institute, an analyst on national security and military issues - worked as an Adjunct Professor in the National Defense University's Homeland Security program, </w:t>
      </w:r>
      <w:proofErr w:type="spellStart"/>
      <w:r>
        <w:t>Gouré</w:t>
      </w:r>
      <w:proofErr w:type="spellEnd"/>
      <w:r>
        <w:t xml:space="preserve"> received a degree in Government and History from Pomona College, an MA in International Relations and Russian Studies from Johns Hopkins University, “Could America Lose Its Superpower Status?”, 9/24/2014, </w:t>
      </w:r>
      <w:hyperlink r:id="rId36" w:history="1">
        <w:r w:rsidRPr="006850DE">
          <w:rPr>
            <w:rStyle w:val="Hyperlink"/>
          </w:rPr>
          <w:t>http://www.realcleardefense.com/articles/2014/09/24/on_the_road_from_superpower_to_regional_power_with_some_global_reach_107460.html</w:t>
        </w:r>
      </w:hyperlink>
      <w:r>
        <w:t xml:space="preserve">) </w:t>
      </w:r>
      <w:proofErr w:type="spellStart"/>
      <w:r>
        <w:t>BBer</w:t>
      </w:r>
      <w:proofErr w:type="spellEnd"/>
    </w:p>
    <w:p w:rsidR="00BC22B4" w:rsidRDefault="00BC22B4" w:rsidP="00BC22B4">
      <w:pPr>
        <w:rPr>
          <w:sz w:val="14"/>
        </w:rPr>
      </w:pPr>
      <w:r w:rsidRPr="00426AC5">
        <w:rPr>
          <w:sz w:val="14"/>
        </w:rPr>
        <w:t xml:space="preserve">At last week’s Air Force Association annual conference, I was privileged along with other defense analysts to have a series of conversations with senior Air Force leaders, many of whom are responsible for conducting a wide range of day-to-day operations in complex and at times dangerous parts of the world. They see </w:t>
      </w:r>
      <w:r w:rsidRPr="00562D51">
        <w:rPr>
          <w:u w:val="single"/>
        </w:rPr>
        <w:t>the evolution of threats to U.S. global interests and the rapid rise of military competitors up close.</w:t>
      </w:r>
      <w:r>
        <w:rPr>
          <w:u w:val="single"/>
        </w:rPr>
        <w:t xml:space="preserve"> </w:t>
      </w:r>
      <w:r w:rsidRPr="00562D51">
        <w:rPr>
          <w:b/>
          <w:u w:val="single"/>
        </w:rPr>
        <w:t>Every one of these military leaders told the same story of being required to do more with less. This is before sequestration will cut nearly $100 billion from the proposed FY 2016 defense budget. If that happens, the impact on U.S. national security will be nothing short of catastrophic</w:t>
      </w:r>
      <w:r w:rsidRPr="00426AC5">
        <w:rPr>
          <w:sz w:val="14"/>
        </w:rPr>
        <w:t xml:space="preserve">. One Air Force officer said it best: If sequestration takes effect, </w:t>
      </w:r>
      <w:r w:rsidRPr="00562D51">
        <w:rPr>
          <w:b/>
          <w:u w:val="single"/>
        </w:rPr>
        <w:t>the United States will stop being a global superpower and become “a regional power with some global reach.”</w:t>
      </w:r>
      <w:r w:rsidRPr="00426AC5">
        <w:rPr>
          <w:sz w:val="14"/>
        </w:rPr>
        <w:t xml:space="preserve"> Today, </w:t>
      </w:r>
      <w:r w:rsidRPr="00562D51">
        <w:rPr>
          <w:b/>
          <w:u w:val="single"/>
        </w:rPr>
        <w:t>the United States faces rising security challenges on no fewer than four continents</w:t>
      </w:r>
      <w:r w:rsidRPr="00562D51">
        <w:rPr>
          <w:u w:val="single"/>
        </w:rPr>
        <w:t>. Europe faces the specter of a Russia willing to use force to redraw national boundaries, something that has not occurred there for more than 60 years. Moscow has threatened the West with the specter of nuclear attack and claims a special right to protect those it deems to be Russian even if they are citizens of foreign lands.</w:t>
      </w:r>
      <w:r>
        <w:rPr>
          <w:u w:val="single"/>
        </w:rPr>
        <w:t xml:space="preserve"> </w:t>
      </w:r>
      <w:r w:rsidRPr="00562D51">
        <w:rPr>
          <w:b/>
          <w:u w:val="single"/>
        </w:rPr>
        <w:t>In Asia, North Korea is testing a family of ballistic missiles as it continues to build nuclear weapons. China has asserted unlawfully the right to control large swathes of the international air and sea environment</w:t>
      </w:r>
      <w:r w:rsidRPr="00426AC5">
        <w:rPr>
          <w:sz w:val="14"/>
        </w:rPr>
        <w:t xml:space="preserve"> between it and neighboring countries. </w:t>
      </w:r>
      <w:r w:rsidRPr="00562D51">
        <w:rPr>
          <w:u w:val="single"/>
        </w:rPr>
        <w:t>Its fighter jets have repeatedly “buzzed” U.S. surveillance aircraft operating in international airspace</w:t>
      </w:r>
      <w:r w:rsidRPr="00562D51">
        <w:rPr>
          <w:b/>
          <w:u w:val="single"/>
        </w:rPr>
        <w:t>. It is building a modern military that in a few short years could be sufficiently lethal so as to deter U.S. military intervention</w:t>
      </w:r>
      <w:r w:rsidRPr="00562D51">
        <w:rPr>
          <w:u w:val="single"/>
        </w:rPr>
        <w:t xml:space="preserve"> in the event of Chinese aggression against one of our allies in the region.</w:t>
      </w:r>
      <w:r>
        <w:rPr>
          <w:u w:val="single"/>
        </w:rPr>
        <w:t xml:space="preserve"> </w:t>
      </w:r>
      <w:r w:rsidRPr="00562D51">
        <w:rPr>
          <w:b/>
          <w:u w:val="single"/>
        </w:rPr>
        <w:t xml:space="preserve">The explosion in the terrorist/insurgent threat in North Africa and the Middle East now extends </w:t>
      </w:r>
      <w:r w:rsidRPr="00562D51">
        <w:rPr>
          <w:u w:val="single"/>
        </w:rPr>
        <w:t xml:space="preserve">all the way from Libya, </w:t>
      </w:r>
      <w:proofErr w:type="spellStart"/>
      <w:r w:rsidRPr="00562D51">
        <w:rPr>
          <w:u w:val="single"/>
        </w:rPr>
        <w:t>Mali</w:t>
      </w:r>
      <w:proofErr w:type="spellEnd"/>
      <w:r w:rsidRPr="00562D51">
        <w:rPr>
          <w:u w:val="single"/>
        </w:rPr>
        <w:t xml:space="preserve"> and northern Nigeria to Sudan, Somalia, Yemen, the Sinai, Gaza, Syria and Iraq.</w:t>
      </w:r>
      <w:r w:rsidRPr="00562D51">
        <w:rPr>
          <w:b/>
          <w:u w:val="single"/>
        </w:rPr>
        <w:t xml:space="preserve"> </w:t>
      </w:r>
      <w:r w:rsidRPr="00426AC5">
        <w:rPr>
          <w:sz w:val="14"/>
        </w:rPr>
        <w:t>This is an area larger than the continental United States with about as many people. Most recently</w:t>
      </w:r>
      <w:r w:rsidRPr="00426AC5">
        <w:rPr>
          <w:b/>
          <w:sz w:val="14"/>
        </w:rPr>
        <w:t xml:space="preserve">, </w:t>
      </w:r>
      <w:r w:rsidRPr="00562D51">
        <w:rPr>
          <w:b/>
          <w:u w:val="single"/>
        </w:rPr>
        <w:t>the Ebola virus has threatened to become a pandemic</w:t>
      </w:r>
      <w:r w:rsidRPr="00562D51">
        <w:rPr>
          <w:u w:val="single"/>
        </w:rPr>
        <w:t xml:space="preserve"> in West Africa prompting the Obama Administration to deploy more troops to that part of the world than it has proposed sending to Iraq to train and assist anti-ISIS forces.</w:t>
      </w:r>
      <w:r>
        <w:rPr>
          <w:u w:val="single"/>
        </w:rPr>
        <w:t xml:space="preserve"> </w:t>
      </w:r>
      <w:r w:rsidRPr="00562D51">
        <w:rPr>
          <w:b/>
          <w:u w:val="single"/>
        </w:rPr>
        <w:t>The U.S. military is being stretched to the breaking point</w:t>
      </w:r>
      <w:r w:rsidRPr="00426AC5">
        <w:rPr>
          <w:sz w:val="14"/>
        </w:rPr>
        <w:t xml:space="preserve">. </w:t>
      </w:r>
      <w:r w:rsidRPr="00562D51">
        <w:rPr>
          <w:u w:val="single"/>
        </w:rPr>
        <w:t>Because most of the military is now based in the United States, deploying overseas for ongoing contingencies and crises takes more manpower, equipment and units than if the U.S. were still forward deployed</w:t>
      </w:r>
      <w:r w:rsidRPr="00426AC5">
        <w:rPr>
          <w:sz w:val="14"/>
        </w:rPr>
        <w:t xml:space="preserve">. For every unit overseas, regardless of the mission, there is one that just returned and another preparing but not yet ready to deploy. </w:t>
      </w:r>
      <w:r w:rsidRPr="00562D51">
        <w:rPr>
          <w:u w:val="single"/>
        </w:rPr>
        <w:t>Critical capabilities such as the U-2 airborne surveillance aircraft have been maxed out, which is ironic since the Pentagon plans to retire the entire fleet in 2016 even though there is not a replacement either in quantity or quality available.</w:t>
      </w:r>
      <w:r w:rsidRPr="00426AC5">
        <w:rPr>
          <w:sz w:val="14"/>
        </w:rPr>
        <w:t xml:space="preserve"> The Marine Corps has been forced to deploy a special response unit with V-22s and aerial tankers to a base in Spain because </w:t>
      </w:r>
      <w:r w:rsidRPr="00562D51">
        <w:rPr>
          <w:u w:val="single"/>
        </w:rPr>
        <w:t>it doesn’t have enough amphibious warfare ships to conduct continuous maritime patrols in the Mediterranean as it once did.</w:t>
      </w:r>
      <w:r>
        <w:rPr>
          <w:u w:val="single"/>
        </w:rPr>
        <w:t xml:space="preserve"> </w:t>
      </w:r>
      <w:r w:rsidRPr="00562D51">
        <w:rPr>
          <w:b/>
          <w:u w:val="single"/>
        </w:rPr>
        <w:t xml:space="preserve">The U.S. military is being forced to shed capacity – meaning people and equipment – that is required if this nation is going to be able to respond to more than one major threat in a region at a time. </w:t>
      </w:r>
      <w:r w:rsidRPr="00426AC5">
        <w:rPr>
          <w:sz w:val="14"/>
        </w:rPr>
        <w:t xml:space="preserve">In addition, as more capacity and responsibility is shifted to the National Guard and Reserves, particularly in the Air Force and Army, the institutional capacities of those services, </w:t>
      </w:r>
      <w:r w:rsidRPr="00562D51">
        <w:rPr>
          <w:b/>
          <w:u w:val="single"/>
        </w:rPr>
        <w:t>their ability to train and equip, is deteriorating</w:t>
      </w:r>
      <w:r w:rsidRPr="00426AC5">
        <w:rPr>
          <w:sz w:val="14"/>
        </w:rPr>
        <w:t xml:space="preserve">. </w:t>
      </w:r>
      <w:r w:rsidRPr="00562D51">
        <w:rPr>
          <w:u w:val="single"/>
        </w:rPr>
        <w:t>The Air Force, for example, cannot train enough pilots to fill today’s billets. This means that in the near future, there will not be enough trained pilots exiting the regular Air Force to fill the needs of the Air National Guard.</w:t>
      </w:r>
      <w:r>
        <w:rPr>
          <w:u w:val="single"/>
        </w:rPr>
        <w:t xml:space="preserve"> </w:t>
      </w:r>
      <w:r w:rsidRPr="00426AC5">
        <w:rPr>
          <w:sz w:val="14"/>
        </w:rPr>
        <w:t xml:space="preserve">It can be argued that the U.S. is unlikely to face simultaneous conflicts in four regions of the world. But </w:t>
      </w:r>
      <w:r w:rsidRPr="00426AC5">
        <w:rPr>
          <w:b/>
          <w:u w:val="single"/>
        </w:rPr>
        <w:t>it is already evident that this country’s interests and friends are threatened by well-armed competitors, if not outright adversaries</w:t>
      </w:r>
      <w:r w:rsidRPr="00426AC5">
        <w:rPr>
          <w:sz w:val="14"/>
        </w:rPr>
        <w:t>, in at least three.</w:t>
      </w:r>
    </w:p>
    <w:p w:rsidR="00BC22B4" w:rsidRDefault="00BC22B4" w:rsidP="00BC22B4">
      <w:pPr>
        <w:rPr>
          <w:sz w:val="14"/>
        </w:rPr>
      </w:pPr>
    </w:p>
    <w:p w:rsidR="00BC22B4" w:rsidRPr="00426AC5" w:rsidRDefault="00BC22B4" w:rsidP="00BC22B4">
      <w:pPr>
        <w:pStyle w:val="Heading4"/>
      </w:pPr>
      <w:r>
        <w:t xml:space="preserve">US </w:t>
      </w:r>
      <w:proofErr w:type="spellStart"/>
      <w:r>
        <w:t>heg</w:t>
      </w:r>
      <w:proofErr w:type="spellEnd"/>
      <w:r>
        <w:t xml:space="preserve"> has been on a decline</w:t>
      </w:r>
    </w:p>
    <w:p w:rsidR="00BC22B4" w:rsidRPr="00AE13FD" w:rsidRDefault="00BC22B4" w:rsidP="00BC22B4">
      <w:proofErr w:type="spellStart"/>
      <w:r w:rsidRPr="00AE13FD">
        <w:rPr>
          <w:rStyle w:val="Style13ptBold"/>
        </w:rPr>
        <w:t>Wallerstein</w:t>
      </w:r>
      <w:proofErr w:type="spellEnd"/>
      <w:r w:rsidRPr="00AE13FD">
        <w:rPr>
          <w:rStyle w:val="Style13ptBold"/>
        </w:rPr>
        <w:t xml:space="preserve"> 13,</w:t>
      </w:r>
      <w:r w:rsidRPr="00AE13FD">
        <w:rPr>
          <w:rStyle w:val="Style13ptBold"/>
          <w:sz w:val="16"/>
        </w:rPr>
        <w:t xml:space="preserve"> </w:t>
      </w:r>
      <w:r w:rsidRPr="00AE13FD">
        <w:t xml:space="preserve">(Immanuel, a senior research scholar in the sociology department at Yale University and director emeritus of the Fernand </w:t>
      </w:r>
      <w:proofErr w:type="spellStart"/>
      <w:r w:rsidRPr="00AE13FD">
        <w:t>Braudel</w:t>
      </w:r>
      <w:proofErr w:type="spellEnd"/>
      <w:r w:rsidRPr="00AE13FD">
        <w:t xml:space="preserve"> Center at Binghamton University. He is also a resident researcher at La </w:t>
      </w:r>
      <w:proofErr w:type="spellStart"/>
      <w:r w:rsidRPr="00AE13FD">
        <w:t>Fondation</w:t>
      </w:r>
      <w:proofErr w:type="spellEnd"/>
      <w:r w:rsidRPr="00AE13FD">
        <w:t xml:space="preserve"> </w:t>
      </w:r>
      <w:proofErr w:type="spellStart"/>
      <w:r w:rsidRPr="00AE13FD">
        <w:t>Maison</w:t>
      </w:r>
      <w:proofErr w:type="spellEnd"/>
      <w:r w:rsidRPr="00AE13FD">
        <w:t xml:space="preserve"> des Sciences de </w:t>
      </w:r>
      <w:proofErr w:type="spellStart"/>
      <w:r w:rsidRPr="00AE13FD">
        <w:t>l’Homme</w:t>
      </w:r>
      <w:proofErr w:type="spellEnd"/>
      <w:r w:rsidRPr="00AE13FD">
        <w:t xml:space="preserve"> in Paris, “The consequences of US decline”, Aljazeera, 11/2/2013, </w:t>
      </w:r>
      <w:hyperlink r:id="rId37" w:history="1">
        <w:r w:rsidRPr="00AE13FD">
          <w:rPr>
            <w:rStyle w:val="Hyperlink"/>
          </w:rPr>
          <w:t>http://america.aljazeera.com/articles/2013/11/2/the-consequencesofusdecline.html</w:t>
        </w:r>
      </w:hyperlink>
      <w:r>
        <w:t xml:space="preserve">) </w:t>
      </w:r>
      <w:proofErr w:type="spellStart"/>
      <w:r>
        <w:t>BBer</w:t>
      </w:r>
      <w:proofErr w:type="spellEnd"/>
    </w:p>
    <w:p w:rsidR="00BC22B4" w:rsidRPr="00AE13FD" w:rsidRDefault="00BC22B4" w:rsidP="00BC22B4">
      <w:pPr>
        <w:rPr>
          <w:sz w:val="16"/>
        </w:rPr>
      </w:pPr>
      <w:r w:rsidRPr="00AE13FD">
        <w:rPr>
          <w:sz w:val="16"/>
        </w:rPr>
        <w:t>That</w:t>
      </w:r>
      <w:r w:rsidRPr="00066E4B">
        <w:rPr>
          <w:b/>
          <w:u w:val="single"/>
        </w:rPr>
        <w:t xml:space="preserve"> U.S. decline as a hegemonic power began circa 1970, and that a slow decline became a precipitate one during the presidency of George W. Bush. I first started writing about this in 1980 or so. At that time, the reaction to this argument, from all political camps, was to reject it as absurd.</w:t>
      </w:r>
      <w:r>
        <w:rPr>
          <w:b/>
          <w:u w:val="single"/>
        </w:rPr>
        <w:t xml:space="preserve"> </w:t>
      </w:r>
      <w:r w:rsidRPr="00AE13FD">
        <w:rPr>
          <w:sz w:val="16"/>
        </w:rPr>
        <w:t xml:space="preserve">However, after the burst bubble of 2008, opinion of politicians, pundits and the general public began to change. </w:t>
      </w:r>
      <w:r w:rsidRPr="00DA5D72">
        <w:rPr>
          <w:b/>
          <w:u w:val="single"/>
        </w:rPr>
        <w:t>Today, a large percentage of people</w:t>
      </w:r>
      <w:r w:rsidRPr="00AE13FD">
        <w:rPr>
          <w:sz w:val="16"/>
        </w:rPr>
        <w:t xml:space="preserve"> (albeit not everyone) </w:t>
      </w:r>
      <w:r w:rsidRPr="00DA5D72">
        <w:rPr>
          <w:b/>
          <w:u w:val="single"/>
        </w:rPr>
        <w:t>accepts the reality of at least some relative decline of U.S. power, prestige and influence.</w:t>
      </w:r>
      <w:r w:rsidRPr="00AE13FD">
        <w:rPr>
          <w:sz w:val="16"/>
        </w:rPr>
        <w:t xml:space="preserve"> In the United States, this is accepted quite reluctantly. Politicians and pundits rival each other in recommending how this decline can still be reversed. I believe </w:t>
      </w:r>
      <w:r w:rsidRPr="00DA5D72">
        <w:rPr>
          <w:b/>
          <w:u w:val="single"/>
        </w:rPr>
        <w:t>it is irreversible</w:t>
      </w:r>
      <w:r w:rsidRPr="00AE13FD">
        <w:rPr>
          <w:sz w:val="16"/>
        </w:rPr>
        <w:t xml:space="preserve">. </w:t>
      </w:r>
      <w:r w:rsidRPr="00DA5D72">
        <w:rPr>
          <w:b/>
          <w:u w:val="single"/>
        </w:rPr>
        <w:t>The real question is what the consequences of this decline are. The first is the manifest reduction of U.S. ability to control the world situation, and in particular the loss of trust by the erstwhile closest allies of the United States in its behavior</w:t>
      </w:r>
      <w:r w:rsidRPr="00AE13FD">
        <w:rPr>
          <w:b/>
          <w:sz w:val="16"/>
        </w:rPr>
        <w:t>.</w:t>
      </w:r>
      <w:r w:rsidRPr="00AE13FD">
        <w:rPr>
          <w:sz w:val="16"/>
        </w:rPr>
        <w:t xml:space="preserve"> In the last month</w:t>
      </w:r>
      <w:r w:rsidRPr="00DA5D72">
        <w:rPr>
          <w:u w:val="single"/>
        </w:rPr>
        <w:t>, because of the evidence released by Edward Snowden, it has become public knowledge that the U.S. National Security Agency</w:t>
      </w:r>
      <w:r w:rsidRPr="00AE13FD">
        <w:rPr>
          <w:sz w:val="16"/>
        </w:rPr>
        <w:t xml:space="preserve"> (NSA) </w:t>
      </w:r>
      <w:r w:rsidRPr="00DA5D72">
        <w:rPr>
          <w:u w:val="single"/>
        </w:rPr>
        <w:t xml:space="preserve">has been directly spying on the top political leadership of Germany, France, Mexico and Brazil among others </w:t>
      </w:r>
      <w:r w:rsidRPr="00AE13FD">
        <w:rPr>
          <w:sz w:val="16"/>
        </w:rPr>
        <w:t xml:space="preserve">(as well, of course, on countless citizens of these countries). I am sure the </w:t>
      </w:r>
      <w:r w:rsidRPr="00DA5D72">
        <w:rPr>
          <w:u w:val="single"/>
        </w:rPr>
        <w:t>United States engaged in similar activities in 1950. But in 1950, none of these countries would have dared to make a public scandal of their anger, and demand that the United States stop doing this. If they do it today, it is because today the United States needs them more than they need the United States.</w:t>
      </w:r>
      <w:r w:rsidRPr="00AE13FD">
        <w:rPr>
          <w:sz w:val="16"/>
        </w:rPr>
        <w:t xml:space="preserve"> These present leaders know that the United States has no choice but to promise, as President Obama just did, to cease these practices (even if the United States doesn't mean it). And </w:t>
      </w:r>
      <w:r w:rsidRPr="00DA5D72">
        <w:rPr>
          <w:u w:val="single"/>
        </w:rPr>
        <w:t>the</w:t>
      </w:r>
      <w:r w:rsidRPr="00DA5D72">
        <w:rPr>
          <w:b/>
          <w:u w:val="single"/>
        </w:rPr>
        <w:t xml:space="preserve"> leaders </w:t>
      </w:r>
      <w:r w:rsidRPr="00DA5D72">
        <w:rPr>
          <w:u w:val="single"/>
        </w:rPr>
        <w:t>of these four countries</w:t>
      </w:r>
      <w:r w:rsidRPr="00DA5D72">
        <w:rPr>
          <w:b/>
          <w:u w:val="single"/>
        </w:rPr>
        <w:t xml:space="preserve"> all know that their internal position will be strengthened, not weakened, by publically tweaking the nose of the United States.</w:t>
      </w:r>
      <w:r>
        <w:rPr>
          <w:b/>
          <w:u w:val="single"/>
        </w:rPr>
        <w:t xml:space="preserve"> </w:t>
      </w:r>
      <w:r w:rsidRPr="00AE13FD">
        <w:rPr>
          <w:sz w:val="16"/>
        </w:rPr>
        <w:t xml:space="preserve">He reminds us that one wins wars only by ground warfare, and the </w:t>
      </w:r>
      <w:r w:rsidRPr="00237C1D">
        <w:rPr>
          <w:b/>
          <w:u w:val="single"/>
        </w:rPr>
        <w:t>U.S. president is presently under enormous pressure by both politicians and popular sentiment not to use ground forces.</w:t>
      </w:r>
      <w:r>
        <w:rPr>
          <w:b/>
          <w:u w:val="single"/>
        </w:rPr>
        <w:t xml:space="preserve"> </w:t>
      </w:r>
      <w:r w:rsidRPr="00AE13FD">
        <w:rPr>
          <w:sz w:val="16"/>
        </w:rPr>
        <w:t xml:space="preserve">The problem for everyone in a situation of geopolitical chaos is the high level of anxiety it breeds and the opportunities it offers for destructive folly to prevail. </w:t>
      </w:r>
      <w:r w:rsidRPr="00237C1D">
        <w:rPr>
          <w:u w:val="single"/>
        </w:rPr>
        <w:t>The United States, for example, may no longer be able to win wars, but it can unleash enormous damage to itself and others by imprudent actions. Whatever the United States tries to do in the Middle East today, it loses</w:t>
      </w:r>
      <w:r w:rsidRPr="00AE13FD">
        <w:rPr>
          <w:sz w:val="16"/>
        </w:rPr>
        <w:t>. At present none of the strong actors in the Middle East (and I do mean none) take their cues from the United States any longer. This includes Egypt, Israel, Turkey, Syria, Saudi Arabia, Iraq, Iran and Pakistan (not to mention Russia and China). The policy dilemmas this poses for the United States has been recorded in great detail in The New York Times. The conclusion of the internal debate in the Obama administration has been a super-ambiguous compromise, in which President Obama seems vacillating rather than forceful. Finally, there are two real consequences of which we can be fairly sure in the decade to come. The first is the end of the U.S. dollar as the currency of last resort. When this happens, the United States will have lost a major protection for its national budget and for the cost of its economic operations. The second is the decline, probably a serious decline, in the relative standard of living of U.S. citizens and residents. The political consequences of this latter development are hard to predict in detail but will not be insubstantial.</w:t>
      </w:r>
    </w:p>
    <w:p w:rsidR="00BC22B4" w:rsidRPr="00BC22B4" w:rsidRDefault="00BC22B4" w:rsidP="00BC22B4"/>
    <w:p w:rsidR="009D3A01" w:rsidRDefault="009D3A01" w:rsidP="009D3A01">
      <w:pPr>
        <w:pStyle w:val="Heading3"/>
      </w:pPr>
    </w:p>
    <w:p w:rsidR="009D3A01" w:rsidRDefault="009D3A01" w:rsidP="009D3A01">
      <w:pPr>
        <w:pStyle w:val="Heading3"/>
      </w:pPr>
      <w:r>
        <w:t xml:space="preserve">Ext. </w:t>
      </w:r>
      <w:r>
        <w:t>Soft Power High</w:t>
      </w:r>
    </w:p>
    <w:p w:rsidR="009D3A01" w:rsidRDefault="009D3A01" w:rsidP="009D3A01">
      <w:pPr>
        <w:pStyle w:val="Heading4"/>
      </w:pPr>
      <w:r>
        <w:t xml:space="preserve">Soft power high now because of FIFA scandal action </w:t>
      </w:r>
    </w:p>
    <w:p w:rsidR="009D3A01" w:rsidRPr="00C72388" w:rsidRDefault="009D3A01" w:rsidP="009D3A01">
      <w:r>
        <w:rPr>
          <w:rStyle w:val="Style13ptBold"/>
        </w:rPr>
        <w:t>Shear</w:t>
      </w:r>
      <w:r w:rsidRPr="00C72388">
        <w:rPr>
          <w:rStyle w:val="Style13ptBold"/>
        </w:rPr>
        <w:t>er 5/30</w:t>
      </w:r>
      <w:r>
        <w:t xml:space="preserve"> (Derek, Stuart Chevalier Professor, Diplomacy and World Affairs at Occidental College, “US soft power triumphs in probe of Sepp Blatter’s corrupt casino,” The Conversation, 5/30/15, https://theconversation.com/us-soft-power-triumphs-in-probe-of-sepp-blatters-corrupt-casino-42538)//kjz</w:t>
      </w:r>
    </w:p>
    <w:p w:rsidR="009D3A01" w:rsidRPr="005B7C68" w:rsidRDefault="009D3A01" w:rsidP="009D3A01">
      <w:pPr>
        <w:rPr>
          <w:sz w:val="16"/>
        </w:rPr>
      </w:pPr>
      <w:r w:rsidRPr="00C72388">
        <w:rPr>
          <w:rStyle w:val="StyleUnderline"/>
        </w:rPr>
        <w:t>The selection by FIFA of Putin’s Russia to host the 2018 World Cup and of tiny Qatar to host in 2022 was highly suspect. Suspicions of money changing hands and undue influence on the FIFA executive committee were widespread</w:t>
      </w:r>
      <w:r w:rsidRPr="00C72388">
        <w:rPr>
          <w:sz w:val="16"/>
        </w:rPr>
        <w:t xml:space="preserve">, and led to cynicism about FIFA as an international sporting organization. Blatter, who was re-elected for his fifth term as head of the organization, has continually shrugged off concerns about his leadership. He has worked at FIFA for 40 years, the past 17 as president. Although FIFA is mocked by TV comedians like John Oliver and criticized by citizen groups demanding great transparency, reform of the organization has seemed unlikely. Blatter maintained tight control of the organization. </w:t>
      </w:r>
      <w:r w:rsidRPr="00C72388">
        <w:rPr>
          <w:rStyle w:val="StyleUnderline"/>
        </w:rPr>
        <w:t>FIFA’s insider-controlled governance structure seemed impenetrable, until the US took legal action.</w:t>
      </w:r>
      <w:r w:rsidRPr="00C72388">
        <w:rPr>
          <w:sz w:val="16"/>
        </w:rPr>
        <w:t xml:space="preserve"> John Oliver riffs on FIFA. “Today, soccer wins, transparency wins. Enough of dirty deals, enough of lies,” former Argentine soccer star Diego </w:t>
      </w:r>
      <w:proofErr w:type="spellStart"/>
      <w:r w:rsidRPr="00C72388">
        <w:rPr>
          <w:sz w:val="16"/>
        </w:rPr>
        <w:t>Maradona</w:t>
      </w:r>
      <w:proofErr w:type="spellEnd"/>
      <w:r w:rsidRPr="00C72388">
        <w:rPr>
          <w:sz w:val="16"/>
        </w:rPr>
        <w:t xml:space="preserve"> told the media after the indictment. </w:t>
      </w:r>
      <w:proofErr w:type="spellStart"/>
      <w:r w:rsidRPr="00C72388">
        <w:rPr>
          <w:sz w:val="16"/>
        </w:rPr>
        <w:t>Romário</w:t>
      </w:r>
      <w:proofErr w:type="spellEnd"/>
      <w:r w:rsidRPr="00C72388">
        <w:rPr>
          <w:sz w:val="16"/>
        </w:rPr>
        <w:t xml:space="preserve"> de Souza </w:t>
      </w:r>
      <w:proofErr w:type="spellStart"/>
      <w:r w:rsidRPr="00C72388">
        <w:rPr>
          <w:sz w:val="16"/>
        </w:rPr>
        <w:t>Faria</w:t>
      </w:r>
      <w:proofErr w:type="spellEnd"/>
      <w:r w:rsidRPr="00C72388">
        <w:rPr>
          <w:sz w:val="16"/>
        </w:rPr>
        <w:t xml:space="preserve">, a Brazilian soccer star turned politician, praised the FBI on the floor of the Brazilian Senate. Popular British soccer blogger Roger Bennett told CBS Morning News that </w:t>
      </w:r>
      <w:r w:rsidRPr="00C72388">
        <w:rPr>
          <w:rStyle w:val="StyleUnderline"/>
        </w:rPr>
        <w:t>the US deserved the thanks of the world for moving against FIFA officials.</w:t>
      </w:r>
      <w:r>
        <w:rPr>
          <w:rStyle w:val="StyleUnderline"/>
        </w:rPr>
        <w:t xml:space="preserve"> </w:t>
      </w:r>
      <w:r w:rsidRPr="00C72388">
        <w:rPr>
          <w:rStyle w:val="StyleUnderline"/>
        </w:rPr>
        <w:t>The immediate impact of the Department of Justice action is a plus for American soft power</w:t>
      </w:r>
      <w:r w:rsidRPr="00C72388">
        <w:rPr>
          <w:sz w:val="16"/>
        </w:rPr>
        <w:t>. Although the US is late to the soccer world – baseball, football and basketball have always had more appeal – the game has greatly expanded from AYSO youth leagues to top collegiate teams to a professional soccer league. Begun in 1993, Major League Soccer (MLS) has expanded to 20 cities in the US and Canada and is now moving toward profitability. Average attendance at matches exceeds that of the NBA and the NHL.</w:t>
      </w:r>
    </w:p>
    <w:p w:rsidR="009D3A01" w:rsidRDefault="009D3A01" w:rsidP="009D3A01">
      <w:pPr>
        <w:pStyle w:val="Heading4"/>
      </w:pPr>
      <w:r>
        <w:t>US soft power still high despite Chinese gains</w:t>
      </w:r>
    </w:p>
    <w:p w:rsidR="009D3A01" w:rsidRPr="00C72388" w:rsidRDefault="009D3A01" w:rsidP="009D3A01">
      <w:r w:rsidRPr="00B55FC1">
        <w:rPr>
          <w:rStyle w:val="Style13ptBold"/>
        </w:rPr>
        <w:t>Shah 14</w:t>
      </w:r>
      <w:r>
        <w:t xml:space="preserve"> (</w:t>
      </w:r>
      <w:proofErr w:type="spellStart"/>
      <w:r>
        <w:t>Ritula</w:t>
      </w:r>
      <w:proofErr w:type="spellEnd"/>
      <w:r>
        <w:t>, a journalist and news presenter on BBC Radio, “</w:t>
      </w:r>
      <w:r w:rsidRPr="00B55FC1">
        <w:t>Is US monopoly on the use of soft power at an end</w:t>
      </w:r>
      <w:proofErr w:type="gramStart"/>
      <w:r w:rsidRPr="00B55FC1">
        <w:t>?</w:t>
      </w:r>
      <w:r>
        <w:t>,</w:t>
      </w:r>
      <w:proofErr w:type="gramEnd"/>
      <w:r>
        <w:t>” BBC World Tonight, http://www.bbc.com/news/world-29536648)//kjz</w:t>
      </w:r>
    </w:p>
    <w:p w:rsidR="009D3A01" w:rsidRDefault="009D3A01" w:rsidP="009D3A01">
      <w:pPr>
        <w:rPr>
          <w:sz w:val="16"/>
        </w:rPr>
      </w:pPr>
      <w:r w:rsidRPr="00C72388">
        <w:rPr>
          <w:sz w:val="16"/>
        </w:rPr>
        <w:t xml:space="preserve">Chinese strategy </w:t>
      </w:r>
      <w:proofErr w:type="gramStart"/>
      <w:r w:rsidRPr="00C72388">
        <w:rPr>
          <w:sz w:val="16"/>
        </w:rPr>
        <w:t>There</w:t>
      </w:r>
      <w:proofErr w:type="gramEnd"/>
      <w:r w:rsidRPr="00C72388">
        <w:rPr>
          <w:sz w:val="16"/>
        </w:rPr>
        <w:t xml:space="preserve"> is another complicating factor, the US may still be the only superpower but there are now new, competing visions of what the world should look like. </w:t>
      </w:r>
      <w:proofErr w:type="gramStart"/>
      <w:r w:rsidRPr="00C72388">
        <w:rPr>
          <w:sz w:val="16"/>
        </w:rPr>
        <w:t>null</w:t>
      </w:r>
      <w:proofErr w:type="gramEnd"/>
      <w:r w:rsidRPr="00C72388">
        <w:rPr>
          <w:sz w:val="16"/>
        </w:rPr>
        <w:t xml:space="preserve"> China's Confucius Institutes have proved controversial The success of China's economy provokes both fear and admiration though China would like more of the latter. </w:t>
      </w:r>
      <w:r w:rsidRPr="00C72388">
        <w:rPr>
          <w:rStyle w:val="StyleUnderline"/>
        </w:rPr>
        <w:t>The 2008 Beijing Olympics probably marked the beginning of the Chinese government's efforts to nurture a soft power message</w:t>
      </w:r>
      <w:r w:rsidRPr="00C72388">
        <w:rPr>
          <w:sz w:val="16"/>
        </w:rPr>
        <w:t xml:space="preserve">. Since then, things have stepped up. </w:t>
      </w:r>
      <w:r w:rsidRPr="00C72388">
        <w:rPr>
          <w:rStyle w:val="StyleUnderline"/>
        </w:rPr>
        <w:t>There has been an expansion of C</w:t>
      </w:r>
      <w:r w:rsidRPr="00C72388">
        <w:rPr>
          <w:sz w:val="16"/>
        </w:rPr>
        <w:t xml:space="preserve">hinese </w:t>
      </w:r>
      <w:r w:rsidRPr="00C72388">
        <w:rPr>
          <w:rStyle w:val="StyleUnderline"/>
        </w:rPr>
        <w:t>C</w:t>
      </w:r>
      <w:r w:rsidRPr="00C72388">
        <w:rPr>
          <w:sz w:val="16"/>
        </w:rPr>
        <w:t xml:space="preserve">entral </w:t>
      </w:r>
      <w:r w:rsidRPr="00C72388">
        <w:rPr>
          <w:rStyle w:val="StyleUnderline"/>
        </w:rPr>
        <w:t>T</w:t>
      </w:r>
      <w:r w:rsidRPr="00C72388">
        <w:rPr>
          <w:sz w:val="16"/>
        </w:rPr>
        <w:t xml:space="preserve">elevision, with the broadcaster producing English language programming from Washington and Nairobi. </w:t>
      </w:r>
      <w:r w:rsidRPr="00C72388">
        <w:rPr>
          <w:rStyle w:val="StyleUnderline"/>
        </w:rPr>
        <w:t>The Education Ministry is funding more than 450 Confucius Institutes</w:t>
      </w:r>
      <w:r w:rsidRPr="00C72388">
        <w:rPr>
          <w:sz w:val="16"/>
        </w:rPr>
        <w:t xml:space="preserve"> which aim to spread Chinese language and culture. Their locations include some 90 universities in North America. But this attempt at building soft power has gone awry. Earlier this year, the American Association of University Professors wrote a report </w:t>
      </w:r>
      <w:proofErr w:type="spellStart"/>
      <w:r w:rsidRPr="00C72388">
        <w:rPr>
          <w:sz w:val="16"/>
        </w:rPr>
        <w:t>criticising</w:t>
      </w:r>
      <w:proofErr w:type="spellEnd"/>
      <w:r w:rsidRPr="00C72388">
        <w:rPr>
          <w:sz w:val="16"/>
        </w:rPr>
        <w:t xml:space="preserve"> the presence of Confucius Institutes on US campuses. The </w:t>
      </w:r>
      <w:r w:rsidRPr="00C72388">
        <w:rPr>
          <w:rStyle w:val="StyleUnderline"/>
        </w:rPr>
        <w:t>academics argued the Institutes were an arm of the Chinese state, which worked to "advance a state agenda</w:t>
      </w:r>
      <w:r w:rsidRPr="00C72388">
        <w:rPr>
          <w:sz w:val="16"/>
        </w:rPr>
        <w:t xml:space="preserve"> in the recruitment and control of academic staff, in the choice of curriculum, and in the restriction of debate". Tibet, Taiwan, and Tiananmen are said to be among the subjects that aren't open for discussion in the Institutes. And in recent weeks, two prominent US universities have suspended their affiliated Confucius Institutes, as concerns about them grow. So for now, </w:t>
      </w:r>
      <w:r w:rsidRPr="00C72388">
        <w:rPr>
          <w:rStyle w:val="StyleUnderline"/>
        </w:rPr>
        <w:t>China's state funded soft power message, is treated with</w:t>
      </w:r>
      <w:r w:rsidRPr="00C72388">
        <w:rPr>
          <w:sz w:val="16"/>
        </w:rPr>
        <w:t xml:space="preserve"> some </w:t>
      </w:r>
      <w:r w:rsidRPr="00C72388">
        <w:rPr>
          <w:rStyle w:val="StyleUnderline"/>
        </w:rPr>
        <w:t>suspicion</w:t>
      </w:r>
      <w:r w:rsidRPr="00C72388">
        <w:rPr>
          <w:sz w:val="16"/>
        </w:rPr>
        <w:t xml:space="preserve"> </w:t>
      </w:r>
      <w:r w:rsidRPr="00C72388">
        <w:rPr>
          <w:rStyle w:val="StyleUnderline"/>
        </w:rPr>
        <w:t xml:space="preserve">and has nothing like the impact of the </w:t>
      </w:r>
      <w:r w:rsidRPr="00C72388">
        <w:rPr>
          <w:sz w:val="16"/>
        </w:rPr>
        <w:t xml:space="preserve">more grassroots </w:t>
      </w:r>
      <w:r w:rsidRPr="00C72388">
        <w:rPr>
          <w:rStyle w:val="StyleUnderline"/>
        </w:rPr>
        <w:t>US version.</w:t>
      </w:r>
      <w:r>
        <w:rPr>
          <w:rStyle w:val="StyleUnderline"/>
        </w:rPr>
        <w:t xml:space="preserve"> </w:t>
      </w:r>
      <w:r w:rsidRPr="00C72388">
        <w:rPr>
          <w:rStyle w:val="StyleUnderline"/>
        </w:rPr>
        <w:t>China is still feared rather than admired</w:t>
      </w:r>
      <w:r w:rsidRPr="00C72388">
        <w:rPr>
          <w:sz w:val="16"/>
        </w:rPr>
        <w:t xml:space="preserve"> by most of its Asian </w:t>
      </w:r>
      <w:proofErr w:type="spellStart"/>
      <w:r w:rsidRPr="00C72388">
        <w:rPr>
          <w:sz w:val="16"/>
        </w:rPr>
        <w:t>neighbours</w:t>
      </w:r>
      <w:proofErr w:type="spellEnd"/>
      <w:r w:rsidRPr="00C72388">
        <w:rPr>
          <w:sz w:val="16"/>
        </w:rPr>
        <w:t xml:space="preserve"> (not least because of its military or hard power capacity) but over time, who is to say that Beijing's economic success, regardless of its political system, won't win over global admirers? So does soft power really matter? Governments seem to value it even though soft power alone won't prevent wars or silence your critics - although it may help to win support for your point of view. For now, </w:t>
      </w:r>
      <w:r w:rsidRPr="00C72388">
        <w:rPr>
          <w:rStyle w:val="StyleUnderline"/>
        </w:rPr>
        <w:t>US soft power, remains pre-eminent</w:t>
      </w:r>
      <w:r w:rsidRPr="00C72388">
        <w:rPr>
          <w:sz w:val="16"/>
        </w:rPr>
        <w:t xml:space="preserve">, </w:t>
      </w:r>
      <w:r w:rsidRPr="00C72388">
        <w:rPr>
          <w:rStyle w:val="StyleUnderline"/>
        </w:rPr>
        <w:t>America continues to succeed in selling us its culture, its ability to innovate and its way of life.</w:t>
      </w:r>
      <w:r>
        <w:rPr>
          <w:rStyle w:val="StyleUnderline"/>
        </w:rPr>
        <w:t xml:space="preserve"> </w:t>
      </w:r>
      <w:r w:rsidRPr="00C72388">
        <w:rPr>
          <w:sz w:val="16"/>
        </w:rPr>
        <w:t>But there are competing economic powers and competing ideologies, all demanding to be heard, all wanting to persuade you to see it their way. Wielding soft power effectively is set to get more complicated.</w:t>
      </w:r>
    </w:p>
    <w:p w:rsidR="009D3A01" w:rsidRDefault="009D3A01" w:rsidP="009D3A01">
      <w:pPr>
        <w:pStyle w:val="Heading3"/>
      </w:pPr>
      <w:r>
        <w:t>Ext. No risk decline</w:t>
      </w:r>
    </w:p>
    <w:p w:rsidR="009D3A01" w:rsidRDefault="009D3A01" w:rsidP="009D3A01">
      <w:pPr>
        <w:pStyle w:val="Heading4"/>
      </w:pPr>
      <w:r>
        <w:t>There is no risk of soft power decline OR tons of alternative causes</w:t>
      </w:r>
    </w:p>
    <w:p w:rsidR="009D3A01" w:rsidRPr="00C365EB" w:rsidRDefault="009D3A01" w:rsidP="009D3A01">
      <w:pPr>
        <w:pStyle w:val="Small"/>
      </w:pPr>
      <w:r w:rsidRPr="007D2904">
        <w:rPr>
          <w:rStyle w:val="Style13ptBold"/>
        </w:rPr>
        <w:t>Nye 15</w:t>
      </w:r>
      <w:r>
        <w:t xml:space="preserve"> - </w:t>
      </w:r>
      <w:r w:rsidRPr="004A41D3">
        <w:t xml:space="preserve">Joseph Nye is university distinguished service professor and former dean of Harvard's Kennedy School of Government. He has served as assistant secretary of defense for international security affairs, chair of the National Intelligence Council, and deputy </w:t>
      </w:r>
      <w:proofErr w:type="spellStart"/>
      <w:r w:rsidRPr="004A41D3">
        <w:t>under secretary</w:t>
      </w:r>
      <w:proofErr w:type="spellEnd"/>
      <w:r w:rsidRPr="004A41D3">
        <w:t xml:space="preserve"> of state for security assistance, science, and technology.</w:t>
      </w:r>
      <w:r>
        <w:t xml:space="preserve"> (</w:t>
      </w:r>
      <w:r>
        <w:rPr>
          <w:i/>
        </w:rPr>
        <w:t>Is the American Century Over?</w:t>
      </w:r>
      <w:r w:rsidRPr="007D2904">
        <w:t xml:space="preserve"> </w:t>
      </w:r>
      <w:r>
        <w:t>pp. 137-138 e-book, 2015) STRYKER</w:t>
      </w:r>
    </w:p>
    <w:p w:rsidR="009D3A01" w:rsidRDefault="009D3A01" w:rsidP="009D3A01">
      <w:pPr>
        <w:pStyle w:val="Small"/>
      </w:pPr>
      <w:r>
        <w:t xml:space="preserve">As we saw earlier, ancient Rome had an economy without productivity, a society riven by internecine warfare, and rampant corruption and decay in political institutions that made Rome incapable of defending itself. The facts above make it hard to draw a sustainable analogy between the United States and Rome. </w:t>
      </w:r>
      <w:r w:rsidRPr="00D60BE1">
        <w:rPr>
          <w:rStyle w:val="StyleUnderline"/>
        </w:rPr>
        <w:t xml:space="preserve">American culture has cleavages, but they remain manageable and less dangerous than at times in the past. Social problems abound, with </w:t>
      </w:r>
      <w:r w:rsidRPr="00D60BE1">
        <w:rPr>
          <w:rStyle w:val="Emphasis"/>
        </w:rPr>
        <w:t>some getting worse</w:t>
      </w:r>
      <w:r w:rsidRPr="00D60BE1">
        <w:rPr>
          <w:rStyle w:val="StyleUnderline"/>
        </w:rPr>
        <w:t xml:space="preserve"> and </w:t>
      </w:r>
      <w:r w:rsidRPr="00D60BE1">
        <w:rPr>
          <w:rStyle w:val="Emphasis"/>
        </w:rPr>
        <w:t>some better</w:t>
      </w:r>
      <w:r>
        <w:t xml:space="preserve">. The society remains open to the outside world and better able than most to renew itself by immigration. </w:t>
      </w:r>
      <w:r w:rsidRPr="00D60BE1">
        <w:rPr>
          <w:rStyle w:val="StyleUnderline"/>
        </w:rPr>
        <w:t xml:space="preserve">The American </w:t>
      </w:r>
      <w:r w:rsidRPr="00D60BE1">
        <w:rPr>
          <w:rStyle w:val="Emphasis"/>
        </w:rPr>
        <w:t>economy is growing more slowly</w:t>
      </w:r>
      <w:r w:rsidRPr="00D60BE1">
        <w:rPr>
          <w:rStyle w:val="StyleUnderline"/>
        </w:rPr>
        <w:t xml:space="preserve"> than in the past, but it </w:t>
      </w:r>
      <w:r w:rsidRPr="00D60BE1">
        <w:rPr>
          <w:rStyle w:val="Emphasis"/>
        </w:rPr>
        <w:t>remains innovative</w:t>
      </w:r>
      <w:r>
        <w:t xml:space="preserve"> at using and commercializing technologies because of its entrepreneurial culture, the most mature venture capital industry, and a tradition of close relations between industry and the world’s top ranking universities. </w:t>
      </w:r>
      <w:r w:rsidRPr="00D60BE1">
        <w:rPr>
          <w:rStyle w:val="StyleUnderline"/>
        </w:rPr>
        <w:t xml:space="preserve">It </w:t>
      </w:r>
      <w:r w:rsidRPr="00D60BE1">
        <w:rPr>
          <w:rStyle w:val="Emphasis"/>
        </w:rPr>
        <w:t>leads the world in research and development</w:t>
      </w:r>
      <w:r w:rsidRPr="00D60BE1">
        <w:rPr>
          <w:rStyle w:val="StyleUnderline"/>
        </w:rPr>
        <w:t xml:space="preserve">, and is at the forefront of new cyber, </w:t>
      </w:r>
      <w:proofErr w:type="spellStart"/>
      <w:r w:rsidRPr="00D60BE1">
        <w:rPr>
          <w:rStyle w:val="StyleUnderline"/>
        </w:rPr>
        <w:t>nano</w:t>
      </w:r>
      <w:proofErr w:type="spellEnd"/>
      <w:r w:rsidRPr="00D60BE1">
        <w:rPr>
          <w:rStyle w:val="StyleUnderline"/>
        </w:rPr>
        <w:t>, bio, and energy technologies</w:t>
      </w:r>
      <w:r>
        <w:t xml:space="preserve">. </w:t>
      </w:r>
      <w:r w:rsidRPr="00D60BE1">
        <w:rPr>
          <w:rStyle w:val="Emphasis"/>
        </w:rPr>
        <w:t>Real problems</w:t>
      </w:r>
      <w:r w:rsidRPr="00D60BE1">
        <w:rPr>
          <w:rStyle w:val="StyleUnderline"/>
        </w:rPr>
        <w:t xml:space="preserve"> exist in terms of </w:t>
      </w:r>
      <w:r w:rsidRPr="00D60BE1">
        <w:rPr>
          <w:rStyle w:val="Emphasis"/>
        </w:rPr>
        <w:t>inequality and educating the workforce</w:t>
      </w:r>
      <w:r w:rsidRPr="00D60BE1">
        <w:rPr>
          <w:rStyle w:val="StyleUnderline"/>
        </w:rPr>
        <w:t xml:space="preserve"> of the future. The largest questions are about political institutions. </w:t>
      </w:r>
      <w:r w:rsidRPr="00C365EB">
        <w:rPr>
          <w:rStyle w:val="Emphasis"/>
        </w:rPr>
        <w:t>Political gridlock was incorporated into the American system from the start</w:t>
      </w:r>
      <w:r w:rsidRPr="00D60BE1">
        <w:rPr>
          <w:rStyle w:val="StyleUnderline"/>
        </w:rPr>
        <w:t xml:space="preserve">, but it has been </w:t>
      </w:r>
      <w:r w:rsidRPr="00C365EB">
        <w:rPr>
          <w:rStyle w:val="Emphasis"/>
        </w:rPr>
        <w:t>increasing in Washington</w:t>
      </w:r>
      <w:r w:rsidRPr="00D60BE1">
        <w:rPr>
          <w:rStyle w:val="StyleUnderline"/>
        </w:rPr>
        <w:t xml:space="preserve"> in recent years</w:t>
      </w:r>
      <w:r>
        <w:t xml:space="preserve">. Even if they are not worse than in the past, </w:t>
      </w:r>
      <w:r w:rsidRPr="00D60BE1">
        <w:rPr>
          <w:rStyle w:val="StyleUnderline"/>
        </w:rPr>
        <w:t>the important question is whether the institutions will be able to cope with the problems of the future</w:t>
      </w:r>
      <w:r>
        <w:t xml:space="preserve">. At the same time, the federal system also ensures diversity and the potential for innovation in states and cities. And </w:t>
      </w:r>
      <w:r w:rsidRPr="00D60BE1">
        <w:rPr>
          <w:rStyle w:val="StyleUnderline"/>
        </w:rPr>
        <w:t xml:space="preserve">the lesser role of government means that much of the </w:t>
      </w:r>
      <w:r w:rsidRPr="00C365EB">
        <w:rPr>
          <w:rStyle w:val="Emphasis"/>
        </w:rPr>
        <w:t>innovation in America occurs outside government</w:t>
      </w:r>
      <w:r w:rsidRPr="00D60BE1">
        <w:rPr>
          <w:rStyle w:val="StyleUnderline"/>
        </w:rPr>
        <w:t xml:space="preserve"> and outside Washington. Moreover, despite the increased partisan bickering, several </w:t>
      </w:r>
      <w:r w:rsidRPr="00C365EB">
        <w:rPr>
          <w:rStyle w:val="Emphasis"/>
        </w:rPr>
        <w:t>serious problems</w:t>
      </w:r>
      <w:r w:rsidRPr="00D60BE1">
        <w:rPr>
          <w:rStyle w:val="StyleUnderline"/>
        </w:rPr>
        <w:t xml:space="preserve">, ranging from deficits to energy to health care costs, </w:t>
      </w:r>
      <w:r w:rsidRPr="00C365EB">
        <w:rPr>
          <w:rStyle w:val="Emphasis"/>
        </w:rPr>
        <w:t>have improved</w:t>
      </w:r>
      <w:r w:rsidRPr="00D60BE1">
        <w:rPr>
          <w:rStyle w:val="StyleUnderline"/>
        </w:rPr>
        <w:t xml:space="preserve"> rather than deteriorated in recent years. America has many problems and they raise many questions, </w:t>
      </w:r>
      <w:r w:rsidRPr="00C365EB">
        <w:rPr>
          <w:rStyle w:val="Emphasis"/>
        </w:rPr>
        <w:t>but they are not creating an absolute decline that gives us a clear answer about when the American century will end</w:t>
      </w:r>
      <w:r>
        <w:t>.</w:t>
      </w:r>
    </w:p>
    <w:p w:rsidR="009D3A01" w:rsidRDefault="009D3A01" w:rsidP="009D3A01">
      <w:pPr>
        <w:pStyle w:val="Heading3"/>
      </w:pPr>
      <w:r>
        <w:t>Ext. Soft power decline inevitable</w:t>
      </w:r>
    </w:p>
    <w:p w:rsidR="009D3A01" w:rsidRDefault="009D3A01" w:rsidP="009D3A01">
      <w:pPr>
        <w:pStyle w:val="Heading4"/>
      </w:pPr>
      <w:r>
        <w:t>Soft power loss inevitable—leads to failure to lead global order</w:t>
      </w:r>
    </w:p>
    <w:p w:rsidR="009D3A01" w:rsidRPr="00A5489B" w:rsidRDefault="009D3A01" w:rsidP="009D3A01">
      <w:proofErr w:type="spellStart"/>
      <w:r w:rsidRPr="00A5489B">
        <w:rPr>
          <w:rStyle w:val="Style13ptBold"/>
        </w:rPr>
        <w:t>Metla</w:t>
      </w:r>
      <w:proofErr w:type="spellEnd"/>
      <w:r w:rsidRPr="00A5489B">
        <w:rPr>
          <w:rStyle w:val="Style13ptBold"/>
        </w:rPr>
        <w:t xml:space="preserve"> 6/10</w:t>
      </w:r>
      <w:r>
        <w:t xml:space="preserve"> (</w:t>
      </w:r>
      <w:proofErr w:type="spellStart"/>
      <w:r>
        <w:t>Valeriya</w:t>
      </w:r>
      <w:proofErr w:type="spellEnd"/>
      <w:r>
        <w:t>, holds two Bachelor Degrees in regional studies and international criminal justice</w:t>
      </w:r>
      <w:proofErr w:type="gramStart"/>
      <w:r>
        <w:t>,  “</w:t>
      </w:r>
      <w:proofErr w:type="gramEnd"/>
      <w:r>
        <w:t xml:space="preserve">Is the United States a Superpower in Decline?,” Law Street, 6/10/15, </w:t>
      </w:r>
      <w:r w:rsidRPr="00A5489B">
        <w:t>http://lawstreetmedia.com/issues/world/united-states-superpower-decline/</w:t>
      </w:r>
      <w:r>
        <w:t>)//kjz</w:t>
      </w:r>
    </w:p>
    <w:p w:rsidR="009D3A01" w:rsidRPr="00A5489B" w:rsidRDefault="009D3A01" w:rsidP="009D3A01">
      <w:pPr>
        <w:rPr>
          <w:sz w:val="16"/>
        </w:rPr>
      </w:pPr>
      <w:r w:rsidRPr="00A5489B">
        <w:rPr>
          <w:sz w:val="16"/>
        </w:rPr>
        <w:t xml:space="preserve">It’s commonly believed that the United States is experiencing the decline of its global power. Christopher Layne, Distinguished Professor of International Affairs and Robert M. Gates Chair in National Security at the Bush School of Government and Public Service, argues that global power is shifting from West to East, leading to an American decline in influence and loss of global dominance. Those who support the notion that America’s superpower status is fading often argue the following: </w:t>
      </w:r>
      <w:r w:rsidRPr="00A5489B">
        <w:rPr>
          <w:rStyle w:val="StyleUnderline"/>
        </w:rPr>
        <w:t>Due to its policies in the Middle East and Latin America, America lost its soft power influence over other countries. The war in Iraq is widely considered a failure that exhausted the U.S. military and broke the bank, increasing the country’s debt and leading to even greater proliferation of terrorism in the Middle East.</w:t>
      </w:r>
      <w:r>
        <w:rPr>
          <w:rStyle w:val="StyleUnderline"/>
        </w:rPr>
        <w:t xml:space="preserve"> </w:t>
      </w:r>
      <w:r w:rsidRPr="00A5489B">
        <w:rPr>
          <w:rStyle w:val="StyleUnderline"/>
        </w:rPr>
        <w:t>Starting from the period of decolonization, America portrayed itself as a protector of human rights and democratic value</w:t>
      </w:r>
      <w:r w:rsidRPr="00A5489B">
        <w:rPr>
          <w:sz w:val="16"/>
        </w:rPr>
        <w:t>s. Nevertheless, after 9/11</w:t>
      </w:r>
      <w:r w:rsidRPr="00A5489B">
        <w:rPr>
          <w:rStyle w:val="StyleUnderline"/>
        </w:rPr>
        <w:t>, the United States widely used torture against suspected terrorists, who were confined in Guantanamo Bay and other “black sites.”</w:t>
      </w:r>
      <w:r w:rsidRPr="00A5489B">
        <w:rPr>
          <w:sz w:val="16"/>
        </w:rPr>
        <w:t xml:space="preserve"> Basically, </w:t>
      </w:r>
      <w:r w:rsidRPr="00A5489B">
        <w:rPr>
          <w:rStyle w:val="StyleUnderline"/>
        </w:rPr>
        <w:t>the United States condemns other countries for violating human rights but abuses those principles</w:t>
      </w:r>
      <w:r w:rsidRPr="00A5489B">
        <w:rPr>
          <w:sz w:val="16"/>
        </w:rPr>
        <w:t xml:space="preserve"> itself. America didn’t sign various important international treaties. For example, while the majority of countries can be prosecuted in the International Criminal Court (ICC) if their leaders commit certain international crimes, the United States cannot, suggesting double standards and tendency toward unilateral decision-making. At home, the state of permanent impasse in Congress is making it extremely difficult to make any progress in making decisions or reforming outdated and often counterproductive laws. In addition, racial inequality and poverty are on the rise, and infrastructure is deteriorating without proper investments. The U.S. economy still hasn’t fully recovered from the 2008 financial collapse, while other countries such as China, India, Brazil, and Turkey are becoming stronger in terms of their economies and militaries. Some even compare the United States with the British Empire, referring to its collapse a century ago. But, at the very least, this viewpoint suggests that America has lost the favor of many countries. Meanwhile, China has reached the status of a great power, and globalization has become omnipresent. Stephen Walt, </w:t>
      </w:r>
      <w:proofErr w:type="spellStart"/>
      <w:r w:rsidRPr="00A5489B">
        <w:rPr>
          <w:sz w:val="16"/>
        </w:rPr>
        <w:t>Belfer</w:t>
      </w:r>
      <w:proofErr w:type="spellEnd"/>
      <w:r w:rsidRPr="00A5489B">
        <w:rPr>
          <w:sz w:val="16"/>
        </w:rPr>
        <w:t xml:space="preserve"> Professor of International Affairs at Harvard’s John F. Kennedy School of Government, argues that “the real issue is whether developments at home and overseas are making it harder for the United States to exercise the kind of dominant influence that it did for much of the latter half of the 20th century.” According to this view, the United States is not declining and is still one of the most powerful countries in the world, </w:t>
      </w:r>
      <w:r w:rsidRPr="00A5489B">
        <w:rPr>
          <w:rStyle w:val="StyleUnderline"/>
        </w:rPr>
        <w:t>but its capacity to lead global order has been diminished due to the array of domestic and foreign policy failures.</w:t>
      </w:r>
      <w:r w:rsidRPr="00A5489B">
        <w:rPr>
          <w:sz w:val="16"/>
        </w:rPr>
        <w:t xml:space="preserve"> </w:t>
      </w:r>
      <w:r w:rsidRPr="00A5489B">
        <w:rPr>
          <w:rStyle w:val="StyleUnderline"/>
        </w:rPr>
        <w:t>As the Cold War ended, international relations also changed, making it more difficult for the United States to exercise its influence in the world.</w:t>
      </w:r>
      <w:r w:rsidRPr="00A5489B">
        <w:rPr>
          <w:sz w:val="16"/>
        </w:rPr>
        <w:t xml:space="preserve"> Further, Ian </w:t>
      </w:r>
      <w:proofErr w:type="spellStart"/>
      <w:r w:rsidRPr="00A5489B">
        <w:rPr>
          <w:sz w:val="16"/>
        </w:rPr>
        <w:t>Bremmer</w:t>
      </w:r>
      <w:proofErr w:type="spellEnd"/>
      <w:r w:rsidRPr="00A5489B">
        <w:rPr>
          <w:sz w:val="16"/>
        </w:rPr>
        <w:t xml:space="preserve">, President of the Eurasia Group, argues in his book “Superpower: Three choices for America’s Role in the World” that the United States is still a global superpower. Watch the video below with Ian </w:t>
      </w:r>
      <w:proofErr w:type="spellStart"/>
      <w:r w:rsidRPr="00A5489B">
        <w:rPr>
          <w:sz w:val="16"/>
        </w:rPr>
        <w:t>Bremmer</w:t>
      </w:r>
      <w:proofErr w:type="spellEnd"/>
      <w:r w:rsidRPr="00A5489B">
        <w:rPr>
          <w:sz w:val="16"/>
        </w:rPr>
        <w:t xml:space="preserve"> to learn more about possible scenarios.</w:t>
      </w:r>
    </w:p>
    <w:p w:rsidR="009D3A01" w:rsidRDefault="009D3A01" w:rsidP="009D3A01">
      <w:pPr>
        <w:pStyle w:val="Heading3"/>
      </w:pPr>
      <w:bookmarkStart w:id="0" w:name="_GoBack"/>
      <w:bookmarkEnd w:id="0"/>
      <w:r>
        <w:t>Ext. Soft power fails</w:t>
      </w:r>
    </w:p>
    <w:p w:rsidR="009D3A01" w:rsidRDefault="009D3A01" w:rsidP="009D3A01">
      <w:pPr>
        <w:pStyle w:val="Heading4"/>
      </w:pPr>
      <w:r>
        <w:t xml:space="preserve">US soft power fosters resentment </w:t>
      </w:r>
    </w:p>
    <w:p w:rsidR="009D3A01" w:rsidRPr="00B477A2" w:rsidRDefault="009D3A01" w:rsidP="009D3A01">
      <w:proofErr w:type="spellStart"/>
      <w:r w:rsidRPr="002F7FCF">
        <w:rPr>
          <w:rStyle w:val="Style13ptBold"/>
        </w:rPr>
        <w:t>Gardels</w:t>
      </w:r>
      <w:proofErr w:type="spellEnd"/>
      <w:r w:rsidRPr="002F7FCF">
        <w:rPr>
          <w:rStyle w:val="Style13ptBold"/>
        </w:rPr>
        <w:t xml:space="preserve"> 05</w:t>
      </w:r>
      <w:r>
        <w:t xml:space="preserve"> (Nathan, editor of New Perspectives Quarterly since it began publishing in 1985. Since January 2014 he has been editor-in-chief of THEWORLDPOST</w:t>
      </w:r>
      <w:proofErr w:type="gramStart"/>
      <w:r>
        <w:t>,  “</w:t>
      </w:r>
      <w:proofErr w:type="gramEnd"/>
      <w:r>
        <w:t>The Rise and Fall of America’s Soft Power,” New Perspectives Quarterly, winter 2005, https://onlinelibrarystatic.wiley.com/store/10.1111/j.1540-5842.2005.00718.x/asset/j.1540-5842.2005.00718.x.pdf?v=1&amp;t=ib9nb68d&amp;s=a861662ec00cfe0815f1f12ce5848ee8cb9ca038)//kjz</w:t>
      </w:r>
    </w:p>
    <w:p w:rsidR="009D3A01" w:rsidRDefault="009D3A01" w:rsidP="009D3A01">
      <w:pPr>
        <w:rPr>
          <w:rStyle w:val="StyleUnderline"/>
        </w:rPr>
      </w:pPr>
      <w:r w:rsidRPr="00B477A2">
        <w:rPr>
          <w:sz w:val="16"/>
        </w:rPr>
        <w:t xml:space="preserve">DOUBLE MESSAGE | </w:t>
      </w:r>
      <w:r w:rsidRPr="00B477A2">
        <w:rPr>
          <w:rStyle w:val="StyleUnderline"/>
        </w:rPr>
        <w:t>America’s soft power</w:t>
      </w:r>
      <w:r w:rsidRPr="00B477A2">
        <w:rPr>
          <w:sz w:val="16"/>
        </w:rPr>
        <w:t xml:space="preserve"> thus </w:t>
      </w:r>
      <w:r w:rsidRPr="00B477A2">
        <w:rPr>
          <w:rStyle w:val="StyleUnderline"/>
        </w:rPr>
        <w:t xml:space="preserve">carries a double </w:t>
      </w:r>
      <w:r w:rsidRPr="00B477A2">
        <w:rPr>
          <w:sz w:val="16"/>
        </w:rPr>
        <w:t>message. It is a beacon of hope for the huddled masses who risk their lives to get here across the scorching desert from Mexico, on rickety rafts from Haiti or in the holds of rusty cargo ships from China</w:t>
      </w:r>
      <w:r w:rsidRPr="00B477A2">
        <w:rPr>
          <w:rStyle w:val="StyleUnderline"/>
        </w:rPr>
        <w:t>; but it is also a satellite signal that inflames the pious and</w:t>
      </w:r>
      <w:r>
        <w:rPr>
          <w:rStyle w:val="StyleUnderline"/>
        </w:rPr>
        <w:t xml:space="preserve"> </w:t>
      </w:r>
      <w:r w:rsidRPr="00B477A2">
        <w:rPr>
          <w:rStyle w:val="StyleUnderline"/>
        </w:rPr>
        <w:t>mobilizes the militant.</w:t>
      </w:r>
      <w:r>
        <w:rPr>
          <w:rStyle w:val="StyleUnderline"/>
        </w:rPr>
        <w:t xml:space="preserve"> </w:t>
      </w:r>
      <w:r w:rsidRPr="00B477A2">
        <w:rPr>
          <w:rStyle w:val="StyleUnderline"/>
        </w:rPr>
        <w:t>Those who want what America has but can’t get it are stuck in their hopeless lives</w:t>
      </w:r>
      <w:r>
        <w:rPr>
          <w:rStyle w:val="StyleUnderline"/>
        </w:rPr>
        <w:t xml:space="preserve"> </w:t>
      </w:r>
      <w:r w:rsidRPr="00B477A2">
        <w:rPr>
          <w:rStyle w:val="StyleUnderline"/>
        </w:rPr>
        <w:t>under corrupt and repressive regime</w:t>
      </w:r>
      <w:r w:rsidRPr="00B477A2">
        <w:rPr>
          <w:sz w:val="16"/>
        </w:rPr>
        <w:t xml:space="preserve">s. On the other hand, </w:t>
      </w:r>
      <w:r w:rsidRPr="00B477A2">
        <w:rPr>
          <w:rStyle w:val="StyleUnderline"/>
        </w:rPr>
        <w:t>those who don’t want it</w:t>
      </w:r>
      <w:r>
        <w:rPr>
          <w:rStyle w:val="StyleUnderline"/>
        </w:rPr>
        <w:t xml:space="preserve"> </w:t>
      </w:r>
      <w:r w:rsidRPr="00B477A2">
        <w:rPr>
          <w:rStyle w:val="StyleUnderline"/>
        </w:rPr>
        <w:t xml:space="preserve">can’t escape its ubiquitous presence. </w:t>
      </w:r>
      <w:r w:rsidRPr="00B477A2">
        <w:rPr>
          <w:sz w:val="16"/>
        </w:rPr>
        <w:t xml:space="preserve">Either way </w:t>
      </w:r>
      <w:r w:rsidRPr="00B477A2">
        <w:rPr>
          <w:rStyle w:val="StyleUnderline"/>
        </w:rPr>
        <w:t>there is combustible resentment and</w:t>
      </w:r>
      <w:r>
        <w:rPr>
          <w:rStyle w:val="StyleUnderline"/>
        </w:rPr>
        <w:t xml:space="preserve"> </w:t>
      </w:r>
      <w:r w:rsidRPr="00B477A2">
        <w:rPr>
          <w:rStyle w:val="StyleUnderline"/>
        </w:rPr>
        <w:t>anger across the Muslim world that, as</w:t>
      </w:r>
      <w:r w:rsidRPr="00B477A2">
        <w:rPr>
          <w:sz w:val="16"/>
        </w:rPr>
        <w:t xml:space="preserve"> V. S. Naipaul sees it, “</w:t>
      </w:r>
      <w:r w:rsidRPr="00B477A2">
        <w:rPr>
          <w:rStyle w:val="StyleUnderline"/>
        </w:rPr>
        <w:t>their misfortune is due</w:t>
      </w:r>
      <w:r>
        <w:rPr>
          <w:rStyle w:val="StyleUnderline"/>
        </w:rPr>
        <w:t xml:space="preserve"> </w:t>
      </w:r>
      <w:r w:rsidRPr="00B477A2">
        <w:rPr>
          <w:rStyle w:val="StyleUnderline"/>
        </w:rPr>
        <w:t>to the success of another civilization</w:t>
      </w:r>
    </w:p>
    <w:p w:rsidR="009D3A01" w:rsidRDefault="009D3A01" w:rsidP="009D3A01">
      <w:pPr>
        <w:pStyle w:val="Heading3"/>
      </w:pPr>
      <w:r>
        <w:t xml:space="preserve">AT: </w:t>
      </w:r>
      <w:r>
        <w:t>Terrorism</w:t>
      </w:r>
    </w:p>
    <w:p w:rsidR="009D3A01" w:rsidRPr="006832CF" w:rsidRDefault="009D3A01" w:rsidP="009D3A01">
      <w:pPr>
        <w:pStyle w:val="Heading4"/>
      </w:pPr>
      <w:r w:rsidRPr="006832CF">
        <w:t xml:space="preserve">Soft power fails </w:t>
      </w:r>
      <w:r>
        <w:t xml:space="preserve">at combatting </w:t>
      </w:r>
      <w:r w:rsidRPr="006832CF">
        <w:t xml:space="preserve">terrorism—empirics </w:t>
      </w:r>
    </w:p>
    <w:p w:rsidR="009D3A01" w:rsidRPr="00FB084F" w:rsidRDefault="009D3A01" w:rsidP="009D3A01">
      <w:pPr>
        <w:rPr>
          <w:rStyle w:val="StyleUnderline"/>
          <w:b/>
        </w:rPr>
      </w:pPr>
      <w:proofErr w:type="spellStart"/>
      <w:r w:rsidRPr="00FB084F">
        <w:rPr>
          <w:rStyle w:val="Style13ptBold"/>
        </w:rPr>
        <w:t>Kroenig</w:t>
      </w:r>
      <w:proofErr w:type="spellEnd"/>
      <w:r w:rsidRPr="00FB084F">
        <w:rPr>
          <w:rStyle w:val="Style13ptBold"/>
        </w:rPr>
        <w:t>, McAdam, and Weber 10</w:t>
      </w:r>
      <w:r>
        <w:t xml:space="preserve"> (Matthew, Associate Professor and International Relations Field Chair in the Department of Government and School of Foreign Service at Georgetown University and a Senior Fellow in the Brent Scowcroft Center on International Security at The Atlantic Council; Melissa, Visiting Scholar at George Washington University’s Elliott School, in the Institute for Security and Conflict Studies; Steven, Professor at the Information School , University of California, Berkeley, “Taking Soft Power Seriously,” Comparative Strategy, 12/13/10, </w:t>
      </w:r>
      <w:hyperlink r:id="rId38" w:history="1">
        <w:r w:rsidRPr="004E1747">
          <w:rPr>
            <w:rStyle w:val="Hyperlink"/>
          </w:rPr>
          <w:t>http://www.tandfonline.com/loi/ucst20)//kjz</w:t>
        </w:r>
      </w:hyperlink>
    </w:p>
    <w:p w:rsidR="009D3A01" w:rsidRPr="006832CF" w:rsidRDefault="009D3A01" w:rsidP="009D3A01">
      <w:pPr>
        <w:rPr>
          <w:sz w:val="16"/>
        </w:rPr>
      </w:pPr>
      <w:r w:rsidRPr="006832CF">
        <w:rPr>
          <w:rStyle w:val="StyleUnderline"/>
        </w:rPr>
        <w:t>The United States has also sought to apply soft power to counter ideological support for</w:t>
      </w:r>
      <w:r>
        <w:rPr>
          <w:rStyle w:val="StyleUnderline"/>
        </w:rPr>
        <w:t xml:space="preserve"> </w:t>
      </w:r>
      <w:r w:rsidRPr="006832CF">
        <w:rPr>
          <w:rStyle w:val="StyleUnderline"/>
        </w:rPr>
        <w:t>terrorism.</w:t>
      </w:r>
      <w:r w:rsidRPr="006832CF">
        <w:rPr>
          <w:sz w:val="16"/>
        </w:rPr>
        <w:t xml:space="preserve"> Again</w:t>
      </w:r>
      <w:r w:rsidRPr="006832CF">
        <w:rPr>
          <w:rStyle w:val="StyleUnderline"/>
        </w:rPr>
        <w:t>, despite a concerted effort by the United States, global support for terrorist</w:t>
      </w:r>
      <w:r>
        <w:rPr>
          <w:rStyle w:val="StyleUnderline"/>
        </w:rPr>
        <w:t xml:space="preserve"> </w:t>
      </w:r>
      <w:r w:rsidRPr="006832CF">
        <w:rPr>
          <w:rStyle w:val="StyleUnderline"/>
        </w:rPr>
        <w:t xml:space="preserve">ideology shows no sign of abating and, </w:t>
      </w:r>
      <w:r w:rsidRPr="006832CF">
        <w:rPr>
          <w:sz w:val="16"/>
        </w:rPr>
        <w:t xml:space="preserve">according to some measures, </w:t>
      </w:r>
      <w:r w:rsidRPr="006832CF">
        <w:rPr>
          <w:rStyle w:val="StyleUnderline"/>
        </w:rPr>
        <w:t>may be increasing.</w:t>
      </w:r>
      <w:r w:rsidRPr="006832CF">
        <w:rPr>
          <w:sz w:val="16"/>
        </w:rPr>
        <w:t xml:space="preserve"> </w:t>
      </w:r>
      <w:r w:rsidRPr="006832CF">
        <w:rPr>
          <w:rStyle w:val="StyleUnderline"/>
        </w:rPr>
        <w:t>The</w:t>
      </w:r>
      <w:r>
        <w:rPr>
          <w:rStyle w:val="StyleUnderline"/>
        </w:rPr>
        <w:t xml:space="preserve"> </w:t>
      </w:r>
      <w:r w:rsidRPr="006832CF">
        <w:rPr>
          <w:rStyle w:val="StyleUnderline"/>
        </w:rPr>
        <w:t>inability of the United States to counter ideological support for terrorism can be attributed</w:t>
      </w:r>
      <w:r>
        <w:rPr>
          <w:rStyle w:val="StyleUnderline"/>
        </w:rPr>
        <w:t xml:space="preserve"> </w:t>
      </w:r>
      <w:r w:rsidRPr="006832CF">
        <w:rPr>
          <w:rStyle w:val="StyleUnderline"/>
        </w:rPr>
        <w:t>to an environment hostile to the application of soft power</w:t>
      </w:r>
      <w:r w:rsidRPr="006832CF">
        <w:rPr>
          <w:sz w:val="16"/>
        </w:rPr>
        <w:t xml:space="preserve">. </w:t>
      </w:r>
      <w:r w:rsidRPr="006832CF">
        <w:rPr>
          <w:rStyle w:val="StyleUnderline"/>
        </w:rPr>
        <w:t>The societies and groups to</w:t>
      </w:r>
      <w:r>
        <w:rPr>
          <w:rStyle w:val="StyleUnderline"/>
        </w:rPr>
        <w:t xml:space="preserve"> </w:t>
      </w:r>
      <w:r w:rsidRPr="006832CF">
        <w:rPr>
          <w:rStyle w:val="StyleUnderline"/>
        </w:rPr>
        <w:t>which the United States has targeted its message largely lack functioning marketplaces of</w:t>
      </w:r>
      <w:r>
        <w:rPr>
          <w:rStyle w:val="StyleUnderline"/>
        </w:rPr>
        <w:t xml:space="preserve"> </w:t>
      </w:r>
      <w:r w:rsidRPr="006832CF">
        <w:rPr>
          <w:rStyle w:val="StyleUnderline"/>
        </w:rPr>
        <w:t>ideas and the U.S. message is not credible to the target audience. For these reasons, the</w:t>
      </w:r>
      <w:r>
        <w:rPr>
          <w:rStyle w:val="StyleUnderline"/>
        </w:rPr>
        <w:t xml:space="preserve"> </w:t>
      </w:r>
      <w:r w:rsidRPr="006832CF">
        <w:rPr>
          <w:rStyle w:val="StyleUnderline"/>
        </w:rPr>
        <w:t>application of soft power has been an ineffective tool for countering ideological support for</w:t>
      </w:r>
      <w:r>
        <w:rPr>
          <w:rStyle w:val="StyleUnderline"/>
        </w:rPr>
        <w:t xml:space="preserve"> </w:t>
      </w:r>
      <w:r w:rsidRPr="006832CF">
        <w:rPr>
          <w:rStyle w:val="StyleUnderline"/>
        </w:rPr>
        <w:t>terrorism</w:t>
      </w:r>
      <w:r w:rsidRPr="006832CF">
        <w:rPr>
          <w:sz w:val="16"/>
        </w:rPr>
        <w:t xml:space="preserve">, despite the importance of individual attitudes as a driver of terrorist behavior. In the 2005 National Defense Strategy, the United States presented a three-pronged strategy for winning the war on terror.48 </w:t>
      </w:r>
      <w:proofErr w:type="gramStart"/>
      <w:r w:rsidRPr="006832CF">
        <w:rPr>
          <w:sz w:val="16"/>
        </w:rPr>
        <w:t>The</w:t>
      </w:r>
      <w:proofErr w:type="gramEnd"/>
      <w:r w:rsidRPr="006832CF">
        <w:rPr>
          <w:sz w:val="16"/>
        </w:rPr>
        <w:t xml:space="preserve"> first two elements of the strategy, attacking terrorist networks and defending the homeland, were definitively in the realm of hard power. The third and, according to many Pentagon officials, the most important element of the strategy was “countering ideological support for terrorism.”49 As part of this soft power strategy, the United States declared its intent to “Support models of moderation in the Muslim world by helping change Muslim misperceptions of the United States and the West.”50 According to the 2006 National Strategy for Combating Terrorism, “winning the War on Terror means winning the battle of ideas.”51 A special task force on “strategic communications” was set up at the Defense Science Board that argued, “</w:t>
      </w:r>
      <w:proofErr w:type="gramStart"/>
      <w:r w:rsidRPr="006832CF">
        <w:rPr>
          <w:sz w:val="16"/>
        </w:rPr>
        <w:t>the</w:t>
      </w:r>
      <w:proofErr w:type="gramEnd"/>
      <w:r w:rsidRPr="006832CF">
        <w:rPr>
          <w:sz w:val="16"/>
        </w:rPr>
        <w:t xml:space="preserve"> United States is engaged in a generational and global struggle about ideas.”52 Under the leadership of Karen Hughes as Undersecretary of State for Public Diplomacy, the State Department established regional media hubs offering U.S. spokespeople with foreign language skills to speak on America’ behalf in media outlets throughout the Middle East.53 The United States government also increased the budget for the United States Agency for International Development (USAID), the U.S. agency responsible for dispensing foreign aid, by 60 percent, from 5 billion in 1998 to 8 billion in 2003.54 The United States funded a variety of pro-American media in the Muslim world, including H1 magazine, Radio </w:t>
      </w:r>
      <w:proofErr w:type="spellStart"/>
      <w:r w:rsidRPr="006832CF">
        <w:rPr>
          <w:sz w:val="16"/>
        </w:rPr>
        <w:t>Sawa</w:t>
      </w:r>
      <w:proofErr w:type="spellEnd"/>
      <w:r w:rsidRPr="006832CF">
        <w:rPr>
          <w:sz w:val="16"/>
        </w:rPr>
        <w:t xml:space="preserve">, and the Al </w:t>
      </w:r>
      <w:proofErr w:type="spellStart"/>
      <w:r w:rsidRPr="006832CF">
        <w:rPr>
          <w:sz w:val="16"/>
        </w:rPr>
        <w:t>Hurra</w:t>
      </w:r>
      <w:proofErr w:type="spellEnd"/>
      <w:r w:rsidRPr="006832CF">
        <w:rPr>
          <w:sz w:val="16"/>
        </w:rPr>
        <w:t xml:space="preserve"> television station.55 Furthermore, the United States established reeducation facilities, such as the “House of Wisdom” in Iraq, to teach moderate Muslim theology to detainees captured in the war on terror.56 Despite this widespread effort to communicate throughout the Muslim world, the United States largely failed in its effort to apply soft power to its advantage in the war on terror by the end of the Bush administration. The war on terror will probably be a “generational struggle,” but it is nevertheless troubling that after a sustained multiyear Downloaded by [Georgetown University] at 11:08 23 June 2015 Taking Soft Power Seriously 421 effort to counter ideological support for terrorism, </w:t>
      </w:r>
      <w:r w:rsidRPr="006832CF">
        <w:rPr>
          <w:rStyle w:val="StyleUnderline"/>
        </w:rPr>
        <w:t>the United States made real progress on</w:t>
      </w:r>
      <w:r>
        <w:rPr>
          <w:rStyle w:val="StyleUnderline"/>
        </w:rPr>
        <w:t xml:space="preserve"> </w:t>
      </w:r>
      <w:r w:rsidRPr="006832CF">
        <w:rPr>
          <w:rStyle w:val="StyleUnderline"/>
        </w:rPr>
        <w:t>very few of its stated objectives</w:t>
      </w:r>
      <w:r w:rsidRPr="006832CF">
        <w:rPr>
          <w:sz w:val="16"/>
        </w:rPr>
        <w:t xml:space="preserve">. The United States, since 9/11, avoided a major terrorist attack, and while the causes of this can be debated, it is not likely the result of a waning of terrorist ideology globally, as is evidenced by the string of attacks in other parts of the world.57 </w:t>
      </w:r>
      <w:r w:rsidRPr="006832CF">
        <w:rPr>
          <w:rStyle w:val="StyleUnderline"/>
        </w:rPr>
        <w:t>Terrorist ideology continued to flourish globally with the help of the internet</w:t>
      </w:r>
      <w:r w:rsidRPr="006832CF">
        <w:rPr>
          <w:sz w:val="16"/>
        </w:rPr>
        <w:t xml:space="preserve">.58 The low public opinion of the United States in the Muslim world, often thought to be one of the factors contributing to terrorism against the United States and its allies, did not improve by the end of the Bush administration. In fact, a </w:t>
      </w:r>
      <w:r w:rsidRPr="006832CF">
        <w:rPr>
          <w:rStyle w:val="StyleUnderline"/>
        </w:rPr>
        <w:t>2006 study found that people’s</w:t>
      </w:r>
      <w:r>
        <w:rPr>
          <w:rStyle w:val="StyleUnderline"/>
        </w:rPr>
        <w:t xml:space="preserve"> </w:t>
      </w:r>
      <w:r w:rsidRPr="006832CF">
        <w:rPr>
          <w:rStyle w:val="StyleUnderline"/>
        </w:rPr>
        <w:t>“attitudes toward U.S. foreign policy actually worsened slightly since they started listening</w:t>
      </w:r>
      <w:r>
        <w:rPr>
          <w:rStyle w:val="StyleUnderline"/>
        </w:rPr>
        <w:t xml:space="preserve"> </w:t>
      </w:r>
      <w:r w:rsidRPr="006832CF">
        <w:rPr>
          <w:rStyle w:val="StyleUnderline"/>
        </w:rPr>
        <w:t xml:space="preserve">to Radio </w:t>
      </w:r>
      <w:proofErr w:type="spellStart"/>
      <w:r w:rsidRPr="006832CF">
        <w:rPr>
          <w:rStyle w:val="StyleUnderline"/>
        </w:rPr>
        <w:t>Sawa</w:t>
      </w:r>
      <w:proofErr w:type="spellEnd"/>
      <w:r w:rsidRPr="006832CF">
        <w:rPr>
          <w:rStyle w:val="StyleUnderline"/>
        </w:rPr>
        <w:t xml:space="preserve"> and Al Hurra</w:t>
      </w:r>
      <w:r w:rsidRPr="006832CF">
        <w:rPr>
          <w:sz w:val="16"/>
        </w:rPr>
        <w:t xml:space="preserve">.”59 The U.S. failure to use soft power effectively in the war on terror was severely pronounced in some of the most important countries. </w:t>
      </w:r>
      <w:r w:rsidRPr="006832CF">
        <w:rPr>
          <w:rStyle w:val="StyleUnderline"/>
        </w:rPr>
        <w:t>In Egypt and</w:t>
      </w:r>
      <w:r>
        <w:rPr>
          <w:rStyle w:val="StyleUnderline"/>
        </w:rPr>
        <w:t xml:space="preserve"> </w:t>
      </w:r>
      <w:r w:rsidRPr="006832CF">
        <w:rPr>
          <w:rStyle w:val="StyleUnderline"/>
        </w:rPr>
        <w:t>Pakistan, for example, 60 percent and 41 percent of their respective publics possessed either</w:t>
      </w:r>
      <w:r>
        <w:rPr>
          <w:rStyle w:val="StyleUnderline"/>
        </w:rPr>
        <w:t xml:space="preserve"> </w:t>
      </w:r>
      <w:r w:rsidRPr="006832CF">
        <w:rPr>
          <w:rStyle w:val="StyleUnderline"/>
        </w:rPr>
        <w:t>positive or mixed views of al Qaeda in 2006</w:t>
      </w:r>
      <w:r w:rsidRPr="006832CF">
        <w:rPr>
          <w:sz w:val="16"/>
        </w:rPr>
        <w:t xml:space="preserve">.60 According to Doug Miller, chairman of the international polling firm </w:t>
      </w:r>
      <w:proofErr w:type="spellStart"/>
      <w:r w:rsidRPr="006832CF">
        <w:rPr>
          <w:sz w:val="16"/>
        </w:rPr>
        <w:t>Globescan</w:t>
      </w:r>
      <w:proofErr w:type="spellEnd"/>
      <w:r w:rsidRPr="006832CF">
        <w:rPr>
          <w:rStyle w:val="StyleUnderline"/>
        </w:rPr>
        <w:t>, “The fact that so many people in Egypt and Pakistan</w:t>
      </w:r>
      <w:r>
        <w:rPr>
          <w:rStyle w:val="StyleUnderline"/>
        </w:rPr>
        <w:t xml:space="preserve"> </w:t>
      </w:r>
      <w:r w:rsidRPr="006832CF">
        <w:rPr>
          <w:rStyle w:val="StyleUnderline"/>
        </w:rPr>
        <w:t>have mixed or even positive views of al Qaeda is yet another indicator that the US war on</w:t>
      </w:r>
      <w:r>
        <w:rPr>
          <w:rStyle w:val="StyleUnderline"/>
        </w:rPr>
        <w:t xml:space="preserve"> </w:t>
      </w:r>
      <w:r w:rsidRPr="006832CF">
        <w:rPr>
          <w:rStyle w:val="StyleUnderline"/>
        </w:rPr>
        <w:t>terror is not winning hearts and minds</w:t>
      </w:r>
      <w:r w:rsidRPr="006832CF">
        <w:rPr>
          <w:sz w:val="16"/>
        </w:rPr>
        <w:t xml:space="preserve">.”61 </w:t>
      </w:r>
      <w:r w:rsidRPr="006832CF">
        <w:rPr>
          <w:rStyle w:val="StyleUnderline"/>
        </w:rPr>
        <w:t>Why did the United States fail in its effort to use soft power to counter ideological</w:t>
      </w:r>
      <w:r>
        <w:rPr>
          <w:rStyle w:val="StyleUnderline"/>
        </w:rPr>
        <w:t xml:space="preserve"> </w:t>
      </w:r>
      <w:r w:rsidRPr="006832CF">
        <w:rPr>
          <w:rStyle w:val="StyleUnderline"/>
        </w:rPr>
        <w:t>support for terro</w:t>
      </w:r>
      <w:r w:rsidRPr="006832CF">
        <w:rPr>
          <w:sz w:val="16"/>
        </w:rPr>
        <w:t xml:space="preserve">rism? Part of the reason was that </w:t>
      </w:r>
      <w:r w:rsidRPr="006832CF">
        <w:rPr>
          <w:rStyle w:val="StyleUnderline"/>
        </w:rPr>
        <w:t>the United States was not able to compete</w:t>
      </w:r>
      <w:r>
        <w:rPr>
          <w:rStyle w:val="StyleUnderline"/>
        </w:rPr>
        <w:t xml:space="preserve"> </w:t>
      </w:r>
      <w:r w:rsidRPr="006832CF">
        <w:rPr>
          <w:rStyle w:val="StyleUnderline"/>
        </w:rPr>
        <w:t>in a functioning marketplace of ideas in most of the societies where a threat of jihadi</w:t>
      </w:r>
      <w:r>
        <w:rPr>
          <w:rStyle w:val="StyleUnderline"/>
        </w:rPr>
        <w:t xml:space="preserve"> </w:t>
      </w:r>
      <w:r w:rsidRPr="006832CF">
        <w:rPr>
          <w:rStyle w:val="StyleUnderline"/>
        </w:rPr>
        <w:t>terrorism exists</w:t>
      </w:r>
      <w:r w:rsidRPr="006832CF">
        <w:rPr>
          <w:sz w:val="16"/>
        </w:rPr>
        <w:t xml:space="preserve">. In the 2006 National Strategy for Combating Terrorism, the United States acknowledges that “terrorists recruit more effectively from populations whose information about the world is contaminated by falsehoods and corrupted by conspiracy theories. The distortions keep alive grievances and filter out facts that would challenge popular prejudices and self-serving propaganda.”62 In other words, many countries of the Middle East and the broader Muslim world lack a functioning marketplace of ideas. They are disproportionately authoritarian.63 These governments often take measures, generally for the purposes of domestic stability, that have the effect of preventing meaningful competition in their domestic marketplaces of ideas. Foreign media content containing ideas about democracy and freedom is filtered.64 Radical religious groups, extremist parties, and fundamentalist madrassas are supported to shore up the legitimacy of secular regimes.65 </w:t>
      </w:r>
      <w:r w:rsidRPr="006832CF">
        <w:rPr>
          <w:rStyle w:val="StyleUnderline"/>
        </w:rPr>
        <w:t>Domestic problems</w:t>
      </w:r>
      <w:r>
        <w:rPr>
          <w:rStyle w:val="StyleUnderline"/>
        </w:rPr>
        <w:t xml:space="preserve"> </w:t>
      </w:r>
      <w:r w:rsidRPr="006832CF">
        <w:rPr>
          <w:rStyle w:val="StyleUnderline"/>
        </w:rPr>
        <w:t>are externalized and blamed on an “imperial” United States</w:t>
      </w:r>
      <w:r w:rsidRPr="006832CF">
        <w:rPr>
          <w:sz w:val="16"/>
        </w:rPr>
        <w:t xml:space="preserve">.66 The lack of a functioning marketplace of ideas in this region contributes to the pervasiveness of conspiracy theories.67 Due in part to these phenomena, </w:t>
      </w:r>
      <w:r w:rsidRPr="006832CF">
        <w:rPr>
          <w:rStyle w:val="StyleUnderline"/>
        </w:rPr>
        <w:t>public opinion of U.S. foreign policy in 2005 was lower</w:t>
      </w:r>
      <w:r>
        <w:rPr>
          <w:rStyle w:val="StyleUnderline"/>
        </w:rPr>
        <w:t xml:space="preserve"> </w:t>
      </w:r>
      <w:r w:rsidRPr="006832CF">
        <w:rPr>
          <w:rStyle w:val="StyleUnderline"/>
        </w:rPr>
        <w:t>in the Middle East than in any other world region</w:t>
      </w:r>
      <w:r w:rsidRPr="006832CF">
        <w:rPr>
          <w:sz w:val="16"/>
        </w:rPr>
        <w:t xml:space="preserve">.68 The inability of the United States to communicate in this region is aptly described by Norman </w:t>
      </w:r>
      <w:proofErr w:type="spellStart"/>
      <w:r w:rsidRPr="006832CF">
        <w:rPr>
          <w:sz w:val="16"/>
        </w:rPr>
        <w:t>Patizz</w:t>
      </w:r>
      <w:proofErr w:type="spellEnd"/>
      <w:r w:rsidRPr="006832CF">
        <w:rPr>
          <w:sz w:val="16"/>
        </w:rPr>
        <w:t>, an American media entrepreneur, who notes that “there is a media war going on [in the Muslim world] with incitement, hate broadcasting, disinformation, government censorship, self-censorship, and America is not in the race.”69</w:t>
      </w:r>
    </w:p>
    <w:p w:rsidR="009D3A01" w:rsidRDefault="009D3A01" w:rsidP="009D3A01">
      <w:pPr>
        <w:pStyle w:val="Heading3"/>
      </w:pPr>
      <w:proofErr w:type="spellStart"/>
      <w:r>
        <w:t>AT</w:t>
      </w:r>
      <w:proofErr w:type="gramStart"/>
      <w:r>
        <w:t>:</w:t>
      </w:r>
      <w:r>
        <w:t>Proliferation</w:t>
      </w:r>
      <w:proofErr w:type="spellEnd"/>
      <w:proofErr w:type="gramEnd"/>
    </w:p>
    <w:p w:rsidR="009D3A01" w:rsidRPr="00692AB9" w:rsidRDefault="009D3A01" w:rsidP="009D3A01">
      <w:pPr>
        <w:pStyle w:val="Heading4"/>
        <w:rPr>
          <w:rFonts w:cs="Times New Roman"/>
        </w:rPr>
      </w:pPr>
      <w:r>
        <w:rPr>
          <w:rFonts w:cs="Times New Roman"/>
        </w:rPr>
        <w:t xml:space="preserve">No </w:t>
      </w:r>
      <w:proofErr w:type="spellStart"/>
      <w:r>
        <w:rPr>
          <w:rFonts w:cs="Times New Roman"/>
        </w:rPr>
        <w:t>prolif</w:t>
      </w:r>
      <w:proofErr w:type="spellEnd"/>
      <w:r>
        <w:rPr>
          <w:rFonts w:cs="Times New Roman"/>
        </w:rPr>
        <w:t xml:space="preserve"> impact</w:t>
      </w:r>
    </w:p>
    <w:p w:rsidR="009D3A01" w:rsidRPr="00692AB9" w:rsidRDefault="009D3A01" w:rsidP="009D3A01">
      <w:r w:rsidRPr="00692AB9">
        <w:t>Colin H.</w:t>
      </w:r>
      <w:r>
        <w:t xml:space="preserve"> </w:t>
      </w:r>
      <w:proofErr w:type="spellStart"/>
      <w:r>
        <w:rPr>
          <w:rStyle w:val="Style13ptBold"/>
        </w:rPr>
        <w:t>Kahl</w:t>
      </w:r>
      <w:proofErr w:type="spellEnd"/>
      <w:r>
        <w:rPr>
          <w:rStyle w:val="Style13ptBold"/>
        </w:rPr>
        <w:t xml:space="preserve"> </w:t>
      </w:r>
      <w:r w:rsidRPr="00692AB9">
        <w:rPr>
          <w:rStyle w:val="Style13ptBold"/>
        </w:rPr>
        <w:t>13</w:t>
      </w:r>
      <w:r>
        <w:t xml:space="preserve">, </w:t>
      </w:r>
      <w:r w:rsidRPr="00692AB9">
        <w:t xml:space="preserve">Senior Fellow at the Center for a New American Security and an associate professor in the Security Studies Program at Georgetown University’s Edmund A. Walsh School of Foreign Service, Melissa G. Dalton, Visiting Fellow at the Center for a New American Security, Matthew Irvine, Research Associate at the Center for a New American Security, February, “If Iran Builds the Bomb, Will Saudi Arabia Be Next?” </w:t>
      </w:r>
      <w:hyperlink r:id="rId39" w:history="1">
        <w:r w:rsidRPr="00692AB9">
          <w:rPr>
            <w:rStyle w:val="Hyperlink"/>
          </w:rPr>
          <w:t>http://www.cnas.org/files/documents/publications/CNAS_AtomicKingdom_Kahl.pdf</w:t>
        </w:r>
      </w:hyperlink>
    </w:p>
    <w:p w:rsidR="009D3A01" w:rsidRPr="00692AB9" w:rsidRDefault="009D3A01" w:rsidP="009D3A01">
      <w:r>
        <w:t>*</w:t>
      </w:r>
      <w:r w:rsidRPr="00692AB9">
        <w:t>cites Jacques Hymans, USC Associate Professor of IR***</w:t>
      </w:r>
    </w:p>
    <w:p w:rsidR="009D3A01" w:rsidRPr="0055166A" w:rsidRDefault="009D3A01" w:rsidP="009D3A01">
      <w:pPr>
        <w:rPr>
          <w:sz w:val="10"/>
        </w:rPr>
      </w:pPr>
      <w:r w:rsidRPr="0055166A">
        <w:rPr>
          <w:sz w:val="10"/>
        </w:rPr>
        <w:t xml:space="preserve">I </w:t>
      </w:r>
      <w:proofErr w:type="spellStart"/>
      <w:r w:rsidRPr="0055166A">
        <w:rPr>
          <w:sz w:val="10"/>
        </w:rPr>
        <w:t>I</w:t>
      </w:r>
      <w:proofErr w:type="spellEnd"/>
      <w:r w:rsidRPr="0055166A">
        <w:rPr>
          <w:sz w:val="10"/>
        </w:rPr>
        <w:t xml:space="preserve"> </w:t>
      </w:r>
      <w:proofErr w:type="spellStart"/>
      <w:proofErr w:type="gramStart"/>
      <w:r w:rsidRPr="0055166A">
        <w:rPr>
          <w:sz w:val="10"/>
        </w:rPr>
        <w:t>I</w:t>
      </w:r>
      <w:proofErr w:type="spellEnd"/>
      <w:r w:rsidRPr="0055166A">
        <w:rPr>
          <w:sz w:val="10"/>
        </w:rPr>
        <w:t xml:space="preserve"> .</w:t>
      </w:r>
      <w:proofErr w:type="gramEnd"/>
      <w:r w:rsidRPr="0055166A">
        <w:rPr>
          <w:sz w:val="10"/>
        </w:rPr>
        <w:t xml:space="preserve"> LESSONS FROM HISTOR Y Concerns over “regional proliferation chains,” “falling nuclear dominos” and “nuclear tipping points” are nothing new; indeed, reactive proliferation fears date back to the dawn of the nuclear age.14 Warnings of an inevitable deluge of proliferation were commonplace from the 1950s to the 1970s, resurfaced during the discussion of “rogue states” in the 1990s and became even more ominous after 9/11.15 In 2004, for example, Mitchell Reiss warned that “in ways both fast and slow, we may very soon be approaching a nuclear ‘tipping point,’ where many countries may decide to acquire nuclear arsenals on short notice, thereby triggering a proliferation epidemic.” Given the presumed fragility of the nuclear nonproliferation regime and the ready supply of nuclear expertise, technology and material, Reiss argued, “</w:t>
      </w:r>
      <w:proofErr w:type="gramStart"/>
      <w:r w:rsidRPr="0055166A">
        <w:rPr>
          <w:sz w:val="10"/>
        </w:rPr>
        <w:t>a</w:t>
      </w:r>
      <w:proofErr w:type="gramEnd"/>
      <w:r w:rsidRPr="0055166A">
        <w:rPr>
          <w:sz w:val="10"/>
        </w:rPr>
        <w:t xml:space="preserve"> single new entrant into the nuclear club could catalyze similar responses by others in the region, with the Middle East and Northeast Asia the most likely candidates.”16 </w:t>
      </w:r>
      <w:r w:rsidRPr="00C453FD">
        <w:rPr>
          <w:sz w:val="10"/>
        </w:rPr>
        <w:t xml:space="preserve">Nevertheless, </w:t>
      </w:r>
      <w:r w:rsidRPr="00C453FD">
        <w:rPr>
          <w:rStyle w:val="TitleChar"/>
        </w:rPr>
        <w:t>predictions of</w:t>
      </w:r>
      <w:r w:rsidRPr="00C453FD">
        <w:rPr>
          <w:sz w:val="10"/>
        </w:rPr>
        <w:t xml:space="preserve"> inevitable </w:t>
      </w:r>
      <w:r w:rsidRPr="00C453FD">
        <w:rPr>
          <w:rStyle w:val="TitleChar"/>
        </w:rPr>
        <w:t>prolif</w:t>
      </w:r>
      <w:r w:rsidRPr="00C453FD">
        <w:rPr>
          <w:sz w:val="10"/>
        </w:rPr>
        <w:t xml:space="preserve">eration </w:t>
      </w:r>
      <w:r w:rsidRPr="00C453FD">
        <w:rPr>
          <w:rStyle w:val="TitleChar"/>
        </w:rPr>
        <w:t xml:space="preserve">cascades have </w:t>
      </w:r>
      <w:r w:rsidRPr="00C453FD">
        <w:rPr>
          <w:rStyle w:val="Emphasis"/>
        </w:rPr>
        <w:t>historically proven false</w:t>
      </w:r>
      <w:r w:rsidRPr="00C453FD">
        <w:rPr>
          <w:sz w:val="10"/>
        </w:rPr>
        <w:t xml:space="preserve"> (see The Proliferation Cascade Myth text box). In the six decades since atomic weapons were first developed, nuclear restraint has proven far more common than nuclear proliferation, and cases of reactive proliferation have been exceedingly rare. Moreover, most </w:t>
      </w:r>
      <w:r w:rsidRPr="00C453FD">
        <w:rPr>
          <w:rStyle w:val="TitleChar"/>
        </w:rPr>
        <w:t>countries that</w:t>
      </w:r>
      <w:r w:rsidRPr="00C453FD">
        <w:rPr>
          <w:sz w:val="10"/>
        </w:rPr>
        <w:t xml:space="preserve"> have </w:t>
      </w:r>
      <w:r w:rsidRPr="00C453FD">
        <w:rPr>
          <w:rStyle w:val="TitleChar"/>
        </w:rPr>
        <w:t>started down the nuclear path</w:t>
      </w:r>
      <w:r w:rsidRPr="00C453FD">
        <w:rPr>
          <w:sz w:val="10"/>
        </w:rPr>
        <w:t xml:space="preserve"> have </w:t>
      </w:r>
      <w:r w:rsidRPr="00C453FD">
        <w:rPr>
          <w:rStyle w:val="TitleChar"/>
        </w:rPr>
        <w:t xml:space="preserve">found the road </w:t>
      </w:r>
      <w:r w:rsidRPr="00C453FD">
        <w:rPr>
          <w:rStyle w:val="Emphasis"/>
        </w:rPr>
        <w:t>more difficult than imagined</w:t>
      </w:r>
      <w:r w:rsidRPr="00C453FD">
        <w:rPr>
          <w:rStyle w:val="TitleChar"/>
        </w:rPr>
        <w:t>,</w:t>
      </w:r>
      <w:r w:rsidRPr="00C453FD">
        <w:rPr>
          <w:sz w:val="10"/>
        </w:rPr>
        <w:t xml:space="preserve"> both technologically and bureaucratically, </w:t>
      </w:r>
      <w:r w:rsidRPr="00C453FD">
        <w:rPr>
          <w:rStyle w:val="TitleChar"/>
        </w:rPr>
        <w:t>leading the majority</w:t>
      </w:r>
      <w:r w:rsidRPr="00C453FD">
        <w:rPr>
          <w:sz w:val="10"/>
        </w:rPr>
        <w:t xml:space="preserve"> of nuclear-weapons aspirants </w:t>
      </w:r>
      <w:r w:rsidRPr="00C453FD">
        <w:rPr>
          <w:rStyle w:val="Emphasis"/>
        </w:rPr>
        <w:t>to reverse course.</w:t>
      </w:r>
      <w:r w:rsidRPr="00C453FD">
        <w:rPr>
          <w:sz w:val="10"/>
        </w:rPr>
        <w:t xml:space="preserve"> Thus, despite frequent warnings of an unstoppable “nuclear express,”17 William Potter and </w:t>
      </w:r>
      <w:proofErr w:type="spellStart"/>
      <w:r w:rsidRPr="00C453FD">
        <w:rPr>
          <w:sz w:val="10"/>
        </w:rPr>
        <w:t>Gaukhar</w:t>
      </w:r>
      <w:proofErr w:type="spellEnd"/>
      <w:r w:rsidRPr="00C453FD">
        <w:rPr>
          <w:sz w:val="10"/>
        </w:rPr>
        <w:t xml:space="preserve"> </w:t>
      </w:r>
      <w:proofErr w:type="spellStart"/>
      <w:r w:rsidRPr="00C453FD">
        <w:rPr>
          <w:sz w:val="10"/>
        </w:rPr>
        <w:t>Mukhatzhanova</w:t>
      </w:r>
      <w:proofErr w:type="spellEnd"/>
      <w:r w:rsidRPr="00C453FD">
        <w:rPr>
          <w:sz w:val="10"/>
        </w:rPr>
        <w:t xml:space="preserve"> astutely note that the “train to date has been slow to pick up steam, has made fewer stops than anticipated, and usually has arrived much later than expected.”18 None of this means that additional proliferation in response to Iran’s nuclear ambitions is inconceivable, but the empirical record does suggest that regional chain reactions are not inevitable. Instead, only certain countries are candidates for reactive proliferation. Determining the risk that any given country in the Middle East will proliferate in response to Iranian </w:t>
      </w:r>
      <w:proofErr w:type="spellStart"/>
      <w:r w:rsidRPr="00C453FD">
        <w:rPr>
          <w:sz w:val="10"/>
        </w:rPr>
        <w:t>nuclearization</w:t>
      </w:r>
      <w:proofErr w:type="spellEnd"/>
      <w:r w:rsidRPr="00C453FD">
        <w:rPr>
          <w:sz w:val="10"/>
        </w:rPr>
        <w:t xml:space="preserve"> requires an assessment of the incentives and disincentives for acquiring a nuclear deterrent, the technical and bureaucratic constraints and the available strategic alternatives. Incentives and Disincentives to Proliferate Security considerations, status and reputational concerns and the prospect of sanctions combine to shape the incentives and disincentives for states to pursue nuclear weapons. </w:t>
      </w:r>
      <w:r w:rsidRPr="00C453FD">
        <w:rPr>
          <w:rStyle w:val="TitleChar"/>
        </w:rPr>
        <w:t>Analysts</w:t>
      </w:r>
      <w:r w:rsidRPr="00C453FD">
        <w:rPr>
          <w:sz w:val="10"/>
        </w:rPr>
        <w:t xml:space="preserve"> </w:t>
      </w:r>
      <w:r w:rsidRPr="00C453FD">
        <w:rPr>
          <w:rStyle w:val="TitleChar"/>
        </w:rPr>
        <w:t>predicting proliferation</w:t>
      </w:r>
      <w:r w:rsidRPr="00C453FD">
        <w:rPr>
          <w:sz w:val="10"/>
        </w:rPr>
        <w:t xml:space="preserve"> cascades tend to </w:t>
      </w:r>
      <w:r w:rsidRPr="00C453FD">
        <w:rPr>
          <w:rStyle w:val="TitleChar"/>
        </w:rPr>
        <w:t>emphasize the incentives for</w:t>
      </w:r>
      <w:r w:rsidRPr="00C453FD">
        <w:rPr>
          <w:sz w:val="10"/>
        </w:rPr>
        <w:t xml:space="preserve"> reactive </w:t>
      </w:r>
      <w:r w:rsidRPr="00C453FD">
        <w:rPr>
          <w:rStyle w:val="TitleChar"/>
        </w:rPr>
        <w:t>prolif</w:t>
      </w:r>
      <w:r w:rsidRPr="00C453FD">
        <w:rPr>
          <w:sz w:val="10"/>
        </w:rPr>
        <w:t xml:space="preserve">eration </w:t>
      </w:r>
      <w:r w:rsidRPr="00C453FD">
        <w:rPr>
          <w:rStyle w:val="TitleChar"/>
        </w:rPr>
        <w:t>while</w:t>
      </w:r>
      <w:r w:rsidRPr="00C453FD">
        <w:rPr>
          <w:sz w:val="10"/>
        </w:rPr>
        <w:t xml:space="preserve"> ignoring or </w:t>
      </w:r>
      <w:r w:rsidRPr="00C453FD">
        <w:rPr>
          <w:rStyle w:val="Emphasis"/>
        </w:rPr>
        <w:t>downplaying the disincentives</w:t>
      </w:r>
      <w:r w:rsidRPr="00C453FD">
        <w:rPr>
          <w:rStyle w:val="TitleChar"/>
        </w:rPr>
        <w:t>.</w:t>
      </w:r>
      <w:r w:rsidRPr="00C453FD">
        <w:rPr>
          <w:sz w:val="10"/>
        </w:rPr>
        <w:t xml:space="preserve"> </w:t>
      </w:r>
      <w:r w:rsidRPr="00C453FD">
        <w:rPr>
          <w:rStyle w:val="TitleChar"/>
        </w:rPr>
        <w:t>Yet</w:t>
      </w:r>
      <w:r w:rsidRPr="00C453FD">
        <w:rPr>
          <w:sz w:val="10"/>
        </w:rPr>
        <w:t xml:space="preserve">, as it turns out, </w:t>
      </w:r>
      <w:r w:rsidRPr="00C453FD">
        <w:rPr>
          <w:rStyle w:val="TitleChar"/>
        </w:rPr>
        <w:t>instances of</w:t>
      </w:r>
      <w:r w:rsidRPr="00C453FD">
        <w:rPr>
          <w:sz w:val="10"/>
        </w:rPr>
        <w:t xml:space="preserve"> nuclear </w:t>
      </w:r>
      <w:r w:rsidRPr="00C453FD">
        <w:rPr>
          <w:rStyle w:val="TitleChar"/>
        </w:rPr>
        <w:t>prolif</w:t>
      </w:r>
      <w:r w:rsidRPr="00C453FD">
        <w:rPr>
          <w:sz w:val="10"/>
        </w:rPr>
        <w:t xml:space="preserve">eration (including reactive proliferation) </w:t>
      </w:r>
      <w:r w:rsidRPr="00C453FD">
        <w:rPr>
          <w:rStyle w:val="TitleChar"/>
        </w:rPr>
        <w:t xml:space="preserve">have been </w:t>
      </w:r>
      <w:r w:rsidRPr="00C453FD">
        <w:rPr>
          <w:rStyle w:val="Emphasis"/>
        </w:rPr>
        <w:t>so rare</w:t>
      </w:r>
      <w:r w:rsidRPr="00C453FD">
        <w:rPr>
          <w:rStyle w:val="TitleChar"/>
        </w:rPr>
        <w:t xml:space="preserve"> because</w:t>
      </w:r>
      <w:r w:rsidRPr="00C453FD">
        <w:rPr>
          <w:sz w:val="10"/>
        </w:rPr>
        <w:t xml:space="preserve"> going down </w:t>
      </w:r>
      <w:r w:rsidRPr="00C453FD">
        <w:rPr>
          <w:rStyle w:val="TitleChar"/>
        </w:rPr>
        <w:t>this road</w:t>
      </w:r>
      <w:r w:rsidRPr="00C453FD">
        <w:rPr>
          <w:sz w:val="10"/>
        </w:rPr>
        <w:t xml:space="preserve"> often </w:t>
      </w:r>
      <w:r w:rsidRPr="00C453FD">
        <w:rPr>
          <w:rStyle w:val="TitleChar"/>
        </w:rPr>
        <w:t>risks insecurity, reputational damage and economic costs that outweigh</w:t>
      </w:r>
      <w:r w:rsidRPr="00C453FD">
        <w:rPr>
          <w:sz w:val="10"/>
        </w:rPr>
        <w:t xml:space="preserve"> the </w:t>
      </w:r>
      <w:r w:rsidRPr="00C453FD">
        <w:rPr>
          <w:rStyle w:val="TitleChar"/>
        </w:rPr>
        <w:t>potential benefits.</w:t>
      </w:r>
      <w:r w:rsidRPr="00C453FD">
        <w:rPr>
          <w:sz w:val="10"/>
        </w:rPr>
        <w:t xml:space="preserve">19 Security and regime survival are especially important motivations driving state decisions to proliferate. All else being equal, if a state’s leadership believes that a nuclear deterrent is required to address an acute security challenge, proliferation is more likely.20 Countries in conflict-prone neighborhoods facing an “enduring rival”– especially countries with inferior conventional military capabilities vis-à-vis their opponents or those that face an adversary that possesses or is seeking nuclear weapons – may be particularly prone to seeking a nuclear deterrent to avert aggression.21 A recent quantitative study by Philipp </w:t>
      </w:r>
      <w:proofErr w:type="spellStart"/>
      <w:r w:rsidRPr="00C453FD">
        <w:rPr>
          <w:sz w:val="10"/>
        </w:rPr>
        <w:t>Bleek</w:t>
      </w:r>
      <w:proofErr w:type="spellEnd"/>
      <w:r w:rsidRPr="00C453FD">
        <w:rPr>
          <w:sz w:val="10"/>
        </w:rPr>
        <w:t xml:space="preserve">, for example, found that security threats, as measured by the frequency and intensity of conventional militarized disputes, were highly correlated with decisions to launch nuclear weapons programs and eventually acquire the bomb.22 The Proliferation Cascade Myth Despite repeated warnings since the dawn of the nuclear age of an inevitable deluge of nuclear proliferation, such fears have thus far proven largely unfounded. Historically, nuclear restraint is the rule, not the exception – and the degree of restraint has actually increased over time. In the first two decades of the nuclear age, five nuclear-weapons states emerged: the United States (1945), the Soviet Union (1949), the United Kingdom (1952), France (1960) and China (1964). However, in the nearly 50 years since China developed nuclear weapons, only four additional countries have entered (and remained in) the nuclear club: Israel (allegedly in 1967), India (“peaceful” nuclear test in 1974, acquisition in late-1980s, test in 1998), Pakistan (acquisition in late-1980s, test in 1998) and North Korea (test in 2006).23 This significant slowdown in the pace of proliferation occurred despite the widespread dissemination of nuclear know-how and the fact that the number of states with the technical and industrial capability to pursue nuclear weapons programs has significantly increased over time.24 Moreover, in the past 20 years, several states have either given up their nuclear weapons (South Africa and the Soviet successor states Belarus, Kazakhstan and Ukraine) or ended their highly developed nuclear weapons programs (e.g., Argentina, Brazil and Libya).25 Indeed, by one estimate, 37 countries have pursued nuclear programs with possible </w:t>
      </w:r>
      <w:proofErr w:type="spellStart"/>
      <w:r w:rsidRPr="00C453FD">
        <w:rPr>
          <w:sz w:val="10"/>
        </w:rPr>
        <w:t>weaponsrelated</w:t>
      </w:r>
      <w:proofErr w:type="spellEnd"/>
      <w:r w:rsidRPr="00C453FD">
        <w:rPr>
          <w:sz w:val="10"/>
        </w:rPr>
        <w:t xml:space="preserve"> dimensions since 1945, yet the overwhelming number chose to abandon these activities before they produced a bomb. Over time, </w:t>
      </w:r>
      <w:r w:rsidRPr="00C453FD">
        <w:rPr>
          <w:rStyle w:val="TitleChar"/>
        </w:rPr>
        <w:t xml:space="preserve">the number of nuclear </w:t>
      </w:r>
      <w:r w:rsidRPr="00C453FD">
        <w:rPr>
          <w:rStyle w:val="Emphasis"/>
        </w:rPr>
        <w:t>reversals has grown while the number of states initiating programs</w:t>
      </w:r>
      <w:r w:rsidRPr="00C453FD">
        <w:rPr>
          <w:sz w:val="10"/>
        </w:rPr>
        <w:t xml:space="preserve"> with possible military dimensions </w:t>
      </w:r>
      <w:r w:rsidRPr="00C453FD">
        <w:rPr>
          <w:rStyle w:val="Emphasis"/>
        </w:rPr>
        <w:t>has</w:t>
      </w:r>
      <w:r w:rsidRPr="00C453FD">
        <w:rPr>
          <w:sz w:val="10"/>
        </w:rPr>
        <w:t xml:space="preserve"> markedly </w:t>
      </w:r>
      <w:r w:rsidRPr="00C453FD">
        <w:rPr>
          <w:rStyle w:val="Emphasis"/>
        </w:rPr>
        <w:t>declined</w:t>
      </w:r>
      <w:r w:rsidRPr="00C453FD">
        <w:rPr>
          <w:rStyle w:val="TitleChar"/>
        </w:rPr>
        <w:t>.</w:t>
      </w:r>
      <w:r w:rsidRPr="00C453FD">
        <w:rPr>
          <w:sz w:val="10"/>
        </w:rPr>
        <w:t xml:space="preserve">26 Furthermore – especially since the Nuclear Non-Proliferation Treaty (NPT) went into force in 1970 – reactive proliferation has been exceedingly rare. The NPT has near-universal membership among the community of nations; only India, Israel, Pakistan and North Korea currently stand outside the treaty. Yet the actual and suspected acquisition of nuclear weapons by these outliers has not triggered widespread reactive proliferation in their respective neighborhoods. Pakistan followed India into the nuclear club, and the two have engaged in a vigorous arms race, but Pakistani </w:t>
      </w:r>
      <w:proofErr w:type="spellStart"/>
      <w:r w:rsidRPr="00C453FD">
        <w:rPr>
          <w:sz w:val="10"/>
        </w:rPr>
        <w:t>nuclearization</w:t>
      </w:r>
      <w:proofErr w:type="spellEnd"/>
      <w:r w:rsidRPr="00C453FD">
        <w:rPr>
          <w:sz w:val="10"/>
        </w:rPr>
        <w:t xml:space="preserve"> did not spark additional South Asian states to acquire nuclear weapons. Similarly, the North Korean bomb did not lead South Korea, Japan or other regional states to follow suit.27 In the Middle East, no country has successfully built a nuclear weapon in the four decades since Israel allegedly built its first nuclear weapons. Egypt took initial steps toward </w:t>
      </w:r>
      <w:proofErr w:type="spellStart"/>
      <w:r w:rsidRPr="00C453FD">
        <w:rPr>
          <w:sz w:val="10"/>
        </w:rPr>
        <w:t>nuclearization</w:t>
      </w:r>
      <w:proofErr w:type="spellEnd"/>
      <w:r w:rsidRPr="00C453FD">
        <w:rPr>
          <w:sz w:val="10"/>
        </w:rPr>
        <w:t xml:space="preserve"> in the 1950s and then expanded these efforts in the late 1960s and 1970s in response to Israel’s presumed capabilities. However, Cairo then ratified the NPT in 1981 and abandoned its program.28 Libya, Iraq and Iran all pursued nuclear weapons capabilities, but only Iran’s program persists and none of these states initiated their efforts primarily as a defensive response to Israel’s presumed arsenal.29 Sometime in the 2000s, Syria also appears to have initiated nuclear activities with possible military dimensions, including construction of a covert nuclear reactor near al-</w:t>
      </w:r>
      <w:proofErr w:type="spellStart"/>
      <w:r w:rsidRPr="00C453FD">
        <w:rPr>
          <w:sz w:val="10"/>
        </w:rPr>
        <w:t>Kibar</w:t>
      </w:r>
      <w:proofErr w:type="spellEnd"/>
      <w:r w:rsidRPr="00C453FD">
        <w:rPr>
          <w:sz w:val="10"/>
        </w:rPr>
        <w:t xml:space="preserve">, likely enabled by North Korean assistance.30 (An Israeli airstrike destroyed the facility in 2007.31) The motivations for Syria’s activities remain murky, but the nearly 40-year lag between Israel’s alleged development of the bomb and Syria’s actions suggests that reactive proliferation was not the most likely cause. Finally, even countries that start on the nuclear path have found it very difficult, and exceedingly time consuming, to reach the end. Of the 10 countries that launched nuclear weapons projects after 1970, only three (Pakistan, North Korea and South Africa) succeeded; one (Iran) remains in progress, and the rest failed or were reversed.32 The successful projects have also generally needed much more time than expected to finish. According to Jacques Hymans, </w:t>
      </w:r>
      <w:r w:rsidRPr="00C453FD">
        <w:rPr>
          <w:rStyle w:val="TitleChar"/>
        </w:rPr>
        <w:t>the average time required to complete a</w:t>
      </w:r>
      <w:r w:rsidRPr="00C453FD">
        <w:rPr>
          <w:sz w:val="10"/>
        </w:rPr>
        <w:t xml:space="preserve"> nuclear weapons </w:t>
      </w:r>
      <w:r w:rsidRPr="00C453FD">
        <w:rPr>
          <w:rStyle w:val="TitleChar"/>
        </w:rPr>
        <w:t>program has increased from seven</w:t>
      </w:r>
      <w:r w:rsidRPr="00C453FD">
        <w:rPr>
          <w:sz w:val="10"/>
        </w:rPr>
        <w:t xml:space="preserve"> years prior to 1970 </w:t>
      </w:r>
      <w:r w:rsidRPr="00C453FD">
        <w:rPr>
          <w:rStyle w:val="TitleChar"/>
        </w:rPr>
        <w:t>to</w:t>
      </w:r>
      <w:r w:rsidRPr="00C453FD">
        <w:rPr>
          <w:sz w:val="10"/>
        </w:rPr>
        <w:t xml:space="preserve"> about </w:t>
      </w:r>
      <w:r w:rsidRPr="00C453FD">
        <w:rPr>
          <w:rStyle w:val="Emphasis"/>
        </w:rPr>
        <w:t>17 years</w:t>
      </w:r>
      <w:r w:rsidRPr="00C453FD">
        <w:rPr>
          <w:sz w:val="10"/>
        </w:rPr>
        <w:t xml:space="preserve"> after 1970, </w:t>
      </w:r>
      <w:r w:rsidRPr="00C453FD">
        <w:rPr>
          <w:rStyle w:val="TitleChar"/>
        </w:rPr>
        <w:t>even as the hardware, knowledge and industrial base required for prolif</w:t>
      </w:r>
      <w:r w:rsidRPr="00C453FD">
        <w:rPr>
          <w:sz w:val="10"/>
        </w:rPr>
        <w:t xml:space="preserve">eration </w:t>
      </w:r>
      <w:r w:rsidRPr="00C453FD">
        <w:rPr>
          <w:rStyle w:val="TitleChar"/>
        </w:rPr>
        <w:t>has expanded</w:t>
      </w:r>
      <w:r w:rsidRPr="00C453FD">
        <w:rPr>
          <w:sz w:val="10"/>
        </w:rPr>
        <w:t xml:space="preserve"> to more and more countries.33 Yet throughout the nuclear age, many states with potential security incentives to develop nuclear weapons have nevertheless abstained from doing so.34 Moreover, contrary to common expectations, recent statistical research shows that states with an enduring rival that possesses or is pursuing nuclear weapons are not more likely than other states to launch nuclear weapons programs or go all the way to acquiring the bomb, although they do seem more likely to explore nuclear weapons options.35 This suggests that a rival’s acquisition of nuclear weapons does not inevitably drive proliferation decisions. One reason that reactive proliferation is not an automatic response to a rival’s acquisition of nuclear arms is the fact that security calculations can cut in both directions. Nuclear weapons might deter outside threats, but </w:t>
      </w:r>
      <w:r w:rsidRPr="00C453FD">
        <w:rPr>
          <w:rStyle w:val="TitleChar"/>
        </w:rPr>
        <w:t>leaders have to weigh</w:t>
      </w:r>
      <w:r w:rsidRPr="00C453FD">
        <w:rPr>
          <w:sz w:val="10"/>
        </w:rPr>
        <w:t xml:space="preserve"> these </w:t>
      </w:r>
      <w:r w:rsidRPr="00C453FD">
        <w:rPr>
          <w:rStyle w:val="TitleChar"/>
        </w:rPr>
        <w:t>potential gains against the possibility that seeking nuclear weapons would</w:t>
      </w:r>
      <w:r w:rsidRPr="00C453FD">
        <w:rPr>
          <w:sz w:val="10"/>
        </w:rPr>
        <w:t xml:space="preserve"> make the country or regime less secure by </w:t>
      </w:r>
      <w:r w:rsidRPr="00C453FD">
        <w:rPr>
          <w:rStyle w:val="TitleChar"/>
        </w:rPr>
        <w:t>trigger</w:t>
      </w:r>
      <w:r w:rsidRPr="00C453FD">
        <w:rPr>
          <w:sz w:val="10"/>
        </w:rPr>
        <w:t xml:space="preserve">ing </w:t>
      </w:r>
      <w:r w:rsidRPr="00C453FD">
        <w:rPr>
          <w:rStyle w:val="TitleChar"/>
        </w:rPr>
        <w:t>a regional arms race or</w:t>
      </w:r>
      <w:r w:rsidRPr="00C453FD">
        <w:rPr>
          <w:sz w:val="10"/>
        </w:rPr>
        <w:t xml:space="preserve"> a preventive </w:t>
      </w:r>
      <w:r w:rsidRPr="00C453FD">
        <w:rPr>
          <w:rStyle w:val="TitleChar"/>
        </w:rPr>
        <w:t>attack by outside powers.</w:t>
      </w:r>
      <w:r w:rsidRPr="00C453FD">
        <w:rPr>
          <w:sz w:val="10"/>
        </w:rPr>
        <w:t xml:space="preserve"> Countries also have to consider the possibility that </w:t>
      </w:r>
      <w:r w:rsidRPr="00C453FD">
        <w:rPr>
          <w:rStyle w:val="TitleChar"/>
        </w:rPr>
        <w:t>pursuing nuclear weapons will</w:t>
      </w:r>
      <w:r w:rsidRPr="00C453FD">
        <w:rPr>
          <w:sz w:val="10"/>
        </w:rPr>
        <w:t xml:space="preserve"> produce </w:t>
      </w:r>
      <w:r w:rsidRPr="00C453FD">
        <w:rPr>
          <w:rStyle w:val="TitleChar"/>
        </w:rPr>
        <w:t>strain</w:t>
      </w:r>
      <w:r w:rsidRPr="00C453FD">
        <w:rPr>
          <w:sz w:val="10"/>
        </w:rPr>
        <w:t xml:space="preserve">s in strategic </w:t>
      </w:r>
      <w:r w:rsidRPr="00C453FD">
        <w:rPr>
          <w:rStyle w:val="TitleChar"/>
        </w:rPr>
        <w:t>relations</w:t>
      </w:r>
      <w:r w:rsidRPr="00C453FD">
        <w:rPr>
          <w:sz w:val="10"/>
        </w:rPr>
        <w:t xml:space="preserve">hips </w:t>
      </w:r>
      <w:r w:rsidRPr="00C453FD">
        <w:rPr>
          <w:rStyle w:val="TitleChar"/>
        </w:rPr>
        <w:t>with</w:t>
      </w:r>
      <w:r w:rsidRPr="00C453FD">
        <w:rPr>
          <w:sz w:val="10"/>
        </w:rPr>
        <w:t xml:space="preserve"> key </w:t>
      </w:r>
      <w:r w:rsidRPr="00C453FD">
        <w:rPr>
          <w:rStyle w:val="TitleChar"/>
        </w:rPr>
        <w:t>allies</w:t>
      </w:r>
      <w:r w:rsidRPr="00C453FD">
        <w:rPr>
          <w:sz w:val="10"/>
        </w:rPr>
        <w:t xml:space="preserve"> and security patrons. If a state’s leaders conclude that their overall security would decrease by building a bomb, they are not likely to do so.36 Moreover, although security considerations are often central, they are rarely sufficient to motivate states to develop nuclear weapons. Scholars have noted the importance of other factors, most notably the perceived effects of nuclear weapons on a country’s relative status and influence.37 Empirically, the most highly motivated states seem to be those with leaders that simultaneously believe a nuclear deterrent is essential to counter an existential threat and view nuclear weapons as crucial for maintaining or enhancing their international status and influence. Leaders that see their country as naturally at odds with, and naturally equal or superior to, a threatening external foe appear to be especially prone to pursuing nuclear weapons.38 Thus, as Jacques Hymans argues, extreme levels of fear and pride often “combine to produce a very strong tendency to reach for the bomb.”39 Yet here too, leaders contemplating acquiring nuclear weapons have to balance the possible increase to their prestige and influence against the normative and reputational costs associated with violating the Nuclear Non-Proliferation Treaty (NPT). If a country’s leaders fully embrace the principles and norms embodied in the NPT, highly value positive diplomatic relations with Western countries and see membership in the “community of nations” as central to their national interests and identity, they are likely to worry that developing nuclear weapons would damage (rather than bolster) their reputation and influence, and thus they will be less likely to go for the bomb.40 In contrast, countries with regimes or ruling coalitions that embrace an ideology that rejects the Western dominated international order and prioritizes national self-reliance and autonomy from outside interference seem more inclined toward proliferation regardless of whether they are signatories to the NPT.41 Most countries appear to fall in the former category, whereas only a small number of “rogue” states fit the latter. According to one count, before the NPT went into effect, more than 40 percent of states with the economic resources to pursue nuclear programs with potential military applications did so, and very few renounced those programs. Since the inception of the nonproliferation norm in 1970, however, only 15 percent of economically capable states have started such programs, and nearly 70 percent of all states that had engaged in such activities gave them up.42 </w:t>
      </w:r>
      <w:proofErr w:type="gramStart"/>
      <w:r w:rsidRPr="00C453FD">
        <w:rPr>
          <w:sz w:val="10"/>
        </w:rPr>
        <w:t>The</w:t>
      </w:r>
      <w:proofErr w:type="gramEnd"/>
      <w:r w:rsidRPr="00C453FD">
        <w:rPr>
          <w:sz w:val="10"/>
        </w:rPr>
        <w:t xml:space="preserve"> prospect of being targeted with economic sanctions by powerful states is also likely to factor into the decisions of would-be proliferators. Although sanctions alone proved insufficient to dissuade Iraq, North Korea and (thus far) Iran from violating their nonproliferation obligations under the NPT, this does not necessarily indicate that sanctions are irrelevant. A potential proliferator’s vulnerability to sanctions must be considered. All else being equal, the more vulnerable a state’s economy is to external pressure, the less likely it is to pursue nuclear weapons. A comparison of states in East Asia and the Middle East that have pursued nuclear weapons with those that have not done so suggests that countries with economies that are highly integrated into the international economic system – especially those dominated by ruling coalitions that seek further integration – have historically been less inclined to pursue nuclear weapons than those with inward-oriented economies and ruling coalitions.43 A state’s vulnerability to sanctions matters, but so too does the leadership’s assessment regarding the probability that outside powers would actually be willing to impose sanctions. Some would-be proliferators can be easily sanctioned because their exclusion from international economic transactions creates few downsides for sanctioning states. In other instances, however, a state may be so vital to outside powers – economically or geopolitically – that it is unlikely to be sanctioned regardless of NPT violations. Technical and Bureaucratic Constraints In addition to motivation to pursue the bomb, a state must have the technical and bureaucratic wherewithal to do so. This capability is partly a function of wealth. Richer and more industrialized states can develop nuclear weapons more easily than poorer and less industrial ones can; although as Pakistan and North Korea demonstrate, cash-strapped states can sometimes succeed in developing nuclear weapons if they are willing to make enormous sacrifices.44 A country’s technical know-how and the sophistication of its civilian nuclear program also help determine the ease and speed with which it can potentially pursue the bomb. The existence of uranium deposits and related mining activity, civilian nuclear power plants, nuclear research reactors and laboratories and a large cadre of scientists and engineers trained in relevant areas of chemistry and nuclear physics may give a country some “latent” capability to eventually produce nuclear weapons. Mastery of the fuel-cycle – the ability to enrich uranium or produce, separate and reprocess plutonium – is particularly important because this is the essential pathway whereby states can indigenously produce the fissile material required to make a nuclear explosive device.45 States must also possess the bureaucratic capacity and managerial culture to successfully complete a nuclear weapons program. Hymans convincingly argues that many recent would-be proliferators have weak state institutions that permit, or even encourage, </w:t>
      </w:r>
      <w:r w:rsidRPr="00C453FD">
        <w:rPr>
          <w:rStyle w:val="TitleChar"/>
        </w:rPr>
        <w:t>rulers</w:t>
      </w:r>
      <w:r w:rsidRPr="00C453FD">
        <w:rPr>
          <w:sz w:val="10"/>
        </w:rPr>
        <w:t xml:space="preserve"> to </w:t>
      </w:r>
      <w:r w:rsidRPr="00C453FD">
        <w:rPr>
          <w:rStyle w:val="TitleChar"/>
        </w:rPr>
        <w:t>take a coercive</w:t>
      </w:r>
      <w:r w:rsidRPr="00C453FD">
        <w:rPr>
          <w:sz w:val="10"/>
        </w:rPr>
        <w:t xml:space="preserve">, authoritarian </w:t>
      </w:r>
      <w:r w:rsidRPr="00C453FD">
        <w:rPr>
          <w:rStyle w:val="TitleChar"/>
        </w:rPr>
        <w:t>management approach to their nuclear programs. This</w:t>
      </w:r>
      <w:r w:rsidRPr="00C453FD">
        <w:rPr>
          <w:sz w:val="10"/>
        </w:rPr>
        <w:t xml:space="preserve"> approach, in turn, politicizes and ultimately </w:t>
      </w:r>
      <w:r w:rsidRPr="00C453FD">
        <w:rPr>
          <w:rStyle w:val="Emphasis"/>
        </w:rPr>
        <w:t>undermines nuclear projects</w:t>
      </w:r>
      <w:r w:rsidRPr="00C453FD">
        <w:rPr>
          <w:rStyle w:val="TitleChar"/>
        </w:rPr>
        <w:t xml:space="preserve"> by gutting the autonomy</w:t>
      </w:r>
      <w:r w:rsidRPr="00C453FD">
        <w:rPr>
          <w:sz w:val="10"/>
        </w:rPr>
        <w:t xml:space="preserve"> and professionalism </w:t>
      </w:r>
      <w:r w:rsidRPr="00C453FD">
        <w:rPr>
          <w:rStyle w:val="TitleChar"/>
        </w:rPr>
        <w:t>of the</w:t>
      </w:r>
      <w:r w:rsidRPr="00C453FD">
        <w:rPr>
          <w:sz w:val="10"/>
        </w:rPr>
        <w:t xml:space="preserve"> very </w:t>
      </w:r>
      <w:r w:rsidRPr="00C453FD">
        <w:rPr>
          <w:rStyle w:val="TitleChar"/>
        </w:rPr>
        <w:t>scientists, experts and organizations needed to</w:t>
      </w:r>
      <w:r w:rsidRPr="00C453FD">
        <w:rPr>
          <w:sz w:val="10"/>
        </w:rPr>
        <w:t xml:space="preserve"> successfully </w:t>
      </w:r>
      <w:r w:rsidRPr="00C453FD">
        <w:rPr>
          <w:rStyle w:val="TitleChar"/>
        </w:rPr>
        <w:t>build the bomb.</w:t>
      </w:r>
      <w:r w:rsidRPr="00C453FD">
        <w:rPr>
          <w:sz w:val="10"/>
        </w:rPr>
        <w:t xml:space="preserve">46 Alternative Sources of Nuclear Deterrence Historically, the availability of credible security guarantees by outside nuclear powers has provided a potential alternative means for acquiring a nuclear deterrent without many of the risks and costs associated with developing an indigenous nuclear weapons capability. As Bruno </w:t>
      </w:r>
      <w:proofErr w:type="spellStart"/>
      <w:r w:rsidRPr="00C453FD">
        <w:rPr>
          <w:sz w:val="10"/>
        </w:rPr>
        <w:t>Tertrais</w:t>
      </w:r>
      <w:proofErr w:type="spellEnd"/>
      <w:r w:rsidRPr="00C453FD">
        <w:rPr>
          <w:sz w:val="10"/>
        </w:rPr>
        <w:t xml:space="preserve"> argues, nearly all the states that developed nuclear weapons since 1949 either lacked a strong guarantee from a superpower (India, Pakistan and South Africa) or did not consider the superpower’s protection to be credible (China, France, Israel and North Korea). Many other countries known to have pursued nuclear weapons programs also lacked security guarantees (e.g., Argentina, Brazil, Egypt, Indonesia, Iraq, Libya, Switzerland and Yugoslavia) or thought they were unreliable at the time they embarked on their programs (e.g., Taiwan). In contrast, several </w:t>
      </w:r>
      <w:r w:rsidRPr="00C453FD">
        <w:rPr>
          <w:rStyle w:val="TitleChar"/>
        </w:rPr>
        <w:t>potential prolif</w:t>
      </w:r>
      <w:r w:rsidRPr="00C453FD">
        <w:rPr>
          <w:sz w:val="10"/>
        </w:rPr>
        <w:t xml:space="preserve">eration </w:t>
      </w:r>
      <w:r w:rsidRPr="00C453FD">
        <w:rPr>
          <w:rStyle w:val="TitleChar"/>
        </w:rPr>
        <w:t>candidates</w:t>
      </w:r>
      <w:r w:rsidRPr="00C453FD">
        <w:rPr>
          <w:sz w:val="10"/>
        </w:rPr>
        <w:t xml:space="preserve"> appear to </w:t>
      </w:r>
      <w:r w:rsidRPr="00C453FD">
        <w:rPr>
          <w:rStyle w:val="TitleChar"/>
        </w:rPr>
        <w:t>have abstained from developing the bomb</w:t>
      </w:r>
      <w:r w:rsidRPr="00C453FD">
        <w:rPr>
          <w:sz w:val="10"/>
        </w:rPr>
        <w:t xml:space="preserve"> at least </w:t>
      </w:r>
      <w:r w:rsidRPr="00C453FD">
        <w:rPr>
          <w:rStyle w:val="TitleChar"/>
        </w:rPr>
        <w:t>partly because of</w:t>
      </w:r>
      <w:r w:rsidRPr="00C453FD">
        <w:rPr>
          <w:sz w:val="10"/>
        </w:rPr>
        <w:t xml:space="preserve"> formal or informal </w:t>
      </w:r>
      <w:r w:rsidRPr="00C453FD">
        <w:rPr>
          <w:rStyle w:val="TitleChar"/>
        </w:rPr>
        <w:t xml:space="preserve">extended deterrence guarantees from the </w:t>
      </w:r>
      <w:r w:rsidRPr="00C453FD">
        <w:rPr>
          <w:rStyle w:val="Emphasis"/>
        </w:rPr>
        <w:t>U</w:t>
      </w:r>
      <w:r w:rsidRPr="00C453FD">
        <w:rPr>
          <w:sz w:val="10"/>
        </w:rPr>
        <w:t xml:space="preserve">nited </w:t>
      </w:r>
      <w:r w:rsidRPr="00C453FD">
        <w:rPr>
          <w:rStyle w:val="Emphasis"/>
        </w:rPr>
        <w:t>S</w:t>
      </w:r>
      <w:r w:rsidRPr="00C453FD">
        <w:rPr>
          <w:sz w:val="10"/>
        </w:rPr>
        <w:t xml:space="preserve">tates (e.g., Australia, Germany, Japan, Norway, South Korea and Sweden).47 All told, a recent quantitative assessment by </w:t>
      </w:r>
      <w:proofErr w:type="spellStart"/>
      <w:r w:rsidRPr="00C453FD">
        <w:rPr>
          <w:sz w:val="10"/>
        </w:rPr>
        <w:t>Bleek</w:t>
      </w:r>
      <w:proofErr w:type="spellEnd"/>
      <w:r w:rsidRPr="00C453FD">
        <w:rPr>
          <w:sz w:val="10"/>
        </w:rPr>
        <w:t xml:space="preserve"> finds that </w:t>
      </w:r>
      <w:r w:rsidRPr="00C453FD">
        <w:rPr>
          <w:rStyle w:val="TitleChar"/>
        </w:rPr>
        <w:t xml:space="preserve">security assurances have </w:t>
      </w:r>
      <w:r w:rsidRPr="00C453FD">
        <w:rPr>
          <w:rStyle w:val="Emphasis"/>
        </w:rPr>
        <w:t>empirically</w:t>
      </w:r>
      <w:r w:rsidRPr="00C453FD">
        <w:rPr>
          <w:sz w:val="10"/>
        </w:rPr>
        <w:t xml:space="preserve"> significantly </w:t>
      </w:r>
      <w:r w:rsidRPr="00C453FD">
        <w:rPr>
          <w:rStyle w:val="Emphasis"/>
        </w:rPr>
        <w:t>reduced prolif</w:t>
      </w:r>
      <w:r w:rsidRPr="00C453FD">
        <w:rPr>
          <w:sz w:val="10"/>
        </w:rPr>
        <w:t>eration proclivity among recipient countries.48 Therefore, if a country perceives that a security guarantee by the United States or another nuclear power is both available and credible, it is less likely to pursue nuclear weapons in reaction to a rival developing them. This option is likely to be particularly attractive to states that lack the indigenous capability to develop nuclear weapons, as well as states that are primarily motivated to acquire a</w:t>
      </w:r>
      <w:r w:rsidRPr="0055166A">
        <w:rPr>
          <w:sz w:val="10"/>
        </w:rPr>
        <w:t xml:space="preserve"> nuclear deterrent by security factors (as opposed to status-related motivations) but are wary of the negative consequences of proliferation.</w:t>
      </w:r>
    </w:p>
    <w:p w:rsidR="009D3A01" w:rsidRDefault="009D3A01" w:rsidP="009D3A01">
      <w:pPr>
        <w:rPr>
          <w:rStyle w:val="StyleUnderline"/>
        </w:rPr>
      </w:pPr>
    </w:p>
    <w:p w:rsidR="009D3A01" w:rsidRDefault="009D3A01" w:rsidP="002E75B3">
      <w:pPr>
        <w:pStyle w:val="Heading3"/>
      </w:pPr>
    </w:p>
    <w:p w:rsidR="002E75B3" w:rsidRDefault="002E75B3" w:rsidP="002E75B3">
      <w:pPr>
        <w:pStyle w:val="Heading3"/>
      </w:pPr>
      <w:r>
        <w:t>Ext. Alt Causes to HR Cred</w:t>
      </w:r>
    </w:p>
    <w:p w:rsidR="002E75B3" w:rsidRDefault="002E75B3" w:rsidP="002E75B3">
      <w:pPr>
        <w:pStyle w:val="Heading4"/>
      </w:pPr>
      <w:r>
        <w:t xml:space="preserve">Lack of CIA torture accountability </w:t>
      </w:r>
    </w:p>
    <w:p w:rsidR="002E75B3" w:rsidRPr="00141C92" w:rsidRDefault="002E75B3" w:rsidP="002E75B3">
      <w:pPr>
        <w:rPr>
          <w:sz w:val="16"/>
          <w:szCs w:val="16"/>
        </w:rPr>
      </w:pPr>
      <w:r w:rsidRPr="00141C92">
        <w:rPr>
          <w:rStyle w:val="Style13ptBold"/>
        </w:rPr>
        <w:t>Hudson, 14</w:t>
      </w:r>
      <w:r>
        <w:t xml:space="preserve">- </w:t>
      </w:r>
      <w:r w:rsidRPr="00141C92">
        <w:rPr>
          <w:sz w:val="16"/>
          <w:szCs w:val="16"/>
        </w:rPr>
        <w:t>B.A. in International Relations and a minor in Middle Eastern Languages, Literatures and Cultures, focusing on the Arabic language. Studied international humanitarian law and public policy at the University of Oxford (Adam, “UN Human Rights Committee Finds US in Violation on 25 Counts”, Truth Out, 4/4/14, http://www.truth-out.org/news/item/22887-un-human-rights-committee-finds-us-in-serious-violation)//KTC</w:t>
      </w:r>
    </w:p>
    <w:p w:rsidR="002E75B3" w:rsidRPr="00D6408D" w:rsidRDefault="002E75B3" w:rsidP="002E75B3">
      <w:pPr>
        <w:rPr>
          <w:sz w:val="16"/>
        </w:rPr>
      </w:pPr>
      <w:r w:rsidRPr="00D6408D">
        <w:rPr>
          <w:rStyle w:val="StyleUnderline"/>
        </w:rPr>
        <w:t>Accountability for Bush-Era Crimes</w:t>
      </w:r>
      <w:r w:rsidRPr="00D6408D">
        <w:rPr>
          <w:sz w:val="16"/>
        </w:rPr>
        <w:t xml:space="preserve">; Torture The </w:t>
      </w:r>
      <w:r w:rsidRPr="00D6408D">
        <w:rPr>
          <w:rStyle w:val="StyleUnderline"/>
        </w:rPr>
        <w:t>UN committee expressed concerned with</w:t>
      </w:r>
      <w:r w:rsidRPr="00D6408D">
        <w:rPr>
          <w:sz w:val="16"/>
        </w:rPr>
        <w:t xml:space="preserve"> "the </w:t>
      </w:r>
      <w:r w:rsidRPr="00D6408D">
        <w:rPr>
          <w:rStyle w:val="StyleUnderline"/>
        </w:rPr>
        <w:t xml:space="preserve">limited number of investigations, prosecutions and convictions of </w:t>
      </w:r>
      <w:r w:rsidRPr="00D6408D">
        <w:rPr>
          <w:sz w:val="16"/>
        </w:rPr>
        <w:t xml:space="preserve">members of the Armed Forces and other </w:t>
      </w:r>
      <w:r w:rsidRPr="00D6408D">
        <w:rPr>
          <w:rStyle w:val="StyleUnderline"/>
        </w:rPr>
        <w:t>agents of the US government</w:t>
      </w:r>
      <w:r w:rsidRPr="00D6408D">
        <w:rPr>
          <w:sz w:val="16"/>
        </w:rPr>
        <w:t>, including private contractors</w:t>
      </w:r>
      <w:r w:rsidRPr="00D6408D">
        <w:rPr>
          <w:rStyle w:val="StyleUnderline"/>
        </w:rPr>
        <w:t>" for "unlawful killings in its international operations" and "torture" in CIA black sites</w:t>
      </w:r>
      <w:r w:rsidRPr="00D6408D">
        <w:rPr>
          <w:sz w:val="16"/>
        </w:rPr>
        <w:t xml:space="preserve"> during the Bush years. </w:t>
      </w:r>
      <w:r w:rsidRPr="00D6408D">
        <w:rPr>
          <w:rStyle w:val="StyleUnderline"/>
        </w:rPr>
        <w:t>It welcomed the closing of</w:t>
      </w:r>
      <w:r w:rsidRPr="00D6408D">
        <w:rPr>
          <w:sz w:val="16"/>
        </w:rPr>
        <w:t xml:space="preserve"> the CIA </w:t>
      </w:r>
      <w:r w:rsidRPr="00D6408D">
        <w:rPr>
          <w:rStyle w:val="StyleUnderline"/>
        </w:rPr>
        <w:t>black sites, but criticized the "meagre number of criminal charges brought</w:t>
      </w:r>
      <w:r w:rsidRPr="00D6408D">
        <w:rPr>
          <w:sz w:val="16"/>
        </w:rPr>
        <w:t xml:space="preserve"> against low-level operatives" for abuses carried out under the CIA's rendition, interrogation and detention program. </w:t>
      </w:r>
      <w:r w:rsidRPr="00D6408D">
        <w:rPr>
          <w:rStyle w:val="StyleUnderline"/>
        </w:rPr>
        <w:t>The committee</w:t>
      </w:r>
      <w:r w:rsidRPr="00D6408D">
        <w:rPr>
          <w:sz w:val="16"/>
        </w:rPr>
        <w:t xml:space="preserve"> also </w:t>
      </w:r>
      <w:r w:rsidRPr="00D6408D">
        <w:rPr>
          <w:rStyle w:val="StyleUnderline"/>
        </w:rPr>
        <w:t>found fault with the fact that</w:t>
      </w:r>
      <w:r w:rsidRPr="00D6408D">
        <w:rPr>
          <w:sz w:val="16"/>
        </w:rPr>
        <w:t xml:space="preserve"> many </w:t>
      </w:r>
      <w:r w:rsidRPr="00D6408D">
        <w:rPr>
          <w:rStyle w:val="StyleUnderline"/>
        </w:rPr>
        <w:t>details of the CIA's torture program "remain secret, thereby creating barriers to accountability</w:t>
      </w:r>
      <w:r w:rsidRPr="00D6408D">
        <w:rPr>
          <w:sz w:val="16"/>
        </w:rPr>
        <w:t xml:space="preserve"> and redress for victims." </w:t>
      </w:r>
      <w:r w:rsidRPr="00D6408D">
        <w:rPr>
          <w:rStyle w:val="StyleUnderline"/>
        </w:rPr>
        <w:t>In response to the 9/11</w:t>
      </w:r>
      <w:r w:rsidRPr="00D6408D">
        <w:rPr>
          <w:sz w:val="16"/>
        </w:rPr>
        <w:t xml:space="preserve"> terrorist attacks, </w:t>
      </w:r>
      <w:r w:rsidRPr="00D6408D">
        <w:rPr>
          <w:rStyle w:val="StyleUnderline"/>
        </w:rPr>
        <w:t>the Bush administration jettisoned</w:t>
      </w:r>
      <w:r w:rsidRPr="00D6408D">
        <w:rPr>
          <w:sz w:val="16"/>
        </w:rPr>
        <w:t xml:space="preserve"> the </w:t>
      </w:r>
      <w:r w:rsidRPr="00D6408D">
        <w:rPr>
          <w:rStyle w:val="StyleUnderline"/>
        </w:rPr>
        <w:t>Constitution and international law</w:t>
      </w:r>
      <w:r w:rsidRPr="00D6408D">
        <w:rPr>
          <w:sz w:val="16"/>
        </w:rPr>
        <w:t xml:space="preserve"> </w:t>
      </w:r>
      <w:r w:rsidRPr="00D6408D">
        <w:rPr>
          <w:rStyle w:val="StyleUnderline"/>
        </w:rPr>
        <w:t>and openly embraced</w:t>
      </w:r>
      <w:r w:rsidRPr="00D6408D">
        <w:rPr>
          <w:sz w:val="16"/>
        </w:rPr>
        <w:t xml:space="preserve"> the use of </w:t>
      </w:r>
      <w:r w:rsidRPr="00D6408D">
        <w:rPr>
          <w:rStyle w:val="StyleUnderline"/>
        </w:rPr>
        <w:t>torture</w:t>
      </w:r>
      <w:r w:rsidRPr="00D6408D">
        <w:rPr>
          <w:sz w:val="16"/>
        </w:rPr>
        <w:t xml:space="preserve"> against suspected terrorists captured overseas. The CIA tortured people in secret prisons around the world known as "black sites." Torture was sanctioned from the top down. Then-President George W. Bush, Vice President Dick Cheney, Defense Secretary Donald Rumsfeld, National Security Advisor Condoleezza Rice, </w:t>
      </w:r>
      <w:r w:rsidRPr="00D6408D">
        <w:rPr>
          <w:rStyle w:val="StyleUnderline"/>
        </w:rPr>
        <w:t>lawyers and</w:t>
      </w:r>
      <w:r w:rsidRPr="00D6408D">
        <w:rPr>
          <w:sz w:val="16"/>
        </w:rPr>
        <w:t xml:space="preserve"> many </w:t>
      </w:r>
      <w:r w:rsidRPr="00D6408D">
        <w:rPr>
          <w:rStyle w:val="StyleUnderline"/>
        </w:rPr>
        <w:t xml:space="preserve">others in the executive branch played roles in crafting nifty ways to justify, approve and implement </w:t>
      </w:r>
      <w:r w:rsidRPr="00D6408D">
        <w:rPr>
          <w:sz w:val="16"/>
        </w:rPr>
        <w:t xml:space="preserve">the use of </w:t>
      </w:r>
      <w:r w:rsidRPr="00D6408D">
        <w:rPr>
          <w:rStyle w:val="StyleUnderline"/>
        </w:rPr>
        <w:t>torture</w:t>
      </w:r>
      <w:r w:rsidRPr="00D6408D">
        <w:rPr>
          <w:sz w:val="16"/>
        </w:rPr>
        <w:t xml:space="preserve">. </w:t>
      </w:r>
      <w:r w:rsidRPr="00D6408D">
        <w:rPr>
          <w:rStyle w:val="StyleUnderline"/>
        </w:rPr>
        <w:t>Rather than be held accountable</w:t>
      </w:r>
      <w:r w:rsidRPr="00D6408D">
        <w:rPr>
          <w:sz w:val="16"/>
        </w:rPr>
        <w:t xml:space="preserve">, the top-level </w:t>
      </w:r>
      <w:r w:rsidRPr="00D6408D">
        <w:rPr>
          <w:rStyle w:val="StyleUnderline"/>
        </w:rPr>
        <w:t>government officials responsible</w:t>
      </w:r>
      <w:r w:rsidRPr="00D6408D">
        <w:rPr>
          <w:sz w:val="16"/>
        </w:rPr>
        <w:t xml:space="preserve"> for authorizing torture and other crimes </w:t>
      </w:r>
      <w:r w:rsidRPr="00D6408D">
        <w:rPr>
          <w:rStyle w:val="StyleUnderline"/>
        </w:rPr>
        <w:t>have been given comfort in the public sphere</w:t>
      </w:r>
      <w:r w:rsidRPr="00D6408D">
        <w:rPr>
          <w:sz w:val="16"/>
        </w:rPr>
        <w:t xml:space="preserve">. Condoleezza Rice returned to Stanford University as a political science professor. John </w:t>
      </w:r>
      <w:proofErr w:type="spellStart"/>
      <w:r w:rsidRPr="00D6408D">
        <w:rPr>
          <w:sz w:val="16"/>
        </w:rPr>
        <w:t>Yoo</w:t>
      </w:r>
      <w:proofErr w:type="spellEnd"/>
      <w:r w:rsidRPr="00D6408D">
        <w:rPr>
          <w:sz w:val="16"/>
        </w:rPr>
        <w:t xml:space="preserve">, who authored the torture memos, is a law professor at UC Berkeley. Jose Rodriguez, a former CIA officer in the Bush administration, vigorously defends torture in his autobiography and interviews. George W. Bush, Dick Cheney and Donald Rumsfeld are able to rest comfortably in retirement and continue to defend their records. Of the report's 25 issues, four looked at racial disparities within the United States' criminal justice system and law enforcement practices. </w:t>
      </w:r>
      <w:r w:rsidRPr="00D6408D">
        <w:rPr>
          <w:rStyle w:val="StyleUnderline"/>
        </w:rPr>
        <w:t>In the Guantanamo military commissions, evidence of torture is concealed</w:t>
      </w:r>
      <w:r w:rsidRPr="00D6408D">
        <w:rPr>
          <w:sz w:val="16"/>
        </w:rPr>
        <w:t xml:space="preserve">. </w:t>
      </w:r>
      <w:r w:rsidRPr="00D6408D">
        <w:rPr>
          <w:rStyle w:val="StyleUnderline"/>
        </w:rPr>
        <w:t>A "protective order" restricts what defense lawyers and</w:t>
      </w:r>
      <w:r w:rsidRPr="00D6408D">
        <w:rPr>
          <w:sz w:val="16"/>
        </w:rPr>
        <w:t xml:space="preserve"> the </w:t>
      </w:r>
      <w:r w:rsidRPr="00D6408D">
        <w:rPr>
          <w:rStyle w:val="StyleUnderline"/>
        </w:rPr>
        <w:t>accused can sa</w:t>
      </w:r>
      <w:r w:rsidRPr="00D6408D">
        <w:rPr>
          <w:sz w:val="16"/>
        </w:rPr>
        <w:t xml:space="preserve">y about how the defendants were treated in CIA black sites, </w:t>
      </w:r>
      <w:r w:rsidRPr="00D6408D">
        <w:rPr>
          <w:rStyle w:val="StyleUnderline"/>
        </w:rPr>
        <w:t>including details of tortur</w:t>
      </w:r>
      <w:r w:rsidRPr="00D6408D">
        <w:rPr>
          <w:sz w:val="16"/>
        </w:rPr>
        <w:t xml:space="preserve">e, because that information is classified. Defense lawyers have been fighting for declassification of those details, as they are mitigating evidence. </w:t>
      </w:r>
      <w:r w:rsidRPr="00D6408D">
        <w:rPr>
          <w:rStyle w:val="StyleUnderline"/>
        </w:rPr>
        <w:t>The potential release of portions of</w:t>
      </w:r>
      <w:r w:rsidRPr="00D6408D">
        <w:rPr>
          <w:sz w:val="16"/>
        </w:rPr>
        <w:t xml:space="preserve"> the Senate Intelligence Committee's report on the CI</w:t>
      </w:r>
      <w:r w:rsidRPr="00D6408D">
        <w:rPr>
          <w:rStyle w:val="StyleUnderline"/>
        </w:rPr>
        <w:t xml:space="preserve">A torture program could tip the scale the defense attorneys' favor. </w:t>
      </w:r>
      <w:r w:rsidRPr="00D6408D">
        <w:rPr>
          <w:sz w:val="16"/>
        </w:rPr>
        <w:t xml:space="preserve">"There is every reason to believe the SSCI [Senate Select Committee on Intelligence] Report contains information about the CIA's torture of Mr. al Baluchi," said defense attorney James Connell, who represents </w:t>
      </w:r>
      <w:proofErr w:type="spellStart"/>
      <w:r w:rsidRPr="00D6408D">
        <w:rPr>
          <w:sz w:val="16"/>
        </w:rPr>
        <w:t>Ammar</w:t>
      </w:r>
      <w:proofErr w:type="spellEnd"/>
      <w:r w:rsidRPr="00D6408D">
        <w:rPr>
          <w:sz w:val="16"/>
        </w:rPr>
        <w:t xml:space="preserve"> al-Baluchi, one of the five 9/11 defendants, in a press statement. "The SSCI knows the truth of what happened, and the military commission considering whether to execute Mr. al Baluchi should know too." </w:t>
      </w:r>
    </w:p>
    <w:p w:rsidR="002E75B3" w:rsidRDefault="002E75B3" w:rsidP="002E75B3">
      <w:pPr>
        <w:pStyle w:val="Heading4"/>
      </w:pPr>
      <w:r>
        <w:t xml:space="preserve">US racial profiling is criticized internationally </w:t>
      </w:r>
    </w:p>
    <w:p w:rsidR="002E75B3" w:rsidRPr="00141C92" w:rsidRDefault="002E75B3" w:rsidP="002E75B3">
      <w:pPr>
        <w:rPr>
          <w:sz w:val="16"/>
          <w:szCs w:val="16"/>
        </w:rPr>
      </w:pPr>
      <w:r w:rsidRPr="00141C92">
        <w:rPr>
          <w:rStyle w:val="Style13ptBold"/>
        </w:rPr>
        <w:t>Hudson, 14</w:t>
      </w:r>
      <w:r>
        <w:t xml:space="preserve">- </w:t>
      </w:r>
      <w:r w:rsidRPr="00141C92">
        <w:rPr>
          <w:sz w:val="16"/>
          <w:szCs w:val="16"/>
        </w:rPr>
        <w:t>B.A. in International Relations and a minor in Middle Eastern Languages, Literatures and Cultures, focusing on the Arabic language. Studied international humanitarian law and public policy at the University of Oxford (Adam, “UN Human Rights Committee Finds US in Violation on 25 Counts”, Truth Out, 4/4/14, http://www.truth-out.org/news/item/22887-un-human-rights-committee-finds-us-in-serious-violation)//KTC</w:t>
      </w:r>
    </w:p>
    <w:p w:rsidR="002E75B3" w:rsidRPr="00C21409" w:rsidRDefault="002E75B3" w:rsidP="002E75B3">
      <w:pPr>
        <w:rPr>
          <w:sz w:val="16"/>
        </w:rPr>
      </w:pPr>
      <w:r w:rsidRPr="00C21409">
        <w:rPr>
          <w:sz w:val="16"/>
        </w:rPr>
        <w:t xml:space="preserve">Racism in the Prison System; Racial Profiling; Police Brutality </w:t>
      </w:r>
      <w:r w:rsidRPr="00C21409">
        <w:rPr>
          <w:rStyle w:val="StyleUnderline"/>
        </w:rPr>
        <w:t>Of the report's 25 issues</w:t>
      </w:r>
      <w:r w:rsidRPr="00C21409">
        <w:rPr>
          <w:sz w:val="16"/>
        </w:rPr>
        <w:t xml:space="preserve">, </w:t>
      </w:r>
      <w:r w:rsidRPr="00C21409">
        <w:rPr>
          <w:rStyle w:val="StyleUnderline"/>
        </w:rPr>
        <w:t>four looked at racial disparities</w:t>
      </w:r>
      <w:r w:rsidRPr="00C21409">
        <w:rPr>
          <w:sz w:val="16"/>
        </w:rPr>
        <w:t xml:space="preserve"> </w:t>
      </w:r>
      <w:r w:rsidRPr="00C21409">
        <w:rPr>
          <w:rStyle w:val="StyleUnderline"/>
        </w:rPr>
        <w:t>within the U</w:t>
      </w:r>
      <w:r w:rsidRPr="00C21409">
        <w:rPr>
          <w:sz w:val="16"/>
        </w:rPr>
        <w:t xml:space="preserve">nited </w:t>
      </w:r>
      <w:r w:rsidRPr="00C21409">
        <w:rPr>
          <w:rStyle w:val="StyleUnderline"/>
        </w:rPr>
        <w:t>S</w:t>
      </w:r>
      <w:r w:rsidRPr="00C21409">
        <w:rPr>
          <w:sz w:val="16"/>
        </w:rPr>
        <w:t xml:space="preserve">tates' </w:t>
      </w:r>
      <w:r w:rsidRPr="00C21409">
        <w:rPr>
          <w:rStyle w:val="StyleUnderline"/>
        </w:rPr>
        <w:t>criminal justice system and law enforcement practices</w:t>
      </w:r>
      <w:r w:rsidRPr="00C21409">
        <w:rPr>
          <w:sz w:val="16"/>
        </w:rPr>
        <w:t xml:space="preserve">. </w:t>
      </w:r>
      <w:r w:rsidRPr="00C21409">
        <w:rPr>
          <w:rStyle w:val="StyleUnderline"/>
        </w:rPr>
        <w:t>It denounced the "racial disparities</w:t>
      </w:r>
      <w:r w:rsidRPr="00C21409">
        <w:rPr>
          <w:sz w:val="16"/>
        </w:rPr>
        <w:t xml:space="preserve"> at different stages in the criminal justice system, </w:t>
      </w:r>
      <w:r w:rsidRPr="00C21409">
        <w:rPr>
          <w:rStyle w:val="StyleUnderline"/>
        </w:rPr>
        <w:t>sentencing disparities</w:t>
      </w:r>
      <w:r w:rsidRPr="00C21409">
        <w:rPr>
          <w:sz w:val="16"/>
        </w:rPr>
        <w:t xml:space="preserve"> </w:t>
      </w:r>
      <w:r w:rsidRPr="00C21409">
        <w:rPr>
          <w:rStyle w:val="StyleUnderline"/>
        </w:rPr>
        <w:t>and</w:t>
      </w:r>
      <w:r w:rsidRPr="00C21409">
        <w:rPr>
          <w:sz w:val="16"/>
        </w:rPr>
        <w:t xml:space="preserve"> the </w:t>
      </w:r>
      <w:r w:rsidRPr="00C21409">
        <w:rPr>
          <w:rStyle w:val="StyleUnderline"/>
        </w:rPr>
        <w:t>overrepresentation of individuals belonging to racial and ethnic minorities in</w:t>
      </w:r>
      <w:r w:rsidRPr="00C21409">
        <w:rPr>
          <w:sz w:val="16"/>
        </w:rPr>
        <w:t xml:space="preserve"> prisons and </w:t>
      </w:r>
      <w:r w:rsidRPr="00C21409">
        <w:rPr>
          <w:rStyle w:val="StyleUnderline"/>
        </w:rPr>
        <w:t>jails</w:t>
      </w:r>
      <w:r w:rsidRPr="00C21409">
        <w:rPr>
          <w:sz w:val="16"/>
        </w:rPr>
        <w:t xml:space="preserve">." </w:t>
      </w:r>
      <w:r w:rsidRPr="00C21409">
        <w:rPr>
          <w:rStyle w:val="StyleUnderline"/>
        </w:rPr>
        <w:t>The committee condemned racial profiling</w:t>
      </w:r>
      <w:r w:rsidRPr="00C21409">
        <w:rPr>
          <w:sz w:val="16"/>
        </w:rPr>
        <w:t xml:space="preserve"> by police and FBI/NYPD surveillance of Muslims - but it did welcome plans to reform New York City's "stop and frisk" program. It also denounced the continuing use of the death penalty and "racial disparities in its imposition that affects disproportionately African Americans." Finally</w:t>
      </w:r>
      <w:r w:rsidRPr="00C21409">
        <w:rPr>
          <w:rStyle w:val="StyleUnderline"/>
        </w:rPr>
        <w:t>, it expressed concern at "the</w:t>
      </w:r>
      <w:r w:rsidRPr="00C21409">
        <w:rPr>
          <w:sz w:val="16"/>
        </w:rPr>
        <w:t xml:space="preserve"> still </w:t>
      </w:r>
      <w:r w:rsidRPr="00C21409">
        <w:rPr>
          <w:rStyle w:val="StyleUnderline"/>
        </w:rPr>
        <w:t>high number of fatal shootings</w:t>
      </w:r>
      <w:r w:rsidRPr="00C21409">
        <w:rPr>
          <w:sz w:val="16"/>
        </w:rPr>
        <w:t xml:space="preserve"> by certain police forces" </w:t>
      </w:r>
      <w:r w:rsidRPr="00C21409">
        <w:rPr>
          <w:rStyle w:val="StyleUnderline"/>
        </w:rPr>
        <w:t>and</w:t>
      </w:r>
      <w:r w:rsidRPr="00C21409">
        <w:rPr>
          <w:sz w:val="16"/>
        </w:rPr>
        <w:t xml:space="preserve"> "</w:t>
      </w:r>
      <w:r w:rsidRPr="00C21409">
        <w:rPr>
          <w:rStyle w:val="StyleUnderline"/>
        </w:rPr>
        <w:t>reports of excessive use of force by certain law enforcement officers</w:t>
      </w:r>
      <w:r w:rsidRPr="00C21409">
        <w:rPr>
          <w:sz w:val="16"/>
        </w:rPr>
        <w:t xml:space="preserve"> including the deadly use of </w:t>
      </w:r>
      <w:proofErr w:type="spellStart"/>
      <w:r w:rsidRPr="00C21409">
        <w:rPr>
          <w:sz w:val="16"/>
        </w:rPr>
        <w:t>tasers</w:t>
      </w:r>
      <w:proofErr w:type="spellEnd"/>
      <w:r w:rsidRPr="00C21409">
        <w:rPr>
          <w:sz w:val="16"/>
        </w:rPr>
        <w:t xml:space="preserve">, </w:t>
      </w:r>
      <w:r w:rsidRPr="00C21409">
        <w:rPr>
          <w:rStyle w:val="StyleUnderline"/>
        </w:rPr>
        <w:t>which have a disparate impact on African Americans</w:t>
      </w:r>
      <w:r w:rsidRPr="00C21409">
        <w:rPr>
          <w:sz w:val="16"/>
        </w:rPr>
        <w:t xml:space="preserve">, </w:t>
      </w:r>
      <w:r w:rsidRPr="00C21409">
        <w:rPr>
          <w:rStyle w:val="StyleUnderline"/>
        </w:rPr>
        <w:t>and</w:t>
      </w:r>
      <w:r w:rsidRPr="00C21409">
        <w:rPr>
          <w:sz w:val="16"/>
        </w:rPr>
        <w:t xml:space="preserve"> the </w:t>
      </w:r>
      <w:r w:rsidRPr="00C21409">
        <w:rPr>
          <w:rStyle w:val="StyleUnderline"/>
        </w:rPr>
        <w:t>use</w:t>
      </w:r>
      <w:r w:rsidRPr="00C21409">
        <w:rPr>
          <w:sz w:val="16"/>
        </w:rPr>
        <w:t xml:space="preserve"> </w:t>
      </w:r>
      <w:r w:rsidRPr="00C21409">
        <w:rPr>
          <w:rStyle w:val="StyleUnderline"/>
        </w:rPr>
        <w:t>of lethal force</w:t>
      </w:r>
      <w:r w:rsidRPr="00C21409">
        <w:rPr>
          <w:sz w:val="16"/>
        </w:rPr>
        <w:t xml:space="preserve"> by Customs and Border Protection (</w:t>
      </w:r>
      <w:r w:rsidRPr="00C21409">
        <w:rPr>
          <w:rStyle w:val="StyleUnderline"/>
        </w:rPr>
        <w:t>CBP) officers at the US-Mexico border</w:t>
      </w:r>
      <w:r w:rsidRPr="00C21409">
        <w:rPr>
          <w:sz w:val="16"/>
        </w:rPr>
        <w:t xml:space="preserve">." </w:t>
      </w:r>
      <w:r w:rsidRPr="00C21409">
        <w:rPr>
          <w:rStyle w:val="StyleUnderline"/>
        </w:rPr>
        <w:t>The United States</w:t>
      </w:r>
      <w:r w:rsidRPr="00C21409">
        <w:rPr>
          <w:sz w:val="16"/>
        </w:rPr>
        <w:t xml:space="preserve"> contains the largest </w:t>
      </w:r>
      <w:r w:rsidRPr="00C21409">
        <w:rPr>
          <w:rStyle w:val="StyleUnderline"/>
        </w:rPr>
        <w:t>prison population</w:t>
      </w:r>
      <w:r w:rsidRPr="00C21409">
        <w:rPr>
          <w:sz w:val="16"/>
        </w:rPr>
        <w:t xml:space="preserve"> in the world, </w:t>
      </w:r>
      <w:r w:rsidRPr="00C21409">
        <w:rPr>
          <w:rStyle w:val="StyleUnderline"/>
        </w:rPr>
        <w:t>holding over 2.4 million people</w:t>
      </w:r>
      <w:r w:rsidRPr="00C21409">
        <w:rPr>
          <w:sz w:val="16"/>
        </w:rPr>
        <w:t xml:space="preserve"> in domestic jails and prisons, immigration detention centers, military prisons, civil commitment centers and juvenile correctional facilities. Its prison population </w:t>
      </w:r>
      <w:r w:rsidRPr="00C21409">
        <w:rPr>
          <w:rStyle w:val="StyleUnderline"/>
        </w:rPr>
        <w:t>is</w:t>
      </w:r>
      <w:r w:rsidRPr="00C21409">
        <w:rPr>
          <w:sz w:val="16"/>
        </w:rPr>
        <w:t xml:space="preserve"> even </w:t>
      </w:r>
      <w:r w:rsidRPr="00C21409">
        <w:rPr>
          <w:rStyle w:val="StyleUnderline"/>
        </w:rPr>
        <w:t>larger than those of authoritarian governments</w:t>
      </w:r>
      <w:r w:rsidRPr="00C21409">
        <w:rPr>
          <w:sz w:val="16"/>
        </w:rPr>
        <w:t xml:space="preserve"> like China and Russia, which, respectively, hold 1,640,000 and 681,600 prisoners, according to the International Centre for Prison Studies. More than 60 percent of the US prison population are people of color. African Americans, while 13 percent of the national population, constitute nearly 40 percent of the prison population. Moreover, one in every three black males can expect to go to prison in their lifetime, compared to one in every six Latino males, and one in every 17 white males. Thus, black men are six times more likely to be incarcerated than white men. Even though whites and blacks use drugs at roughly the same rates, African Americans are more likely to be imprisoned for drug-related offenses than whites. Every 28 hours, a black person is killed by a police officer, security guard, or self-appointed vigilante, according to a report by the Malcolm X Grassroots Movement. Recently in New York City, NYPD brutalized two teenage African-American girls at a Chinese restaurant in Brooklyn. A 16-year-old girl's face was slammed against the floor, while police threw the 15-year-old through the restaurant's window, shattering it as a result. The incident started when police ordered everyone to leave the restaurant, but one of the girls refused. </w:t>
      </w:r>
      <w:r w:rsidRPr="00C21409">
        <w:rPr>
          <w:rStyle w:val="StyleUnderline"/>
        </w:rPr>
        <w:t>While police violence</w:t>
      </w:r>
      <w:r w:rsidRPr="00C21409">
        <w:rPr>
          <w:sz w:val="16"/>
        </w:rPr>
        <w:t xml:space="preserve"> against people of color </w:t>
      </w:r>
      <w:r w:rsidRPr="00C21409">
        <w:rPr>
          <w:rStyle w:val="StyleUnderline"/>
        </w:rPr>
        <w:t>has long existed</w:t>
      </w:r>
      <w:r w:rsidRPr="00C21409">
        <w:rPr>
          <w:sz w:val="16"/>
        </w:rPr>
        <w:t xml:space="preserve">, </w:t>
      </w:r>
      <w:r w:rsidRPr="00C21409">
        <w:rPr>
          <w:rStyle w:val="StyleUnderline"/>
        </w:rPr>
        <w:t>the militarization of American police exacerbates this trend</w:t>
      </w:r>
      <w:r w:rsidRPr="00C21409">
        <w:rPr>
          <w:sz w:val="16"/>
        </w:rPr>
        <w:t xml:space="preserve">. This trend began when Richard Nixon inaugurated the War on Drugs in the 1970s. Then in 1981, President Ronald Reagan signed the Military Cooperation with Civilian Law Enforcement Agencies Act, which provided civilian police agencies with military equipment, training, advice and access to military research and facilities. </w:t>
      </w:r>
      <w:r w:rsidRPr="00C21409">
        <w:rPr>
          <w:rStyle w:val="StyleUnderline"/>
        </w:rPr>
        <w:t>When 9/11 hit, police militarization kicked into overdrive</w:t>
      </w:r>
      <w:r w:rsidRPr="00C21409">
        <w:rPr>
          <w:sz w:val="16"/>
        </w:rPr>
        <w:t xml:space="preserve"> </w:t>
      </w:r>
      <w:r w:rsidRPr="00C21409">
        <w:rPr>
          <w:rStyle w:val="StyleUnderline"/>
        </w:rPr>
        <w:t xml:space="preserve">with the creation of the Department of Homeland Security, </w:t>
      </w:r>
      <w:r w:rsidRPr="00C21409">
        <w:rPr>
          <w:sz w:val="16"/>
        </w:rPr>
        <w:t>which has given police still greater access military equipment like armored personnel carriers and high-powered weapons for anti-terrorism purposes. Now police look, act and think like the military, with dangerous consequences for the communities they serve. Am</w:t>
      </w:r>
      <w:r w:rsidRPr="00C21409">
        <w:rPr>
          <w:rStyle w:val="StyleUnderline"/>
        </w:rPr>
        <w:t>ong the report's suggestions to curb excessive police violence were better reporting</w:t>
      </w:r>
      <w:r w:rsidRPr="00C21409">
        <w:rPr>
          <w:sz w:val="16"/>
        </w:rPr>
        <w:t xml:space="preserve"> of </w:t>
      </w:r>
      <w:r w:rsidRPr="00C21409">
        <w:rPr>
          <w:rStyle w:val="StyleUnderline"/>
        </w:rPr>
        <w:t>incidents</w:t>
      </w:r>
      <w:r w:rsidRPr="00C21409">
        <w:rPr>
          <w:sz w:val="16"/>
        </w:rPr>
        <w:t xml:space="preserve">, </w:t>
      </w:r>
      <w:r w:rsidRPr="00C21409">
        <w:rPr>
          <w:rStyle w:val="StyleUnderline"/>
        </w:rPr>
        <w:t>accountability</w:t>
      </w:r>
      <w:r w:rsidRPr="00C21409">
        <w:rPr>
          <w:sz w:val="16"/>
        </w:rPr>
        <w:t xml:space="preserve"> for perpetrators</w:t>
      </w:r>
      <w:r w:rsidRPr="00C21409">
        <w:rPr>
          <w:rStyle w:val="StyleUnderline"/>
        </w:rPr>
        <w:t>, and "ensuring compliance with the 1990 UN Basic Principles</w:t>
      </w:r>
      <w:r w:rsidRPr="00C21409">
        <w:rPr>
          <w:sz w:val="16"/>
        </w:rPr>
        <w:t xml:space="preserve"> on the Use of Force and Firearms by Law Enforcement Officers". The Basic Principles include a number of provisions, including "Law enforcement officials, in carrying out their duty, shall, as far as possible, apply non-violent means before resorting to the use of force and firearms" and "Governments shall ensure that arbitrary or abusive use of force and firearms by law enforcement officials is punished as a criminal offence under their law."</w:t>
      </w:r>
    </w:p>
    <w:p w:rsidR="002E75B3" w:rsidRDefault="002E75B3" w:rsidP="002E75B3">
      <w:pPr>
        <w:pStyle w:val="Heading4"/>
      </w:pPr>
      <w:r>
        <w:t>Guantanamo Bay and indefinite detention violates international law</w:t>
      </w:r>
    </w:p>
    <w:p w:rsidR="002E75B3" w:rsidRPr="00141C92" w:rsidRDefault="002E75B3" w:rsidP="002E75B3">
      <w:pPr>
        <w:rPr>
          <w:sz w:val="16"/>
          <w:szCs w:val="16"/>
        </w:rPr>
      </w:pPr>
      <w:r w:rsidRPr="00141C92">
        <w:rPr>
          <w:rStyle w:val="Style13ptBold"/>
        </w:rPr>
        <w:t>Hudson, 14</w:t>
      </w:r>
      <w:r>
        <w:t xml:space="preserve">- </w:t>
      </w:r>
      <w:r w:rsidRPr="00141C92">
        <w:rPr>
          <w:sz w:val="16"/>
          <w:szCs w:val="16"/>
        </w:rPr>
        <w:t>B.A. in International Relations and a minor in Middle Eastern Languages, Literatures and Cultures, focusing on the Arabic language. Studied international humanitarian law and public policy at the University of Oxford (Adam, “UN Human Rights Committee Finds US in Violation on 25 Counts”, Truth Out, 4/4/14, http://www.truth-out.org/news/item/22887-un-human-rights-committee-finds-us-in-serious-violation)//KTC</w:t>
      </w:r>
    </w:p>
    <w:p w:rsidR="002E75B3" w:rsidRDefault="002E75B3" w:rsidP="002E75B3">
      <w:pPr>
        <w:rPr>
          <w:sz w:val="16"/>
        </w:rPr>
      </w:pPr>
      <w:r w:rsidRPr="00C21409">
        <w:rPr>
          <w:sz w:val="16"/>
        </w:rPr>
        <w:t xml:space="preserve">Guantanamo, Indefinite Detention President </w:t>
      </w:r>
      <w:r w:rsidRPr="00C21409">
        <w:rPr>
          <w:rStyle w:val="StyleUnderline"/>
        </w:rPr>
        <w:t>Obama recommitted</w:t>
      </w:r>
      <w:r w:rsidRPr="00C21409">
        <w:rPr>
          <w:sz w:val="16"/>
        </w:rPr>
        <w:t xml:space="preserve"> himself </w:t>
      </w:r>
      <w:r w:rsidRPr="00C21409">
        <w:rPr>
          <w:rStyle w:val="StyleUnderline"/>
        </w:rPr>
        <w:t>to closing</w:t>
      </w:r>
      <w:r w:rsidRPr="00C21409">
        <w:rPr>
          <w:sz w:val="16"/>
        </w:rPr>
        <w:t xml:space="preserve"> the prison in </w:t>
      </w:r>
      <w:r w:rsidRPr="00C21409">
        <w:rPr>
          <w:rStyle w:val="StyleUnderline"/>
        </w:rPr>
        <w:t>Guantanamo</w:t>
      </w:r>
      <w:r w:rsidRPr="00C21409">
        <w:rPr>
          <w:sz w:val="16"/>
        </w:rPr>
        <w:t xml:space="preserve"> last year, </w:t>
      </w:r>
      <w:r w:rsidRPr="00C21409">
        <w:rPr>
          <w:rStyle w:val="StyleUnderline"/>
        </w:rPr>
        <w:t>but</w:t>
      </w:r>
      <w:r w:rsidRPr="00C21409">
        <w:rPr>
          <w:sz w:val="16"/>
        </w:rPr>
        <w:t xml:space="preserve"> has </w:t>
      </w:r>
      <w:r w:rsidRPr="00C21409">
        <w:rPr>
          <w:rStyle w:val="StyleUnderline"/>
        </w:rPr>
        <w:t>made little progress, which the UN report noted.</w:t>
      </w:r>
      <w:r w:rsidRPr="00C21409">
        <w:rPr>
          <w:sz w:val="16"/>
        </w:rPr>
        <w:t xml:space="preserve"> </w:t>
      </w:r>
      <w:r w:rsidRPr="00C21409">
        <w:rPr>
          <w:rStyle w:val="StyleUnderline"/>
        </w:rPr>
        <w:t>The committee</w:t>
      </w:r>
      <w:r w:rsidRPr="00C21409">
        <w:rPr>
          <w:sz w:val="16"/>
        </w:rPr>
        <w:t xml:space="preserve"> said it "regrets that no timeline for closure of the facility has been provided." It also </w:t>
      </w:r>
      <w:r w:rsidRPr="00C21409">
        <w:rPr>
          <w:rStyle w:val="StyleUnderline"/>
        </w:rPr>
        <w:t>expressed concern that "detainees held in Guantanamo Bay and in military facilities in Afghanistan are not dealt with within the ordinary criminal justice system</w:t>
      </w:r>
      <w:r w:rsidRPr="00C21409">
        <w:rPr>
          <w:sz w:val="16"/>
        </w:rPr>
        <w:t xml:space="preserve"> after a protracted period of over a decade in some cases." </w:t>
      </w:r>
      <w:r w:rsidRPr="00C21409">
        <w:rPr>
          <w:rStyle w:val="StyleUnderline"/>
        </w:rPr>
        <w:t>The report called on the U</w:t>
      </w:r>
      <w:r w:rsidRPr="00C21409">
        <w:rPr>
          <w:sz w:val="16"/>
        </w:rPr>
        <w:t xml:space="preserve">nited </w:t>
      </w:r>
      <w:r w:rsidRPr="00C21409">
        <w:rPr>
          <w:rStyle w:val="StyleUnderline"/>
        </w:rPr>
        <w:t>S</w:t>
      </w:r>
      <w:r w:rsidRPr="00C21409">
        <w:rPr>
          <w:sz w:val="16"/>
        </w:rPr>
        <w:t xml:space="preserve">tates </w:t>
      </w:r>
      <w:r w:rsidRPr="00C21409">
        <w:rPr>
          <w:rStyle w:val="StyleUnderline"/>
        </w:rPr>
        <w:t>to expedite the transfer of prisoners out of Guantanamo</w:t>
      </w:r>
      <w:r w:rsidRPr="00C21409">
        <w:rPr>
          <w:sz w:val="16"/>
        </w:rPr>
        <w:t>, close the prison, "</w:t>
      </w:r>
      <w:r w:rsidRPr="00C21409">
        <w:rPr>
          <w:rStyle w:val="StyleUnderline"/>
        </w:rPr>
        <w:t xml:space="preserve">end </w:t>
      </w:r>
      <w:r w:rsidRPr="00C21409">
        <w:rPr>
          <w:sz w:val="16"/>
        </w:rPr>
        <w:t>the system of</w:t>
      </w:r>
      <w:r w:rsidRPr="00C21409">
        <w:rPr>
          <w:rStyle w:val="StyleUnderline"/>
        </w:rPr>
        <w:t xml:space="preserve"> </w:t>
      </w:r>
      <w:r w:rsidRPr="00C21409">
        <w:rPr>
          <w:sz w:val="16"/>
        </w:rPr>
        <w:t>administrative</w:t>
      </w:r>
      <w:r w:rsidRPr="00C21409">
        <w:rPr>
          <w:rStyle w:val="StyleUnderline"/>
        </w:rPr>
        <w:t xml:space="preserve"> detention without charge or trial" and "ensure</w:t>
      </w:r>
      <w:r w:rsidRPr="00C21409">
        <w:rPr>
          <w:sz w:val="16"/>
        </w:rPr>
        <w:t xml:space="preserve"> that any </w:t>
      </w:r>
      <w:r w:rsidRPr="00C21409">
        <w:rPr>
          <w:rStyle w:val="StyleUnderline"/>
        </w:rPr>
        <w:t>criminal cases</w:t>
      </w:r>
      <w:r w:rsidRPr="00C21409">
        <w:rPr>
          <w:sz w:val="16"/>
        </w:rPr>
        <w:t xml:space="preserve"> against detainees held in Guantanamo and military facilities in Afghanistan </w:t>
      </w:r>
      <w:r w:rsidRPr="00C21409">
        <w:rPr>
          <w:rStyle w:val="StyleUnderline"/>
        </w:rPr>
        <w:t>are dealt with within the criminal justice system</w:t>
      </w:r>
      <w:r w:rsidRPr="00C21409">
        <w:rPr>
          <w:sz w:val="16"/>
        </w:rPr>
        <w:t xml:space="preserve"> </w:t>
      </w:r>
      <w:r w:rsidRPr="00C21409">
        <w:rPr>
          <w:rStyle w:val="StyleUnderline"/>
        </w:rPr>
        <w:t>rather than military commissions</w:t>
      </w:r>
      <w:r w:rsidRPr="00C21409">
        <w:rPr>
          <w:sz w:val="16"/>
        </w:rPr>
        <w:t xml:space="preserve"> and that those detainees are afforded fair trial guarantees." </w:t>
      </w:r>
      <w:r w:rsidRPr="00C21409">
        <w:rPr>
          <w:rStyle w:val="StyleUnderline"/>
        </w:rPr>
        <w:t>Indefinite detention violates international human rights law,</w:t>
      </w:r>
      <w:r w:rsidRPr="00C21409">
        <w:rPr>
          <w:sz w:val="16"/>
        </w:rPr>
        <w:t xml:space="preserve"> but has been embraced by Obama ever since he stepped into the White House. Currently, 154 men remain held in the prison at Guantanamo Bay. Of those, 76 are cleared for release; around four dozen will remain in indefinite detention; 20 can be "realistically prosecuted," according to chief prosecutor Brig. Gen. Mark Martins' estimate; six are being tried in military commissions and two are serving sentences after being convicted in the commissions. President Obama promised to close Guantanamo right when he stepped into office. However, he has yet to fulfill that promise. Congressional obstructionism, especially from the Republican Party, has stalled his plans. For a long time, </w:t>
      </w:r>
      <w:r w:rsidRPr="00C21409">
        <w:rPr>
          <w:rStyle w:val="StyleUnderline"/>
        </w:rPr>
        <w:t xml:space="preserve">Congress blocked funding for transferring Guantanamo prisoners. </w:t>
      </w:r>
      <w:r w:rsidRPr="00C21409">
        <w:rPr>
          <w:sz w:val="16"/>
        </w:rPr>
        <w:t xml:space="preserve">Recently, though, Congress eased those restrictions, making it easier to transfer prisoners to other countries, but not to the United States. </w:t>
      </w:r>
      <w:r w:rsidRPr="00C21409">
        <w:rPr>
          <w:rStyle w:val="StyleUnderline"/>
        </w:rPr>
        <w:t>While the Obama administration is working to close the prison</w:t>
      </w:r>
      <w:r w:rsidRPr="00C21409">
        <w:rPr>
          <w:sz w:val="16"/>
        </w:rPr>
        <w:t xml:space="preserve"> at Guantanamo, </w:t>
      </w:r>
      <w:r w:rsidRPr="00C21409">
        <w:rPr>
          <w:rStyle w:val="StyleUnderline"/>
        </w:rPr>
        <w:t>it maintains the policy of indefinite detention without trial</w:t>
      </w:r>
      <w:r w:rsidRPr="00C21409">
        <w:rPr>
          <w:sz w:val="16"/>
        </w:rPr>
        <w:t xml:space="preserve">, </w:t>
      </w:r>
      <w:r w:rsidRPr="00C21409">
        <w:rPr>
          <w:rStyle w:val="StyleUnderline"/>
        </w:rPr>
        <w:t>designating</w:t>
      </w:r>
      <w:r w:rsidRPr="00C21409">
        <w:rPr>
          <w:sz w:val="16"/>
        </w:rPr>
        <w:t xml:space="preserve"> </w:t>
      </w:r>
      <w:r w:rsidRPr="00C21409">
        <w:rPr>
          <w:rStyle w:val="StyleUnderline"/>
        </w:rPr>
        <w:t xml:space="preserve">nearly four dozen </w:t>
      </w:r>
      <w:r w:rsidRPr="00C21409">
        <w:rPr>
          <w:sz w:val="16"/>
        </w:rPr>
        <w:t xml:space="preserve">Guantanamo </w:t>
      </w:r>
      <w:r w:rsidRPr="00C21409">
        <w:rPr>
          <w:rStyle w:val="StyleUnderline"/>
        </w:rPr>
        <w:t>prisoners for forever imprisonment</w:t>
      </w:r>
      <w:r w:rsidRPr="00C21409">
        <w:rPr>
          <w:sz w:val="16"/>
        </w:rPr>
        <w:t xml:space="preserve">. Obama's original plan to close Guantanamo was to open a prison in Illinois to hold Guantanamo detainees, many indefinitely. While soon killed, this plan would have effectively moved the system of indefinite detention from Guantanamo to US soil. Now the Obama administration is considering opening a prison in Yemen to hold the remaining Guantanamo prisoners, many of whom are Yemeni. Indefinite detention violates international human rights law, but has been embraced by Obama ever since he stepped into the White House. </w:t>
      </w:r>
      <w:r w:rsidRPr="00C21409">
        <w:rPr>
          <w:rStyle w:val="StyleUnderline"/>
        </w:rPr>
        <w:t>The 2012</w:t>
      </w:r>
      <w:r w:rsidRPr="00C21409">
        <w:rPr>
          <w:sz w:val="16"/>
        </w:rPr>
        <w:t xml:space="preserve"> National Defense Authorization Act (</w:t>
      </w:r>
      <w:r w:rsidRPr="00C21409">
        <w:rPr>
          <w:rStyle w:val="StyleUnderline"/>
        </w:rPr>
        <w:t>NDAA</w:t>
      </w:r>
      <w:r w:rsidRPr="00C21409">
        <w:rPr>
          <w:sz w:val="16"/>
        </w:rPr>
        <w:t xml:space="preserve">) </w:t>
      </w:r>
      <w:r w:rsidRPr="00C21409">
        <w:rPr>
          <w:rStyle w:val="StyleUnderline"/>
        </w:rPr>
        <w:t>that Obama signed into law contains</w:t>
      </w:r>
      <w:r w:rsidRPr="00C21409">
        <w:rPr>
          <w:sz w:val="16"/>
        </w:rPr>
        <w:t xml:space="preserve"> </w:t>
      </w:r>
      <w:r w:rsidRPr="00C21409">
        <w:rPr>
          <w:rStyle w:val="StyleUnderline"/>
        </w:rPr>
        <w:t>sections that allow for the indefinite detention</w:t>
      </w:r>
      <w:r w:rsidRPr="00C21409">
        <w:rPr>
          <w:sz w:val="16"/>
        </w:rPr>
        <w:t xml:space="preserve"> </w:t>
      </w:r>
      <w:r w:rsidRPr="00C21409">
        <w:rPr>
          <w:rStyle w:val="StyleUnderline"/>
        </w:rPr>
        <w:t>of US citizens on American soil.</w:t>
      </w:r>
      <w:r w:rsidRPr="00C21409">
        <w:rPr>
          <w:sz w:val="16"/>
        </w:rPr>
        <w:t xml:space="preserve"> </w:t>
      </w:r>
    </w:p>
    <w:p w:rsidR="002E75B3" w:rsidRDefault="002E75B3" w:rsidP="002E75B3">
      <w:pPr>
        <w:rPr>
          <w:sz w:val="16"/>
        </w:rPr>
      </w:pPr>
    </w:p>
    <w:p w:rsidR="002E75B3" w:rsidRDefault="002E75B3" w:rsidP="002E75B3">
      <w:pPr>
        <w:pStyle w:val="Heading3"/>
      </w:pPr>
      <w:r>
        <w:t xml:space="preserve">Ext. Inevitable Bad Image </w:t>
      </w:r>
    </w:p>
    <w:p w:rsidR="002E75B3" w:rsidRDefault="002E75B3" w:rsidP="002E75B3">
      <w:pPr>
        <w:pStyle w:val="Heading4"/>
      </w:pPr>
      <w:r>
        <w:t xml:space="preserve">Lack of transparency and assessment of all drone strikes make backlash inevitable </w:t>
      </w:r>
    </w:p>
    <w:p w:rsidR="002E75B3" w:rsidRPr="006049F3" w:rsidRDefault="002E75B3" w:rsidP="002E75B3">
      <w:r w:rsidRPr="006049F3">
        <w:rPr>
          <w:rStyle w:val="Style13ptBold"/>
        </w:rPr>
        <w:t>Lewis, 14-</w:t>
      </w:r>
      <w:r>
        <w:t xml:space="preserve"> Principal Research Scientist in CNA Corporation's Operations and Tactics Analysis division.  Former research analyst and field representative for CNA Corporation’s Operations Evaluation Group. Primary author for many of DOD's Joint Lessons Learned studies on Operation Iraqi Freedom (OIF) and Operation Enduring Freedom (OEF). He led three studies performed in support of GEN </w:t>
      </w:r>
      <w:proofErr w:type="spellStart"/>
      <w:r>
        <w:t>Petraeus</w:t>
      </w:r>
      <w:proofErr w:type="spellEnd"/>
      <w:r>
        <w:t xml:space="preserve">, addressing High Value Targeting and ISR, urban operations in Iraq, and the Coalition strategy against Al Qaeda in Iraq. He serves as the U.S. National Leader for the multinational (Australia-Canada-United Kingdom-United States) analysis group TTCP Focus Area 7 (Fratricide Mitigation). Lewis received CNA Corporation's Phil E. </w:t>
      </w:r>
      <w:proofErr w:type="spellStart"/>
      <w:r>
        <w:t>DePoy</w:t>
      </w:r>
      <w:proofErr w:type="spellEnd"/>
      <w:r>
        <w:t xml:space="preserve"> Award for Analytical Excellence in 2003, held a NASA Summer Faculty Fellowship in 1997, was the 1994 winner of the American Physical Society/HARC Super Prize, and has held a Robert E. Welch pre-doctoral fellowship. Lewis earned a B.S. in Chemistry from the College of William and Mary and a Ph.D. in Chemistry from Rice University. (Lawrence, “Drone Strikes in Pakistan Reasons to Assess Civilian Casualties”, CNA Analysis &amp; Solutions, 4/10/14, https://www.cna.org/research/2014/drone-strikes-pakistan)//KTC</w:t>
      </w:r>
    </w:p>
    <w:p w:rsidR="002E75B3" w:rsidRDefault="002E75B3" w:rsidP="002E75B3">
      <w:pPr>
        <w:rPr>
          <w:sz w:val="16"/>
        </w:rPr>
      </w:pPr>
      <w:r w:rsidRPr="007C2E42">
        <w:rPr>
          <w:sz w:val="16"/>
        </w:rPr>
        <w:t xml:space="preserve">Civilian casualties are one consideration in the debate concerning which department or agency of the U.S. government would be best suited for continuing the drone campaign. We observe that drone strikes in Pakistan were more likely to cause civilian casualties on average than drone strikes by military forces in Afghanistan. Although there are key differences in the two campaigns, this observation warrants further examination (also reserved for a subsequent paper). Overall, </w:t>
      </w:r>
      <w:r w:rsidRPr="006049F3">
        <w:rPr>
          <w:rStyle w:val="StyleUnderline"/>
        </w:rPr>
        <w:t>it is both possible and worthwhile for the U.S. to conduct an independent assessment of civilian casualties</w:t>
      </w:r>
      <w:r w:rsidRPr="007C2E42">
        <w:rPr>
          <w:sz w:val="16"/>
        </w:rPr>
        <w:t xml:space="preserve"> </w:t>
      </w:r>
      <w:r w:rsidRPr="006049F3">
        <w:rPr>
          <w:rStyle w:val="StyleUnderline"/>
        </w:rPr>
        <w:t>resulting from drone strikes in Pakistan and elsewhere</w:t>
      </w:r>
      <w:r w:rsidRPr="007C2E42">
        <w:rPr>
          <w:sz w:val="16"/>
        </w:rPr>
        <w:t xml:space="preserve">. </w:t>
      </w:r>
      <w:r w:rsidRPr="006049F3">
        <w:rPr>
          <w:rStyle w:val="StyleUnderline"/>
        </w:rPr>
        <w:t>This assessment could be provided to the legislative and executive branches to improve transparency and permit</w:t>
      </w:r>
      <w:r w:rsidRPr="007C2E42">
        <w:rPr>
          <w:sz w:val="16"/>
        </w:rPr>
        <w:t xml:space="preserve"> proper </w:t>
      </w:r>
      <w:r w:rsidRPr="006049F3">
        <w:rPr>
          <w:rStyle w:val="StyleUnderline"/>
        </w:rPr>
        <w:t>oversight of these operations</w:t>
      </w:r>
      <w:r w:rsidRPr="007C2E42">
        <w:rPr>
          <w:sz w:val="16"/>
        </w:rPr>
        <w:t xml:space="preserve">. </w:t>
      </w:r>
      <w:r w:rsidRPr="006049F3">
        <w:rPr>
          <w:rStyle w:val="StyleUnderline"/>
        </w:rPr>
        <w:t>This would</w:t>
      </w:r>
      <w:r w:rsidRPr="007C2E42">
        <w:rPr>
          <w:sz w:val="16"/>
        </w:rPr>
        <w:t xml:space="preserve"> also </w:t>
      </w:r>
      <w:r w:rsidRPr="006049F3">
        <w:rPr>
          <w:rStyle w:val="StyleUnderline"/>
        </w:rPr>
        <w:t>help ensure that official U.S. statements reflect operational realities, helping to</w:t>
      </w:r>
      <w:r w:rsidRPr="007C2E42">
        <w:rPr>
          <w:sz w:val="16"/>
        </w:rPr>
        <w:t xml:space="preserve"> </w:t>
      </w:r>
      <w:r w:rsidRPr="006049F3">
        <w:rPr>
          <w:rStyle w:val="StyleUnderline"/>
        </w:rPr>
        <w:t>guard the credibility and reputation of the</w:t>
      </w:r>
      <w:r w:rsidRPr="007C2E42">
        <w:rPr>
          <w:sz w:val="16"/>
        </w:rPr>
        <w:t xml:space="preserve"> U.S. </w:t>
      </w:r>
      <w:r w:rsidRPr="006049F3">
        <w:rPr>
          <w:rStyle w:val="StyleUnderline"/>
        </w:rPr>
        <w:t>In addition, a process</w:t>
      </w:r>
      <w:r w:rsidRPr="007C2E42">
        <w:rPr>
          <w:sz w:val="16"/>
        </w:rPr>
        <w:t xml:space="preserve"> </w:t>
      </w:r>
      <w:r w:rsidRPr="006049F3">
        <w:rPr>
          <w:rStyle w:val="StyleUnderline"/>
        </w:rPr>
        <w:t>could be put into place to respond to drone-strike civilian casualties with consequence management actions</w:t>
      </w:r>
      <w:r w:rsidRPr="007C2E42">
        <w:rPr>
          <w:sz w:val="16"/>
        </w:rPr>
        <w:t xml:space="preserve">–including amends–when they occur from such strikes. </w:t>
      </w:r>
      <w:r w:rsidRPr="006049F3">
        <w:rPr>
          <w:rStyle w:val="StyleUnderline"/>
        </w:rPr>
        <w:t>This practice could adapt successful U.S. measures taken in Afghanistan</w:t>
      </w:r>
      <w:r w:rsidRPr="007C2E42">
        <w:rPr>
          <w:sz w:val="16"/>
        </w:rPr>
        <w:t>, and would be consistent with recent legislation governing military operations. Collectively,</w:t>
      </w:r>
      <w:r w:rsidRPr="006049F3">
        <w:rPr>
          <w:rStyle w:val="StyleUnderline"/>
        </w:rPr>
        <w:t xml:space="preserve"> an assessment process for civilian harm, coupled with measures to address such harm when</w:t>
      </w:r>
      <w:r w:rsidRPr="007C2E42">
        <w:rPr>
          <w:sz w:val="16"/>
        </w:rPr>
        <w:t xml:space="preserve"> it is </w:t>
      </w:r>
      <w:r w:rsidRPr="006049F3">
        <w:rPr>
          <w:rStyle w:val="StyleUnderline"/>
        </w:rPr>
        <w:t>caused</w:t>
      </w:r>
      <w:r w:rsidRPr="007C2E42">
        <w:rPr>
          <w:sz w:val="16"/>
        </w:rPr>
        <w:t xml:space="preserve">, </w:t>
      </w:r>
      <w:r w:rsidRPr="006049F3">
        <w:rPr>
          <w:rStyle w:val="StyleUnderline"/>
        </w:rPr>
        <w:t>would demonstrate the U.S. concern for civilians while also reducing grievances that can exacerbate threats to the U.S. in the longer term. These initiatives would help the U.S. demonstrate its stated commitment to the responsible use of force and to do all it can to minimize civilian harm in its operations.</w:t>
      </w:r>
      <w:r w:rsidRPr="007C2E42">
        <w:rPr>
          <w:sz w:val="16"/>
        </w:rPr>
        <w:t xml:space="preserve"> </w:t>
      </w:r>
    </w:p>
    <w:p w:rsidR="002E75B3" w:rsidRDefault="002E75B3" w:rsidP="002E75B3">
      <w:pPr>
        <w:pStyle w:val="Heading4"/>
      </w:pPr>
      <w:r>
        <w:t xml:space="preserve">Lack of recognition of civilian casualties tanks US perception </w:t>
      </w:r>
    </w:p>
    <w:p w:rsidR="002E75B3" w:rsidRPr="007C2E42" w:rsidRDefault="002E75B3" w:rsidP="002E75B3">
      <w:pPr>
        <w:rPr>
          <w:sz w:val="16"/>
        </w:rPr>
      </w:pPr>
      <w:r w:rsidRPr="007C2E42">
        <w:rPr>
          <w:rStyle w:val="Style13ptBold"/>
        </w:rPr>
        <w:t>New York Times, 11</w:t>
      </w:r>
      <w:r>
        <w:t xml:space="preserve">- Cites studies done by the Bureau of Investigative </w:t>
      </w:r>
      <w:proofErr w:type="gramStart"/>
      <w:r>
        <w:t>Journalism(</w:t>
      </w:r>
      <w:proofErr w:type="gramEnd"/>
      <w:r>
        <w:t>“</w:t>
      </w:r>
      <w:r>
        <w:rPr>
          <w:sz w:val="16"/>
        </w:rPr>
        <w:t xml:space="preserve">The C.I.A. and Drone Strikes: To build credibility, the agency needs to acknowledge civilian casualties”, The New York Times, 8/14/11, Lexis </w:t>
      </w:r>
      <w:proofErr w:type="spellStart"/>
      <w:r>
        <w:rPr>
          <w:sz w:val="16"/>
        </w:rPr>
        <w:t>Nexis</w:t>
      </w:r>
      <w:proofErr w:type="spellEnd"/>
      <w:r>
        <w:rPr>
          <w:sz w:val="16"/>
        </w:rPr>
        <w:t>)//KTC</w:t>
      </w:r>
    </w:p>
    <w:p w:rsidR="002E75B3" w:rsidRPr="007C2E42" w:rsidRDefault="002E75B3" w:rsidP="002E75B3">
      <w:pPr>
        <w:rPr>
          <w:sz w:val="14"/>
        </w:rPr>
      </w:pPr>
      <w:r w:rsidRPr="007C2E42">
        <w:rPr>
          <w:sz w:val="14"/>
        </w:rPr>
        <w:t xml:space="preserve">Perfection is rare in life; in war, rarer still. Yet the Central Intelligence Agency says it has a yearlong perfect record of no civilian deaths from its campaign of drone strikes in Pakistan. We find that hard to believe. So do many Pakistanis, journalists and independent experts, including those who support the drone program. Lacking proof, the claim fuels skepticism about American intentions and harms United States-Pakistani relations. </w:t>
      </w:r>
      <w:r w:rsidRPr="007C2E42">
        <w:rPr>
          <w:rStyle w:val="StyleUnderline"/>
        </w:rPr>
        <w:t>The Obama administration</w:t>
      </w:r>
      <w:r>
        <w:rPr>
          <w:rStyle w:val="StyleUnderline"/>
        </w:rPr>
        <w:t xml:space="preserve"> </w:t>
      </w:r>
      <w:r w:rsidRPr="007C2E42">
        <w:rPr>
          <w:sz w:val="14"/>
        </w:rPr>
        <w:t>h</w:t>
      </w:r>
      <w:r w:rsidRPr="007C2E42">
        <w:rPr>
          <w:rStyle w:val="StyleUnderline"/>
        </w:rPr>
        <w:t xml:space="preserve">as vastly expanded the shadow war against terrorists, using the military and the C.I.A. to track down and kill them in a dozen countries. </w:t>
      </w:r>
      <w:r w:rsidRPr="007C2E42">
        <w:rPr>
          <w:sz w:val="14"/>
        </w:rPr>
        <w:t xml:space="preserve">Pakistan -- home base to Taliban and Al Qaeda militants -- is the leading edge of robotic warfare. According to The </w:t>
      </w:r>
      <w:proofErr w:type="spellStart"/>
      <w:r w:rsidRPr="007C2E42">
        <w:rPr>
          <w:sz w:val="14"/>
        </w:rPr>
        <w:t>Times's</w:t>
      </w:r>
      <w:proofErr w:type="spellEnd"/>
      <w:r w:rsidRPr="007C2E42">
        <w:rPr>
          <w:sz w:val="14"/>
        </w:rPr>
        <w:t xml:space="preserve"> Scott Shane, the C.I.A. says that since May 2010 drones have killed more than 600 militants in Pakistan and not a single noncombatant. Since 2001, the totals are almost as striking: 2,000 militants, and 50 noncombatants. </w:t>
      </w:r>
      <w:r w:rsidRPr="007C2E42">
        <w:rPr>
          <w:rStyle w:val="StyleUnderline"/>
        </w:rPr>
        <w:t>A new report by the Bureau of Investigative Journalism</w:t>
      </w:r>
      <w:r w:rsidRPr="007C2E42">
        <w:rPr>
          <w:sz w:val="14"/>
        </w:rPr>
        <w:t xml:space="preserve"> at City University in London </w:t>
      </w:r>
      <w:r w:rsidRPr="007C2E42">
        <w:rPr>
          <w:rStyle w:val="StyleUnderline"/>
        </w:rPr>
        <w:t>tells</w:t>
      </w:r>
      <w:r w:rsidRPr="007C2E42">
        <w:rPr>
          <w:sz w:val="14"/>
        </w:rPr>
        <w:t xml:space="preserve"> a different story. It says that </w:t>
      </w:r>
      <w:r w:rsidRPr="007C2E42">
        <w:rPr>
          <w:rStyle w:val="StyleUnderline"/>
        </w:rPr>
        <w:t>most of the 1,842 people killed in more than 230 strikes ordered by President Obama</w:t>
      </w:r>
      <w:r>
        <w:rPr>
          <w:rStyle w:val="StyleUnderline"/>
        </w:rPr>
        <w:t xml:space="preserve"> </w:t>
      </w:r>
      <w:r w:rsidRPr="007C2E42">
        <w:rPr>
          <w:rStyle w:val="StyleUnderline"/>
        </w:rPr>
        <w:t>in Pakistan since 2008 were militants, but at least 218 may have been civilians</w:t>
      </w:r>
      <w:r w:rsidRPr="007C2E42">
        <w:rPr>
          <w:sz w:val="14"/>
        </w:rPr>
        <w:t xml:space="preserve">. And </w:t>
      </w:r>
      <w:r w:rsidRPr="007C2E42">
        <w:rPr>
          <w:rStyle w:val="StyleUnderline"/>
        </w:rPr>
        <w:t>while ''civilian casualties do seem to have declined in the past year</w:t>
      </w:r>
      <w:r w:rsidRPr="007C2E42">
        <w:rPr>
          <w:sz w:val="14"/>
        </w:rPr>
        <w:t xml:space="preserve">,'' </w:t>
      </w:r>
      <w:r w:rsidRPr="007C2E42">
        <w:rPr>
          <w:rStyle w:val="StyleUnderline"/>
        </w:rPr>
        <w:t>the bureau still found ''credible evidence'' of at least 45 noncombatants</w:t>
      </w:r>
      <w:r w:rsidRPr="007C2E42">
        <w:rPr>
          <w:sz w:val="14"/>
        </w:rPr>
        <w:t xml:space="preserve"> </w:t>
      </w:r>
      <w:r w:rsidRPr="007C2E42">
        <w:rPr>
          <w:rStyle w:val="StyleUnderline"/>
        </w:rPr>
        <w:t>killed</w:t>
      </w:r>
      <w:r w:rsidRPr="007C2E42">
        <w:rPr>
          <w:sz w:val="14"/>
        </w:rPr>
        <w:t xml:space="preserve">. It is almost as if there were parallel realities. </w:t>
      </w:r>
      <w:r w:rsidRPr="007C2E42">
        <w:rPr>
          <w:rStyle w:val="StyleUnderline"/>
        </w:rPr>
        <w:t>The C.I.A. contends that a May 6 strike</w:t>
      </w:r>
      <w:r w:rsidRPr="007C2E42">
        <w:rPr>
          <w:sz w:val="14"/>
        </w:rPr>
        <w:t xml:space="preserve"> on a pickup truck along the Afghan border </w:t>
      </w:r>
      <w:r w:rsidRPr="007C2E42">
        <w:rPr>
          <w:rStyle w:val="StyleUnderline"/>
        </w:rPr>
        <w:t>wiped out only the intended targets:</w:t>
      </w:r>
      <w:r w:rsidRPr="007C2E42">
        <w:rPr>
          <w:sz w:val="14"/>
        </w:rPr>
        <w:t xml:space="preserve"> nine militants and their bomb-making materials. </w:t>
      </w:r>
      <w:r w:rsidRPr="007C2E42">
        <w:rPr>
          <w:rStyle w:val="StyleUnderline"/>
        </w:rPr>
        <w:t>But British and Pakistani journalists say the missiles hit a religious school, an adjoining restaurant and a house</w:t>
      </w:r>
      <w:r w:rsidRPr="007C2E42">
        <w:rPr>
          <w:sz w:val="14"/>
        </w:rPr>
        <w:t xml:space="preserve"> -- killing 12 militants and six civilians. </w:t>
      </w:r>
      <w:r w:rsidRPr="007C2E42">
        <w:rPr>
          <w:rStyle w:val="StyleUnderline"/>
        </w:rPr>
        <w:t>There is no question that the drone program has been successful</w:t>
      </w:r>
      <w:r w:rsidRPr="007C2E42">
        <w:rPr>
          <w:sz w:val="14"/>
        </w:rPr>
        <w:t xml:space="preserve">, enabling the United States to disrupt Al Qaeda and its allies in Pakistan's lawless border region. </w:t>
      </w:r>
      <w:r w:rsidRPr="007C2E42">
        <w:rPr>
          <w:rStyle w:val="StyleUnderline"/>
        </w:rPr>
        <w:t>It is true that the precision technology and American efforts have kept noncombatant deaths to a minimum</w:t>
      </w:r>
      <w:r w:rsidRPr="007C2E42">
        <w:rPr>
          <w:sz w:val="14"/>
        </w:rPr>
        <w:t xml:space="preserve">. And in the remote region of North Waziristan, where most strikes occur, it is hard to find the truth. But no civilian casualties? </w:t>
      </w:r>
      <w:r w:rsidRPr="007C2E42">
        <w:rPr>
          <w:rStyle w:val="StyleUnderline"/>
        </w:rPr>
        <w:t>The strikes have long been controversial in Pakistan,</w:t>
      </w:r>
      <w:r w:rsidRPr="007C2E42">
        <w:rPr>
          <w:sz w:val="14"/>
        </w:rPr>
        <w:t xml:space="preserve"> fueling anti-American sentiments. </w:t>
      </w:r>
      <w:r w:rsidRPr="007C2E42">
        <w:rPr>
          <w:rStyle w:val="StyleUnderline"/>
        </w:rPr>
        <w:t>Washington's refusal to be more transparent about the program is counterproductive. It should provide as much public detail as possible, including civilian casualties</w:t>
      </w:r>
      <w:r w:rsidRPr="007C2E42">
        <w:rPr>
          <w:sz w:val="14"/>
        </w:rPr>
        <w:t xml:space="preserve">. Pakistan's government needs to end its duplicity: privately allowing the strikes, yet publicly condemning them. </w:t>
      </w:r>
      <w:r w:rsidRPr="007C2E42">
        <w:rPr>
          <w:rStyle w:val="StyleUnderline"/>
        </w:rPr>
        <w:t>Drones are becoming central to modern warfare. The U</w:t>
      </w:r>
      <w:r w:rsidRPr="007C2E42">
        <w:rPr>
          <w:sz w:val="14"/>
        </w:rPr>
        <w:t xml:space="preserve">nited </w:t>
      </w:r>
      <w:r w:rsidRPr="007C2E42">
        <w:rPr>
          <w:rStyle w:val="StyleUnderline"/>
        </w:rPr>
        <w:t>S</w:t>
      </w:r>
      <w:r w:rsidRPr="007C2E42">
        <w:rPr>
          <w:sz w:val="14"/>
        </w:rPr>
        <w:t xml:space="preserve">tates </w:t>
      </w:r>
      <w:r w:rsidRPr="007C2E42">
        <w:rPr>
          <w:rStyle w:val="StyleUnderline"/>
        </w:rPr>
        <w:t>needs to be honest about what it can do and about its failings as well. It will have little ground on which to fault other countries</w:t>
      </w:r>
      <w:r w:rsidRPr="007C2E42">
        <w:rPr>
          <w:sz w:val="14"/>
        </w:rPr>
        <w:t xml:space="preserve"> for strikes </w:t>
      </w:r>
      <w:r w:rsidRPr="007C2E42">
        <w:rPr>
          <w:rStyle w:val="StyleUnderline"/>
        </w:rPr>
        <w:t>that cause civilian casualties if it does not own up to its own errors</w:t>
      </w:r>
      <w:r w:rsidRPr="007C2E42">
        <w:rPr>
          <w:sz w:val="14"/>
        </w:rPr>
        <w:t>, compensate victims' families and keep working hard to make fewer errors in the future.</w:t>
      </w:r>
    </w:p>
    <w:p w:rsidR="002E75B3" w:rsidRDefault="002E75B3" w:rsidP="002E75B3">
      <w:pPr>
        <w:pStyle w:val="Heading1"/>
      </w:pPr>
    </w:p>
    <w:p w:rsidR="002E75B3" w:rsidRPr="002E75B3" w:rsidRDefault="002E75B3" w:rsidP="002E75B3"/>
    <w:p w:rsidR="002E75B3" w:rsidRDefault="002E75B3" w:rsidP="007C050B">
      <w:pPr>
        <w:pStyle w:val="Heading1"/>
      </w:pPr>
      <w:r>
        <w:t>Fund HUMINT CP</w:t>
      </w:r>
    </w:p>
    <w:p w:rsidR="002E75B3" w:rsidRDefault="00345237" w:rsidP="00345237">
      <w:pPr>
        <w:pStyle w:val="Heading2"/>
      </w:pPr>
      <w:r>
        <w:t>1nc</w:t>
      </w:r>
    </w:p>
    <w:p w:rsidR="00345237" w:rsidRDefault="00345237" w:rsidP="00345237">
      <w:pPr>
        <w:pStyle w:val="Heading3"/>
      </w:pPr>
      <w:r>
        <w:t>1nc</w:t>
      </w:r>
    </w:p>
    <w:p w:rsidR="00345237" w:rsidRPr="00101EF1" w:rsidRDefault="00345237" w:rsidP="00345237">
      <w:pPr>
        <w:pStyle w:val="Heading4"/>
      </w:pPr>
      <w:r>
        <w:t>Text: The USFG should substantially boost the HUMINT budget.</w:t>
      </w:r>
    </w:p>
    <w:p w:rsidR="00345237" w:rsidRDefault="00345237" w:rsidP="00345237"/>
    <w:p w:rsidR="00345237" w:rsidRDefault="00345237" w:rsidP="00345237">
      <w:pPr>
        <w:pStyle w:val="Heading4"/>
      </w:pPr>
      <w:r>
        <w:t xml:space="preserve">Solves the Aff – their only internal link to HUMINT is a resource tradeoff. We resolve that. </w:t>
      </w:r>
    </w:p>
    <w:p w:rsidR="00345237" w:rsidRDefault="00345237" w:rsidP="00345237"/>
    <w:p w:rsidR="00345237" w:rsidRPr="00101EF1" w:rsidRDefault="00345237" w:rsidP="00345237">
      <w:pPr>
        <w:rPr>
          <w:rStyle w:val="Style13ptBold"/>
        </w:rPr>
      </w:pPr>
      <w:r>
        <w:rPr>
          <w:rStyle w:val="Style13ptBold"/>
        </w:rPr>
        <w:t>Koch</w:t>
      </w:r>
      <w:r w:rsidRPr="00101EF1">
        <w:rPr>
          <w:rStyle w:val="Style13ptBold"/>
        </w:rPr>
        <w:t>‘1</w:t>
      </w:r>
    </w:p>
    <w:p w:rsidR="00345237" w:rsidRPr="00262708" w:rsidRDefault="00345237" w:rsidP="00345237">
      <w:pPr>
        <w:rPr>
          <w:sz w:val="18"/>
          <w:szCs w:val="18"/>
        </w:rPr>
      </w:pPr>
      <w:proofErr w:type="gramStart"/>
      <w:r w:rsidRPr="00262708">
        <w:rPr>
          <w:sz w:val="18"/>
          <w:szCs w:val="18"/>
        </w:rPr>
        <w:t>et</w:t>
      </w:r>
      <w:proofErr w:type="gramEnd"/>
      <w:r w:rsidRPr="00262708">
        <w:rPr>
          <w:sz w:val="18"/>
          <w:szCs w:val="18"/>
        </w:rPr>
        <w:t xml:space="preserve"> al; Andrew R. Koch is the Senior Vice President for Defense and Homeland Security issues at Scribe. An expert on communications and the media, as well as market assessments for domestic and international defense clients, he leads Scribe’s practice in providing such services as development and implementation of strategic communications planning, media outreach support, as well as evaluation of defense companies and related government programs. Scribe is a Strategic Advising firm. Article Title: “Chronic HUMINT under funding blamed for security failures” - Jane’s </w:t>
      </w:r>
      <w:proofErr w:type="spellStart"/>
      <w:r w:rsidRPr="00262708">
        <w:rPr>
          <w:sz w:val="18"/>
          <w:szCs w:val="18"/>
        </w:rPr>
        <w:t>Defence</w:t>
      </w:r>
      <w:proofErr w:type="spellEnd"/>
      <w:r w:rsidRPr="00262708">
        <w:rPr>
          <w:sz w:val="18"/>
          <w:szCs w:val="18"/>
        </w:rPr>
        <w:t xml:space="preserve"> Weekly - vol. 36, no. 12, 37153, p. 4</w:t>
      </w:r>
    </w:p>
    <w:p w:rsidR="00345237" w:rsidRDefault="00345237" w:rsidP="00345237"/>
    <w:p w:rsidR="00345237" w:rsidRPr="008A471A" w:rsidRDefault="00345237" w:rsidP="00345237">
      <w:pPr>
        <w:rPr>
          <w:sz w:val="14"/>
        </w:rPr>
      </w:pPr>
      <w:r w:rsidRPr="008A471A">
        <w:rPr>
          <w:sz w:val="14"/>
        </w:rPr>
        <w:t xml:space="preserve">In the aftermath of the carnage in New York and Washington DC (September 11, 2001) hundreds of questions will be asked as to how such an audacious and </w:t>
      </w:r>
      <w:proofErr w:type="spellStart"/>
      <w:r w:rsidRPr="008A471A">
        <w:rPr>
          <w:sz w:val="14"/>
        </w:rPr>
        <w:t>co-ordinated</w:t>
      </w:r>
      <w:proofErr w:type="spellEnd"/>
      <w:r w:rsidRPr="008A471A">
        <w:rPr>
          <w:sz w:val="14"/>
        </w:rPr>
        <w:t xml:space="preserve"> attack could have happened. This latest act of terrorism, although the most horrific to date, is not the first time that the US Government has been caught unaware. Indeed the subject of 'asymmetric warfare' - the </w:t>
      </w:r>
      <w:r w:rsidRPr="00C85BE0">
        <w:rPr>
          <w:rStyle w:val="StyleUnderline"/>
          <w:highlight w:val="cyan"/>
        </w:rPr>
        <w:t>use of terror</w:t>
      </w:r>
      <w:r w:rsidRPr="008A471A">
        <w:rPr>
          <w:sz w:val="14"/>
        </w:rPr>
        <w:t xml:space="preserve">ist methods to strike at weaknesses in the societies of western countries - </w:t>
      </w:r>
      <w:r w:rsidRPr="00C85BE0">
        <w:rPr>
          <w:rStyle w:val="StyleUnderline"/>
          <w:highlight w:val="cyan"/>
        </w:rPr>
        <w:t>has been a worry of strategic planners in the US</w:t>
      </w:r>
      <w:r w:rsidRPr="008A471A">
        <w:rPr>
          <w:sz w:val="14"/>
        </w:rPr>
        <w:t xml:space="preserve"> for most of the 1990's. </w:t>
      </w:r>
      <w:r w:rsidRPr="00C85BE0">
        <w:rPr>
          <w:rStyle w:val="StyleUnderline"/>
          <w:highlight w:val="cyan"/>
        </w:rPr>
        <w:t>One</w:t>
      </w:r>
      <w:r w:rsidRPr="008A471A">
        <w:rPr>
          <w:sz w:val="14"/>
        </w:rPr>
        <w:t xml:space="preserve"> possible </w:t>
      </w:r>
      <w:r w:rsidRPr="00C85BE0">
        <w:rPr>
          <w:rStyle w:val="StyleUnderline"/>
          <w:highlight w:val="cyan"/>
        </w:rPr>
        <w:t>contributing factor to this failure of the intelligence</w:t>
      </w:r>
      <w:r w:rsidRPr="008A471A">
        <w:rPr>
          <w:sz w:val="14"/>
        </w:rPr>
        <w:t xml:space="preserve"> and security </w:t>
      </w:r>
      <w:r w:rsidRPr="00C85BE0">
        <w:rPr>
          <w:rStyle w:val="StyleUnderline"/>
          <w:highlight w:val="cyan"/>
        </w:rPr>
        <w:t>system could be the lack of resources the US has devoted to</w:t>
      </w:r>
      <w:r w:rsidRPr="008A471A">
        <w:rPr>
          <w:sz w:val="14"/>
        </w:rPr>
        <w:t xml:space="preserve"> human intelligence (</w:t>
      </w:r>
      <w:r w:rsidRPr="00C85BE0">
        <w:rPr>
          <w:rStyle w:val="StyleUnderline"/>
          <w:highlight w:val="cyan"/>
        </w:rPr>
        <w:t>HUMINT</w:t>
      </w:r>
      <w:r w:rsidRPr="008A471A">
        <w:rPr>
          <w:sz w:val="14"/>
        </w:rPr>
        <w:t xml:space="preserve">) capabilities throughout the past decade. </w:t>
      </w:r>
      <w:r w:rsidRPr="00C85BE0">
        <w:rPr>
          <w:rStyle w:val="StyleUnderline"/>
          <w:highlight w:val="cyan"/>
        </w:rPr>
        <w:t>While</w:t>
      </w:r>
      <w:r w:rsidRPr="008A471A">
        <w:rPr>
          <w:rStyle w:val="StyleUnderline"/>
        </w:rPr>
        <w:t xml:space="preserve"> </w:t>
      </w:r>
      <w:r w:rsidRPr="008A471A">
        <w:rPr>
          <w:sz w:val="14"/>
        </w:rPr>
        <w:t xml:space="preserve">national </w:t>
      </w:r>
      <w:r w:rsidRPr="00C85BE0">
        <w:rPr>
          <w:rStyle w:val="StyleUnderline"/>
          <w:highlight w:val="cyan"/>
        </w:rPr>
        <w:t>technical means continued to receive high levels of funding</w:t>
      </w:r>
      <w:r w:rsidRPr="008A471A">
        <w:rPr>
          <w:sz w:val="14"/>
        </w:rPr>
        <w:t xml:space="preserve"> for surveillance satellites, signals intelligence flights and other eavesdropping technologies, </w:t>
      </w:r>
      <w:r w:rsidRPr="00C85BE0">
        <w:rPr>
          <w:rStyle w:val="StyleUnderline"/>
          <w:highlight w:val="cyan"/>
        </w:rPr>
        <w:t>human-based intelligence capabilities have withered.</w:t>
      </w:r>
      <w:r w:rsidRPr="008A471A">
        <w:rPr>
          <w:rStyle w:val="StyleUnderline"/>
        </w:rPr>
        <w:t xml:space="preserve"> </w:t>
      </w:r>
      <w:r w:rsidRPr="00C85BE0">
        <w:rPr>
          <w:rStyle w:val="StyleUnderline"/>
          <w:highlight w:val="cyan"/>
        </w:rPr>
        <w:t>Areas such as</w:t>
      </w:r>
      <w:r w:rsidRPr="008A471A">
        <w:rPr>
          <w:sz w:val="14"/>
        </w:rPr>
        <w:t xml:space="preserve"> analysis, </w:t>
      </w:r>
      <w:r w:rsidRPr="00C85BE0">
        <w:rPr>
          <w:rStyle w:val="StyleUnderline"/>
          <w:highlight w:val="cyan"/>
        </w:rPr>
        <w:t>linguistic skills,</w:t>
      </w:r>
      <w:r w:rsidRPr="008A471A">
        <w:rPr>
          <w:sz w:val="14"/>
        </w:rPr>
        <w:t xml:space="preserve"> cultivation of </w:t>
      </w:r>
      <w:r w:rsidRPr="00C85BE0">
        <w:rPr>
          <w:rStyle w:val="StyleUnderline"/>
          <w:highlight w:val="cyan"/>
        </w:rPr>
        <w:t xml:space="preserve">agent networks, and 'tradecraft' </w:t>
      </w:r>
      <w:r w:rsidRPr="008A471A">
        <w:rPr>
          <w:sz w:val="14"/>
        </w:rPr>
        <w:t xml:space="preserve">were all of paramount importance during the Cold War, particularly before the advent of space-based intelligence assets, but </w:t>
      </w:r>
      <w:r w:rsidRPr="00C85BE0">
        <w:rPr>
          <w:rStyle w:val="StyleUnderline"/>
          <w:highlight w:val="cyan"/>
        </w:rPr>
        <w:t>have suffered a lack of resources of late.</w:t>
      </w:r>
      <w:r w:rsidRPr="008A471A">
        <w:rPr>
          <w:sz w:val="14"/>
        </w:rPr>
        <w:t xml:space="preserve"> This shortfall has been exacerbated by the growing demand that increased technical intelligence has placed on people who must process the vast amounts of resulting data and </w:t>
      </w:r>
      <w:proofErr w:type="spellStart"/>
      <w:r w:rsidRPr="008A471A">
        <w:rPr>
          <w:sz w:val="14"/>
        </w:rPr>
        <w:t>prioritise</w:t>
      </w:r>
      <w:proofErr w:type="spellEnd"/>
      <w:r w:rsidRPr="008A471A">
        <w:rPr>
          <w:sz w:val="14"/>
        </w:rPr>
        <w:t xml:space="preserve"> it. </w:t>
      </w:r>
      <w:r w:rsidRPr="00C85BE0">
        <w:rPr>
          <w:rStyle w:val="StyleUnderline"/>
          <w:highlight w:val="cyan"/>
        </w:rPr>
        <w:t>The US intelligence community must work to close the gap between the amount of raw intelligence it can gather and the quantity it can</w:t>
      </w:r>
      <w:r w:rsidRPr="008A471A">
        <w:rPr>
          <w:rStyle w:val="StyleUnderline"/>
        </w:rPr>
        <w:t xml:space="preserve"> </w:t>
      </w:r>
      <w:r w:rsidRPr="008A471A">
        <w:rPr>
          <w:sz w:val="14"/>
        </w:rPr>
        <w:t xml:space="preserve">process, </w:t>
      </w:r>
      <w:proofErr w:type="spellStart"/>
      <w:r w:rsidRPr="00C85BE0">
        <w:rPr>
          <w:rStyle w:val="StyleUnderline"/>
          <w:highlight w:val="cyan"/>
        </w:rPr>
        <w:t>analyse</w:t>
      </w:r>
      <w:proofErr w:type="spellEnd"/>
      <w:r w:rsidRPr="00C85BE0">
        <w:rPr>
          <w:rStyle w:val="StyleUnderline"/>
          <w:highlight w:val="cyan"/>
        </w:rPr>
        <w:t>,</w:t>
      </w:r>
      <w:r w:rsidRPr="008A471A">
        <w:rPr>
          <w:sz w:val="14"/>
        </w:rPr>
        <w:t xml:space="preserve"> and disseminate.</w:t>
      </w:r>
    </w:p>
    <w:p w:rsidR="00345237" w:rsidRDefault="00345237" w:rsidP="00345237">
      <w:pPr>
        <w:pStyle w:val="Heading2"/>
      </w:pPr>
      <w:r>
        <w:t>2nc</w:t>
      </w:r>
    </w:p>
    <w:p w:rsidR="00AE2AFB" w:rsidRDefault="00AE2AFB" w:rsidP="00AE2AFB">
      <w:pPr>
        <w:pStyle w:val="Heading3"/>
      </w:pPr>
      <w:r>
        <w:t>2nc- solvency</w:t>
      </w:r>
    </w:p>
    <w:p w:rsidR="00AE2AFB" w:rsidRDefault="00AE2AFB" w:rsidP="00AE2AFB">
      <w:pPr>
        <w:pStyle w:val="Heading4"/>
      </w:pPr>
      <w:r>
        <w:t>HUMINT requires better integration with tech and more funding – only the cp solves</w:t>
      </w:r>
    </w:p>
    <w:p w:rsidR="00AE2AFB" w:rsidRPr="00681410" w:rsidRDefault="00AE2AFB" w:rsidP="00AE2AFB">
      <w:r>
        <w:t xml:space="preserve">Sano, 14 – Association of Former Intelligence Officer, Former Deputy Director National Clandestine Service Central Intelligence Agency. Bachelor’s Degree in Political Science and a Master’s in Asian Studies from St. John’s University and a Master’s of International Affairs from Columbia University.   (John, “Guide to the Study of Intelligence </w:t>
      </w:r>
      <w:proofErr w:type="gramStart"/>
      <w:r>
        <w:t>The</w:t>
      </w:r>
      <w:proofErr w:type="gramEnd"/>
      <w:r>
        <w:t xml:space="preserve"> Changing Shape of HUMINT Draft”, Association of Former Intelligence Officers, 11/24/14)//KTC </w:t>
      </w:r>
    </w:p>
    <w:p w:rsidR="00AE2AFB" w:rsidRPr="00681410" w:rsidRDefault="00AE2AFB" w:rsidP="00AE2AFB">
      <w:pPr>
        <w:rPr>
          <w:sz w:val="16"/>
        </w:rPr>
      </w:pPr>
      <w:r w:rsidRPr="00681410">
        <w:rPr>
          <w:sz w:val="16"/>
        </w:rPr>
        <w:t xml:space="preserve">The Intelligence Community will continue to undergo change. Influenced as much by domestic politics as developments beyond our borders. </w:t>
      </w:r>
      <w:r w:rsidRPr="00681410">
        <w:rPr>
          <w:rStyle w:val="StyleUnderline"/>
        </w:rPr>
        <w:t>Despite tech</w:t>
      </w:r>
      <w:r w:rsidRPr="00681410">
        <w:rPr>
          <w:sz w:val="16"/>
        </w:rPr>
        <w:t xml:space="preserve">nological </w:t>
      </w:r>
      <w:r w:rsidRPr="00681410">
        <w:rPr>
          <w:rStyle w:val="StyleUnderline"/>
        </w:rPr>
        <w:t xml:space="preserve">advances, HUMINT will continue to occupy a critical role </w:t>
      </w:r>
      <w:proofErr w:type="gramStart"/>
      <w:r w:rsidRPr="00681410">
        <w:rPr>
          <w:rStyle w:val="StyleUnderline"/>
        </w:rPr>
        <w:t>in  providing</w:t>
      </w:r>
      <w:proofErr w:type="gramEnd"/>
      <w:r w:rsidRPr="00681410">
        <w:rPr>
          <w:rStyle w:val="StyleUnderline"/>
        </w:rPr>
        <w:t xml:space="preserve"> intelligence</w:t>
      </w:r>
      <w:r w:rsidRPr="00681410">
        <w:rPr>
          <w:sz w:val="16"/>
        </w:rPr>
        <w:t xml:space="preserve"> to U.S. policymakers. Discerning plans and intentions can only come from the recruitment of human sources. Even information stored digitally often requires human access; and even with data that is extracted electronically, there is still the requirement to interpret those documents and how they fit into the larger context. Human beings are essential to all processes and operations – whether they are public or privately based. As such they are the first and last line of security. They are also the first and last entry points into the intelligence arena. </w:t>
      </w:r>
      <w:r w:rsidRPr="00681410">
        <w:rPr>
          <w:rStyle w:val="StyleUnderline"/>
        </w:rPr>
        <w:t>As we continue to advance tech</w:t>
      </w:r>
      <w:r w:rsidRPr="00681410">
        <w:rPr>
          <w:sz w:val="16"/>
        </w:rPr>
        <w:t xml:space="preserve">nologically, in essence making our world smaller, </w:t>
      </w:r>
      <w:r w:rsidRPr="00681410">
        <w:rPr>
          <w:rStyle w:val="StyleUnderline"/>
        </w:rPr>
        <w:t xml:space="preserve">the potential threats posed by </w:t>
      </w:r>
      <w:r w:rsidRPr="00681410">
        <w:rPr>
          <w:sz w:val="16"/>
        </w:rPr>
        <w:t xml:space="preserve">these </w:t>
      </w:r>
      <w:r w:rsidRPr="00681410">
        <w:rPr>
          <w:rStyle w:val="StyleUnderline"/>
        </w:rPr>
        <w:t xml:space="preserve">advancements will make both protecting and exploiting </w:t>
      </w:r>
      <w:r w:rsidRPr="00681410">
        <w:rPr>
          <w:sz w:val="16"/>
        </w:rPr>
        <w:t xml:space="preserve">real </w:t>
      </w:r>
      <w:r w:rsidRPr="00681410">
        <w:rPr>
          <w:rStyle w:val="StyleUnderline"/>
        </w:rPr>
        <w:t>secrets exponentially more difficult</w:t>
      </w:r>
      <w:r w:rsidRPr="00681410">
        <w:rPr>
          <w:sz w:val="16"/>
        </w:rPr>
        <w:t xml:space="preserve">. In addition, as these challenges continue to grow, those tasked with addressing them will need to adjust at a much more rapid rate. This applies both to field operatives as well as to their managers. As described above, the differences in experience and cultural expectations will continue to exacerbate the relationship, but only temporarily as the “old guard,” or “digital immigrants” gradually gives way to the “new guard,” or “digital natives.” </w:t>
      </w:r>
      <w:r w:rsidRPr="00681410">
        <w:rPr>
          <w:rStyle w:val="StyleUnderline"/>
        </w:rPr>
        <w:t>Traditional approaches to espionage</w:t>
      </w:r>
      <w:r w:rsidRPr="00681410">
        <w:rPr>
          <w:sz w:val="16"/>
        </w:rPr>
        <w:t xml:space="preserve"> – while forming the bedrock for HUMINT, </w:t>
      </w:r>
      <w:r w:rsidRPr="00681410">
        <w:rPr>
          <w:rStyle w:val="StyleUnderline"/>
        </w:rPr>
        <w:t>will have to be further augmented</w:t>
      </w:r>
      <w:r w:rsidRPr="00681410">
        <w:rPr>
          <w:sz w:val="16"/>
        </w:rPr>
        <w:t xml:space="preserve">. The </w:t>
      </w:r>
      <w:r w:rsidRPr="00681410">
        <w:rPr>
          <w:rStyle w:val="StyleUnderline"/>
        </w:rPr>
        <w:t>next generation of operatives</w:t>
      </w:r>
      <w:r w:rsidRPr="00681410">
        <w:rPr>
          <w:sz w:val="16"/>
        </w:rPr>
        <w:t xml:space="preserve"> </w:t>
      </w:r>
      <w:r w:rsidRPr="00681410">
        <w:rPr>
          <w:rStyle w:val="StyleUnderline"/>
        </w:rPr>
        <w:t xml:space="preserve">and their managers will need to be </w:t>
      </w:r>
      <w:r w:rsidRPr="00681410">
        <w:rPr>
          <w:sz w:val="16"/>
        </w:rPr>
        <w:t xml:space="preserve">more familiar with, if not </w:t>
      </w:r>
      <w:r w:rsidRPr="00681410">
        <w:rPr>
          <w:rStyle w:val="StyleUnderline"/>
        </w:rPr>
        <w:t>adept at,</w:t>
      </w:r>
      <w:r w:rsidRPr="00681410">
        <w:rPr>
          <w:sz w:val="16"/>
        </w:rPr>
        <w:t xml:space="preserve"> </w:t>
      </w:r>
      <w:r w:rsidRPr="00681410">
        <w:rPr>
          <w:rStyle w:val="StyleUnderline"/>
        </w:rPr>
        <w:t>technological augmentation</w:t>
      </w:r>
      <w:r w:rsidRPr="00681410">
        <w:rPr>
          <w:sz w:val="16"/>
        </w:rPr>
        <w:t xml:space="preserve">. Augmentation, not replacement. While the tendency to rely increasingly on technology to make HUMINT collection more efficient is commendable, </w:t>
      </w:r>
      <w:r w:rsidRPr="00681410">
        <w:rPr>
          <w:rStyle w:val="StyleUnderline"/>
        </w:rPr>
        <w:t>adherence to</w:t>
      </w:r>
      <w:r w:rsidRPr="00681410">
        <w:rPr>
          <w:sz w:val="16"/>
        </w:rPr>
        <w:t xml:space="preserve"> the </w:t>
      </w:r>
      <w:r w:rsidRPr="00681410">
        <w:rPr>
          <w:rStyle w:val="StyleUnderline"/>
        </w:rPr>
        <w:t>core principals will ensure that human operations remain</w:t>
      </w:r>
      <w:r w:rsidRPr="00681410">
        <w:rPr>
          <w:sz w:val="16"/>
        </w:rPr>
        <w:t xml:space="preserve"> as </w:t>
      </w:r>
      <w:r w:rsidRPr="00681410">
        <w:rPr>
          <w:rStyle w:val="StyleUnderline"/>
        </w:rPr>
        <w:t>secure</w:t>
      </w:r>
      <w:r w:rsidRPr="00681410">
        <w:rPr>
          <w:sz w:val="16"/>
        </w:rPr>
        <w:t xml:space="preserve"> as possible.  </w:t>
      </w:r>
      <w:r w:rsidRPr="00681410">
        <w:rPr>
          <w:rStyle w:val="StyleUnderline"/>
        </w:rPr>
        <w:t>Constrained budgets,</w:t>
      </w:r>
      <w:r w:rsidRPr="00681410">
        <w:rPr>
          <w:sz w:val="16"/>
        </w:rPr>
        <w:t xml:space="preserve"> while often cyclical in nature, </w:t>
      </w:r>
      <w:r w:rsidRPr="00681410">
        <w:rPr>
          <w:rStyle w:val="StyleUnderline"/>
        </w:rPr>
        <w:t>will likely remain flat</w:t>
      </w:r>
      <w:r w:rsidRPr="00681410">
        <w:rPr>
          <w:sz w:val="16"/>
        </w:rPr>
        <w:t xml:space="preserve">, if not decreased, over the next several years or longer. </w:t>
      </w:r>
      <w:r w:rsidRPr="00681410">
        <w:rPr>
          <w:rStyle w:val="StyleUnderline"/>
        </w:rPr>
        <w:t>The Intelligence Community</w:t>
      </w:r>
      <w:r w:rsidRPr="00681410">
        <w:rPr>
          <w:sz w:val="16"/>
        </w:rPr>
        <w:t xml:space="preserve">, for many years immune to the exigencies of financial debate within Congress – particularly during times of crises – </w:t>
      </w:r>
      <w:r w:rsidRPr="00681410">
        <w:rPr>
          <w:rStyle w:val="StyleUnderline"/>
        </w:rPr>
        <w:t>is no longer exempt.</w:t>
      </w:r>
      <w:r w:rsidRPr="00681410">
        <w:rPr>
          <w:sz w:val="16"/>
        </w:rPr>
        <w:t xml:space="preserve"> While </w:t>
      </w:r>
      <w:r w:rsidRPr="00681410">
        <w:rPr>
          <w:rStyle w:val="StyleUnderline"/>
        </w:rPr>
        <w:t>the old adage, “there will always be money for good operations” will remain</w:t>
      </w:r>
      <w:r w:rsidRPr="00681410">
        <w:rPr>
          <w:sz w:val="16"/>
        </w:rPr>
        <w:t xml:space="preserve"> fairly </w:t>
      </w:r>
      <w:r w:rsidRPr="00681410">
        <w:rPr>
          <w:rStyle w:val="StyleUnderline"/>
        </w:rPr>
        <w:t>constant</w:t>
      </w:r>
      <w:r w:rsidRPr="00681410">
        <w:rPr>
          <w:sz w:val="16"/>
        </w:rPr>
        <w:t xml:space="preserve">, </w:t>
      </w:r>
      <w:r w:rsidRPr="00681410">
        <w:rPr>
          <w:rStyle w:val="StyleUnderline"/>
        </w:rPr>
        <w:t>what constitutes “good operations” may likely shift</w:t>
      </w:r>
      <w:r w:rsidRPr="00681410">
        <w:rPr>
          <w:sz w:val="16"/>
        </w:rPr>
        <w:t xml:space="preserve"> – </w:t>
      </w:r>
      <w:r w:rsidRPr="00681410">
        <w:rPr>
          <w:rStyle w:val="StyleUnderline"/>
        </w:rPr>
        <w:t>dependent upon</w:t>
      </w:r>
      <w:r w:rsidRPr="00681410">
        <w:rPr>
          <w:sz w:val="16"/>
        </w:rPr>
        <w:t xml:space="preserve"> the prevailing </w:t>
      </w:r>
      <w:r w:rsidRPr="00681410">
        <w:rPr>
          <w:rStyle w:val="StyleUnderline"/>
        </w:rPr>
        <w:t>political wind and</w:t>
      </w:r>
      <w:r w:rsidRPr="00681410">
        <w:rPr>
          <w:sz w:val="16"/>
        </w:rPr>
        <w:t xml:space="preserve"> the </w:t>
      </w:r>
      <w:r w:rsidRPr="00681410">
        <w:rPr>
          <w:rStyle w:val="StyleUnderline"/>
        </w:rPr>
        <w:t>prioritization</w:t>
      </w:r>
      <w:r w:rsidRPr="00681410">
        <w:rPr>
          <w:sz w:val="16"/>
        </w:rPr>
        <w:t xml:space="preserve"> of competing requirements (both operational and structural/administrative). In </w:t>
      </w:r>
      <w:r w:rsidRPr="00681410">
        <w:rPr>
          <w:rStyle w:val="StyleUnderline"/>
        </w:rPr>
        <w:t>addition, hiring and promotions within the IC are contingent to</w:t>
      </w:r>
      <w:r w:rsidRPr="00681410">
        <w:rPr>
          <w:sz w:val="16"/>
        </w:rPr>
        <w:t xml:space="preserve"> a significant degree on </w:t>
      </w:r>
      <w:r w:rsidRPr="00681410">
        <w:rPr>
          <w:rStyle w:val="StyleUnderline"/>
        </w:rPr>
        <w:t>the availability of funds</w:t>
      </w:r>
      <w:r w:rsidRPr="00681410">
        <w:rPr>
          <w:sz w:val="16"/>
        </w:rPr>
        <w:t xml:space="preserve">. While both will continue – hiring dependent on attrition rates and promotions on performance metrics – the availability of both will be diminished. The impact on the future generation of officers cannot be underestimated. With a workforce that can be expected to remain, on average 7 years, any limitations on advancement could have a deleterious effect on morale as well as retention. Today’s IC officers are however, exceptionally adaptive, and resilient. Though they may stay for a shorter period of time than their predecessors, their accomplishments </w:t>
      </w:r>
    </w:p>
    <w:p w:rsidR="00AE2AFB" w:rsidRPr="00AE2AFB" w:rsidRDefault="00AE2AFB" w:rsidP="00AE2AFB"/>
    <w:p w:rsidR="00345237" w:rsidRPr="00345237" w:rsidRDefault="00345237" w:rsidP="00345237"/>
    <w:p w:rsidR="007C050B" w:rsidRDefault="002E75B3" w:rsidP="007C050B">
      <w:pPr>
        <w:pStyle w:val="Heading1"/>
      </w:pPr>
      <w:r>
        <w:t>Terror DA Turns</w:t>
      </w:r>
    </w:p>
    <w:p w:rsidR="002E75B3" w:rsidRDefault="007C050B" w:rsidP="007C050B">
      <w:pPr>
        <w:pStyle w:val="Heading2"/>
      </w:pPr>
      <w:r>
        <w:t xml:space="preserve">Info Overload </w:t>
      </w:r>
      <w:r w:rsidR="002E75B3">
        <w:t xml:space="preserve"> </w:t>
      </w:r>
    </w:p>
    <w:p w:rsidR="002E75B3" w:rsidRDefault="002E75B3" w:rsidP="002E75B3">
      <w:pPr>
        <w:pStyle w:val="Heading3"/>
      </w:pPr>
      <w:r>
        <w:t xml:space="preserve">2NC – </w:t>
      </w:r>
      <w:r w:rsidR="007C050B">
        <w:t xml:space="preserve">Data Matters </w:t>
      </w:r>
    </w:p>
    <w:p w:rsidR="002E75B3" w:rsidRDefault="002E75B3" w:rsidP="002E75B3">
      <w:pPr>
        <w:pStyle w:val="Heading4"/>
      </w:pPr>
      <w:r>
        <w:t>The haystack matters – specific link to metadata – also turns case</w:t>
      </w:r>
    </w:p>
    <w:p w:rsidR="002E75B3" w:rsidRDefault="002E75B3" w:rsidP="002E75B3">
      <w:pPr>
        <w:rPr>
          <w:rStyle w:val="Style13ptBold"/>
        </w:rPr>
      </w:pPr>
      <w:r>
        <w:rPr>
          <w:rStyle w:val="Style13ptBold"/>
        </w:rPr>
        <w:t>Porter, 15</w:t>
      </w:r>
    </w:p>
    <w:p w:rsidR="002E75B3" w:rsidRDefault="002E75B3" w:rsidP="002E75B3">
      <w:r>
        <w:t xml:space="preserve">(R.C. Porter, Retired Intelligence Official with more than 33 years of experience in both the military and civilian affairs, M.S. Middle Eastern Studies/National Security Policy Studies, Elliott School of International Affairs, George Washington University. One year study program, National Defense University/Industrial College of the Armed Forces — National Security Resource Management, 1994. B.A., Criminal Justice, Louisiana State University, Baton Rouge Louisiana, May, 1979, “THE DUMBING DOWN OF U.S. INTELLIGENCE; AND, WHY </w:t>
      </w:r>
      <w:r w:rsidRPr="006B2AD2">
        <w:rPr>
          <w:rStyle w:val="Emphasis"/>
        </w:rPr>
        <w:t>METADATA, AND THE ‘HAYSTACK’ MATTER</w:t>
      </w:r>
      <w:r>
        <w:t xml:space="preserve"> — IN COMBATING TERRORISM AND PROTECTING THE U.S. HOMELAND – ‘YOU NEED A HAYSTACK….TO FIND A NEEDLE’”, </w:t>
      </w:r>
      <w:hyperlink r:id="rId40" w:history="1">
        <w:r w:rsidRPr="00FB05B2">
          <w:rPr>
            <w:rStyle w:val="Hyperlink"/>
          </w:rPr>
          <w:t>http://fortunascorner.com/2015/05/11/the-dumbing-down-of-u-s-intelligence-and-why-metadata-and-the-haystack-matter-in-combating-terrorism-and-protecting-the-u-s-homeland-you-need-a-haystack-to-find-a-needle/</w:t>
        </w:r>
      </w:hyperlink>
      <w:r>
        <w:t xml:space="preserve">, May 11, 2015, </w:t>
      </w:r>
      <w:proofErr w:type="spellStart"/>
      <w:r>
        <w:t>ak</w:t>
      </w:r>
      <w:proofErr w:type="spellEnd"/>
      <w:r>
        <w:t>.)</w:t>
      </w:r>
    </w:p>
    <w:p w:rsidR="002E75B3" w:rsidRPr="00F36BBC" w:rsidRDefault="002E75B3" w:rsidP="002E75B3">
      <w:pPr>
        <w:rPr>
          <w:sz w:val="16"/>
        </w:rPr>
      </w:pPr>
      <w:r w:rsidRPr="00F36BBC">
        <w:rPr>
          <w:sz w:val="16"/>
        </w:rPr>
        <w:t xml:space="preserve">The above is the title of an Op-Ed by Gordon </w:t>
      </w:r>
      <w:proofErr w:type="spellStart"/>
      <w:r w:rsidRPr="00F36BBC">
        <w:rPr>
          <w:sz w:val="16"/>
        </w:rPr>
        <w:t>Crovitz</w:t>
      </w:r>
      <w:proofErr w:type="spellEnd"/>
      <w:r w:rsidRPr="00F36BBC">
        <w:rPr>
          <w:sz w:val="16"/>
        </w:rPr>
        <w:t xml:space="preserve"> in the May 11, 2015 edition of The Wall Street Journal. Mr. </w:t>
      </w:r>
      <w:proofErr w:type="spellStart"/>
      <w:r w:rsidRPr="00F36BBC">
        <w:rPr>
          <w:sz w:val="16"/>
        </w:rPr>
        <w:t>Crovitz</w:t>
      </w:r>
      <w:proofErr w:type="spellEnd"/>
      <w:r w:rsidRPr="00F36BBC">
        <w:rPr>
          <w:sz w:val="16"/>
        </w:rPr>
        <w:t xml:space="preserve"> begins by noting that “FBI Director James </w:t>
      </w:r>
      <w:proofErr w:type="spellStart"/>
      <w:r w:rsidRPr="00F36BBC">
        <w:rPr>
          <w:sz w:val="16"/>
        </w:rPr>
        <w:t>Comey</w:t>
      </w:r>
      <w:proofErr w:type="spellEnd"/>
      <w:r w:rsidRPr="00F36BBC">
        <w:rPr>
          <w:sz w:val="16"/>
        </w:rPr>
        <w:t xml:space="preserve"> warned last week that the American Islamists who tried to assassinate free-speech advocates at a cartoon exhibition near Dallas, Texas…..are not alone. </w:t>
      </w:r>
      <w:r w:rsidRPr="006B2AD2">
        <w:rPr>
          <w:rStyle w:val="StyleUnderline"/>
        </w:rPr>
        <w:t>There</w:t>
      </w:r>
      <w:r w:rsidRPr="00F36BBC">
        <w:rPr>
          <w:sz w:val="16"/>
        </w:rPr>
        <w:t xml:space="preserve"> </w:t>
      </w:r>
      <w:r w:rsidRPr="006B2AD2">
        <w:rPr>
          <w:rStyle w:val="StyleUnderline"/>
        </w:rPr>
        <w:t>are</w:t>
      </w:r>
      <w:r w:rsidRPr="00F36BBC">
        <w:rPr>
          <w:sz w:val="16"/>
        </w:rPr>
        <w:t xml:space="preserve"> “hundreds, maybe </w:t>
      </w:r>
      <w:r w:rsidRPr="006B2AD2">
        <w:rPr>
          <w:rStyle w:val="StyleUnderline"/>
        </w:rPr>
        <w:t>thousands</w:t>
      </w:r>
      <w:r w:rsidRPr="00F36BBC">
        <w:rPr>
          <w:sz w:val="16"/>
        </w:rPr>
        <w:t xml:space="preserve">” </w:t>
      </w:r>
      <w:r w:rsidRPr="006B2AD2">
        <w:rPr>
          <w:rStyle w:val="StyleUnderline"/>
        </w:rPr>
        <w:t>of potential terrorists in the U.S</w:t>
      </w:r>
      <w:r w:rsidRPr="00F36BBC">
        <w:rPr>
          <w:sz w:val="16"/>
        </w:rPr>
        <w:t>. being inspired by overseas groups.” “</w:t>
      </w:r>
      <w:r w:rsidRPr="006B2AD2">
        <w:rPr>
          <w:rStyle w:val="StyleUnderline"/>
        </w:rPr>
        <w:t>The haystack is the entire country</w:t>
      </w:r>
      <w:r w:rsidRPr="00F36BBC">
        <w:rPr>
          <w:sz w:val="16"/>
        </w:rPr>
        <w:t>,” he said. “</w:t>
      </w:r>
      <w:r w:rsidRPr="006B2AD2">
        <w:rPr>
          <w:rStyle w:val="StyleUnderline"/>
        </w:rPr>
        <w:t>We are looking for needles; but, increasingly the needles are unavailable to us</w:t>
      </w:r>
      <w:r w:rsidRPr="00F36BBC">
        <w:rPr>
          <w:sz w:val="16"/>
        </w:rPr>
        <w:t>.” “</w:t>
      </w:r>
      <w:r w:rsidRPr="006B2AD2">
        <w:rPr>
          <w:rStyle w:val="StyleUnderline"/>
        </w:rPr>
        <w:t>The needles will be even harder to find, if Congress weakens the Patriot Act, by reducing the intelligence available to national security</w:t>
      </w:r>
      <w:r w:rsidRPr="00F36BBC">
        <w:rPr>
          <w:sz w:val="16"/>
        </w:rPr>
        <w:t xml:space="preserve">,” and law enforcement agencies. “With the rise of the Islamic State and its global recruiting tools, </w:t>
      </w:r>
      <w:r w:rsidRPr="006B2AD2">
        <w:rPr>
          <w:rStyle w:val="StyleUnderline"/>
        </w:rPr>
        <w:t>intelligence agencies should be allowed to join the “big data” revolution</w:t>
      </w:r>
      <w:r w:rsidRPr="00F36BBC">
        <w:rPr>
          <w:sz w:val="16"/>
        </w:rPr>
        <w:t xml:space="preserve">,” Mr. </w:t>
      </w:r>
      <w:proofErr w:type="spellStart"/>
      <w:r w:rsidRPr="00F36BBC">
        <w:rPr>
          <w:sz w:val="16"/>
        </w:rPr>
        <w:t>Crovitz</w:t>
      </w:r>
      <w:proofErr w:type="spellEnd"/>
      <w:r w:rsidRPr="00F36BBC">
        <w:rPr>
          <w:sz w:val="16"/>
        </w:rPr>
        <w:t xml:space="preserve"> wrote. “Edward Snowden’s data theft raised privacy alarms; but, by now — </w:t>
      </w:r>
      <w:r w:rsidRPr="006B2AD2">
        <w:rPr>
          <w:rStyle w:val="StyleUnderline"/>
        </w:rPr>
        <w:t>it’s clear that no one working fo</w:t>
      </w:r>
      <w:r w:rsidRPr="00F36BBC">
        <w:rPr>
          <w:sz w:val="16"/>
        </w:rPr>
        <w:t>r the National Security Agency (</w:t>
      </w:r>
      <w:r w:rsidRPr="006B2AD2">
        <w:rPr>
          <w:rStyle w:val="StyleUnderline"/>
        </w:rPr>
        <w:t>NSA</w:t>
      </w:r>
      <w:r w:rsidRPr="00F36BBC">
        <w:rPr>
          <w:sz w:val="16"/>
        </w:rPr>
        <w:t xml:space="preserve">), </w:t>
      </w:r>
      <w:r w:rsidRPr="006B2AD2">
        <w:rPr>
          <w:rStyle w:val="StyleUnderline"/>
        </w:rPr>
        <w:t>leaked confidential</w:t>
      </w:r>
      <w:r w:rsidRPr="00F36BBC">
        <w:rPr>
          <w:sz w:val="16"/>
        </w:rPr>
        <w:t xml:space="preserve"> data — other than Snowden himself,” Mr. </w:t>
      </w:r>
      <w:proofErr w:type="spellStart"/>
      <w:r w:rsidRPr="00F36BBC">
        <w:rPr>
          <w:sz w:val="16"/>
        </w:rPr>
        <w:t>Crovitz</w:t>
      </w:r>
      <w:proofErr w:type="spellEnd"/>
      <w:r w:rsidRPr="00F36BBC">
        <w:rPr>
          <w:sz w:val="16"/>
        </w:rPr>
        <w:t xml:space="preserve"> correctly observes. “He evaded the 300 lawyers and compliance officers who monitor how NSA staff use data.” “POTUS Obama, last year, recalled how the </w:t>
      </w:r>
      <w:r w:rsidRPr="006B2AD2">
        <w:rPr>
          <w:rStyle w:val="StyleUnderline"/>
        </w:rPr>
        <w:t>9/11 hijackers escaped detection</w:t>
      </w:r>
      <w:r w:rsidRPr="00F36BBC">
        <w:rPr>
          <w:sz w:val="16"/>
        </w:rPr>
        <w:t xml:space="preserve"> — </w:t>
      </w:r>
      <w:r w:rsidRPr="006B2AD2">
        <w:rPr>
          <w:rStyle w:val="StyleUnderline"/>
        </w:rPr>
        <w:t>because laws prohibited NSA from gathering and connecting the dots</w:t>
      </w:r>
      <w:r w:rsidRPr="00F36BBC">
        <w:rPr>
          <w:sz w:val="16"/>
        </w:rPr>
        <w:t xml:space="preserve">. He explained that </w:t>
      </w:r>
      <w:r w:rsidRPr="006B2AD2">
        <w:rPr>
          <w:rStyle w:val="StyleUnderline"/>
        </w:rPr>
        <w:t>the Patriot Act was passed, to “address a gap identified after 911</w:t>
      </w:r>
      <w:r w:rsidRPr="00F36BBC">
        <w:rPr>
          <w:sz w:val="16"/>
        </w:rPr>
        <w:t xml:space="preserve">,” </w:t>
      </w:r>
      <w:r w:rsidRPr="006B2AD2">
        <w:rPr>
          <w:rStyle w:val="StyleUnderline"/>
        </w:rPr>
        <w:t>by having intelligence agencies collect anonymous metadata</w:t>
      </w:r>
      <w:r w:rsidRPr="00F36BBC">
        <w:rPr>
          <w:sz w:val="16"/>
        </w:rPr>
        <w:t xml:space="preserve"> — date, time, and duration of phone calls. But, POTUS Obama reversed himself and now wants to gut the program,” Mr. </w:t>
      </w:r>
      <w:proofErr w:type="spellStart"/>
      <w:r w:rsidRPr="00F36BBC">
        <w:rPr>
          <w:sz w:val="16"/>
        </w:rPr>
        <w:t>Crovitz</w:t>
      </w:r>
      <w:proofErr w:type="spellEnd"/>
      <w:r w:rsidRPr="00F36BBC">
        <w:rPr>
          <w:sz w:val="16"/>
        </w:rPr>
        <w:t xml:space="preserve"> warns. “</w:t>
      </w:r>
      <w:r w:rsidRPr="006B2AD2">
        <w:rPr>
          <w:rStyle w:val="StyleUnderline"/>
        </w:rPr>
        <w:t>Instead of the NSA gathering call information, phone companies would hold the</w:t>
      </w:r>
      <w:r w:rsidRPr="00F36BBC">
        <w:rPr>
          <w:sz w:val="16"/>
        </w:rPr>
        <w:t xml:space="preserve"> </w:t>
      </w:r>
      <w:r w:rsidRPr="006B2AD2">
        <w:rPr>
          <w:rStyle w:val="StyleUnderline"/>
        </w:rPr>
        <w:t>data</w:t>
      </w:r>
      <w:r w:rsidRPr="00F36BBC">
        <w:rPr>
          <w:sz w:val="16"/>
        </w:rPr>
        <w:t xml:space="preserve">. With multiple, unconnected </w:t>
      </w:r>
      <w:r w:rsidRPr="006B2AD2">
        <w:rPr>
          <w:rStyle w:val="StyleUnderline"/>
        </w:rPr>
        <w:t>databases, the NSA would no longer be able to access data to mine. There wouldn’t be dots to connect to threats. As for privacy, the phone companies’ databases would be less secure than the NSA’S</w:t>
      </w:r>
      <w:r w:rsidRPr="00F36BBC">
        <w:rPr>
          <w:sz w:val="16"/>
        </w:rPr>
        <w:t xml:space="preserve">.” “Lawmakers will decide this month whether to extend the Patriot Act or, to water it down. Instead, they should update it to maximize both privacy, and intelligence,” Mr. </w:t>
      </w:r>
      <w:proofErr w:type="spellStart"/>
      <w:r w:rsidRPr="00F36BBC">
        <w:rPr>
          <w:sz w:val="16"/>
        </w:rPr>
        <w:t>Crovitz</w:t>
      </w:r>
      <w:proofErr w:type="spellEnd"/>
      <w:r w:rsidRPr="00F36BBC">
        <w:rPr>
          <w:sz w:val="16"/>
        </w:rPr>
        <w:t xml:space="preserve"> argues. “</w:t>
      </w:r>
      <w:r w:rsidRPr="006B2AD2">
        <w:rPr>
          <w:rStyle w:val="StyleUnderline"/>
        </w:rPr>
        <w:t>Technology</w:t>
      </w:r>
      <w:r w:rsidRPr="00F36BBC">
        <w:rPr>
          <w:sz w:val="16"/>
        </w:rPr>
        <w:t xml:space="preserve"> now </w:t>
      </w:r>
      <w:r w:rsidRPr="006B2AD2">
        <w:rPr>
          <w:rStyle w:val="StyleUnderline"/>
        </w:rPr>
        <w:t>has the answer, if only politicians would get out of the way</w:t>
      </w:r>
      <w:r w:rsidRPr="00F36BBC">
        <w:rPr>
          <w:sz w:val="16"/>
        </w:rPr>
        <w:t xml:space="preserve">.” “Recent </w:t>
      </w:r>
      <w:r w:rsidRPr="006B2AD2">
        <w:rPr>
          <w:rStyle w:val="StyleUnderline"/>
        </w:rPr>
        <w:t>innovations in big data allow staggering amounts of information to be collected and mined</w:t>
      </w:r>
      <w:r w:rsidRPr="00F36BBC">
        <w:rPr>
          <w:sz w:val="16"/>
        </w:rPr>
        <w:t>. These data deliver correlations based on an individually anonymous basis. This work was originally done to support the chief revenue engine of the Internet — advertising. The technology generates increasingly targeted marketing messages based on an individuals’ online activities.” “The techniques have other applications. Google used them to become better than the Centers for Disease Control and Prevention, at predicting flu outbreaks by monitoring search terms like “flu medicine,” by location. Canadian researchers studied thousands of premature babies, and identified symptoms that precede fevers. Cities apply predictive policing by mining online data to assign cops where they’re needed.” “The fast shift to self-driving cars is possible, because of data transmitted among vehicles. Small drones share data that keep them from crashing into one another. A Brown University researcher discovered how banks could use metadata about people’s cell phone usage to determine their creditworthiness.” “</w:t>
      </w:r>
      <w:r w:rsidRPr="006B2AD2">
        <w:rPr>
          <w:rStyle w:val="StyleUnderline"/>
        </w:rPr>
        <w:t>The Patriot</w:t>
      </w:r>
      <w:r w:rsidRPr="00F36BBC">
        <w:rPr>
          <w:sz w:val="16"/>
        </w:rPr>
        <w:t xml:space="preserve"> Act was written in 2001, before any of these advances. It </w:t>
      </w:r>
      <w:r w:rsidRPr="006B2AD2">
        <w:rPr>
          <w:rStyle w:val="StyleUnderline"/>
        </w:rPr>
        <w:t>lets the NSA keep anonymous data about who is calling whom for five years; but, it isn’t able to apply algorithms to find suspicious patterns. Analysts may examine call logs for suspicious links, only if there is a pre-existing “reasonable, articulable suspicion</w:t>
      </w:r>
      <w:r w:rsidRPr="00F36BBC">
        <w:rPr>
          <w:sz w:val="16"/>
        </w:rPr>
        <w:t xml:space="preserve">” of terrorism, or another threat to national security. </w:t>
      </w:r>
      <w:r w:rsidRPr="006B2AD2">
        <w:rPr>
          <w:rStyle w:val="StyleUnderline"/>
        </w:rPr>
        <w:t>There were 170 such searches last year</w:t>
      </w:r>
      <w:r w:rsidRPr="00F36BBC">
        <w:rPr>
          <w:sz w:val="16"/>
        </w:rPr>
        <w:t>,” [2014]. “</w:t>
      </w:r>
      <w:r w:rsidRPr="006B2AD2">
        <w:rPr>
          <w:rStyle w:val="StyleUnderline"/>
        </w:rPr>
        <w:t>Before the Snowden leaks</w:t>
      </w:r>
      <w:r w:rsidRPr="00F36BBC">
        <w:rPr>
          <w:sz w:val="16"/>
        </w:rPr>
        <w:t xml:space="preserve"> two years ago, </w:t>
      </w:r>
      <w:r w:rsidRPr="006B2AD2">
        <w:rPr>
          <w:rStyle w:val="StyleUnderline"/>
        </w:rPr>
        <w:t>Intelligence agencies had planned to ask Congress to broaden their access to anonymous data</w:t>
      </w:r>
      <w:r w:rsidRPr="00F36BBC">
        <w:rPr>
          <w:sz w:val="16"/>
        </w:rPr>
        <w:t xml:space="preserve"> — </w:t>
      </w:r>
      <w:r w:rsidRPr="006B2AD2">
        <w:rPr>
          <w:rStyle w:val="StyleUnderline"/>
        </w:rPr>
        <w:t>so they could use modern tools of big data. Technology has moved far ahead, leaving intelligence -gathering stupider</w:t>
      </w:r>
      <w:r w:rsidRPr="00F36BBC">
        <w:rPr>
          <w:sz w:val="16"/>
        </w:rPr>
        <w:t xml:space="preserve">,” Mr. </w:t>
      </w:r>
      <w:proofErr w:type="spellStart"/>
      <w:r w:rsidRPr="00F36BBC">
        <w:rPr>
          <w:sz w:val="16"/>
        </w:rPr>
        <w:t>Crovitz</w:t>
      </w:r>
      <w:proofErr w:type="spellEnd"/>
      <w:r w:rsidRPr="00F36BBC">
        <w:rPr>
          <w:sz w:val="16"/>
        </w:rPr>
        <w:t xml:space="preserve"> wrote. “A measure of how far behind the technology curve the intelligence agencies have become is that one of the would-be cartoon killers posted a message on Twitter beforehand, with the hashtag #</w:t>
      </w:r>
      <w:proofErr w:type="spellStart"/>
      <w:r w:rsidRPr="00F36BBC">
        <w:rPr>
          <w:sz w:val="16"/>
        </w:rPr>
        <w:t>TexasAttack</w:t>
      </w:r>
      <w:proofErr w:type="spellEnd"/>
      <w:r w:rsidRPr="00F36BBC">
        <w:rPr>
          <w:sz w:val="16"/>
        </w:rPr>
        <w:t>. Law enforcement [authorities] didn’t spot it until after the attack. In contrast, algorithms for delivering advertising parse signals such as hashtags to deliver relevant ads in real time…before the online page loads.” “In their 2013 book, “Big Data: A Revolution That Will Transform How We Live, Work, And Think,” Viktor Mayer-</w:t>
      </w:r>
      <w:proofErr w:type="spellStart"/>
      <w:r w:rsidRPr="00F36BBC">
        <w:rPr>
          <w:sz w:val="16"/>
        </w:rPr>
        <w:t>Schonberger</w:t>
      </w:r>
      <w:proofErr w:type="spellEnd"/>
      <w:r w:rsidRPr="00F36BBC">
        <w:rPr>
          <w:sz w:val="16"/>
        </w:rPr>
        <w:t xml:space="preserve"> and Kenneth </w:t>
      </w:r>
      <w:proofErr w:type="spellStart"/>
      <w:r w:rsidRPr="00F36BBC">
        <w:rPr>
          <w:sz w:val="16"/>
        </w:rPr>
        <w:t>Cukier</w:t>
      </w:r>
      <w:proofErr w:type="spellEnd"/>
      <w:r w:rsidRPr="00F36BBC">
        <w:rPr>
          <w:sz w:val="16"/>
        </w:rPr>
        <w:t xml:space="preserve"> describe the history of information: “As centuries passed, we opted for more information flows rather than less, and to guard against its excesses — not primarily through censorship; but, through rules that limited the misuse of information.” In conclusion, Mr. </w:t>
      </w:r>
      <w:proofErr w:type="spellStart"/>
      <w:r w:rsidRPr="00F36BBC">
        <w:rPr>
          <w:sz w:val="16"/>
        </w:rPr>
        <w:t>Crovitz</w:t>
      </w:r>
      <w:proofErr w:type="spellEnd"/>
      <w:r w:rsidRPr="00F36BBC">
        <w:rPr>
          <w:sz w:val="16"/>
        </w:rPr>
        <w:t xml:space="preserve"> writes, “</w:t>
      </w:r>
      <w:r w:rsidRPr="006B2AD2">
        <w:rPr>
          <w:rStyle w:val="StyleUnderline"/>
        </w:rPr>
        <w:t>Congress should</w:t>
      </w:r>
      <w:r w:rsidRPr="00F36BBC">
        <w:rPr>
          <w:sz w:val="16"/>
        </w:rPr>
        <w:t xml:space="preserve"> insist that the NSA ensure its data are used properly — no more </w:t>
      </w:r>
      <w:proofErr w:type="spellStart"/>
      <w:r w:rsidRPr="00F36BBC">
        <w:rPr>
          <w:sz w:val="16"/>
        </w:rPr>
        <w:t>Snowdens</w:t>
      </w:r>
      <w:proofErr w:type="spellEnd"/>
      <w:r w:rsidRPr="00F36BBC">
        <w:rPr>
          <w:sz w:val="16"/>
        </w:rPr>
        <w:t xml:space="preserve"> — but, also </w:t>
      </w:r>
      <w:r w:rsidRPr="006B2AD2">
        <w:rPr>
          <w:rStyle w:val="StyleUnderline"/>
        </w:rPr>
        <w:t>give the agency authority to catch up to how the private sector uses data. Politicians should update the Patriot Act by permitting the intelligence use of data to prevent terrorism</w:t>
      </w:r>
      <w:r w:rsidRPr="00F36BBC">
        <w:rPr>
          <w:sz w:val="16"/>
        </w:rPr>
        <w:t xml:space="preserve">.” Mapping Terror Networks: </w:t>
      </w:r>
      <w:r w:rsidRPr="006B2AD2">
        <w:rPr>
          <w:rStyle w:val="StyleUnderline"/>
        </w:rPr>
        <w:t>Why Metadata And The ‘Haystack’ Matters</w:t>
      </w:r>
      <w:r w:rsidRPr="00F36BBC">
        <w:rPr>
          <w:sz w:val="16"/>
        </w:rPr>
        <w:t xml:space="preserve"> Philip </w:t>
      </w:r>
      <w:proofErr w:type="spellStart"/>
      <w:r w:rsidRPr="00F36BBC">
        <w:rPr>
          <w:sz w:val="16"/>
        </w:rPr>
        <w:t>Mudd</w:t>
      </w:r>
      <w:proofErr w:type="spellEnd"/>
      <w:r w:rsidRPr="00F36BBC">
        <w:rPr>
          <w:sz w:val="16"/>
        </w:rPr>
        <w:t>, former Deputy Director of the CIA’s Counter-Terrorism Center, and Senior Intelligence Adviser to the FBI, [at the time his article was published], wrote an Op-Ed in the Dec. 30, 2014 Wall Street Journal noting that the CIA, FBI, and the entire U.S. Intelligence Community and national security establishment had devoted countless hours as to “how best can [we] clarify [and posture ourselves regarding] the blurring picture of an emerging terror conspiracy [aimed at the United States] originating overseas, or inside the United States. “</w:t>
      </w:r>
      <w:r w:rsidRPr="006B2AD2">
        <w:rPr>
          <w:rStyle w:val="StyleUnderline"/>
        </w:rPr>
        <w:t>How can we identify the key players</w:t>
      </w:r>
      <w:r w:rsidRPr="00F36BBC">
        <w:rPr>
          <w:sz w:val="16"/>
        </w:rPr>
        <w:t xml:space="preserve"> (network/link analysis) </w:t>
      </w:r>
      <w:r w:rsidRPr="006B2AD2">
        <w:rPr>
          <w:rStyle w:val="StyleUnderline"/>
        </w:rPr>
        <w:t>and the broader network of their fundraisers</w:t>
      </w:r>
      <w:r w:rsidRPr="00F36BBC">
        <w:rPr>
          <w:sz w:val="16"/>
        </w:rPr>
        <w:t xml:space="preserve"> [enablers], radicalizers, travel facilitators and others….</w:t>
      </w:r>
      <w:r w:rsidRPr="006B2AD2">
        <w:rPr>
          <w:rStyle w:val="StyleUnderline"/>
        </w:rPr>
        <w:t>quickly enough so that they can’t succeed</w:t>
      </w:r>
      <w:r w:rsidRPr="00F36BBC">
        <w:rPr>
          <w:sz w:val="16"/>
        </w:rPr>
        <w:t xml:space="preserve">?,” as well as protect civil liberties. “And,” Mr. </w:t>
      </w:r>
      <w:proofErr w:type="spellStart"/>
      <w:r w:rsidRPr="00F36BBC">
        <w:rPr>
          <w:sz w:val="16"/>
        </w:rPr>
        <w:t>Mudd</w:t>
      </w:r>
      <w:proofErr w:type="spellEnd"/>
      <w:r w:rsidRPr="00F36BBC">
        <w:rPr>
          <w:sz w:val="16"/>
        </w:rPr>
        <w:t xml:space="preserve"> adds, “</w:t>
      </w:r>
      <w:r w:rsidRPr="006B2AD2">
        <w:rPr>
          <w:rStyle w:val="StyleUnderline"/>
        </w:rPr>
        <w:t>how do we ensure that we’ve ‘mapped’ the network enough to dismantle it</w:t>
      </w:r>
      <w:proofErr w:type="gramStart"/>
      <w:r w:rsidRPr="006B2AD2">
        <w:rPr>
          <w:rStyle w:val="StyleUnderline"/>
        </w:rPr>
        <w:t>?;</w:t>
      </w:r>
      <w:proofErr w:type="gramEnd"/>
      <w:r w:rsidRPr="006B2AD2">
        <w:rPr>
          <w:rStyle w:val="StyleUnderline"/>
        </w:rPr>
        <w:t xml:space="preserve"> or at a minimum, disrupt it</w:t>
      </w:r>
      <w:r w:rsidRPr="00F36BBC">
        <w:rPr>
          <w:sz w:val="16"/>
        </w:rPr>
        <w:t xml:space="preserve">?” Mr. </w:t>
      </w:r>
      <w:proofErr w:type="spellStart"/>
      <w:r w:rsidRPr="00F36BBC">
        <w:rPr>
          <w:sz w:val="16"/>
        </w:rPr>
        <w:t>Mudd</w:t>
      </w:r>
      <w:proofErr w:type="spellEnd"/>
      <w:r w:rsidRPr="00F36BBC">
        <w:rPr>
          <w:sz w:val="16"/>
        </w:rPr>
        <w:t xml:space="preserve"> observes, “in essence, </w:t>
      </w:r>
      <w:r w:rsidRPr="00F36BBC">
        <w:rPr>
          <w:rStyle w:val="Emphasis"/>
        </w:rPr>
        <w:t>you need a haystack — in order to find a needle</w:t>
      </w:r>
      <w:r w:rsidRPr="00F36BBC">
        <w:rPr>
          <w:sz w:val="16"/>
        </w:rPr>
        <w:t>.” Last year, Federal Appeals Court Judge William H. Pauley ruled NSA metadata collection lawful; and added, “</w:t>
      </w:r>
      <w:r w:rsidRPr="006B2AD2">
        <w:rPr>
          <w:rStyle w:val="StyleUnderline"/>
        </w:rPr>
        <w:t>the government needs a wide net that can isolate gossamer contacts among suspected terrorists in an ocean of seemingly disconnected data;</w:t>
      </w:r>
      <w:r w:rsidRPr="00F36BBC">
        <w:rPr>
          <w:sz w:val="16"/>
        </w:rPr>
        <w:t xml:space="preserve"> HUMINT is the more desirable method of collecting this kind of information — but, </w:t>
      </w:r>
      <w:r w:rsidRPr="006B2AD2">
        <w:rPr>
          <w:rStyle w:val="StyleUnderline"/>
        </w:rPr>
        <w:t>gathering critical HUMINT is often difficult and time consuming</w:t>
      </w:r>
      <w:r w:rsidRPr="00F36BBC">
        <w:rPr>
          <w:sz w:val="16"/>
        </w:rPr>
        <w:t xml:space="preserve">,” not to mention that the Obama administration has been great at droning terrorists; but, hasn’t added a single individual to Guantanamo Bay Prison. Dead men tell no tales. </w:t>
      </w:r>
      <w:r w:rsidRPr="00F36BBC">
        <w:rPr>
          <w:rStyle w:val="Emphasis"/>
        </w:rPr>
        <w:t>You can’t get critical HUMIINT — if you stick your head in the sand</w:t>
      </w:r>
      <w:r w:rsidRPr="006B2AD2">
        <w:rPr>
          <w:rStyle w:val="StyleUnderline"/>
        </w:rPr>
        <w:t xml:space="preserve"> and refuse to establish an interrogation facility</w:t>
      </w:r>
      <w:r w:rsidRPr="00F36BBC">
        <w:rPr>
          <w:sz w:val="16"/>
        </w:rPr>
        <w:t xml:space="preserve"> for this very purpose. Treating terrorists as criminals to be tried in a ‘normal’ court of law is absurd, counterproductive, and dangerous. As Mr. </w:t>
      </w:r>
      <w:proofErr w:type="spellStart"/>
      <w:r w:rsidRPr="00F36BBC">
        <w:rPr>
          <w:sz w:val="16"/>
        </w:rPr>
        <w:t>Mudd</w:t>
      </w:r>
      <w:proofErr w:type="spellEnd"/>
      <w:r w:rsidRPr="00F36BBC">
        <w:rPr>
          <w:sz w:val="16"/>
        </w:rPr>
        <w:t xml:space="preserve"> wrote at the time, “mapping a network of people is simple in concept; but, complex in practice: find the key operators, and then find the support group. Map a network poorly, and you may miss peripheral players who will recreate a conspiracy after the core of conspirators are arrested. </w:t>
      </w:r>
      <w:r w:rsidRPr="006B2AD2">
        <w:rPr>
          <w:rStyle w:val="StyleUnderline"/>
        </w:rPr>
        <w:t>The goal</w:t>
      </w:r>
      <w:r w:rsidRPr="00F36BBC">
        <w:rPr>
          <w:sz w:val="16"/>
        </w:rPr>
        <w:t xml:space="preserve">,” Mr. </w:t>
      </w:r>
      <w:proofErr w:type="spellStart"/>
      <w:r w:rsidRPr="00F36BBC">
        <w:rPr>
          <w:sz w:val="16"/>
        </w:rPr>
        <w:t>Mudd</w:t>
      </w:r>
      <w:proofErr w:type="spellEnd"/>
      <w:r w:rsidRPr="00F36BBC">
        <w:rPr>
          <w:sz w:val="16"/>
        </w:rPr>
        <w:t xml:space="preserve"> said, “</w:t>
      </w:r>
      <w:r w:rsidRPr="006B2AD2">
        <w:rPr>
          <w:rStyle w:val="StyleUnderline"/>
        </w:rPr>
        <w:t xml:space="preserve">is to eliminate the entire spider-web of conspiracy; </w:t>
      </w:r>
      <w:r w:rsidRPr="00F36BBC">
        <w:rPr>
          <w:rStyle w:val="Emphasis"/>
        </w:rPr>
        <w:t>cutting off a piece like an arm of a starfish, is a poor second choice</w:t>
      </w:r>
      <w:r w:rsidRPr="00F36BBC">
        <w:rPr>
          <w:sz w:val="16"/>
        </w:rPr>
        <w:t xml:space="preserve"> </w:t>
      </w:r>
      <w:r w:rsidRPr="006B2AD2">
        <w:rPr>
          <w:rStyle w:val="StyleUnderline"/>
        </w:rPr>
        <w:t xml:space="preserve">— the starfish’s arm </w:t>
      </w:r>
      <w:r w:rsidRPr="00F36BBC">
        <w:rPr>
          <w:sz w:val="16"/>
        </w:rPr>
        <w:t xml:space="preserve">— </w:t>
      </w:r>
      <w:r w:rsidRPr="006B2AD2">
        <w:rPr>
          <w:rStyle w:val="StyleUnderline"/>
        </w:rPr>
        <w:t>regenerates.” “Investigators also need an historical pool of data</w:t>
      </w:r>
      <w:r w:rsidRPr="00F36BBC">
        <w:rPr>
          <w:sz w:val="16"/>
        </w:rPr>
        <w:t xml:space="preserve">,” Mr. </w:t>
      </w:r>
      <w:proofErr w:type="spellStart"/>
      <w:r w:rsidRPr="00F36BBC">
        <w:rPr>
          <w:sz w:val="16"/>
        </w:rPr>
        <w:t>Mudd</w:t>
      </w:r>
      <w:proofErr w:type="spellEnd"/>
      <w:r w:rsidRPr="00F36BBC">
        <w:rPr>
          <w:sz w:val="16"/>
        </w:rPr>
        <w:t xml:space="preserve"> argued at the time,</w:t>
      </w:r>
      <w:r w:rsidRPr="006B2AD2">
        <w:rPr>
          <w:rStyle w:val="StyleUnderline"/>
        </w:rPr>
        <w:t xml:space="preserve"> “that they can access only when they have information that starts</w:t>
      </w:r>
      <w:r w:rsidRPr="00F36BBC">
        <w:rPr>
          <w:sz w:val="16"/>
        </w:rPr>
        <w:t xml:space="preserve"> </w:t>
      </w:r>
      <w:r w:rsidRPr="006B2AD2">
        <w:rPr>
          <w:rStyle w:val="StyleUnderline"/>
        </w:rPr>
        <w:t xml:space="preserve">with a known, or suspected conspirator </w:t>
      </w:r>
      <w:r w:rsidRPr="00F36BBC">
        <w:rPr>
          <w:sz w:val="16"/>
        </w:rPr>
        <w:t xml:space="preserve">— in the middle of a spider-web they don’t fully understand,” and is missing a few corners. Who is watchers is a legitimate concern; and, a healthy skepticism about government claims for access to even more personal data…is desirable, warranted, and needed. But, </w:t>
      </w:r>
      <w:r w:rsidRPr="00F36BBC">
        <w:rPr>
          <w:rStyle w:val="StyleUnderline"/>
        </w:rPr>
        <w:t>the further and further we move away</w:t>
      </w:r>
      <w:r w:rsidRPr="00F36BBC">
        <w:rPr>
          <w:sz w:val="16"/>
        </w:rPr>
        <w:t xml:space="preserve"> — in time — </w:t>
      </w:r>
      <w:r w:rsidRPr="00F36BBC">
        <w:rPr>
          <w:rStyle w:val="StyleUnderline"/>
        </w:rPr>
        <w:t>from</w:t>
      </w:r>
      <w:r w:rsidRPr="00F36BBC">
        <w:rPr>
          <w:sz w:val="16"/>
        </w:rPr>
        <w:t xml:space="preserve"> the </w:t>
      </w:r>
      <w:r w:rsidRPr="00F36BBC">
        <w:rPr>
          <w:rStyle w:val="StyleUnderline"/>
        </w:rPr>
        <w:t>September 11</w:t>
      </w:r>
      <w:r w:rsidRPr="00F36BBC">
        <w:rPr>
          <w:sz w:val="16"/>
        </w:rPr>
        <w:t xml:space="preserve">, 2001 terrorist attack here on the U.S. homeland — </w:t>
      </w:r>
      <w:r w:rsidRPr="00F36BBC">
        <w:rPr>
          <w:rStyle w:val="StyleUnderline"/>
        </w:rPr>
        <w:t xml:space="preserve">the more we seem to lose the raison d’ </w:t>
      </w:r>
      <w:proofErr w:type="spellStart"/>
      <w:r w:rsidRPr="00F36BBC">
        <w:rPr>
          <w:rStyle w:val="StyleUnderline"/>
        </w:rPr>
        <w:t>tere</w:t>
      </w:r>
      <w:proofErr w:type="spellEnd"/>
      <w:r w:rsidRPr="00F36BBC">
        <w:rPr>
          <w:rStyle w:val="StyleUnderline"/>
        </w:rPr>
        <w:t xml:space="preserve"> for why we passed the Patriot Act</w:t>
      </w:r>
      <w:r w:rsidRPr="00F36BBC">
        <w:rPr>
          <w:sz w:val="16"/>
        </w:rPr>
        <w:t xml:space="preserve"> in the first place. As the Intelligence Community and Law Enforcement authorities with respect to the mass collection of phone data are allowed to atrophy and erode — our ability to ferret out and discover potential terrorist attacks against the U.S. homeland also decay. I am not sure I know the right answer as to where the balance lied — between the protection of civil liberties, versus the requirement to collect ‘enough’ data — that enables our intelligence and law enforcement professionals to — connect the dots. But, I think I know one thing for sure. </w:t>
      </w:r>
      <w:r w:rsidRPr="00F36BBC">
        <w:rPr>
          <w:rStyle w:val="StyleUnderline"/>
        </w:rPr>
        <w:t>If we do suffer a large-scale terrorist event here at hom</w:t>
      </w:r>
      <w:r w:rsidRPr="00F36BBC">
        <w:rPr>
          <w:sz w:val="16"/>
        </w:rPr>
        <w:t xml:space="preserve">e — </w:t>
      </w:r>
      <w:r w:rsidRPr="00F36BBC">
        <w:rPr>
          <w:rStyle w:val="StyleUnderline"/>
        </w:rPr>
        <w:t>on</w:t>
      </w:r>
      <w:r w:rsidRPr="00F36BBC">
        <w:rPr>
          <w:sz w:val="16"/>
        </w:rPr>
        <w:t xml:space="preserve"> </w:t>
      </w:r>
      <w:r w:rsidRPr="00F36BBC">
        <w:rPr>
          <w:rStyle w:val="StyleUnderline"/>
        </w:rPr>
        <w:t>the scale of 9/11 or worse</w:t>
      </w:r>
      <w:r w:rsidRPr="00F36BBC">
        <w:rPr>
          <w:sz w:val="16"/>
        </w:rPr>
        <w:t xml:space="preserve"> — </w:t>
      </w:r>
      <w:r w:rsidRPr="00F36BBC">
        <w:rPr>
          <w:rStyle w:val="StyleUnderline"/>
        </w:rPr>
        <w:t>and, it is determined that we likely would have been able to discover this event before hand</w:t>
      </w:r>
      <w:r w:rsidRPr="00F36BBC">
        <w:rPr>
          <w:sz w:val="16"/>
        </w:rPr>
        <w:t xml:space="preserve"> — </w:t>
      </w:r>
      <w:r w:rsidRPr="00F36BBC">
        <w:rPr>
          <w:rStyle w:val="StyleUnderline"/>
        </w:rPr>
        <w:t>if we had allowed a more reasonable big data mining strata</w:t>
      </w:r>
      <w:r w:rsidRPr="00F36BBC">
        <w:rPr>
          <w:sz w:val="16"/>
        </w:rPr>
        <w:t xml:space="preserve"> — </w:t>
      </w:r>
      <w:r w:rsidRPr="00F36BBC">
        <w:rPr>
          <w:rStyle w:val="StyleUnderline"/>
        </w:rPr>
        <w:t xml:space="preserve">there will be hell to pay </w:t>
      </w:r>
      <w:r w:rsidRPr="00F36BBC">
        <w:rPr>
          <w:sz w:val="16"/>
        </w:rPr>
        <w:t xml:space="preserve">— and, </w:t>
      </w:r>
      <w:r w:rsidRPr="00F36BBC">
        <w:rPr>
          <w:rStyle w:val="StyleUnderline"/>
        </w:rPr>
        <w:t xml:space="preserve">perhaps </w:t>
      </w:r>
      <w:r w:rsidRPr="00F36BBC">
        <w:rPr>
          <w:rStyle w:val="Emphasis"/>
        </w:rPr>
        <w:t>a Patriot Act on steroids</w:t>
      </w:r>
      <w:r w:rsidRPr="00F36BBC">
        <w:rPr>
          <w:sz w:val="16"/>
        </w:rPr>
        <w:t xml:space="preserve">. It is easy to criticize law enforcement and intelligence agencies desires for greater authority and flexibility in regards to the collection of data; but, how you see it — depends on where you sit. If you are charged with protecting the American homeland, it is a very difficult balancing act — with few clear answers. </w:t>
      </w:r>
    </w:p>
    <w:p w:rsidR="002E75B3" w:rsidRDefault="002E75B3" w:rsidP="002E75B3">
      <w:pPr>
        <w:pStyle w:val="Heading4"/>
      </w:pPr>
      <w:r>
        <w:t>Data mining matters and empirically works</w:t>
      </w:r>
    </w:p>
    <w:p w:rsidR="002E75B3" w:rsidRPr="005F7645" w:rsidRDefault="002E75B3" w:rsidP="002E75B3">
      <w:pPr>
        <w:rPr>
          <w:rStyle w:val="Style13ptBold"/>
        </w:rPr>
      </w:pPr>
      <w:r>
        <w:rPr>
          <w:rStyle w:val="Style13ptBold"/>
        </w:rPr>
        <w:t>Schmitt et al, 13</w:t>
      </w:r>
    </w:p>
    <w:p w:rsidR="002E75B3" w:rsidRDefault="002E75B3" w:rsidP="002E75B3">
      <w:r>
        <w:t xml:space="preserve">(Eric </w:t>
      </w:r>
      <w:proofErr w:type="spellStart"/>
      <w:r>
        <w:t>Schmit</w:t>
      </w:r>
      <w:proofErr w:type="spellEnd"/>
      <w:r>
        <w:t xml:space="preserve">, </w:t>
      </w:r>
      <w:r w:rsidRPr="005F7645">
        <w:rPr>
          <w:sz w:val="20"/>
          <w:szCs w:val="20"/>
        </w:rPr>
        <w:t>2 Pulitzer Prizes, Harvard University’s Executive Program on National and International Security in 1991.   Mr. Schmitt completed a Knight Journalism Fellowship at Stanford University</w:t>
      </w:r>
      <w:r>
        <w:t xml:space="preserve">, David E. Sanger, Charlie Savage, </w:t>
      </w:r>
      <w:r w:rsidRPr="005F7645">
        <w:rPr>
          <w:sz w:val="20"/>
          <w:szCs w:val="20"/>
        </w:rPr>
        <w:t>received a Pulitzer Prize for National Reporting in 2007 for his coverage of presidential signing statements for the Globe.  Other awards he earned while at the Globe include the American Bar Association’s Silver Gavel Award and the Gerald R. Ford Prize for Distinguished Reporting on the Presidency</w:t>
      </w:r>
      <w:r>
        <w:t xml:space="preserve">, “Administration Says </w:t>
      </w:r>
      <w:r w:rsidRPr="003736D3">
        <w:rPr>
          <w:rStyle w:val="Emphasis"/>
        </w:rPr>
        <w:t>Mining of Data is Crucial to Fight Terror</w:t>
      </w:r>
      <w:r>
        <w:t xml:space="preserve">”, </w:t>
      </w:r>
      <w:hyperlink r:id="rId41" w:history="1">
        <w:r w:rsidRPr="00FB05B2">
          <w:rPr>
            <w:rStyle w:val="Hyperlink"/>
          </w:rPr>
          <w:t>http://www.nytimes.com/2013/06/08/us/mining-of-data-is-called-crucial-to-fight-terror.html</w:t>
        </w:r>
      </w:hyperlink>
      <w:r>
        <w:t xml:space="preserve">, June 8, 2013, </w:t>
      </w:r>
      <w:proofErr w:type="spellStart"/>
      <w:r>
        <w:t>ak</w:t>
      </w:r>
      <w:proofErr w:type="spellEnd"/>
      <w:r>
        <w:t>.)</w:t>
      </w:r>
    </w:p>
    <w:p w:rsidR="002E75B3" w:rsidRPr="00731367" w:rsidRDefault="002E75B3" w:rsidP="002E75B3">
      <w:pPr>
        <w:rPr>
          <w:sz w:val="16"/>
        </w:rPr>
      </w:pPr>
      <w:r w:rsidRPr="00731367">
        <w:rPr>
          <w:sz w:val="16"/>
        </w:rPr>
        <w:t xml:space="preserve">WASHINGTON — </w:t>
      </w:r>
      <w:proofErr w:type="gramStart"/>
      <w:r w:rsidRPr="00731367">
        <w:rPr>
          <w:rStyle w:val="StyleUnderline"/>
        </w:rPr>
        <w:t>In</w:t>
      </w:r>
      <w:proofErr w:type="gramEnd"/>
      <w:r w:rsidRPr="00731367">
        <w:rPr>
          <w:sz w:val="16"/>
        </w:rPr>
        <w:t xml:space="preserve"> early September </w:t>
      </w:r>
      <w:r w:rsidRPr="00731367">
        <w:rPr>
          <w:rStyle w:val="StyleUnderline"/>
        </w:rPr>
        <w:t>2009</w:t>
      </w:r>
      <w:r w:rsidRPr="00731367">
        <w:rPr>
          <w:sz w:val="16"/>
        </w:rPr>
        <w:t xml:space="preserve">, </w:t>
      </w:r>
      <w:r w:rsidRPr="00731367">
        <w:rPr>
          <w:rStyle w:val="StyleUnderline"/>
        </w:rPr>
        <w:t>an e-mail passed through an Internet address in</w:t>
      </w:r>
      <w:r w:rsidRPr="00731367">
        <w:rPr>
          <w:sz w:val="16"/>
        </w:rPr>
        <w:t xml:space="preserve"> Peshawar, Pakis</w:t>
      </w:r>
      <w:r w:rsidRPr="00731367">
        <w:rPr>
          <w:rStyle w:val="StyleUnderline"/>
        </w:rPr>
        <w:t>tan, that was being monitored by the vast computers controlled by American intelligence analysts. It set off alarms</w:t>
      </w:r>
      <w:r w:rsidRPr="00731367">
        <w:rPr>
          <w:sz w:val="16"/>
        </w:rPr>
        <w:t xml:space="preserve">. </w:t>
      </w:r>
      <w:r w:rsidRPr="00731367">
        <w:rPr>
          <w:rStyle w:val="StyleUnderline"/>
        </w:rPr>
        <w:t>The address, linked to senior Qaeda operatives, had been dormant for months</w:t>
      </w:r>
      <w:r w:rsidRPr="00731367">
        <w:rPr>
          <w:sz w:val="16"/>
        </w:rPr>
        <w:t xml:space="preserve">. Investigators worked their way backward and traced the e-mail to an address in Aurora, Colo., outside Denver. It took them to </w:t>
      </w:r>
      <w:proofErr w:type="spellStart"/>
      <w:r w:rsidRPr="00731367">
        <w:rPr>
          <w:sz w:val="16"/>
        </w:rPr>
        <w:t>Najibullah</w:t>
      </w:r>
      <w:proofErr w:type="spellEnd"/>
      <w:r w:rsidRPr="00731367">
        <w:rPr>
          <w:sz w:val="16"/>
        </w:rPr>
        <w:t xml:space="preserve"> </w:t>
      </w:r>
      <w:proofErr w:type="spellStart"/>
      <w:r w:rsidRPr="00731367">
        <w:rPr>
          <w:sz w:val="16"/>
        </w:rPr>
        <w:t>Zazi</w:t>
      </w:r>
      <w:proofErr w:type="spellEnd"/>
      <w:r w:rsidRPr="00731367">
        <w:rPr>
          <w:sz w:val="16"/>
        </w:rPr>
        <w:t xml:space="preserve">, a 24-year-old former coffee cart operator, who was asking a Qaeda facilitator about how to mix ingredients for a </w:t>
      </w:r>
      <w:proofErr w:type="spellStart"/>
      <w:r w:rsidRPr="00731367">
        <w:rPr>
          <w:sz w:val="16"/>
        </w:rPr>
        <w:t>flour</w:t>
      </w:r>
      <w:proofErr w:type="spellEnd"/>
      <w:r w:rsidRPr="00731367">
        <w:rPr>
          <w:sz w:val="16"/>
        </w:rPr>
        <w:t xml:space="preserve">-based explosive, according to law enforcement officials. </w:t>
      </w:r>
      <w:r w:rsidRPr="00731367">
        <w:rPr>
          <w:rStyle w:val="StyleUnderline"/>
        </w:rPr>
        <w:t>A later e-mail read: “The marriage is ready” — code that a major attack was planned</w:t>
      </w:r>
      <w:r w:rsidRPr="00731367">
        <w:rPr>
          <w:sz w:val="16"/>
        </w:rPr>
        <w:t xml:space="preserve">. What followed in the next few days was a cross-country pursuit in which the police stopped Mr. </w:t>
      </w:r>
      <w:proofErr w:type="spellStart"/>
      <w:r w:rsidRPr="00731367">
        <w:rPr>
          <w:sz w:val="16"/>
        </w:rPr>
        <w:t>Zazi</w:t>
      </w:r>
      <w:proofErr w:type="spellEnd"/>
      <w:r w:rsidRPr="00731367">
        <w:rPr>
          <w:sz w:val="16"/>
        </w:rPr>
        <w:t xml:space="preserve"> on the George Washington Bridge, let him go, and after several false starts, arrested him in New York. He eventually pleaded guilty to plotting to carry out backpack bombings in the city’s subway system. It is that kind of success that President Obama seemed to be referring to on Friday in California when he defended the National Security Agency’s stockpiling of telephone call logs of Americans and gaining access to foreigners’ e-mail and other data from Microsoft, Google, Yahoo and other companies. He argued that “</w:t>
      </w:r>
      <w:r w:rsidRPr="00731367">
        <w:rPr>
          <w:rStyle w:val="StyleUnderline"/>
        </w:rPr>
        <w:t>modest encroachments on privacy</w:t>
      </w:r>
      <w:r w:rsidRPr="00731367">
        <w:rPr>
          <w:sz w:val="16"/>
        </w:rPr>
        <w:t xml:space="preserve">” — </w:t>
      </w:r>
      <w:r w:rsidRPr="00731367">
        <w:rPr>
          <w:rStyle w:val="StyleUnderline"/>
        </w:rPr>
        <w:t>including keeping records of phone numbers called and the length of calls that can be used to track terrorists, though not listening in to calls</w:t>
      </w:r>
      <w:r w:rsidRPr="00731367">
        <w:rPr>
          <w:sz w:val="16"/>
        </w:rPr>
        <w:t xml:space="preserve"> — </w:t>
      </w:r>
      <w:r w:rsidRPr="00731367">
        <w:rPr>
          <w:rStyle w:val="StyleUnderline"/>
        </w:rPr>
        <w:t>were “worth us doing” to protect the country</w:t>
      </w:r>
      <w:r w:rsidRPr="00731367">
        <w:rPr>
          <w:sz w:val="16"/>
        </w:rPr>
        <w:t>. The programs, he said, were authorized by Congress and regularly reviewed by federal courts. But privacy advocates questioned the portrayal of the program’s intrusion on Americans’ communications as modest. When Americans communicate with a targeted person overseas, the program can vacuum up and store for later searching — without a warrant — their calls and e-mails, too. Mr. Obama acknowledged that he had hesitations when he inherited the program from George W. Bush, but told reporters that he soon became convinced of its necessity. “</w:t>
      </w:r>
      <w:r w:rsidRPr="00731367">
        <w:rPr>
          <w:rStyle w:val="StyleUnderline"/>
        </w:rPr>
        <w:t>You can’t have 100 percent security and also then have 100 percent privacy and zero inconvenience</w:t>
      </w:r>
      <w:r w:rsidRPr="00731367">
        <w:rPr>
          <w:sz w:val="16"/>
        </w:rPr>
        <w:t xml:space="preserve">,” he said. “We’re going to have to make some choices as a society.” To defenders of the N.S.A., the </w:t>
      </w:r>
      <w:proofErr w:type="spellStart"/>
      <w:r w:rsidRPr="00731367">
        <w:rPr>
          <w:sz w:val="16"/>
        </w:rPr>
        <w:t>Zazi</w:t>
      </w:r>
      <w:proofErr w:type="spellEnd"/>
      <w:r w:rsidRPr="00731367">
        <w:rPr>
          <w:sz w:val="16"/>
        </w:rPr>
        <w:t xml:space="preserve"> case underscores how the agency’s Internet surveillance system, called </w:t>
      </w:r>
      <w:r w:rsidRPr="00731367">
        <w:rPr>
          <w:rStyle w:val="StyleUnderline"/>
        </w:rPr>
        <w:t>Prism</w:t>
      </w:r>
      <w:r w:rsidRPr="00731367">
        <w:rPr>
          <w:sz w:val="16"/>
        </w:rPr>
        <w:t xml:space="preserve">, which was set up over the past decade to collect data from online providers of e-mail and chat services, </w:t>
      </w:r>
      <w:r w:rsidRPr="00731367">
        <w:rPr>
          <w:rStyle w:val="StyleUnderline"/>
        </w:rPr>
        <w:t>has yielded concrete results</w:t>
      </w:r>
      <w:r w:rsidRPr="00731367">
        <w:rPr>
          <w:sz w:val="16"/>
        </w:rPr>
        <w:t>. “</w:t>
      </w:r>
      <w:r w:rsidRPr="00731367">
        <w:rPr>
          <w:rStyle w:val="StyleUnderline"/>
        </w:rPr>
        <w:t>We were able to glean critical information</w:t>
      </w:r>
      <w:r w:rsidRPr="00731367">
        <w:rPr>
          <w:sz w:val="16"/>
        </w:rPr>
        <w:t>,” said a senior intelligence official, who spoke on the condition of anonymity. “</w:t>
      </w:r>
      <w:r w:rsidRPr="00731367">
        <w:rPr>
          <w:rStyle w:val="StyleUnderline"/>
        </w:rPr>
        <w:t>It was through an e-mail correspondence that we had access to only through Prism</w:t>
      </w:r>
      <w:r w:rsidRPr="00731367">
        <w:rPr>
          <w:sz w:val="16"/>
        </w:rPr>
        <w:t xml:space="preserve">.” John Miller, a former senior intelligence official who now works for CBS News, said on “CBS This Morning,” “That’s how a program like this is supposed to work.” Veterans of the Obama intelligence agencies say </w:t>
      </w:r>
      <w:r w:rsidRPr="00731367">
        <w:rPr>
          <w:rStyle w:val="StyleUnderline"/>
        </w:rPr>
        <w:t>the large collections of digital data are vital in the search for terrorists</w:t>
      </w:r>
      <w:r w:rsidRPr="00731367">
        <w:rPr>
          <w:sz w:val="16"/>
        </w:rPr>
        <w:t>. “</w:t>
      </w:r>
      <w:r w:rsidRPr="00731367">
        <w:rPr>
          <w:rStyle w:val="StyleUnderline"/>
        </w:rPr>
        <w:t>If you’re looking for a needle in the haystack, you need a haystack</w:t>
      </w:r>
      <w:r w:rsidRPr="00731367">
        <w:rPr>
          <w:sz w:val="16"/>
        </w:rPr>
        <w:t xml:space="preserve">,” Jeremy </w:t>
      </w:r>
      <w:r w:rsidRPr="00731367">
        <w:rPr>
          <w:rStyle w:val="StyleUnderline"/>
        </w:rPr>
        <w:t>Bash</w:t>
      </w:r>
      <w:r w:rsidRPr="00731367">
        <w:rPr>
          <w:sz w:val="16"/>
        </w:rPr>
        <w:t xml:space="preserve">, </w:t>
      </w:r>
      <w:r w:rsidRPr="00731367">
        <w:rPr>
          <w:rStyle w:val="StyleUnderline"/>
        </w:rPr>
        <w:t>chief of staff to</w:t>
      </w:r>
      <w:r w:rsidRPr="00731367">
        <w:rPr>
          <w:sz w:val="16"/>
        </w:rPr>
        <w:t xml:space="preserve"> Leon E. Panetta, </w:t>
      </w:r>
      <w:r w:rsidRPr="00731367">
        <w:rPr>
          <w:rStyle w:val="StyleUnderline"/>
        </w:rPr>
        <w:t>the former C.I.A. director and defense secretary</w:t>
      </w:r>
      <w:r w:rsidRPr="00731367">
        <w:rPr>
          <w:sz w:val="16"/>
        </w:rPr>
        <w:t>, said on MSNBC on Friday.</w:t>
      </w:r>
    </w:p>
    <w:p w:rsidR="002E75B3" w:rsidRPr="00F6730F" w:rsidRDefault="002E75B3" w:rsidP="002E75B3"/>
    <w:p w:rsidR="002E75B3" w:rsidRPr="00004AA1" w:rsidRDefault="002E75B3" w:rsidP="002E75B3">
      <w:pPr>
        <w:pStyle w:val="Heading4"/>
      </w:pPr>
      <w:r>
        <w:t xml:space="preserve">2) </w:t>
      </w:r>
      <w:r>
        <w:rPr>
          <w:u w:val="single"/>
        </w:rPr>
        <w:t>Hindsight</w:t>
      </w:r>
      <w:r>
        <w:t xml:space="preserve"> and </w:t>
      </w:r>
      <w:r>
        <w:rPr>
          <w:u w:val="single"/>
        </w:rPr>
        <w:t>foresight</w:t>
      </w:r>
      <w:r>
        <w:t xml:space="preserve"> – ensures terrorists don’t slip through the cracks</w:t>
      </w:r>
    </w:p>
    <w:p w:rsidR="002E75B3" w:rsidRPr="00FD6365" w:rsidRDefault="002E75B3" w:rsidP="002E75B3">
      <w:pPr>
        <w:rPr>
          <w:rStyle w:val="Style13ptBold"/>
        </w:rPr>
      </w:pPr>
      <w:r>
        <w:rPr>
          <w:rStyle w:val="Style13ptBold"/>
        </w:rPr>
        <w:t>Hines, 13</w:t>
      </w:r>
    </w:p>
    <w:p w:rsidR="002E75B3" w:rsidRDefault="002E75B3" w:rsidP="002E75B3">
      <w:r>
        <w:t xml:space="preserve">(Pierre Hines is a defense council member of the Truman National Security Project, “Here’s how metadata on billions of phone calls predicts terrorist attacks”, </w:t>
      </w:r>
      <w:hyperlink r:id="rId42" w:history="1">
        <w:r w:rsidRPr="00D51C54">
          <w:rPr>
            <w:rStyle w:val="Hyperlink"/>
          </w:rPr>
          <w:t>http://qz.com/95719/heres-how-metadata-on-billions-of-phone-calls-predicts-terrorist-attacks/</w:t>
        </w:r>
      </w:hyperlink>
      <w:r>
        <w:t xml:space="preserve">, June 19, 2013, </w:t>
      </w:r>
      <w:proofErr w:type="spellStart"/>
      <w:proofErr w:type="gramStart"/>
      <w:r>
        <w:t>ak</w:t>
      </w:r>
      <w:proofErr w:type="spellEnd"/>
      <w:proofErr w:type="gramEnd"/>
      <w:r>
        <w:t>.)</w:t>
      </w:r>
    </w:p>
    <w:p w:rsidR="002E75B3" w:rsidRDefault="002E75B3" w:rsidP="002E75B3">
      <w:pPr>
        <w:rPr>
          <w:sz w:val="16"/>
        </w:rPr>
      </w:pPr>
      <w:r w:rsidRPr="002923A1">
        <w:rPr>
          <w:sz w:val="16"/>
        </w:rPr>
        <w:t xml:space="preserve">Yesterday, when </w:t>
      </w:r>
      <w:r w:rsidRPr="002923A1">
        <w:rPr>
          <w:rStyle w:val="StyleUnderline"/>
        </w:rPr>
        <w:t>NSA Director</w:t>
      </w:r>
      <w:r w:rsidRPr="002923A1">
        <w:rPr>
          <w:sz w:val="16"/>
        </w:rPr>
        <w:t xml:space="preserve"> General Keith </w:t>
      </w:r>
      <w:r w:rsidRPr="002923A1">
        <w:rPr>
          <w:rStyle w:val="StyleUnderline"/>
        </w:rPr>
        <w:t>Alexander</w:t>
      </w:r>
      <w:r w:rsidRPr="002923A1">
        <w:rPr>
          <w:sz w:val="16"/>
        </w:rPr>
        <w:t xml:space="preserve"> </w:t>
      </w:r>
      <w:r w:rsidRPr="002923A1">
        <w:rPr>
          <w:rStyle w:val="StyleUnderline"/>
        </w:rPr>
        <w:t>testified</w:t>
      </w:r>
      <w:r w:rsidRPr="002923A1">
        <w:rPr>
          <w:sz w:val="16"/>
        </w:rPr>
        <w:t xml:space="preserve"> before the House Committee on Intelligence, he declared </w:t>
      </w:r>
      <w:r w:rsidRPr="002923A1">
        <w:rPr>
          <w:rStyle w:val="StyleUnderline"/>
        </w:rPr>
        <w:t>that the NSA’s surveillance programs have provided</w:t>
      </w:r>
      <w:r w:rsidRPr="002923A1">
        <w:rPr>
          <w:sz w:val="16"/>
        </w:rPr>
        <w:t xml:space="preserve"> “</w:t>
      </w:r>
      <w:r w:rsidRPr="002923A1">
        <w:rPr>
          <w:rStyle w:val="StyleUnderline"/>
        </w:rPr>
        <w:t>critical leads to help prevent over 50 potential terrorist events</w:t>
      </w:r>
      <w:r w:rsidRPr="002923A1">
        <w:rPr>
          <w:sz w:val="16"/>
        </w:rPr>
        <w:t xml:space="preserve">.” FBI Deputy Director Sean Boyce elaborated by describing four instances when the NSA’s surveillance programs have had an impact: (1) when an intercepted email from a terrorist in Pakistan led to foiling a plan to bomb of the New York subway system; (2) when NSA’s programs helped prevent a plot to bomb the New York Stock Exchange; (3) when intelligence led to the arrest of a U.S. citizen who planned to bomb the Danish Newspaper office that published cartoon depictions of the Prophet Muhammad; and (4) when the NSA’s programs triggered reopening the 9/11 investigation. So what are the practical applications of internet and phone records gathered from two NSA programs? And how can “metadata” actually prevent terrorist attacks? Metadata does not give the NSA and intelligence community access to the content of internet and phone communications. Instead, metadata is more like the transactional information cell phone customers would normally see on their billing statements—metadata can indicate when a call, email, or online chat began and how long the communication lasted. Section 215 of the Patriot Act provides the legal authority to obtain “business records” from phone companies. Meanwhile, the NSA uses Section 702 of the Foreign Intelligence Surveillance Act to authorize its PRISM program. According the figures provided by Gen. Alexander, </w:t>
      </w:r>
      <w:r w:rsidRPr="002923A1">
        <w:rPr>
          <w:rStyle w:val="StyleUnderline"/>
        </w:rPr>
        <w:t>intelligence gathered based on Section 702 authority contributed in over 90% of the 50 cases</w:t>
      </w:r>
      <w:r w:rsidRPr="002923A1">
        <w:rPr>
          <w:sz w:val="16"/>
        </w:rPr>
        <w:t xml:space="preserve">. </w:t>
      </w:r>
      <w:r w:rsidRPr="002923A1">
        <w:rPr>
          <w:rStyle w:val="StyleUnderline"/>
        </w:rPr>
        <w:t xml:space="preserve">One of major benefits of </w:t>
      </w:r>
      <w:r w:rsidRPr="00C85BE0">
        <w:rPr>
          <w:rStyle w:val="StyleUnderline"/>
          <w:highlight w:val="cyan"/>
        </w:rPr>
        <w:t>metadata</w:t>
      </w:r>
      <w:r w:rsidRPr="002923A1">
        <w:rPr>
          <w:rStyle w:val="StyleUnderline"/>
        </w:rPr>
        <w:t xml:space="preserve"> is that it </w:t>
      </w:r>
      <w:r w:rsidRPr="00C85BE0">
        <w:rPr>
          <w:rStyle w:val="Emphasis"/>
          <w:highlight w:val="cyan"/>
        </w:rPr>
        <w:t>provides hindsight</w:t>
      </w:r>
      <w:r w:rsidRPr="002923A1">
        <w:rPr>
          <w:sz w:val="16"/>
        </w:rPr>
        <w:t>—</w:t>
      </w:r>
      <w:r w:rsidRPr="002923A1">
        <w:rPr>
          <w:rStyle w:val="StyleUnderline"/>
        </w:rPr>
        <w:t>it</w:t>
      </w:r>
      <w:r w:rsidRPr="002923A1">
        <w:rPr>
          <w:sz w:val="16"/>
        </w:rPr>
        <w:t xml:space="preserve"> </w:t>
      </w:r>
      <w:r w:rsidRPr="002923A1">
        <w:rPr>
          <w:rStyle w:val="StyleUnderline"/>
        </w:rPr>
        <w:t xml:space="preserve">gives intelligence analysts </w:t>
      </w:r>
      <w:r w:rsidRPr="00DE55FD">
        <w:rPr>
          <w:rStyle w:val="StyleUnderline"/>
        </w:rPr>
        <w:t>a retrospective view of a sequence of events</w:t>
      </w:r>
      <w:r w:rsidRPr="002923A1">
        <w:rPr>
          <w:sz w:val="16"/>
        </w:rPr>
        <w:t xml:space="preserve">. As Deputy Director Boyce discussed, the </w:t>
      </w:r>
      <w:r w:rsidRPr="002923A1">
        <w:rPr>
          <w:rStyle w:val="StyleUnderline"/>
        </w:rPr>
        <w:t>ability to analyze previous communications allowed the FBI to reopen the 9/11 investigation and determine who was linked to that attack</w:t>
      </w:r>
      <w:r w:rsidRPr="002923A1">
        <w:rPr>
          <w:sz w:val="16"/>
        </w:rPr>
        <w:t xml:space="preserve">. It is important to recognize that </w:t>
      </w:r>
      <w:r w:rsidRPr="00C85BE0">
        <w:rPr>
          <w:rStyle w:val="StyleUnderline"/>
          <w:highlight w:val="cyan"/>
        </w:rPr>
        <w:t>terrorist attacks</w:t>
      </w:r>
      <w:r w:rsidRPr="002923A1">
        <w:rPr>
          <w:rStyle w:val="StyleUnderline"/>
        </w:rPr>
        <w:t xml:space="preserve"> are not orchestrated overnight</w:t>
      </w:r>
      <w:r w:rsidRPr="002923A1">
        <w:rPr>
          <w:sz w:val="16"/>
        </w:rPr>
        <w:t xml:space="preserve">; </w:t>
      </w:r>
      <w:r w:rsidRPr="002923A1">
        <w:rPr>
          <w:rStyle w:val="StyleUnderline"/>
        </w:rPr>
        <w:t xml:space="preserve">they </w:t>
      </w:r>
      <w:r w:rsidRPr="00C85BE0">
        <w:rPr>
          <w:rStyle w:val="StyleUnderline"/>
          <w:highlight w:val="cyan"/>
        </w:rPr>
        <w:t>take</w:t>
      </w:r>
      <w:r w:rsidRPr="002923A1">
        <w:rPr>
          <w:rStyle w:val="StyleUnderline"/>
        </w:rPr>
        <w:t xml:space="preserve"> months or </w:t>
      </w:r>
      <w:r w:rsidRPr="00C85BE0">
        <w:rPr>
          <w:rStyle w:val="StyleUnderline"/>
          <w:highlight w:val="cyan"/>
        </w:rPr>
        <w:t>years to plan</w:t>
      </w:r>
      <w:r w:rsidRPr="002923A1">
        <w:rPr>
          <w:sz w:val="16"/>
        </w:rPr>
        <w:t xml:space="preserve">. Therefore, </w:t>
      </w:r>
      <w:r w:rsidRPr="00C85BE0">
        <w:rPr>
          <w:rStyle w:val="StyleUnderline"/>
          <w:highlight w:val="cyan"/>
        </w:rPr>
        <w:t>if the intelligence community</w:t>
      </w:r>
      <w:r w:rsidRPr="002923A1">
        <w:rPr>
          <w:rStyle w:val="StyleUnderline"/>
        </w:rPr>
        <w:t xml:space="preserve"> only </w:t>
      </w:r>
      <w:r w:rsidRPr="00C85BE0">
        <w:rPr>
          <w:rStyle w:val="StyleUnderline"/>
          <w:highlight w:val="cyan"/>
        </w:rPr>
        <w:t>catches wind of an attack halfway into the</w:t>
      </w:r>
      <w:r w:rsidRPr="002923A1">
        <w:rPr>
          <w:sz w:val="16"/>
        </w:rPr>
        <w:t xml:space="preserve"> terrorists’ </w:t>
      </w:r>
      <w:r w:rsidRPr="00C85BE0">
        <w:rPr>
          <w:rStyle w:val="StyleUnderline"/>
          <w:highlight w:val="cyan"/>
        </w:rPr>
        <w:t>planning cycle</w:t>
      </w:r>
      <w:r w:rsidRPr="00C85BE0">
        <w:rPr>
          <w:sz w:val="16"/>
          <w:highlight w:val="cyan"/>
        </w:rPr>
        <w:t xml:space="preserve">, </w:t>
      </w:r>
      <w:r w:rsidRPr="00C85BE0">
        <w:rPr>
          <w:rStyle w:val="StyleUnderline"/>
          <w:highlight w:val="cyan"/>
        </w:rPr>
        <w:t>or</w:t>
      </w:r>
      <w:r w:rsidRPr="002923A1">
        <w:rPr>
          <w:sz w:val="16"/>
        </w:rPr>
        <w:t xml:space="preserve"> even </w:t>
      </w:r>
      <w:r w:rsidRPr="00C85BE0">
        <w:rPr>
          <w:rStyle w:val="StyleUnderline"/>
          <w:highlight w:val="cyan"/>
        </w:rPr>
        <w:t>after a</w:t>
      </w:r>
      <w:r w:rsidRPr="002923A1">
        <w:rPr>
          <w:rStyle w:val="StyleUnderline"/>
        </w:rPr>
        <w:t xml:space="preserve"> terrorist </w:t>
      </w:r>
      <w:r w:rsidRPr="00C85BE0">
        <w:rPr>
          <w:rStyle w:val="StyleUnderline"/>
          <w:highlight w:val="cyan"/>
        </w:rPr>
        <w:t>attack</w:t>
      </w:r>
      <w:r w:rsidRPr="002923A1">
        <w:rPr>
          <w:rStyle w:val="StyleUnderline"/>
        </w:rPr>
        <w:t xml:space="preserve"> has </w:t>
      </w:r>
      <w:r w:rsidRPr="00A24B2C">
        <w:rPr>
          <w:rStyle w:val="StyleUnderline"/>
        </w:rPr>
        <w:t>taken</w:t>
      </w:r>
      <w:r w:rsidRPr="002923A1">
        <w:rPr>
          <w:rStyle w:val="StyleUnderline"/>
        </w:rPr>
        <w:t xml:space="preserve"> place</w:t>
      </w:r>
      <w:r w:rsidRPr="002923A1">
        <w:rPr>
          <w:sz w:val="16"/>
        </w:rPr>
        <w:t xml:space="preserve">, </w:t>
      </w:r>
      <w:r w:rsidRPr="00C85BE0">
        <w:rPr>
          <w:rStyle w:val="StyleUnderline"/>
          <w:highlight w:val="cyan"/>
        </w:rPr>
        <w:t xml:space="preserve">metadata might be the only source </w:t>
      </w:r>
      <w:r w:rsidRPr="00A24B2C">
        <w:rPr>
          <w:rStyle w:val="StyleUnderline"/>
        </w:rPr>
        <w:t>of information</w:t>
      </w:r>
      <w:r w:rsidRPr="002923A1">
        <w:rPr>
          <w:rStyle w:val="StyleUnderline"/>
        </w:rPr>
        <w:t xml:space="preserve"> </w:t>
      </w:r>
      <w:r w:rsidRPr="00C85BE0">
        <w:rPr>
          <w:rStyle w:val="StyleUnderline"/>
          <w:highlight w:val="cyan"/>
        </w:rPr>
        <w:t>that captures the</w:t>
      </w:r>
      <w:r w:rsidRPr="002923A1">
        <w:rPr>
          <w:rStyle w:val="StyleUnderline"/>
        </w:rPr>
        <w:t xml:space="preserve"> sequence of </w:t>
      </w:r>
      <w:r w:rsidRPr="00C85BE0">
        <w:rPr>
          <w:rStyle w:val="StyleUnderline"/>
          <w:highlight w:val="cyan"/>
        </w:rPr>
        <w:t>events leading up to an attack</w:t>
      </w:r>
      <w:r w:rsidRPr="002923A1">
        <w:rPr>
          <w:sz w:val="16"/>
        </w:rPr>
        <w:t xml:space="preserve">. </w:t>
      </w:r>
      <w:r w:rsidRPr="002923A1">
        <w:rPr>
          <w:rStyle w:val="StyleUnderline"/>
        </w:rPr>
        <w:t>Once a terrorist suspect has been identified or</w:t>
      </w:r>
      <w:r w:rsidRPr="002923A1">
        <w:rPr>
          <w:sz w:val="16"/>
        </w:rPr>
        <w:t xml:space="preserve"> once </w:t>
      </w:r>
      <w:r w:rsidRPr="002923A1">
        <w:rPr>
          <w:rStyle w:val="StyleUnderline"/>
        </w:rPr>
        <w:t>an attack has taken place,</w:t>
      </w:r>
      <w:r w:rsidRPr="002923A1">
        <w:rPr>
          <w:sz w:val="16"/>
        </w:rPr>
        <w:t xml:space="preserve"> </w:t>
      </w:r>
      <w:r w:rsidRPr="002923A1">
        <w:rPr>
          <w:rStyle w:val="StyleUnderline"/>
        </w:rPr>
        <w:t>intelligence analysts can use powerful software to sift through metadata to determine which numbers, IP addresses, or individuals are associated</w:t>
      </w:r>
      <w:r w:rsidRPr="002923A1">
        <w:rPr>
          <w:sz w:val="16"/>
        </w:rPr>
        <w:t xml:space="preserve"> with the suspect. Moreover, phone numbers and IP addresses sometimes serve as a proxy for the general location of where the planning has taken place. </w:t>
      </w:r>
      <w:r w:rsidRPr="002923A1">
        <w:rPr>
          <w:rStyle w:val="StyleUnderline"/>
        </w:rPr>
        <w:t xml:space="preserve">This </w:t>
      </w:r>
      <w:r w:rsidRPr="00C85BE0">
        <w:rPr>
          <w:rStyle w:val="StyleUnderline"/>
          <w:highlight w:val="cyan"/>
        </w:rPr>
        <w:t>ability to narrow down the location of terrorists can help</w:t>
      </w:r>
      <w:r w:rsidRPr="002923A1">
        <w:rPr>
          <w:rStyle w:val="StyleUnderline"/>
        </w:rPr>
        <w:t xml:space="preserve"> determine whether the intelligence community is </w:t>
      </w:r>
      <w:r w:rsidRPr="003C2562">
        <w:rPr>
          <w:rStyle w:val="StyleUnderline"/>
        </w:rPr>
        <w:t>dealing</w:t>
      </w:r>
      <w:r w:rsidRPr="002923A1">
        <w:rPr>
          <w:rStyle w:val="StyleUnderline"/>
        </w:rPr>
        <w:t xml:space="preserve"> with a domestic or international threat</w:t>
      </w:r>
      <w:r w:rsidRPr="002923A1">
        <w:rPr>
          <w:sz w:val="16"/>
        </w:rPr>
        <w:t xml:space="preserve">. </w:t>
      </w:r>
      <w:r w:rsidRPr="00A24B2C">
        <w:rPr>
          <w:rStyle w:val="StyleUnderline"/>
        </w:rPr>
        <w:t>Even more useful</w:t>
      </w:r>
      <w:r w:rsidRPr="002923A1">
        <w:rPr>
          <w:sz w:val="16"/>
        </w:rPr>
        <w:t xml:space="preserve"> than hindsight </w:t>
      </w:r>
      <w:r w:rsidRPr="00A24B2C">
        <w:rPr>
          <w:rStyle w:val="StyleUnderline"/>
        </w:rPr>
        <w:t xml:space="preserve">is </w:t>
      </w:r>
      <w:r w:rsidRPr="00C85BE0">
        <w:rPr>
          <w:rStyle w:val="Emphasis"/>
          <w:highlight w:val="cyan"/>
        </w:rPr>
        <w:t>a crystal ball that gives the intelligence</w:t>
      </w:r>
      <w:r w:rsidRPr="002923A1">
        <w:rPr>
          <w:rStyle w:val="Emphasis"/>
        </w:rPr>
        <w:t xml:space="preserve"> </w:t>
      </w:r>
      <w:r w:rsidRPr="00C85BE0">
        <w:rPr>
          <w:rStyle w:val="Emphasis"/>
          <w:highlight w:val="cyan"/>
        </w:rPr>
        <w:t>community a look into the future</w:t>
      </w:r>
      <w:r w:rsidRPr="002923A1">
        <w:rPr>
          <w:sz w:val="16"/>
        </w:rPr>
        <w:t xml:space="preserve">. </w:t>
      </w:r>
      <w:r w:rsidRPr="002923A1">
        <w:rPr>
          <w:rStyle w:val="StyleUnderline"/>
        </w:rPr>
        <w:t xml:space="preserve">Simply </w:t>
      </w:r>
      <w:r w:rsidRPr="00C85BE0">
        <w:rPr>
          <w:rStyle w:val="StyleUnderline"/>
          <w:highlight w:val="cyan"/>
        </w:rPr>
        <w:t>knowing how many individuals are in a chat room</w:t>
      </w:r>
      <w:r w:rsidRPr="002923A1">
        <w:rPr>
          <w:sz w:val="16"/>
        </w:rPr>
        <w:t xml:space="preserve">, </w:t>
      </w:r>
      <w:r w:rsidRPr="002923A1">
        <w:rPr>
          <w:rStyle w:val="StyleUnderline"/>
        </w:rPr>
        <w:t xml:space="preserve">how many individuals have contacted a particular phone user, or how many individuals are on an email chain </w:t>
      </w:r>
      <w:r w:rsidRPr="00C85BE0">
        <w:rPr>
          <w:rStyle w:val="StyleUnderline"/>
          <w:highlight w:val="cyan"/>
        </w:rPr>
        <w:t>could</w:t>
      </w:r>
      <w:r w:rsidRPr="002923A1">
        <w:rPr>
          <w:rStyle w:val="StyleUnderline"/>
        </w:rPr>
        <w:t xml:space="preserve"> </w:t>
      </w:r>
      <w:r w:rsidRPr="00C85BE0">
        <w:rPr>
          <w:rStyle w:val="StyleUnderline"/>
          <w:highlight w:val="cyan"/>
        </w:rPr>
        <w:t>serve as an indicator of how many terrorists are involved</w:t>
      </w:r>
      <w:r w:rsidRPr="002923A1">
        <w:rPr>
          <w:sz w:val="16"/>
        </w:rPr>
        <w:t xml:space="preserve"> in a plot. Furthermore, </w:t>
      </w:r>
      <w:r w:rsidRPr="002923A1">
        <w:rPr>
          <w:rStyle w:val="StyleUnderline"/>
        </w:rPr>
        <w:t xml:space="preserve">knowing when a suspect communicates </w:t>
      </w:r>
      <w:r w:rsidRPr="00DE55FD">
        <w:rPr>
          <w:rStyle w:val="StyleUnderline"/>
        </w:rPr>
        <w:t>can help</w:t>
      </w:r>
      <w:r w:rsidRPr="002923A1">
        <w:rPr>
          <w:rStyle w:val="StyleUnderline"/>
        </w:rPr>
        <w:t xml:space="preserve"> </w:t>
      </w:r>
      <w:r w:rsidRPr="00DE55FD">
        <w:rPr>
          <w:rStyle w:val="StyleUnderline"/>
        </w:rPr>
        <w:t>identify</w:t>
      </w:r>
      <w:r w:rsidRPr="002923A1">
        <w:rPr>
          <w:rStyle w:val="StyleUnderline"/>
        </w:rPr>
        <w:t xml:space="preserve"> his patterns of behavior</w:t>
      </w:r>
      <w:r w:rsidRPr="002923A1">
        <w:rPr>
          <w:sz w:val="16"/>
        </w:rPr>
        <w:t xml:space="preserve">. For instance, </w:t>
      </w:r>
      <w:r w:rsidRPr="00C85BE0">
        <w:rPr>
          <w:rStyle w:val="StyleUnderline"/>
          <w:highlight w:val="cyan"/>
        </w:rPr>
        <w:t>metadata can</w:t>
      </w:r>
      <w:r w:rsidRPr="00DE55FD">
        <w:rPr>
          <w:rStyle w:val="StyleUnderline"/>
        </w:rPr>
        <w:t xml:space="preserve"> help </w:t>
      </w:r>
      <w:r w:rsidRPr="00C85BE0">
        <w:rPr>
          <w:rStyle w:val="StyleUnderline"/>
          <w:highlight w:val="cyan"/>
        </w:rPr>
        <w:t>establish whether a suspect communicates</w:t>
      </w:r>
      <w:r w:rsidRPr="002923A1">
        <w:rPr>
          <w:rStyle w:val="StyleUnderline"/>
        </w:rPr>
        <w:t xml:space="preserve"> sporadically or </w:t>
      </w:r>
      <w:r w:rsidRPr="00C85BE0">
        <w:rPr>
          <w:rStyle w:val="StyleUnderline"/>
          <w:highlight w:val="cyan"/>
        </w:rPr>
        <w:t>on a set pattern</w:t>
      </w:r>
      <w:r w:rsidRPr="002923A1">
        <w:rPr>
          <w:sz w:val="16"/>
        </w:rPr>
        <w:t xml:space="preserve"> (e.g., making a call every Saturday at 2 p.m.). </w:t>
      </w:r>
      <w:r w:rsidRPr="002923A1">
        <w:rPr>
          <w:rStyle w:val="StyleUnderline"/>
        </w:rPr>
        <w:t xml:space="preserve">Any </w:t>
      </w:r>
      <w:r w:rsidRPr="00C85BE0">
        <w:rPr>
          <w:rStyle w:val="StyleUnderline"/>
          <w:highlight w:val="cyan"/>
        </w:rPr>
        <w:t>deviation</w:t>
      </w:r>
      <w:r w:rsidRPr="002923A1">
        <w:rPr>
          <w:sz w:val="16"/>
        </w:rPr>
        <w:t xml:space="preserve"> from that pattern </w:t>
      </w:r>
      <w:r w:rsidRPr="00C85BE0">
        <w:rPr>
          <w:rStyle w:val="StyleUnderline"/>
          <w:highlight w:val="cyan"/>
        </w:rPr>
        <w:t>could indicate that the plan changed</w:t>
      </w:r>
      <w:r w:rsidRPr="002923A1">
        <w:rPr>
          <w:sz w:val="16"/>
        </w:rPr>
        <w:t xml:space="preserve"> at a certain point; </w:t>
      </w:r>
      <w:r w:rsidRPr="002923A1">
        <w:rPr>
          <w:rStyle w:val="StyleUnderline"/>
        </w:rPr>
        <w:t>any phone number or email address used consistently and then not at all could indicate that a suspect has stopped communicating with an associate</w:t>
      </w:r>
      <w:r w:rsidRPr="002923A1">
        <w:rPr>
          <w:sz w:val="16"/>
        </w:rPr>
        <w:t xml:space="preserve">. Additionally, </w:t>
      </w:r>
      <w:r w:rsidRPr="00C85BE0">
        <w:rPr>
          <w:rStyle w:val="StyleUnderline"/>
          <w:highlight w:val="cyan"/>
        </w:rPr>
        <w:t>a rapid increase in communication could indicate that an attack is about to happen</w:t>
      </w:r>
      <w:r w:rsidRPr="002923A1">
        <w:rPr>
          <w:sz w:val="16"/>
        </w:rPr>
        <w:t xml:space="preserve">. </w:t>
      </w:r>
      <w:r w:rsidRPr="002923A1">
        <w:rPr>
          <w:rStyle w:val="StyleUnderline"/>
        </w:rPr>
        <w:t xml:space="preserve">Metadata can provide all of this information </w:t>
      </w:r>
      <w:r w:rsidRPr="00C85BE0">
        <w:rPr>
          <w:rStyle w:val="StyleUnderline"/>
          <w:highlight w:val="cyan"/>
        </w:rPr>
        <w:t>without ever exposing the content of a phone call or email</w:t>
      </w:r>
      <w:r w:rsidRPr="002923A1">
        <w:rPr>
          <w:sz w:val="16"/>
        </w:rPr>
        <w:t xml:space="preserve">. </w:t>
      </w:r>
      <w:r w:rsidRPr="002923A1">
        <w:rPr>
          <w:rStyle w:val="StyleUnderline"/>
        </w:rPr>
        <w:t>If</w:t>
      </w:r>
      <w:r w:rsidRPr="002923A1">
        <w:rPr>
          <w:sz w:val="16"/>
        </w:rPr>
        <w:t xml:space="preserve"> </w:t>
      </w:r>
      <w:r w:rsidRPr="002923A1">
        <w:rPr>
          <w:rStyle w:val="StyleUnderline"/>
        </w:rPr>
        <w:t>the metadata reveals the suspect is engaged in terrorist activities, then obtaining a warrant would allow intelligence officials to actually monitor the content</w:t>
      </w:r>
      <w:r w:rsidRPr="002923A1">
        <w:rPr>
          <w:sz w:val="16"/>
        </w:rPr>
        <w:t xml:space="preserve"> of the suspect’s communication. In Gen. Alexander’s words, “</w:t>
      </w:r>
      <w:r w:rsidRPr="002923A1">
        <w:rPr>
          <w:rStyle w:val="StyleUnderline"/>
        </w:rPr>
        <w:t>These programs have protected our country</w:t>
      </w:r>
      <w:r w:rsidRPr="002923A1">
        <w:rPr>
          <w:sz w:val="16"/>
        </w:rPr>
        <w:t xml:space="preserve"> and allies . . . [</w:t>
      </w:r>
      <w:r w:rsidRPr="002923A1">
        <w:rPr>
          <w:rStyle w:val="StyleUnderline"/>
        </w:rPr>
        <w:t>t]</w:t>
      </w:r>
      <w:proofErr w:type="spellStart"/>
      <w:r w:rsidRPr="002923A1">
        <w:rPr>
          <w:rStyle w:val="StyleUnderline"/>
        </w:rPr>
        <w:t>hese</w:t>
      </w:r>
      <w:proofErr w:type="spellEnd"/>
      <w:r w:rsidRPr="002923A1">
        <w:rPr>
          <w:rStyle w:val="StyleUnderline"/>
        </w:rPr>
        <w:t xml:space="preserve"> programs have been approved by the administration, Congress, and the courts</w:t>
      </w:r>
      <w:r w:rsidRPr="002923A1">
        <w:rPr>
          <w:sz w:val="16"/>
        </w:rPr>
        <w:t>.”</w:t>
      </w:r>
    </w:p>
    <w:p w:rsidR="002E75B3" w:rsidRDefault="002E75B3" w:rsidP="002E75B3">
      <w:pPr>
        <w:rPr>
          <w:sz w:val="16"/>
        </w:rPr>
      </w:pPr>
    </w:p>
    <w:p w:rsidR="002E75B3" w:rsidRPr="00004AA1" w:rsidRDefault="002E75B3" w:rsidP="002E75B3">
      <w:pPr>
        <w:pStyle w:val="Heading4"/>
      </w:pPr>
      <w:r>
        <w:t xml:space="preserve">3) </w:t>
      </w:r>
      <w:r w:rsidRPr="003C2562">
        <w:rPr>
          <w:u w:val="single"/>
        </w:rPr>
        <w:t>Aggregated data</w:t>
      </w:r>
      <w:r>
        <w:t xml:space="preserve"> – historical records key to </w:t>
      </w:r>
      <w:r>
        <w:rPr>
          <w:u w:val="single"/>
        </w:rPr>
        <w:t>efficiency</w:t>
      </w:r>
      <w:r>
        <w:t xml:space="preserve"> and </w:t>
      </w:r>
      <w:r>
        <w:rPr>
          <w:u w:val="single"/>
        </w:rPr>
        <w:t>precision</w:t>
      </w:r>
    </w:p>
    <w:p w:rsidR="002E75B3" w:rsidRPr="00BB06D5" w:rsidRDefault="002E75B3" w:rsidP="002E75B3">
      <w:pPr>
        <w:rPr>
          <w:rStyle w:val="Style13ptBold"/>
        </w:rPr>
      </w:pPr>
      <w:r>
        <w:rPr>
          <w:rStyle w:val="Style13ptBold"/>
        </w:rPr>
        <w:t>Watkins et al, 3</w:t>
      </w:r>
    </w:p>
    <w:p w:rsidR="002E75B3" w:rsidRDefault="002E75B3" w:rsidP="002E75B3">
      <w:r>
        <w:t xml:space="preserve">(R. C. Watkins, K. M. Reynolds, R. F. </w:t>
      </w:r>
      <w:proofErr w:type="spellStart"/>
      <w:r>
        <w:t>DeMara</w:t>
      </w:r>
      <w:proofErr w:type="spellEnd"/>
      <w:r>
        <w:t xml:space="preserve">, M. </w:t>
      </w:r>
      <w:proofErr w:type="spellStart"/>
      <w:r>
        <w:t>Georgiopoulos</w:t>
      </w:r>
      <w:proofErr w:type="spellEnd"/>
      <w:r>
        <w:t xml:space="preserve">, A. J. Gonzalez, and R. </w:t>
      </w:r>
      <w:proofErr w:type="spellStart"/>
      <w:r>
        <w:t>Eaglin</w:t>
      </w:r>
      <w:proofErr w:type="spellEnd"/>
      <w:r>
        <w:t xml:space="preserve">, “TRACKING DIRTY PROCEEDS: EXPLORING DATA MINING TECHNOLOGIES AS TOOLS TO INVESTIGATE MONEY LAUNDERING”, Police Practice and Research, An International Journal, </w:t>
      </w:r>
      <w:hyperlink r:id="rId43" w:history="1">
        <w:r w:rsidRPr="00D51C54">
          <w:rPr>
            <w:rStyle w:val="Hyperlink"/>
          </w:rPr>
          <w:t>http://www.eecs.ucf.edu/georgiopoulos/sites/default/files/196.pdf</w:t>
        </w:r>
      </w:hyperlink>
      <w:r>
        <w:t xml:space="preserve">, June 1, 2003, </w:t>
      </w:r>
      <w:proofErr w:type="spellStart"/>
      <w:r>
        <w:t>ak</w:t>
      </w:r>
      <w:proofErr w:type="spellEnd"/>
      <w:r>
        <w:t>.)</w:t>
      </w:r>
    </w:p>
    <w:p w:rsidR="002E75B3" w:rsidRDefault="002E75B3" w:rsidP="002E75B3">
      <w:pPr>
        <w:rPr>
          <w:sz w:val="16"/>
        </w:rPr>
      </w:pPr>
      <w:r w:rsidRPr="006B1726">
        <w:rPr>
          <w:rStyle w:val="StyleUnderline"/>
        </w:rPr>
        <w:t>The most basic approach to data mining</w:t>
      </w:r>
      <w:r w:rsidRPr="006B1726">
        <w:rPr>
          <w:sz w:val="16"/>
        </w:rPr>
        <w:t xml:space="preserve">, a </w:t>
      </w:r>
      <w:r w:rsidRPr="006B1726">
        <w:rPr>
          <w:rStyle w:val="StyleUnderline"/>
        </w:rPr>
        <w:t>linear regression</w:t>
      </w:r>
      <w:r w:rsidRPr="006B1726">
        <w:rPr>
          <w:sz w:val="16"/>
        </w:rPr>
        <w:t xml:space="preserve"> model, </w:t>
      </w:r>
      <w:r w:rsidRPr="006B1726">
        <w:rPr>
          <w:rStyle w:val="StyleUnderline"/>
        </w:rPr>
        <w:t>is designed by defining a</w:t>
      </w:r>
      <w:r w:rsidRPr="006B1726">
        <w:rPr>
          <w:sz w:val="16"/>
        </w:rPr>
        <w:t xml:space="preserve"> dependent variable (</w:t>
      </w:r>
      <w:r w:rsidRPr="006B1726">
        <w:rPr>
          <w:rStyle w:val="StyleUnderline"/>
        </w:rPr>
        <w:t>output</w:t>
      </w:r>
      <w:r w:rsidRPr="006B1726">
        <w:rPr>
          <w:sz w:val="16"/>
        </w:rPr>
        <w:t xml:space="preserve">) </w:t>
      </w:r>
      <w:r w:rsidRPr="006B1726">
        <w:rPr>
          <w:rStyle w:val="StyleUnderline"/>
        </w:rPr>
        <w:t>and</w:t>
      </w:r>
      <w:r w:rsidRPr="006B1726">
        <w:rPr>
          <w:sz w:val="16"/>
        </w:rPr>
        <w:t xml:space="preserve"> a number of independent variables (</w:t>
      </w:r>
      <w:r w:rsidRPr="006B1726">
        <w:rPr>
          <w:rStyle w:val="StyleUnderline"/>
        </w:rPr>
        <w:t>inputs</w:t>
      </w:r>
      <w:r w:rsidRPr="006B1726">
        <w:rPr>
          <w:sz w:val="16"/>
        </w:rPr>
        <w:t xml:space="preserve">). The result of a linear regression model is an equation of a line that best fits the data set, which can be used for prediction purposes. </w:t>
      </w:r>
      <w:r w:rsidRPr="006B1726">
        <w:rPr>
          <w:rStyle w:val="StyleUnderline"/>
        </w:rPr>
        <w:t>This is useful for discovering, validating, and quantifying trends from previously solved</w:t>
      </w:r>
      <w:r w:rsidRPr="006B1726">
        <w:rPr>
          <w:sz w:val="16"/>
        </w:rPr>
        <w:t xml:space="preserve"> money laundering </w:t>
      </w:r>
      <w:r w:rsidRPr="006B1726">
        <w:rPr>
          <w:rStyle w:val="StyleUnderline"/>
        </w:rPr>
        <w:t>cases for use on current cases</w:t>
      </w:r>
      <w:r w:rsidRPr="006B1726">
        <w:rPr>
          <w:sz w:val="16"/>
        </w:rPr>
        <w:t xml:space="preserve">. </w:t>
      </w:r>
      <w:r w:rsidRPr="00A24B2C">
        <w:rPr>
          <w:rStyle w:val="StyleUnderline"/>
        </w:rPr>
        <w:t>Linear regression techniques</w:t>
      </w:r>
      <w:r w:rsidRPr="00004AA1">
        <w:rPr>
          <w:rStyle w:val="StyleUnderline"/>
        </w:rPr>
        <w:t xml:space="preserve"> center</w:t>
      </w:r>
      <w:r w:rsidRPr="006B1726">
        <w:rPr>
          <w:rStyle w:val="StyleUnderline"/>
        </w:rPr>
        <w:t xml:space="preserve"> </w:t>
      </w:r>
      <w:proofErr w:type="gramStart"/>
      <w:r w:rsidRPr="006B1726">
        <w:rPr>
          <w:rStyle w:val="StyleUnderline"/>
        </w:rPr>
        <w:t>around</w:t>
      </w:r>
      <w:proofErr w:type="gramEnd"/>
      <w:r w:rsidRPr="006B1726">
        <w:rPr>
          <w:rStyle w:val="StyleUnderline"/>
        </w:rPr>
        <w:t xml:space="preserve"> the ability to predict useful quantitative probabilities</w:t>
      </w:r>
      <w:r w:rsidRPr="006B1726">
        <w:rPr>
          <w:sz w:val="16"/>
        </w:rPr>
        <w:t xml:space="preserve">. For instance, </w:t>
      </w:r>
      <w:r w:rsidRPr="00C85BE0">
        <w:rPr>
          <w:rStyle w:val="Emphasis"/>
          <w:highlight w:val="cyan"/>
        </w:rPr>
        <w:t>data from previously observed behaviors can be used</w:t>
      </w:r>
      <w:r w:rsidRPr="006B1726">
        <w:rPr>
          <w:rStyle w:val="StyleUnderline"/>
        </w:rPr>
        <w:t xml:space="preserve"> </w:t>
      </w:r>
      <w:r w:rsidRPr="00C85BE0">
        <w:rPr>
          <w:rStyle w:val="StyleUnderline"/>
          <w:highlight w:val="cyan"/>
        </w:rPr>
        <w:t>to</w:t>
      </w:r>
      <w:r w:rsidRPr="006B1726">
        <w:rPr>
          <w:rStyle w:val="StyleUnderline"/>
        </w:rPr>
        <w:t xml:space="preserve"> </w:t>
      </w:r>
      <w:r w:rsidRPr="00C85BE0">
        <w:rPr>
          <w:rStyle w:val="StyleUnderline"/>
          <w:highlight w:val="cyan"/>
        </w:rPr>
        <w:t>focus new investigative activities on the most promising locations</w:t>
      </w:r>
      <w:r w:rsidRPr="006B1726">
        <w:rPr>
          <w:rStyle w:val="StyleUnderline"/>
        </w:rPr>
        <w:t xml:space="preserve"> at the most probabilistically promising day and time</w:t>
      </w:r>
      <w:r w:rsidRPr="006B1726">
        <w:rPr>
          <w:sz w:val="16"/>
        </w:rPr>
        <w:t xml:space="preserve">. </w:t>
      </w:r>
      <w:r w:rsidRPr="006B1726">
        <w:rPr>
          <w:rStyle w:val="StyleUnderline"/>
        </w:rPr>
        <w:t>Logistic regression is a very popular means of data mining because it can solve problems involving categorical variables</w:t>
      </w:r>
      <w:r w:rsidRPr="006B1726">
        <w:rPr>
          <w:sz w:val="16"/>
        </w:rPr>
        <w:t xml:space="preserve"> (e.g., variables that can be described by a yes/no answer or male/female answer). </w:t>
      </w:r>
      <w:r w:rsidRPr="00C85BE0">
        <w:rPr>
          <w:rStyle w:val="StyleUnderline"/>
          <w:highlight w:val="cyan"/>
        </w:rPr>
        <w:t>This</w:t>
      </w:r>
      <w:r w:rsidRPr="006B1726">
        <w:rPr>
          <w:rStyle w:val="StyleUnderline"/>
        </w:rPr>
        <w:t xml:space="preserve"> technique </w:t>
      </w:r>
      <w:r w:rsidRPr="00C85BE0">
        <w:rPr>
          <w:rStyle w:val="StyleUnderline"/>
          <w:highlight w:val="cyan"/>
        </w:rPr>
        <w:t>can be applied to rapidly evaluate all</w:t>
      </w:r>
      <w:r w:rsidRPr="006B1726">
        <w:rPr>
          <w:rStyle w:val="StyleUnderline"/>
        </w:rPr>
        <w:t xml:space="preserve"> financial </w:t>
      </w:r>
      <w:r w:rsidRPr="00C85BE0">
        <w:rPr>
          <w:rStyle w:val="StyleUnderline"/>
          <w:highlight w:val="cyan"/>
        </w:rPr>
        <w:t>transaction records</w:t>
      </w:r>
      <w:r w:rsidRPr="006B1726">
        <w:rPr>
          <w:rStyle w:val="StyleUnderline"/>
        </w:rPr>
        <w:t xml:space="preserve"> belonging </w:t>
      </w:r>
      <w:r w:rsidRPr="00A24B2C">
        <w:rPr>
          <w:rStyle w:val="StyleUnderline"/>
        </w:rPr>
        <w:t>to</w:t>
      </w:r>
      <w:r w:rsidRPr="006B1726">
        <w:rPr>
          <w:rStyle w:val="StyleUnderline"/>
        </w:rPr>
        <w:t xml:space="preserve"> classes </w:t>
      </w:r>
      <w:r w:rsidRPr="00C85BE0">
        <w:rPr>
          <w:rStyle w:val="StyleUnderline"/>
          <w:highlight w:val="cyan"/>
        </w:rPr>
        <w:t>of interest</w:t>
      </w:r>
      <w:r w:rsidRPr="006B1726">
        <w:rPr>
          <w:rStyle w:val="StyleUnderline"/>
        </w:rPr>
        <w:t xml:space="preserve"> to </w:t>
      </w:r>
      <w:r w:rsidRPr="00A24B2C">
        <w:rPr>
          <w:rStyle w:val="StyleUnderline"/>
        </w:rPr>
        <w:t>the investigator</w:t>
      </w:r>
      <w:r w:rsidRPr="006B1726">
        <w:rPr>
          <w:sz w:val="16"/>
        </w:rPr>
        <w:t xml:space="preserve">. The results can be displayed in a number of graphical formats so that commonalties among the subset of the variables selected become evident. Using logistic regression, graphic views of only the trends in the data, rather than the data itself, are displayed in multi-dimensional format using distinguishing shapes and colors without the need for the investigator to sort through the underlying data. Consequently, </w:t>
      </w:r>
      <w:r w:rsidRPr="006B1726">
        <w:rPr>
          <w:rStyle w:val="StyleUnderline"/>
        </w:rPr>
        <w:t xml:space="preserve">investigators will be presented with </w:t>
      </w:r>
      <w:r w:rsidRPr="00C85BE0">
        <w:rPr>
          <w:rStyle w:val="StyleUnderline"/>
          <w:highlight w:val="cyan"/>
        </w:rPr>
        <w:t>improved ways of viewing large masses of data</w:t>
      </w:r>
      <w:r w:rsidRPr="006B1726">
        <w:rPr>
          <w:rStyle w:val="StyleUnderline"/>
        </w:rPr>
        <w:t xml:space="preserve"> in a manageable format</w:t>
      </w:r>
      <w:r w:rsidRPr="006B1726">
        <w:rPr>
          <w:sz w:val="16"/>
        </w:rPr>
        <w:t xml:space="preserve">. </w:t>
      </w:r>
      <w:r w:rsidRPr="006B1726">
        <w:rPr>
          <w:rStyle w:val="StyleUnderline"/>
        </w:rPr>
        <w:t xml:space="preserve">This </w:t>
      </w:r>
      <w:r w:rsidRPr="00C85BE0">
        <w:rPr>
          <w:rStyle w:val="StyleUnderline"/>
          <w:highlight w:val="cyan"/>
        </w:rPr>
        <w:t>makes</w:t>
      </w:r>
      <w:r w:rsidRPr="006B1726">
        <w:rPr>
          <w:rStyle w:val="StyleUnderline"/>
        </w:rPr>
        <w:t xml:space="preserve"> pattern and </w:t>
      </w:r>
      <w:r w:rsidRPr="00C85BE0">
        <w:rPr>
          <w:rStyle w:val="StyleUnderline"/>
          <w:highlight w:val="cyan"/>
        </w:rPr>
        <w:t xml:space="preserve">trend identification more </w:t>
      </w:r>
      <w:r w:rsidRPr="00C85BE0">
        <w:rPr>
          <w:rStyle w:val="Emphasis"/>
          <w:highlight w:val="cyan"/>
        </w:rPr>
        <w:t>apparent and timely</w:t>
      </w:r>
      <w:r w:rsidRPr="006B1726">
        <w:rPr>
          <w:sz w:val="16"/>
        </w:rPr>
        <w:t xml:space="preserve">. </w:t>
      </w:r>
      <w:r w:rsidRPr="00C85BE0">
        <w:rPr>
          <w:rStyle w:val="StyleUnderline"/>
          <w:highlight w:val="cyan"/>
        </w:rPr>
        <w:t>This</w:t>
      </w:r>
      <w:r w:rsidRPr="006B1726">
        <w:rPr>
          <w:rStyle w:val="StyleUnderline"/>
        </w:rPr>
        <w:t xml:space="preserve"> approach </w:t>
      </w:r>
      <w:r w:rsidRPr="00C85BE0">
        <w:rPr>
          <w:rStyle w:val="StyleUnderline"/>
          <w:highlight w:val="cyan"/>
        </w:rPr>
        <w:t>will</w:t>
      </w:r>
      <w:r w:rsidRPr="006B1726">
        <w:rPr>
          <w:sz w:val="16"/>
        </w:rPr>
        <w:t xml:space="preserve"> also serve to </w:t>
      </w:r>
      <w:r w:rsidRPr="00C85BE0">
        <w:rPr>
          <w:rStyle w:val="StyleUnderline"/>
          <w:highlight w:val="cyan"/>
        </w:rPr>
        <w:t>expedite the</w:t>
      </w:r>
      <w:r w:rsidRPr="006B1726">
        <w:rPr>
          <w:rStyle w:val="StyleUnderline"/>
        </w:rPr>
        <w:t xml:space="preserve"> investigation </w:t>
      </w:r>
      <w:r w:rsidRPr="00C85BE0">
        <w:rPr>
          <w:rStyle w:val="StyleUnderline"/>
          <w:highlight w:val="cyan"/>
        </w:rPr>
        <w:t xml:space="preserve">process by </w:t>
      </w:r>
      <w:r w:rsidRPr="00C85BE0">
        <w:rPr>
          <w:rStyle w:val="Emphasis"/>
          <w:highlight w:val="cyan"/>
        </w:rPr>
        <w:t>reducing the amount of time spent manually</w:t>
      </w:r>
      <w:r w:rsidRPr="006B1726">
        <w:rPr>
          <w:rStyle w:val="StyleUnderline"/>
        </w:rPr>
        <w:t xml:space="preserve"> </w:t>
      </w:r>
      <w:r w:rsidRPr="00C85BE0">
        <w:rPr>
          <w:rStyle w:val="StyleUnderline"/>
          <w:highlight w:val="cyan"/>
        </w:rPr>
        <w:t>searching</w:t>
      </w:r>
      <w:r w:rsidRPr="006B1726">
        <w:rPr>
          <w:rStyle w:val="StyleUnderline"/>
        </w:rPr>
        <w:t xml:space="preserve"> for case leads or patterns of illicit activity</w:t>
      </w:r>
      <w:r w:rsidRPr="006B1726">
        <w:rPr>
          <w:sz w:val="16"/>
        </w:rPr>
        <w:t>.</w:t>
      </w:r>
    </w:p>
    <w:p w:rsidR="002E75B3" w:rsidRPr="00A65C56" w:rsidRDefault="002E75B3" w:rsidP="002E75B3">
      <w:pPr>
        <w:rPr>
          <w:sz w:val="16"/>
        </w:rPr>
      </w:pPr>
    </w:p>
    <w:p w:rsidR="002E75B3" w:rsidRDefault="002E75B3" w:rsidP="002E75B3">
      <w:pPr>
        <w:pStyle w:val="Heading4"/>
      </w:pPr>
      <w:r>
        <w:t xml:space="preserve">4) </w:t>
      </w:r>
      <w:r w:rsidRPr="00004AA1">
        <w:rPr>
          <w:u w:val="single"/>
        </w:rPr>
        <w:t>Statistics</w:t>
      </w:r>
      <w:r>
        <w:t xml:space="preserve"> prove</w:t>
      </w:r>
    </w:p>
    <w:p w:rsidR="002E75B3" w:rsidRPr="00BB06D5" w:rsidRDefault="002E75B3" w:rsidP="002E75B3">
      <w:pPr>
        <w:rPr>
          <w:rStyle w:val="Style13ptBold"/>
        </w:rPr>
      </w:pPr>
      <w:r>
        <w:rPr>
          <w:rStyle w:val="Style13ptBold"/>
        </w:rPr>
        <w:t>Mayer, 13</w:t>
      </w:r>
    </w:p>
    <w:p w:rsidR="002E75B3" w:rsidRDefault="002E75B3" w:rsidP="002E75B3">
      <w:r>
        <w:t xml:space="preserve">(Jane, The New Yorker, Susan Landau is an American mathematician and engineer, and Professor of Social Science and Policy Studies at Worcester Polytechnic Institute, “What’s the Matter with Metadata?”, </w:t>
      </w:r>
      <w:hyperlink r:id="rId44" w:history="1">
        <w:r w:rsidRPr="00D51C54">
          <w:rPr>
            <w:rStyle w:val="Hyperlink"/>
          </w:rPr>
          <w:t>http://www.newyorker.com/news/news-desk/whats-the-matter-with-metadata</w:t>
        </w:r>
      </w:hyperlink>
      <w:r>
        <w:t xml:space="preserve">, June 6, 2013, </w:t>
      </w:r>
      <w:proofErr w:type="spellStart"/>
      <w:r>
        <w:t>ak</w:t>
      </w:r>
      <w:proofErr w:type="spellEnd"/>
      <w:r>
        <w:t>.)</w:t>
      </w:r>
    </w:p>
    <w:p w:rsidR="002E75B3" w:rsidRPr="002923A1" w:rsidRDefault="002E75B3" w:rsidP="002E75B3">
      <w:pPr>
        <w:rPr>
          <w:sz w:val="16"/>
        </w:rPr>
      </w:pPr>
      <w:r w:rsidRPr="002923A1">
        <w:rPr>
          <w:sz w:val="16"/>
        </w:rPr>
        <w:t xml:space="preserve">For the law-enforcement community, particularly the parts </w:t>
      </w:r>
      <w:proofErr w:type="spellStart"/>
      <w:r w:rsidRPr="002923A1">
        <w:rPr>
          <w:sz w:val="16"/>
        </w:rPr>
        <w:t>focussed</w:t>
      </w:r>
      <w:proofErr w:type="spellEnd"/>
      <w:r w:rsidRPr="002923A1">
        <w:rPr>
          <w:sz w:val="16"/>
        </w:rPr>
        <w:t xml:space="preserve"> on locating terrorists, </w:t>
      </w:r>
      <w:r w:rsidRPr="00A24B2C">
        <w:rPr>
          <w:rStyle w:val="StyleUnderline"/>
        </w:rPr>
        <w:t>metadata has led to breakthroughs</w:t>
      </w:r>
      <w:r w:rsidRPr="002923A1">
        <w:rPr>
          <w:sz w:val="16"/>
        </w:rPr>
        <w:t xml:space="preserve">. </w:t>
      </w:r>
      <w:r w:rsidRPr="002923A1">
        <w:rPr>
          <w:rStyle w:val="StyleUnderline"/>
        </w:rPr>
        <w:t>Khalid Sheikh Mohammed, the master planner of the September 11</w:t>
      </w:r>
      <w:r w:rsidRPr="002923A1">
        <w:rPr>
          <w:sz w:val="16"/>
        </w:rPr>
        <w:t xml:space="preserve">, 2001, </w:t>
      </w:r>
      <w:r w:rsidRPr="002923A1">
        <w:rPr>
          <w:rStyle w:val="StyleUnderline"/>
        </w:rPr>
        <w:t>attacks</w:t>
      </w:r>
      <w:r w:rsidRPr="002923A1">
        <w:rPr>
          <w:sz w:val="16"/>
        </w:rPr>
        <w:t xml:space="preserve"> on New York and Washington, “</w:t>
      </w:r>
      <w:r w:rsidRPr="002923A1">
        <w:rPr>
          <w:rStyle w:val="StyleUnderline"/>
        </w:rPr>
        <w:t>got picked up by his cell phone</w:t>
      </w:r>
      <w:r w:rsidRPr="002923A1">
        <w:rPr>
          <w:sz w:val="16"/>
        </w:rPr>
        <w:t xml:space="preserve">,” Landau said. </w:t>
      </w:r>
      <w:r w:rsidRPr="00A24B2C">
        <w:rPr>
          <w:rStyle w:val="StyleUnderline"/>
        </w:rPr>
        <w:t>Many other criminal suspects have given themselves away through their metadata trails</w:t>
      </w:r>
      <w:r w:rsidRPr="00A24B2C">
        <w:rPr>
          <w:sz w:val="16"/>
        </w:rPr>
        <w:t>. In</w:t>
      </w:r>
      <w:r w:rsidRPr="002923A1">
        <w:rPr>
          <w:sz w:val="16"/>
        </w:rPr>
        <w:t xml:space="preserve"> fact, Landau told me, </w:t>
      </w:r>
      <w:r w:rsidRPr="00C85BE0">
        <w:rPr>
          <w:rStyle w:val="StyleUnderline"/>
          <w:highlight w:val="cyan"/>
        </w:rPr>
        <w:t>metadata</w:t>
      </w:r>
      <w:r w:rsidRPr="002923A1">
        <w:rPr>
          <w:rStyle w:val="StyleUnderline"/>
        </w:rPr>
        <w:t xml:space="preserve"> </w:t>
      </w:r>
      <w:r w:rsidRPr="00C85BE0">
        <w:rPr>
          <w:rStyle w:val="StyleUnderline"/>
          <w:highlight w:val="cyan"/>
        </w:rPr>
        <w:t>and</w:t>
      </w:r>
      <w:r w:rsidRPr="002923A1">
        <w:rPr>
          <w:rStyle w:val="StyleUnderline"/>
        </w:rPr>
        <w:t xml:space="preserve"> </w:t>
      </w:r>
      <w:r w:rsidRPr="00C85BE0">
        <w:rPr>
          <w:rStyle w:val="StyleUnderline"/>
          <w:highlight w:val="cyan"/>
        </w:rPr>
        <w:t>other new surveillance tools have</w:t>
      </w:r>
      <w:r w:rsidRPr="002923A1">
        <w:rPr>
          <w:rStyle w:val="StyleUnderline"/>
        </w:rPr>
        <w:t xml:space="preserve"> helped </w:t>
      </w:r>
      <w:r w:rsidRPr="00C85BE0">
        <w:rPr>
          <w:rStyle w:val="Emphasis"/>
          <w:highlight w:val="cyan"/>
        </w:rPr>
        <w:t>cut the average amount of time it takes the U.S. Marshals to capture a fugitive from forty-two days to two</w:t>
      </w:r>
      <w:r w:rsidRPr="00004AA1">
        <w:rPr>
          <w:sz w:val="16"/>
        </w:rPr>
        <w:t>.</w:t>
      </w:r>
    </w:p>
    <w:p w:rsidR="002E75B3" w:rsidRDefault="002E75B3" w:rsidP="002E75B3">
      <w:pPr>
        <w:pStyle w:val="Heading4"/>
      </w:pPr>
      <w:r>
        <w:t>5) RTRG proves that even the mundane can be essential</w:t>
      </w:r>
    </w:p>
    <w:p w:rsidR="002E75B3" w:rsidRPr="005B13EB" w:rsidRDefault="002E75B3" w:rsidP="002E75B3">
      <w:pPr>
        <w:rPr>
          <w:rStyle w:val="Style13ptBold"/>
        </w:rPr>
      </w:pPr>
      <w:r>
        <w:rPr>
          <w:rStyle w:val="Style13ptBold"/>
        </w:rPr>
        <w:t>Gorman et al, 13</w:t>
      </w:r>
    </w:p>
    <w:p w:rsidR="002E75B3" w:rsidRDefault="002E75B3" w:rsidP="002E75B3">
      <w:r>
        <w:t xml:space="preserve">(SIOBHAN GORMAN, ADAM ENTOUS and ANDREW DOWELL, The Wall Street Journal, “Technology Emboldened the NSA”, </w:t>
      </w:r>
      <w:hyperlink r:id="rId45" w:history="1">
        <w:r w:rsidRPr="00D51C54">
          <w:rPr>
            <w:rStyle w:val="Hyperlink"/>
          </w:rPr>
          <w:t>http://www.wsj.com/articles/SB10001424127887323495604578535290627442964</w:t>
        </w:r>
      </w:hyperlink>
      <w:r>
        <w:t xml:space="preserve">, June 9, 2013, </w:t>
      </w:r>
      <w:proofErr w:type="spellStart"/>
      <w:r>
        <w:t>ak</w:t>
      </w:r>
      <w:proofErr w:type="spellEnd"/>
      <w:r>
        <w:t>.)</w:t>
      </w:r>
    </w:p>
    <w:p w:rsidR="002E75B3" w:rsidRDefault="002E75B3" w:rsidP="002E75B3">
      <w:pPr>
        <w:rPr>
          <w:sz w:val="16"/>
        </w:rPr>
      </w:pPr>
      <w:r w:rsidRPr="006B1726">
        <w:rPr>
          <w:rStyle w:val="StyleUnderline"/>
        </w:rPr>
        <w:t>NSA</w:t>
      </w:r>
      <w:r w:rsidRPr="006B1726">
        <w:rPr>
          <w:sz w:val="16"/>
        </w:rPr>
        <w:t xml:space="preserve"> stumbled in a number of its data-collection and management efforts, particularly a program called Trailblazer, but it </w:t>
      </w:r>
      <w:r w:rsidRPr="006B1726">
        <w:rPr>
          <w:rStyle w:val="StyleUnderline"/>
        </w:rPr>
        <w:t>began to gain traction</w:t>
      </w:r>
      <w:r w:rsidRPr="006B1726">
        <w:rPr>
          <w:sz w:val="16"/>
        </w:rPr>
        <w:t xml:space="preserve"> with another program, which became known as Real Time Regional Gateway, or </w:t>
      </w:r>
      <w:r w:rsidRPr="00C85BE0">
        <w:rPr>
          <w:rStyle w:val="StyleUnderline"/>
          <w:highlight w:val="cyan"/>
        </w:rPr>
        <w:t>RTRG</w:t>
      </w:r>
      <w:r w:rsidRPr="00C85BE0">
        <w:rPr>
          <w:sz w:val="16"/>
          <w:highlight w:val="cyan"/>
        </w:rPr>
        <w:t>,</w:t>
      </w:r>
      <w:r w:rsidRPr="006B1726">
        <w:rPr>
          <w:sz w:val="16"/>
        </w:rPr>
        <w:t xml:space="preserve"> former officials said. Initially deployed in Iraq,</w:t>
      </w:r>
      <w:r w:rsidRPr="006B1726">
        <w:rPr>
          <w:rStyle w:val="StyleUnderline"/>
        </w:rPr>
        <w:t xml:space="preserve"> the </w:t>
      </w:r>
      <w:r w:rsidRPr="00C85BE0">
        <w:rPr>
          <w:rStyle w:val="StyleUnderline"/>
          <w:highlight w:val="cyan"/>
        </w:rPr>
        <w:t>program</w:t>
      </w:r>
      <w:r w:rsidRPr="006B1726">
        <w:rPr>
          <w:rStyle w:val="StyleUnderline"/>
        </w:rPr>
        <w:t xml:space="preserve">'s focus </w:t>
      </w:r>
      <w:r w:rsidRPr="00C85BE0">
        <w:rPr>
          <w:rStyle w:val="StyleUnderline"/>
          <w:highlight w:val="cyan"/>
        </w:rPr>
        <w:t xml:space="preserve">moved to Afghanistan </w:t>
      </w:r>
      <w:r w:rsidRPr="007F3C8D">
        <w:rPr>
          <w:rStyle w:val="StyleUnderline"/>
        </w:rPr>
        <w:t xml:space="preserve">in 2010, </w:t>
      </w:r>
      <w:r w:rsidRPr="00C85BE0">
        <w:rPr>
          <w:rStyle w:val="StyleUnderline"/>
          <w:highlight w:val="cyan"/>
        </w:rPr>
        <w:t>where it</w:t>
      </w:r>
      <w:r w:rsidRPr="006B1726">
        <w:rPr>
          <w:rStyle w:val="StyleUnderline"/>
        </w:rPr>
        <w:t xml:space="preserve"> assembled and </w:t>
      </w:r>
      <w:r w:rsidRPr="00C85BE0">
        <w:rPr>
          <w:rStyle w:val="StyleUnderline"/>
          <w:highlight w:val="cyan"/>
        </w:rPr>
        <w:t>analyzed all the data</w:t>
      </w:r>
      <w:r w:rsidRPr="006B1726">
        <w:rPr>
          <w:rStyle w:val="StyleUnderline"/>
        </w:rPr>
        <w:t xml:space="preserve"> </w:t>
      </w:r>
      <w:r w:rsidRPr="00DE55FD">
        <w:rPr>
          <w:rStyle w:val="StyleUnderline"/>
        </w:rPr>
        <w:t>over</w:t>
      </w:r>
      <w:r w:rsidRPr="006B1726">
        <w:rPr>
          <w:rStyle w:val="StyleUnderline"/>
        </w:rPr>
        <w:t xml:space="preserve"> a 30-day period </w:t>
      </w:r>
      <w:r w:rsidRPr="00004AA1">
        <w:rPr>
          <w:rStyle w:val="StyleUnderline"/>
        </w:rPr>
        <w:t>on transactions</w:t>
      </w:r>
      <w:r w:rsidRPr="00DE55FD">
        <w:rPr>
          <w:rStyle w:val="StyleUnderline"/>
        </w:rPr>
        <w:t xml:space="preserve"> t</w:t>
      </w:r>
      <w:r w:rsidRPr="006B1726">
        <w:rPr>
          <w:rStyle w:val="StyleUnderline"/>
        </w:rPr>
        <w:t xml:space="preserve">hat </w:t>
      </w:r>
      <w:r w:rsidRPr="00C85BE0">
        <w:rPr>
          <w:rStyle w:val="StyleUnderline"/>
          <w:highlight w:val="cyan"/>
        </w:rPr>
        <w:t>intelligence officials could get their hands on</w:t>
      </w:r>
      <w:r w:rsidRPr="006B1726">
        <w:rPr>
          <w:sz w:val="16"/>
        </w:rPr>
        <w:t xml:space="preserve">: </w:t>
      </w:r>
      <w:r w:rsidRPr="00C85BE0">
        <w:rPr>
          <w:rStyle w:val="StyleUnderline"/>
          <w:highlight w:val="cyan"/>
        </w:rPr>
        <w:t xml:space="preserve">phone conversations, military events, road-traffic </w:t>
      </w:r>
      <w:r w:rsidRPr="00004AA1">
        <w:rPr>
          <w:rStyle w:val="StyleUnderline"/>
        </w:rPr>
        <w:t>patterns</w:t>
      </w:r>
      <w:r w:rsidRPr="006B1726">
        <w:rPr>
          <w:rStyle w:val="StyleUnderline"/>
        </w:rPr>
        <w:t xml:space="preserve">, </w:t>
      </w:r>
      <w:r w:rsidRPr="00C85BE0">
        <w:rPr>
          <w:rStyle w:val="StyleUnderline"/>
          <w:highlight w:val="cyan"/>
        </w:rPr>
        <w:t>public opinion</w:t>
      </w:r>
      <w:r w:rsidRPr="006B1726">
        <w:rPr>
          <w:sz w:val="16"/>
        </w:rPr>
        <w:t>—</w:t>
      </w:r>
      <w:r w:rsidRPr="00C85BE0">
        <w:rPr>
          <w:rStyle w:val="StyleUnderline"/>
          <w:highlight w:val="cyan"/>
        </w:rPr>
        <w:t>even the price of potatoes</w:t>
      </w:r>
      <w:r w:rsidRPr="006B1726">
        <w:rPr>
          <w:sz w:val="16"/>
        </w:rPr>
        <w:t xml:space="preserve">, former officials said. </w:t>
      </w:r>
      <w:r w:rsidRPr="00C85BE0">
        <w:rPr>
          <w:rStyle w:val="StyleUnderline"/>
          <w:highlight w:val="cyan"/>
        </w:rPr>
        <w:t>Changes</w:t>
      </w:r>
      <w:r w:rsidRPr="006B1726">
        <w:rPr>
          <w:rStyle w:val="StyleUnderline"/>
        </w:rPr>
        <w:t xml:space="preserve"> </w:t>
      </w:r>
      <w:r w:rsidRPr="00C85BE0">
        <w:rPr>
          <w:rStyle w:val="StyleUnderline"/>
          <w:highlight w:val="cyan"/>
        </w:rPr>
        <w:t xml:space="preserve">in prices </w:t>
      </w:r>
      <w:r w:rsidRPr="00004AA1">
        <w:rPr>
          <w:rStyle w:val="StyleUnderline"/>
        </w:rPr>
        <w:t xml:space="preserve">of commodities at markets </w:t>
      </w:r>
      <w:r w:rsidRPr="00C85BE0">
        <w:rPr>
          <w:rStyle w:val="StyleUnderline"/>
          <w:highlight w:val="cyan"/>
        </w:rPr>
        <w:t xml:space="preserve">proved to be an indicator of potential </w:t>
      </w:r>
      <w:r w:rsidRPr="00004AA1">
        <w:rPr>
          <w:rStyle w:val="StyleUnderline"/>
        </w:rPr>
        <w:t xml:space="preserve">for </w:t>
      </w:r>
      <w:r w:rsidRPr="00C85BE0">
        <w:rPr>
          <w:rStyle w:val="StyleUnderline"/>
          <w:highlight w:val="cyan"/>
        </w:rPr>
        <w:t>conflict</w:t>
      </w:r>
      <w:r w:rsidRPr="006B1726">
        <w:rPr>
          <w:sz w:val="16"/>
        </w:rPr>
        <w:t xml:space="preserve">, they said. The </w:t>
      </w:r>
      <w:r w:rsidRPr="006B1726">
        <w:rPr>
          <w:rStyle w:val="StyleUnderline"/>
        </w:rPr>
        <w:t>in-country intelligence was paired with larger computer networks capable melding cellphone data with information collected from sensors on drones and other sources</w:t>
      </w:r>
      <w:r w:rsidRPr="006B1726">
        <w:rPr>
          <w:sz w:val="16"/>
        </w:rPr>
        <w:t xml:space="preserve">, said former officials and defense contractors. </w:t>
      </w:r>
      <w:r w:rsidRPr="006B1726">
        <w:rPr>
          <w:rStyle w:val="StyleUnderline"/>
        </w:rPr>
        <w:t>Some</w:t>
      </w:r>
      <w:r w:rsidRPr="006B1726">
        <w:rPr>
          <w:sz w:val="16"/>
        </w:rPr>
        <w:t xml:space="preserve"> of these </w:t>
      </w:r>
      <w:r w:rsidRPr="00004AA1">
        <w:rPr>
          <w:rStyle w:val="StyleUnderline"/>
        </w:rPr>
        <w:t>drones use high-power cameras to scan large tracts of earth</w:t>
      </w:r>
      <w:r w:rsidRPr="006B1726">
        <w:rPr>
          <w:rStyle w:val="StyleUnderline"/>
        </w:rPr>
        <w:t xml:space="preserve"> to look for changes that could indicate the locations of improvised explosive devices</w:t>
      </w:r>
      <w:r w:rsidRPr="006B1726">
        <w:rPr>
          <w:sz w:val="16"/>
        </w:rPr>
        <w:t xml:space="preserve">. Analysts discovered that </w:t>
      </w:r>
      <w:r w:rsidRPr="006B1726">
        <w:rPr>
          <w:rStyle w:val="StyleUnderline"/>
        </w:rPr>
        <w:t>the system's analysis improved when more information was added, so they moved to merge 90-day batches of data</w:t>
      </w:r>
      <w:r w:rsidRPr="006B1726">
        <w:rPr>
          <w:sz w:val="16"/>
        </w:rPr>
        <w:t xml:space="preserve">. </w:t>
      </w:r>
      <w:r w:rsidRPr="00C85BE0">
        <w:rPr>
          <w:rStyle w:val="StyleUnderline"/>
          <w:highlight w:val="cyan"/>
        </w:rPr>
        <w:t>The result</w:t>
      </w:r>
      <w:r w:rsidRPr="006B1726">
        <w:rPr>
          <w:sz w:val="16"/>
        </w:rPr>
        <w:t xml:space="preserve">, said a former U.S. official, </w:t>
      </w:r>
      <w:r w:rsidRPr="00C85BE0">
        <w:rPr>
          <w:rStyle w:val="StyleUnderline"/>
          <w:highlight w:val="cyan"/>
        </w:rPr>
        <w:t xml:space="preserve">was </w:t>
      </w:r>
      <w:r w:rsidRPr="00C85BE0">
        <w:rPr>
          <w:rStyle w:val="Emphasis"/>
          <w:highlight w:val="cyan"/>
        </w:rPr>
        <w:t>an ability to predict attacks</w:t>
      </w:r>
      <w:r w:rsidRPr="006B1726">
        <w:rPr>
          <w:rStyle w:val="Emphasis"/>
        </w:rPr>
        <w:t xml:space="preserve"> 60% to </w:t>
      </w:r>
      <w:r w:rsidRPr="00C85BE0">
        <w:rPr>
          <w:rStyle w:val="Emphasis"/>
          <w:highlight w:val="cyan"/>
        </w:rPr>
        <w:t>70% of the time</w:t>
      </w:r>
      <w:r w:rsidRPr="006B1726">
        <w:rPr>
          <w:sz w:val="16"/>
        </w:rPr>
        <w:t>. "</w:t>
      </w:r>
      <w:r w:rsidRPr="006B1726">
        <w:rPr>
          <w:rStyle w:val="StyleUnderline"/>
        </w:rPr>
        <w:t>It's the ultimate correlation tool</w:t>
      </w:r>
      <w:r w:rsidRPr="006B1726">
        <w:rPr>
          <w:sz w:val="16"/>
        </w:rPr>
        <w:t>," a former U.S. counterterrorism official said. "</w:t>
      </w:r>
      <w:r w:rsidRPr="00C85BE0">
        <w:rPr>
          <w:rStyle w:val="Emphasis"/>
          <w:highlight w:val="cyan"/>
        </w:rPr>
        <w:t>It is literally being able to predict the future</w:t>
      </w:r>
      <w:r w:rsidRPr="00C85BE0">
        <w:rPr>
          <w:sz w:val="16"/>
          <w:highlight w:val="cyan"/>
        </w:rPr>
        <w:t>."</w:t>
      </w:r>
    </w:p>
    <w:p w:rsidR="002E75B3" w:rsidRDefault="002E75B3" w:rsidP="002E75B3">
      <w:pPr>
        <w:pStyle w:val="Heading4"/>
      </w:pPr>
      <w:r>
        <w:t>Data mining more effective than individual collection – efficiency</w:t>
      </w:r>
    </w:p>
    <w:p w:rsidR="002E75B3" w:rsidRPr="00BB06D5" w:rsidRDefault="002E75B3" w:rsidP="002E75B3">
      <w:pPr>
        <w:rPr>
          <w:rStyle w:val="Style13ptBold"/>
        </w:rPr>
      </w:pPr>
      <w:r>
        <w:rPr>
          <w:rStyle w:val="Style13ptBold"/>
        </w:rPr>
        <w:t>Watkins et al, 3</w:t>
      </w:r>
    </w:p>
    <w:p w:rsidR="002E75B3" w:rsidRPr="00BB06D5" w:rsidRDefault="002E75B3" w:rsidP="002E75B3">
      <w:r>
        <w:t xml:space="preserve">(R. C. Watkins, K. M. Reynolds, R. F. </w:t>
      </w:r>
      <w:proofErr w:type="spellStart"/>
      <w:r>
        <w:t>DeMara</w:t>
      </w:r>
      <w:proofErr w:type="spellEnd"/>
      <w:r>
        <w:t xml:space="preserve">, M. </w:t>
      </w:r>
      <w:proofErr w:type="spellStart"/>
      <w:r>
        <w:t>Georgiopoulos</w:t>
      </w:r>
      <w:proofErr w:type="spellEnd"/>
      <w:r>
        <w:t xml:space="preserve">, A. J. Gonzalez, and R. </w:t>
      </w:r>
      <w:proofErr w:type="spellStart"/>
      <w:r>
        <w:t>Eaglin</w:t>
      </w:r>
      <w:proofErr w:type="spellEnd"/>
      <w:r>
        <w:t xml:space="preserve">, University of Central Florida, “Tracking Dirty Proceeds: Exploring Data Mining Technologies As Tools To Investigate Money Laundering”, </w:t>
      </w:r>
      <w:hyperlink r:id="rId46" w:history="1">
        <w:r w:rsidRPr="00D51C54">
          <w:rPr>
            <w:rStyle w:val="Hyperlink"/>
          </w:rPr>
          <w:t>http://www.cal.ucf.edu/journal/j_watkins_reynolds_jppr_03.pdf</w:t>
        </w:r>
      </w:hyperlink>
      <w:r>
        <w:t xml:space="preserve">, January, 2003, </w:t>
      </w:r>
      <w:proofErr w:type="spellStart"/>
      <w:r>
        <w:t>ak</w:t>
      </w:r>
      <w:proofErr w:type="spellEnd"/>
      <w:r>
        <w:t>.)</w:t>
      </w:r>
    </w:p>
    <w:p w:rsidR="002E75B3" w:rsidRDefault="002E75B3" w:rsidP="002E75B3">
      <w:pPr>
        <w:rPr>
          <w:sz w:val="16"/>
        </w:rPr>
      </w:pPr>
      <w:r w:rsidRPr="002923A1">
        <w:rPr>
          <w:sz w:val="16"/>
        </w:rPr>
        <w:t xml:space="preserve">Second, it is feasible to suggest that </w:t>
      </w:r>
      <w:r w:rsidRPr="00C85BE0">
        <w:rPr>
          <w:rStyle w:val="StyleUnderline"/>
          <w:highlight w:val="cyan"/>
        </w:rPr>
        <w:t>data mining</w:t>
      </w:r>
      <w:r w:rsidRPr="002923A1">
        <w:rPr>
          <w:sz w:val="16"/>
        </w:rPr>
        <w:t xml:space="preserve"> technologies </w:t>
      </w:r>
      <w:r w:rsidRPr="00C85BE0">
        <w:rPr>
          <w:rStyle w:val="StyleUnderline"/>
          <w:highlight w:val="cyan"/>
        </w:rPr>
        <w:t>could</w:t>
      </w:r>
      <w:r w:rsidRPr="00C85BE0">
        <w:rPr>
          <w:sz w:val="16"/>
          <w:highlight w:val="cyan"/>
        </w:rPr>
        <w:t xml:space="preserve"> </w:t>
      </w:r>
      <w:r w:rsidRPr="00C85BE0">
        <w:rPr>
          <w:rStyle w:val="StyleUnderline"/>
          <w:highlight w:val="cyan"/>
        </w:rPr>
        <w:t>reduce problems</w:t>
      </w:r>
      <w:r w:rsidRPr="002923A1">
        <w:rPr>
          <w:sz w:val="16"/>
        </w:rPr>
        <w:t xml:space="preserve"> in financial investigations </w:t>
      </w:r>
      <w:r w:rsidRPr="00C85BE0">
        <w:rPr>
          <w:rStyle w:val="StyleUnderline"/>
          <w:highlight w:val="cyan"/>
        </w:rPr>
        <w:t>that result from manpower shortages</w:t>
      </w:r>
      <w:r w:rsidRPr="002923A1">
        <w:rPr>
          <w:sz w:val="16"/>
        </w:rPr>
        <w:t xml:space="preserve">. </w:t>
      </w:r>
      <w:r w:rsidRPr="006B1726">
        <w:rPr>
          <w:rStyle w:val="StyleUnderline"/>
        </w:rPr>
        <w:t xml:space="preserve">Closely tied to the problems associated with time demands </w:t>
      </w:r>
      <w:r w:rsidRPr="002923A1">
        <w:rPr>
          <w:sz w:val="16"/>
        </w:rPr>
        <w:t xml:space="preserve">in money laundering investigations, </w:t>
      </w:r>
      <w:r w:rsidRPr="006B1726">
        <w:rPr>
          <w:rStyle w:val="StyleUnderline"/>
        </w:rPr>
        <w:t>manpower is always a major obstacle to successful lead and pattern identification</w:t>
      </w:r>
      <w:r w:rsidRPr="002923A1">
        <w:rPr>
          <w:sz w:val="16"/>
        </w:rPr>
        <w:t xml:space="preserve">. The use of </w:t>
      </w:r>
      <w:r w:rsidRPr="006B1726">
        <w:rPr>
          <w:rStyle w:val="StyleUnderline"/>
        </w:rPr>
        <w:t>data mining</w:t>
      </w:r>
      <w:r w:rsidRPr="002923A1">
        <w:rPr>
          <w:sz w:val="16"/>
        </w:rPr>
        <w:t xml:space="preserve"> technologies </w:t>
      </w:r>
      <w:r w:rsidRPr="006B1726">
        <w:rPr>
          <w:rStyle w:val="StyleUnderline"/>
        </w:rPr>
        <w:t>could lessen the burden on already strained</w:t>
      </w:r>
      <w:r w:rsidRPr="002923A1">
        <w:rPr>
          <w:sz w:val="16"/>
        </w:rPr>
        <w:t xml:space="preserve"> manpower </w:t>
      </w:r>
      <w:r w:rsidRPr="006B1726">
        <w:rPr>
          <w:rStyle w:val="StyleUnderline"/>
        </w:rPr>
        <w:t>resources</w:t>
      </w:r>
      <w:r w:rsidRPr="002923A1">
        <w:rPr>
          <w:sz w:val="16"/>
        </w:rPr>
        <w:t xml:space="preserve">. </w:t>
      </w:r>
      <w:r w:rsidRPr="006B1726">
        <w:rPr>
          <w:rStyle w:val="StyleUnderline"/>
        </w:rPr>
        <w:t xml:space="preserve">Because </w:t>
      </w:r>
      <w:r w:rsidRPr="00C85BE0">
        <w:rPr>
          <w:rStyle w:val="StyleUnderline"/>
          <w:highlight w:val="cyan"/>
        </w:rPr>
        <w:t>these methods</w:t>
      </w:r>
      <w:r w:rsidRPr="006B1726">
        <w:rPr>
          <w:rStyle w:val="StyleUnderline"/>
        </w:rPr>
        <w:t xml:space="preserve"> have the ability to </w:t>
      </w:r>
      <w:r w:rsidRPr="00C85BE0">
        <w:rPr>
          <w:rStyle w:val="StyleUnderline"/>
          <w:highlight w:val="cyan"/>
        </w:rPr>
        <w:t>rapidly explore large</w:t>
      </w:r>
      <w:r w:rsidRPr="002923A1">
        <w:rPr>
          <w:sz w:val="16"/>
        </w:rPr>
        <w:t xml:space="preserve"> financial </w:t>
      </w:r>
      <w:r w:rsidRPr="00C85BE0">
        <w:rPr>
          <w:rStyle w:val="StyleUnderline"/>
          <w:highlight w:val="cyan"/>
        </w:rPr>
        <w:t>data sets and identify case leads</w:t>
      </w:r>
      <w:r w:rsidRPr="006B1726">
        <w:rPr>
          <w:rStyle w:val="StyleUnderline"/>
        </w:rPr>
        <w:t xml:space="preserve"> </w:t>
      </w:r>
      <w:r w:rsidRPr="00C85BE0">
        <w:rPr>
          <w:rStyle w:val="StyleUnderline"/>
          <w:highlight w:val="cyan"/>
        </w:rPr>
        <w:t>and</w:t>
      </w:r>
      <w:r w:rsidRPr="002923A1">
        <w:rPr>
          <w:sz w:val="16"/>
        </w:rPr>
        <w:t xml:space="preserve"> money laundering </w:t>
      </w:r>
      <w:r w:rsidRPr="00C85BE0">
        <w:rPr>
          <w:rStyle w:val="StyleUnderline"/>
          <w:highlight w:val="cyan"/>
        </w:rPr>
        <w:t>patterns</w:t>
      </w:r>
      <w:r w:rsidRPr="002923A1">
        <w:rPr>
          <w:sz w:val="16"/>
        </w:rPr>
        <w:t xml:space="preserve">, it is conceivable </w:t>
      </w:r>
      <w:r w:rsidRPr="006B1726">
        <w:rPr>
          <w:rStyle w:val="StyleUnderline"/>
        </w:rPr>
        <w:t>that the inefficiencies in the current investigative processes could be reduced</w:t>
      </w:r>
      <w:r w:rsidRPr="002923A1">
        <w:rPr>
          <w:sz w:val="16"/>
        </w:rPr>
        <w:t xml:space="preserve">. </w:t>
      </w:r>
      <w:r w:rsidRPr="00C85BE0">
        <w:rPr>
          <w:rStyle w:val="StyleUnderline"/>
          <w:highlight w:val="cyan"/>
        </w:rPr>
        <w:t xml:space="preserve">Use of these technologies </w:t>
      </w:r>
      <w:r w:rsidRPr="00004AA1">
        <w:rPr>
          <w:rStyle w:val="StyleUnderline"/>
        </w:rPr>
        <w:t>to rapidly</w:t>
      </w:r>
      <w:r w:rsidRPr="006B1726">
        <w:rPr>
          <w:rStyle w:val="StyleUnderline"/>
        </w:rPr>
        <w:t xml:space="preserve"> and accurately identify leads and suspicious activity patterns </w:t>
      </w:r>
      <w:r w:rsidRPr="00C85BE0">
        <w:rPr>
          <w:rStyle w:val="StyleUnderline"/>
          <w:highlight w:val="cyan"/>
        </w:rPr>
        <w:t>could permit small well-trained units of domain experts to rigorously focus on</w:t>
      </w:r>
      <w:r w:rsidRPr="006B1726">
        <w:rPr>
          <w:rStyle w:val="StyleUnderline"/>
        </w:rPr>
        <w:t xml:space="preserve"> analyzing outputs and leading </w:t>
      </w:r>
      <w:r w:rsidRPr="00C85BE0">
        <w:rPr>
          <w:rStyle w:val="StyleUnderline"/>
          <w:highlight w:val="cyan"/>
        </w:rPr>
        <w:t>investigations</w:t>
      </w:r>
      <w:r w:rsidRPr="002923A1">
        <w:rPr>
          <w:sz w:val="16"/>
        </w:rPr>
        <w:t xml:space="preserve">. This would be in </w:t>
      </w:r>
      <w:r w:rsidRPr="006B1726">
        <w:rPr>
          <w:rStyle w:val="StyleUnderline"/>
        </w:rPr>
        <w:t>stark contrast to the current use of under-trained and inexperienced investigators sifting through voluminous</w:t>
      </w:r>
      <w:r w:rsidRPr="002923A1">
        <w:rPr>
          <w:sz w:val="16"/>
        </w:rPr>
        <w:t xml:space="preserve"> financial </w:t>
      </w:r>
      <w:r w:rsidRPr="006B1726">
        <w:rPr>
          <w:rStyle w:val="StyleUnderline"/>
        </w:rPr>
        <w:t>record sets</w:t>
      </w:r>
      <w:r w:rsidRPr="002923A1">
        <w:rPr>
          <w:sz w:val="16"/>
        </w:rPr>
        <w:t xml:space="preserve"> attempting to isolate money laundering leads, patterns, and trends. </w:t>
      </w:r>
      <w:r w:rsidRPr="006B1726">
        <w:rPr>
          <w:rStyle w:val="StyleUnderline"/>
        </w:rPr>
        <w:t>A</w:t>
      </w:r>
      <w:r w:rsidRPr="002923A1">
        <w:rPr>
          <w:sz w:val="16"/>
        </w:rPr>
        <w:t xml:space="preserve"> third potential </w:t>
      </w:r>
      <w:r w:rsidRPr="006B1726">
        <w:rPr>
          <w:rStyle w:val="StyleUnderline"/>
        </w:rPr>
        <w:t>benefit</w:t>
      </w:r>
      <w:r w:rsidRPr="002923A1">
        <w:rPr>
          <w:sz w:val="16"/>
        </w:rPr>
        <w:t xml:space="preserve"> of using data mining technology in money laundering investigations </w:t>
      </w:r>
      <w:r w:rsidRPr="006B1726">
        <w:rPr>
          <w:rStyle w:val="StyleUnderline"/>
        </w:rPr>
        <w:t>is the identification of more case leads</w:t>
      </w:r>
      <w:r w:rsidRPr="002923A1">
        <w:rPr>
          <w:sz w:val="16"/>
        </w:rPr>
        <w:t xml:space="preserve">, </w:t>
      </w:r>
      <w:r w:rsidRPr="006B1726">
        <w:rPr>
          <w:rStyle w:val="StyleUnderline"/>
        </w:rPr>
        <w:t>potentially more accurate case leads, and certainly more timely case leads</w:t>
      </w:r>
      <w:r w:rsidRPr="002923A1">
        <w:rPr>
          <w:sz w:val="16"/>
        </w:rPr>
        <w:t xml:space="preserve">. </w:t>
      </w:r>
      <w:r w:rsidRPr="00C85BE0">
        <w:rPr>
          <w:rStyle w:val="StyleUnderline"/>
          <w:highlight w:val="cyan"/>
        </w:rPr>
        <w:t>The use of a cluster analysis technique</w:t>
      </w:r>
      <w:r w:rsidRPr="006B1726">
        <w:rPr>
          <w:rStyle w:val="StyleUnderline"/>
        </w:rPr>
        <w:t xml:space="preserve"> or a neural network technique </w:t>
      </w:r>
      <w:r w:rsidRPr="00C85BE0">
        <w:rPr>
          <w:rStyle w:val="StyleUnderline"/>
          <w:highlight w:val="cyan"/>
        </w:rPr>
        <w:t xml:space="preserve">offers the ability to identify previously undiscovered </w:t>
      </w:r>
      <w:r w:rsidRPr="00004AA1">
        <w:rPr>
          <w:rStyle w:val="StyleUnderline"/>
        </w:rPr>
        <w:t xml:space="preserve">case </w:t>
      </w:r>
      <w:r w:rsidRPr="00C85BE0">
        <w:rPr>
          <w:rStyle w:val="StyleUnderline"/>
          <w:highlight w:val="cyan"/>
        </w:rPr>
        <w:t>leads</w:t>
      </w:r>
      <w:r w:rsidRPr="002923A1">
        <w:rPr>
          <w:sz w:val="16"/>
        </w:rPr>
        <w:t xml:space="preserve">. Domain experts have considerable experience working with financial data. They identify patterns and case leads to focus money laundering investigations. However, </w:t>
      </w:r>
      <w:r w:rsidRPr="002923A1">
        <w:rPr>
          <w:rStyle w:val="StyleUnderline"/>
        </w:rPr>
        <w:t xml:space="preserve">due to the sheer volume of financial transactions, </w:t>
      </w:r>
      <w:r w:rsidRPr="00C85BE0">
        <w:rPr>
          <w:rStyle w:val="StyleUnderline"/>
          <w:highlight w:val="cyan"/>
        </w:rPr>
        <w:t>it is humanly impossible to identify all leads and</w:t>
      </w:r>
      <w:r w:rsidRPr="002923A1">
        <w:rPr>
          <w:rStyle w:val="StyleUnderline"/>
        </w:rPr>
        <w:t xml:space="preserve"> activity </w:t>
      </w:r>
      <w:r w:rsidRPr="00C85BE0">
        <w:rPr>
          <w:rStyle w:val="StyleUnderline"/>
          <w:highlight w:val="cyan"/>
        </w:rPr>
        <w:t>patterns given the stringent time constraints</w:t>
      </w:r>
      <w:r w:rsidRPr="002923A1">
        <w:rPr>
          <w:rStyle w:val="StyleUnderline"/>
        </w:rPr>
        <w:t xml:space="preserve"> under which money laundering investigations proceed</w:t>
      </w:r>
      <w:r w:rsidRPr="002923A1">
        <w:rPr>
          <w:sz w:val="16"/>
        </w:rPr>
        <w:t xml:space="preserve">. </w:t>
      </w:r>
      <w:r w:rsidRPr="002923A1">
        <w:rPr>
          <w:rStyle w:val="StyleUnderline"/>
        </w:rPr>
        <w:t>The aforementioned methodologies can rapidly process data and expeditiously generate outputs for review</w:t>
      </w:r>
      <w:r w:rsidRPr="002923A1">
        <w:rPr>
          <w:sz w:val="16"/>
        </w:rPr>
        <w:t xml:space="preserve"> by financial investigators. The use of </w:t>
      </w:r>
      <w:r w:rsidRPr="00C85BE0">
        <w:rPr>
          <w:rStyle w:val="StyleUnderline"/>
          <w:highlight w:val="cyan"/>
        </w:rPr>
        <w:t>linear</w:t>
      </w:r>
      <w:r w:rsidRPr="00C85BE0">
        <w:rPr>
          <w:sz w:val="16"/>
          <w:highlight w:val="cyan"/>
        </w:rPr>
        <w:t xml:space="preserve"> </w:t>
      </w:r>
      <w:r w:rsidRPr="00C85BE0">
        <w:rPr>
          <w:rStyle w:val="StyleUnderline"/>
          <w:highlight w:val="cyan"/>
        </w:rPr>
        <w:t>regression could provide</w:t>
      </w:r>
      <w:r w:rsidRPr="002923A1">
        <w:rPr>
          <w:sz w:val="16"/>
        </w:rPr>
        <w:t xml:space="preserve"> financial </w:t>
      </w:r>
      <w:r w:rsidRPr="002923A1">
        <w:rPr>
          <w:rStyle w:val="StyleUnderline"/>
        </w:rPr>
        <w:t xml:space="preserve">investigators with </w:t>
      </w:r>
      <w:r w:rsidRPr="00C85BE0">
        <w:rPr>
          <w:rStyle w:val="StyleUnderline"/>
          <w:highlight w:val="cyan"/>
        </w:rPr>
        <w:t>more accurate and timely leads</w:t>
      </w:r>
      <w:r w:rsidRPr="002923A1">
        <w:rPr>
          <w:sz w:val="16"/>
        </w:rPr>
        <w:t xml:space="preserve">. </w:t>
      </w:r>
      <w:r w:rsidRPr="002923A1">
        <w:rPr>
          <w:rStyle w:val="StyleUnderline"/>
        </w:rPr>
        <w:t>This methodology is used to predict useful quantitative probabilities and delineate between strong and weak leads</w:t>
      </w:r>
      <w:r w:rsidRPr="002923A1">
        <w:rPr>
          <w:sz w:val="16"/>
        </w:rPr>
        <w:t>. For example</w:t>
      </w:r>
      <w:r w:rsidRPr="002923A1">
        <w:rPr>
          <w:rStyle w:val="StyleUnderline"/>
        </w:rPr>
        <w:t>, data from previously observed behaviors can be used to focus new investigative activities on the most promising locations at the most probabilistically promising day and time</w:t>
      </w:r>
      <w:r w:rsidRPr="002923A1">
        <w:rPr>
          <w:sz w:val="16"/>
        </w:rPr>
        <w:t xml:space="preserve">. </w:t>
      </w:r>
      <w:r w:rsidRPr="002923A1">
        <w:rPr>
          <w:rStyle w:val="StyleUnderline"/>
        </w:rPr>
        <w:t>This could remedy</w:t>
      </w:r>
      <w:r w:rsidRPr="002923A1">
        <w:rPr>
          <w:sz w:val="16"/>
        </w:rPr>
        <w:t xml:space="preserve"> </w:t>
      </w:r>
      <w:r w:rsidRPr="002923A1">
        <w:rPr>
          <w:rStyle w:val="StyleUnderline"/>
        </w:rPr>
        <w:t>some of the problems in financial investigations that are associated with time and manpower shortages</w:t>
      </w:r>
      <w:r w:rsidRPr="002923A1">
        <w:rPr>
          <w:sz w:val="16"/>
        </w:rPr>
        <w:t xml:space="preserve">. In other words, </w:t>
      </w:r>
      <w:r w:rsidRPr="002923A1">
        <w:rPr>
          <w:rStyle w:val="StyleUnderline"/>
        </w:rPr>
        <w:t>if</w:t>
      </w:r>
      <w:r w:rsidRPr="002923A1">
        <w:rPr>
          <w:sz w:val="16"/>
        </w:rPr>
        <w:t xml:space="preserve"> financial </w:t>
      </w:r>
      <w:r w:rsidRPr="00C85BE0">
        <w:rPr>
          <w:rStyle w:val="StyleUnderline"/>
          <w:highlight w:val="cyan"/>
        </w:rPr>
        <w:t>investigators</w:t>
      </w:r>
      <w:r w:rsidRPr="002923A1">
        <w:rPr>
          <w:rStyle w:val="StyleUnderline"/>
        </w:rPr>
        <w:t xml:space="preserve"> can secure more accurate leads in a more timely fashion, they </w:t>
      </w:r>
      <w:r w:rsidRPr="00C85BE0">
        <w:rPr>
          <w:rStyle w:val="StyleUnderline"/>
          <w:highlight w:val="cyan"/>
        </w:rPr>
        <w:t>could more efficiently and effectively allocate resources</w:t>
      </w:r>
      <w:r w:rsidRPr="002923A1">
        <w:rPr>
          <w:sz w:val="16"/>
        </w:rPr>
        <w:t xml:space="preserve">. </w:t>
      </w:r>
    </w:p>
    <w:p w:rsidR="007C050B" w:rsidRDefault="007C050B" w:rsidP="007C050B">
      <w:pPr>
        <w:pStyle w:val="Heading3"/>
      </w:pPr>
      <w:r>
        <w:t>2NC- No Overload</w:t>
      </w:r>
    </w:p>
    <w:p w:rsidR="007C050B" w:rsidRDefault="007C050B" w:rsidP="007C050B">
      <w:pPr>
        <w:pStyle w:val="Heading4"/>
      </w:pPr>
      <w:r>
        <w:t xml:space="preserve">Computer algorithms and cross referencing prevent data overload given to analysts </w:t>
      </w:r>
    </w:p>
    <w:p w:rsidR="007C050B" w:rsidRDefault="007C050B" w:rsidP="007C050B">
      <w:r w:rsidRPr="002A44A8">
        <w:rPr>
          <w:rStyle w:val="Style13ptBold"/>
        </w:rPr>
        <w:t>Bobbitt, 13-</w:t>
      </w:r>
      <w:r>
        <w:t xml:space="preserve"> </w:t>
      </w:r>
      <w:r w:rsidRPr="002A44A8">
        <w:rPr>
          <w:sz w:val="16"/>
          <w:szCs w:val="16"/>
        </w:rPr>
        <w:t xml:space="preserve">Bobbitt is leading constitutional theorist and a Fellow of the American Academy of Arts and Sciences. He is a Life Member of the American Law Institute, and a member of the Council on Foreign Relations, the Pacific Council on International Policy, and the International Institute for Strategic Studies (London). He is a member of the Commission on the Continuity of Government. He has served as Law Clerk to the Hon. Henry J. Friendly (2 Cir.), Associate Counsel to the President, the Counselor on International Law at the State Department, Legal Counsel to the Senate Iran-Contra Committee, and Director for Intelligence, Senior Director for Critical Infrastructure and Senior Director for Strategic Planning at the National Security Council. Before coming to Columbia he was A.W. Walker Centennial Chair in Law at the University </w:t>
      </w:r>
      <w:proofErr w:type="gramStart"/>
      <w:r w:rsidRPr="002A44A8">
        <w:rPr>
          <w:sz w:val="16"/>
          <w:szCs w:val="16"/>
        </w:rPr>
        <w:t>of</w:t>
      </w:r>
      <w:proofErr w:type="gramEnd"/>
      <w:r w:rsidRPr="002A44A8">
        <w:rPr>
          <w:sz w:val="16"/>
          <w:szCs w:val="16"/>
        </w:rPr>
        <w:t xml:space="preserve"> Texas Law School. He is a former trustee of Princeton University; and a former member of the Oxford University Modern History Faculty and the War Studies Department of Kings College, London. He serves on the Editorial Board of Biosecurity and Bioterrorism. He has published eight books: Tragic Choices (with </w:t>
      </w:r>
      <w:proofErr w:type="spellStart"/>
      <w:r w:rsidRPr="002A44A8">
        <w:rPr>
          <w:sz w:val="16"/>
          <w:szCs w:val="16"/>
        </w:rPr>
        <w:t>Calabresi</w:t>
      </w:r>
      <w:proofErr w:type="spellEnd"/>
      <w:r w:rsidRPr="002A44A8">
        <w:rPr>
          <w:sz w:val="16"/>
          <w:szCs w:val="16"/>
        </w:rPr>
        <w:t>) (Norton, 1978), Constitutional Fate (Oxford, 1982), Democracy and Deterrence (</w:t>
      </w:r>
      <w:proofErr w:type="spellStart"/>
      <w:r w:rsidRPr="002A44A8">
        <w:rPr>
          <w:sz w:val="16"/>
          <w:szCs w:val="16"/>
        </w:rPr>
        <w:t>Macmillans</w:t>
      </w:r>
      <w:proofErr w:type="spellEnd"/>
      <w:r w:rsidRPr="002A44A8">
        <w:rPr>
          <w:sz w:val="16"/>
          <w:szCs w:val="16"/>
        </w:rPr>
        <w:t xml:space="preserve">, 1987), U.S. Nuclear Strategy(with Freedman and </w:t>
      </w:r>
      <w:proofErr w:type="spellStart"/>
      <w:r w:rsidRPr="002A44A8">
        <w:rPr>
          <w:sz w:val="16"/>
          <w:szCs w:val="16"/>
        </w:rPr>
        <w:t>Treverton</w:t>
      </w:r>
      <w:proofErr w:type="spellEnd"/>
      <w:r w:rsidRPr="002A44A8">
        <w:rPr>
          <w:sz w:val="16"/>
          <w:szCs w:val="16"/>
        </w:rPr>
        <w:t xml:space="preserve">) (St. Martin's, 1989), Constitutional Interpretation (Blackwell, 1991), The Shield of Achilles: War, Peace and the Course of History (Knopf, 2002), , Terror and Consent (Knopf, 2008), and most recently The Garments of Court and Palace: Machiavelli and the World That He Made (Atlantic, 2013) His latest essay is “The Age of Consent,,” (American legal history since Grant Gilmore’s 1974 Storrs Lectures, The Ages of American Law). 123 Yale L. J. 2334 (2014). (Philip, “NSA is upholding, not subverting, the law”, Financial Times, 6/10/13, </w:t>
      </w:r>
      <w:hyperlink r:id="rId47" w:anchor="axzz3eU8L1ClM)//KTC" w:history="1">
        <w:r w:rsidRPr="002A44A8">
          <w:rPr>
            <w:rStyle w:val="Hyperlink"/>
            <w:sz w:val="16"/>
            <w:szCs w:val="16"/>
          </w:rPr>
          <w:t>http://www.ft.com/cms/s/0/2da229bc-d1bc-11e2-9336-00144feab7de.html#axzz3eU8L1ClM)//KTC</w:t>
        </w:r>
      </w:hyperlink>
      <w:r w:rsidRPr="002A44A8">
        <w:rPr>
          <w:sz w:val="16"/>
          <w:szCs w:val="16"/>
        </w:rPr>
        <w:t xml:space="preserve"> </w:t>
      </w:r>
    </w:p>
    <w:p w:rsidR="007C050B" w:rsidRPr="002A44A8" w:rsidRDefault="007C050B" w:rsidP="007C050B">
      <w:pPr>
        <w:rPr>
          <w:sz w:val="16"/>
        </w:rPr>
      </w:pPr>
      <w:r w:rsidRPr="002A44A8">
        <w:rPr>
          <w:sz w:val="16"/>
        </w:rPr>
        <w:t xml:space="preserve">Last week two revelations about US intelligence collection exploded in the press: a court order directing Verizon to turn over call logs from its telephone network was revealed along with details of the Prism program that gives the US intelligence community access to servers through which foreign communications are routed. </w:t>
      </w:r>
      <w:r w:rsidRPr="002A44A8">
        <w:rPr>
          <w:rStyle w:val="StyleUnderline"/>
        </w:rPr>
        <w:t>How would</w:t>
      </w:r>
      <w:r w:rsidRPr="002A44A8">
        <w:rPr>
          <w:sz w:val="16"/>
        </w:rPr>
        <w:t xml:space="preserve"> these </w:t>
      </w:r>
      <w:r w:rsidRPr="002A44A8">
        <w:rPr>
          <w:rStyle w:val="StyleUnderline"/>
        </w:rPr>
        <w:t>collection capabilities actually help prevent attacks</w:t>
      </w:r>
      <w:r w:rsidRPr="002A44A8">
        <w:rPr>
          <w:sz w:val="16"/>
        </w:rPr>
        <w:t xml:space="preserve">? </w:t>
      </w:r>
      <w:r w:rsidRPr="002A44A8">
        <w:rPr>
          <w:rStyle w:val="StyleUnderline"/>
        </w:rPr>
        <w:t>Would they not</w:t>
      </w:r>
      <w:r w:rsidRPr="002A44A8">
        <w:rPr>
          <w:sz w:val="16"/>
        </w:rPr>
        <w:t xml:space="preserve"> simply </w:t>
      </w:r>
      <w:r w:rsidRPr="002A44A8">
        <w:rPr>
          <w:rStyle w:val="StyleUnderline"/>
        </w:rPr>
        <w:t xml:space="preserve">swamp analysts? </w:t>
      </w:r>
      <w:r w:rsidRPr="002A44A8">
        <w:rPr>
          <w:sz w:val="16"/>
        </w:rPr>
        <w:t>First,</w:t>
      </w:r>
      <w:r w:rsidRPr="002A44A8">
        <w:rPr>
          <w:rStyle w:val="StyleUnderline"/>
        </w:rPr>
        <w:t xml:space="preserve"> a</w:t>
      </w:r>
      <w:r w:rsidRPr="002A44A8">
        <w:rPr>
          <w:sz w:val="16"/>
        </w:rPr>
        <w:t xml:space="preserve"> law enforcement </w:t>
      </w:r>
      <w:r w:rsidRPr="002A44A8">
        <w:rPr>
          <w:rStyle w:val="StyleUnderline"/>
        </w:rPr>
        <w:t>agency must have some hard knowledge</w:t>
      </w:r>
      <w:r w:rsidRPr="002A44A8">
        <w:rPr>
          <w:sz w:val="16"/>
        </w:rPr>
        <w:t xml:space="preserve"> – a name, a photograph, a location. </w:t>
      </w:r>
      <w:r w:rsidRPr="002A44A8">
        <w:rPr>
          <w:rStyle w:val="StyleUnderline"/>
        </w:rPr>
        <w:t>Computers</w:t>
      </w:r>
      <w:r w:rsidRPr="002A44A8">
        <w:rPr>
          <w:sz w:val="16"/>
        </w:rPr>
        <w:t xml:space="preserve"> can then </w:t>
      </w:r>
      <w:r w:rsidRPr="002A44A8">
        <w:rPr>
          <w:rStyle w:val="StyleUnderline"/>
        </w:rPr>
        <w:t>use these data</w:t>
      </w:r>
      <w:r w:rsidRPr="002A44A8">
        <w:rPr>
          <w:sz w:val="16"/>
        </w:rPr>
        <w:t xml:space="preserve"> </w:t>
      </w:r>
      <w:r w:rsidRPr="002A44A8">
        <w:rPr>
          <w:rStyle w:val="StyleUnderline"/>
        </w:rPr>
        <w:t>to draw links among all the various lines</w:t>
      </w:r>
      <w:r w:rsidRPr="002A44A8">
        <w:rPr>
          <w:sz w:val="16"/>
        </w:rPr>
        <w:t xml:space="preserve"> out from the initial factual starting point: what numbers were called, at what location and of what duration. </w:t>
      </w:r>
      <w:r w:rsidRPr="002A44A8">
        <w:rPr>
          <w:rStyle w:val="StyleUnderline"/>
        </w:rPr>
        <w:t>Once networks emerge, computers can</w:t>
      </w:r>
      <w:r w:rsidRPr="002A44A8">
        <w:rPr>
          <w:sz w:val="16"/>
        </w:rPr>
        <w:t xml:space="preserve"> </w:t>
      </w:r>
      <w:proofErr w:type="spellStart"/>
      <w:r w:rsidRPr="002A44A8">
        <w:rPr>
          <w:rStyle w:val="StyleUnderline"/>
        </w:rPr>
        <w:t>analyse</w:t>
      </w:r>
      <w:proofErr w:type="spellEnd"/>
      <w:r w:rsidRPr="002A44A8">
        <w:rPr>
          <w:rStyle w:val="StyleUnderline"/>
        </w:rPr>
        <w:t xml:space="preserve"> them to determine which nodes are central</w:t>
      </w:r>
      <w:r w:rsidRPr="002A44A8">
        <w:rPr>
          <w:sz w:val="16"/>
        </w:rPr>
        <w:t xml:space="preserve"> to them (Mohamed Atta, the 9/11 leader, clearly emerges from such an exercise). </w:t>
      </w:r>
      <w:r w:rsidRPr="00565162">
        <w:rPr>
          <w:rStyle w:val="StyleUnderline"/>
          <w:b/>
        </w:rPr>
        <w:t>Rather than overloading agents</w:t>
      </w:r>
      <w:r w:rsidRPr="00565162">
        <w:rPr>
          <w:b/>
          <w:sz w:val="16"/>
        </w:rPr>
        <w:t xml:space="preserve"> </w:t>
      </w:r>
      <w:r w:rsidRPr="002A44A8">
        <w:rPr>
          <w:sz w:val="16"/>
        </w:rPr>
        <w:t xml:space="preserve">doing actual surveillance, </w:t>
      </w:r>
      <w:r w:rsidRPr="00565162">
        <w:rPr>
          <w:rStyle w:val="StyleUnderline"/>
          <w:b/>
        </w:rPr>
        <w:t>this cross-hatching is done by a computer</w:t>
      </w:r>
      <w:r w:rsidRPr="002A44A8">
        <w:rPr>
          <w:rStyle w:val="StyleUnderline"/>
        </w:rPr>
        <w:t xml:space="preserve"> that eventually turns up the most promising leads.</w:t>
      </w:r>
      <w:r w:rsidRPr="002A44A8">
        <w:rPr>
          <w:sz w:val="16"/>
        </w:rPr>
        <w:t xml:space="preserve"> </w:t>
      </w:r>
      <w:r w:rsidRPr="002A44A8">
        <w:rPr>
          <w:rStyle w:val="StyleUnderline"/>
        </w:rPr>
        <w:t>After</w:t>
      </w:r>
      <w:r w:rsidRPr="002A44A8">
        <w:rPr>
          <w:sz w:val="16"/>
        </w:rPr>
        <w:t xml:space="preserve"> the </w:t>
      </w:r>
      <w:r w:rsidRPr="002A44A8">
        <w:rPr>
          <w:rStyle w:val="StyleUnderline"/>
        </w:rPr>
        <w:t>9/11</w:t>
      </w:r>
      <w:r w:rsidRPr="002A44A8">
        <w:rPr>
          <w:sz w:val="16"/>
        </w:rPr>
        <w:t xml:space="preserve"> atrocity, </w:t>
      </w:r>
      <w:r w:rsidRPr="002A44A8">
        <w:rPr>
          <w:rStyle w:val="StyleUnderline"/>
        </w:rPr>
        <w:t>it was revealed that two of the terrorists were known to the FBI. Had their names been cross-referenced</w:t>
      </w:r>
      <w:r w:rsidRPr="002A44A8">
        <w:rPr>
          <w:sz w:val="16"/>
        </w:rPr>
        <w:t xml:space="preserve"> only with credit card accounts, frequent-flyer numbers and mobile phone numbers, </w:t>
      </w:r>
      <w:r w:rsidRPr="002A44A8">
        <w:rPr>
          <w:rStyle w:val="StyleUnderline"/>
        </w:rPr>
        <w:t>US agencies might have picked up on the 17 other men linked to them flying on the same day</w:t>
      </w:r>
      <w:r w:rsidRPr="002A44A8">
        <w:rPr>
          <w:sz w:val="16"/>
        </w:rPr>
        <w:t xml:space="preserve"> at the same time</w:t>
      </w:r>
    </w:p>
    <w:p w:rsidR="007C050B" w:rsidRPr="007C050B" w:rsidRDefault="007C050B" w:rsidP="007C050B"/>
    <w:sectPr w:rsidR="007C050B" w:rsidRPr="007C05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FE87BCC"/>
    <w:multiLevelType w:val="hybridMultilevel"/>
    <w:tmpl w:val="9D02EFB6"/>
    <w:lvl w:ilvl="0" w:tplc="CA98AC68">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nsid w:val="1B942031"/>
    <w:multiLevelType w:val="hybridMultilevel"/>
    <w:tmpl w:val="C15C79D0"/>
    <w:lvl w:ilvl="0" w:tplc="73AC21AA">
      <w:start w:val="2"/>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2F1202D"/>
    <w:multiLevelType w:val="hybridMultilevel"/>
    <w:tmpl w:val="4DC013C0"/>
    <w:lvl w:ilvl="0" w:tplc="4FF4DB8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4FB6357"/>
    <w:multiLevelType w:val="hybridMultilevel"/>
    <w:tmpl w:val="D20A42C0"/>
    <w:lvl w:ilvl="0" w:tplc="62FCEDF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61EC72A9"/>
    <w:multiLevelType w:val="hybridMultilevel"/>
    <w:tmpl w:val="8FDEB5D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69E13101"/>
    <w:multiLevelType w:val="hybridMultilevel"/>
    <w:tmpl w:val="CE58B152"/>
    <w:lvl w:ilvl="0" w:tplc="9F9823AC">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3"/>
  </w:num>
  <w:num w:numId="12">
    <w:abstractNumId w:val="10"/>
  </w:num>
  <w:num w:numId="13">
    <w:abstractNumId w:val="12"/>
  </w:num>
  <w:num w:numId="14">
    <w:abstractNumId w:val="15"/>
  </w:num>
  <w:num w:numId="15">
    <w:abstractNumId w:val="14"/>
  </w:num>
  <w:num w:numId="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2E75B3"/>
    <w:rsid w:val="000139A3"/>
    <w:rsid w:val="000C4ACC"/>
    <w:rsid w:val="00100833"/>
    <w:rsid w:val="00104529"/>
    <w:rsid w:val="00105942"/>
    <w:rsid w:val="00107396"/>
    <w:rsid w:val="001200F7"/>
    <w:rsid w:val="00121CC0"/>
    <w:rsid w:val="00144A4C"/>
    <w:rsid w:val="00176AB0"/>
    <w:rsid w:val="00177B7D"/>
    <w:rsid w:val="0018322D"/>
    <w:rsid w:val="001B5776"/>
    <w:rsid w:val="001E527A"/>
    <w:rsid w:val="001F78CE"/>
    <w:rsid w:val="00251FC7"/>
    <w:rsid w:val="002855A7"/>
    <w:rsid w:val="002A5658"/>
    <w:rsid w:val="002B146A"/>
    <w:rsid w:val="002B5E17"/>
    <w:rsid w:val="002E75B3"/>
    <w:rsid w:val="00301D57"/>
    <w:rsid w:val="00315690"/>
    <w:rsid w:val="00316B75"/>
    <w:rsid w:val="00325646"/>
    <w:rsid w:val="00345237"/>
    <w:rsid w:val="003460F2"/>
    <w:rsid w:val="0038158C"/>
    <w:rsid w:val="003902BA"/>
    <w:rsid w:val="003A09E2"/>
    <w:rsid w:val="00407037"/>
    <w:rsid w:val="004605D6"/>
    <w:rsid w:val="004C60E8"/>
    <w:rsid w:val="004E3579"/>
    <w:rsid w:val="004E728B"/>
    <w:rsid w:val="004F39E0"/>
    <w:rsid w:val="00537BD5"/>
    <w:rsid w:val="0057268A"/>
    <w:rsid w:val="00585155"/>
    <w:rsid w:val="005D2912"/>
    <w:rsid w:val="006065BD"/>
    <w:rsid w:val="00645FA9"/>
    <w:rsid w:val="00647866"/>
    <w:rsid w:val="00665003"/>
    <w:rsid w:val="006A2AD0"/>
    <w:rsid w:val="006C2375"/>
    <w:rsid w:val="006D4ECC"/>
    <w:rsid w:val="00722258"/>
    <w:rsid w:val="007243E5"/>
    <w:rsid w:val="00766EA0"/>
    <w:rsid w:val="007920E2"/>
    <w:rsid w:val="007A2226"/>
    <w:rsid w:val="007C050B"/>
    <w:rsid w:val="007F5B66"/>
    <w:rsid w:val="00823A1C"/>
    <w:rsid w:val="008412BF"/>
    <w:rsid w:val="00845B9D"/>
    <w:rsid w:val="00860984"/>
    <w:rsid w:val="0086602B"/>
    <w:rsid w:val="008B3ECB"/>
    <w:rsid w:val="008B4E85"/>
    <w:rsid w:val="008C1B2E"/>
    <w:rsid w:val="0091627E"/>
    <w:rsid w:val="0097032B"/>
    <w:rsid w:val="009D2EAD"/>
    <w:rsid w:val="009D3A01"/>
    <w:rsid w:val="009D54B2"/>
    <w:rsid w:val="009E1922"/>
    <w:rsid w:val="009F7ED2"/>
    <w:rsid w:val="00A93661"/>
    <w:rsid w:val="00A95652"/>
    <w:rsid w:val="00AC0AB8"/>
    <w:rsid w:val="00AE2AFB"/>
    <w:rsid w:val="00B33C6D"/>
    <w:rsid w:val="00B4508F"/>
    <w:rsid w:val="00B55AD5"/>
    <w:rsid w:val="00B77C68"/>
    <w:rsid w:val="00B8057C"/>
    <w:rsid w:val="00BC22B4"/>
    <w:rsid w:val="00BD6238"/>
    <w:rsid w:val="00BF593B"/>
    <w:rsid w:val="00BF773A"/>
    <w:rsid w:val="00BF7E81"/>
    <w:rsid w:val="00C13773"/>
    <w:rsid w:val="00C17CC8"/>
    <w:rsid w:val="00C83417"/>
    <w:rsid w:val="00C85BE0"/>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C7DC4"/>
    <w:rsid w:val="00ED30CF"/>
    <w:rsid w:val="00F176EF"/>
    <w:rsid w:val="00F45E10"/>
    <w:rsid w:val="00F6364A"/>
    <w:rsid w:val="00F64A61"/>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5:chartTrackingRefBased/>
  <w15:docId w15:val="{4ADB29C7-E008-4967-83AB-6A972D2A9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BC22B4"/>
    <w:rPr>
      <w:rFonts w:ascii="Georgia" w:hAnsi="Georgia"/>
    </w:rPr>
  </w:style>
  <w:style w:type="paragraph" w:styleId="Heading1">
    <w:name w:val="heading 1"/>
    <w:aliases w:val="Pocket"/>
    <w:basedOn w:val="Normal"/>
    <w:next w:val="Normal"/>
    <w:link w:val="Heading1Char"/>
    <w:qFormat/>
    <w:rsid w:val="00BC22B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BC22B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itation,3: Cite, Char, Char Char Char Char Char Char Char Char, Char Char Char Char Char Char Char,Char Char Char Char Char Char Char Char,Heading 3 Char Char,Char1,Heading 3 Char3,Heading 3 Char4 Char Char,Tag Char Char,Bold Cite"/>
    <w:basedOn w:val="Normal"/>
    <w:next w:val="Normal"/>
    <w:link w:val="Heading3Char"/>
    <w:uiPriority w:val="2"/>
    <w:unhideWhenUsed/>
    <w:qFormat/>
    <w:rsid w:val="00BC22B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4,No Spacing11111,No Spacing5,No Spacing21,Card,Tags,tags,No Spacing1111,ta"/>
    <w:basedOn w:val="Normal"/>
    <w:next w:val="Normal"/>
    <w:link w:val="Heading4Char"/>
    <w:uiPriority w:val="3"/>
    <w:unhideWhenUsed/>
    <w:qFormat/>
    <w:rsid w:val="00BC22B4"/>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BC22B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C22B4"/>
  </w:style>
  <w:style w:type="character" w:customStyle="1" w:styleId="Heading1Char">
    <w:name w:val="Heading 1 Char"/>
    <w:aliases w:val="Pocket Char"/>
    <w:basedOn w:val="DefaultParagraphFont"/>
    <w:link w:val="Heading1"/>
    <w:rsid w:val="00BC22B4"/>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BC22B4"/>
    <w:rPr>
      <w:rFonts w:ascii="Georgia" w:eastAsiaTheme="majorEastAsia" w:hAnsi="Georgia" w:cstheme="majorBidi"/>
      <w:b/>
      <w:sz w:val="44"/>
      <w:szCs w:val="26"/>
      <w:u w:val="double"/>
    </w:rPr>
  </w:style>
  <w:style w:type="character" w:customStyle="1" w:styleId="Heading3Char">
    <w:name w:val="Heading 3 Char"/>
    <w:aliases w:val="Block Char,Citation Char,3: Cite Char, Char Char, Char Char Char Char Char Char Char Char Char, Char Char Char Char Char Char Char Char1,Char Char Char Char Char Char Char Char Char,Heading 3 Char Char Char,Char1 Char,Heading 3 Char3 Char"/>
    <w:basedOn w:val="DefaultParagraphFont"/>
    <w:link w:val="Heading3"/>
    <w:uiPriority w:val="2"/>
    <w:rsid w:val="00BC22B4"/>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BC22B4"/>
    <w:rPr>
      <w:rFonts w:ascii="Georgia" w:eastAsiaTheme="majorEastAsia" w:hAnsi="Georgia" w:cstheme="majorBidi"/>
      <w:b/>
      <w:iCs/>
      <w:sz w:val="26"/>
    </w:rPr>
  </w:style>
  <w:style w:type="character" w:styleId="Emphasis">
    <w:name w:val="Emphasis"/>
    <w:aliases w:val="CD Card,Minimized,minimized,Evidence,Highlighted,tag2,Size 10,emphasis in card,ED - Tag,Underlined,emphasis,Bold Underline,Emphasis!!,small,Qualifications,bold underline,normal card text,Shrunk,qualifications in card,qualifications,Box,Style1"/>
    <w:basedOn w:val="DefaultParagraphFont"/>
    <w:link w:val="textbold"/>
    <w:uiPriority w:val="7"/>
    <w:qFormat/>
    <w:rsid w:val="00BC22B4"/>
    <w:rPr>
      <w:rFonts w:ascii="Georgia" w:hAnsi="Georgia"/>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BC22B4"/>
    <w:rPr>
      <w:b/>
      <w:bCs/>
      <w:sz w:val="26"/>
      <w:u w:val="none"/>
    </w:rPr>
  </w:style>
  <w:style w:type="character" w:customStyle="1" w:styleId="StyleUnderline">
    <w:name w:val="Style Underline"/>
    <w:aliases w:val="Underline,Style Bold Underline,Intense Emphasis1,Intense Emphasis11,apple-style-span + 6 pt,Bold,Kern at 16 pt,Intense Emphasis2,HHeading 3 + 12 pt,Style,Underline Char,Bold Cite Char,Citation Char Char Char,ci,c,Intense Emphasis3,Bo,B"/>
    <w:basedOn w:val="DefaultParagraphFont"/>
    <w:uiPriority w:val="6"/>
    <w:qFormat/>
    <w:rsid w:val="00BC22B4"/>
    <w:rPr>
      <w:b w:val="0"/>
      <w:sz w:val="26"/>
      <w:u w:val="single"/>
    </w:rPr>
  </w:style>
  <w:style w:type="character" w:styleId="Hyperlink">
    <w:name w:val="Hyperlink"/>
    <w:aliases w:val="heading 1 (block title),Important,Read,Card Text,Internet Link,Analytic Text"/>
    <w:basedOn w:val="DefaultParagraphFont"/>
    <w:uiPriority w:val="99"/>
    <w:unhideWhenUsed/>
    <w:rsid w:val="00BC22B4"/>
    <w:rPr>
      <w:color w:val="auto"/>
      <w:u w:val="none"/>
    </w:rPr>
  </w:style>
  <w:style w:type="character" w:styleId="FollowedHyperlink">
    <w:name w:val="FollowedHyperlink"/>
    <w:basedOn w:val="DefaultParagraphFont"/>
    <w:uiPriority w:val="99"/>
    <w:semiHidden/>
    <w:unhideWhenUsed/>
    <w:rsid w:val="00BC22B4"/>
    <w:rPr>
      <w:color w:val="auto"/>
      <w:u w:val="none"/>
    </w:rPr>
  </w:style>
  <w:style w:type="paragraph" w:customStyle="1" w:styleId="textbold">
    <w:name w:val="text bold"/>
    <w:basedOn w:val="Normal"/>
    <w:link w:val="Emphasis"/>
    <w:uiPriority w:val="7"/>
    <w:qFormat/>
    <w:rsid w:val="002E75B3"/>
    <w:pPr>
      <w:ind w:left="720"/>
      <w:jc w:val="both"/>
    </w:pPr>
    <w:rPr>
      <w:b/>
      <w:iCs/>
      <w:u w:val="single"/>
    </w:rPr>
  </w:style>
  <w:style w:type="paragraph" w:styleId="ListParagraph">
    <w:name w:val="List Paragraph"/>
    <w:basedOn w:val="Normal"/>
    <w:uiPriority w:val="99"/>
    <w:unhideWhenUsed/>
    <w:qFormat/>
    <w:rsid w:val="002E75B3"/>
    <w:pPr>
      <w:ind w:left="720"/>
      <w:contextualSpacing/>
    </w:pPr>
  </w:style>
  <w:style w:type="paragraph" w:customStyle="1" w:styleId="Small">
    <w:name w:val="Small"/>
    <w:basedOn w:val="Normal"/>
    <w:link w:val="SmallChar"/>
    <w:uiPriority w:val="4"/>
    <w:qFormat/>
    <w:rsid w:val="009D3A01"/>
    <w:rPr>
      <w:sz w:val="14"/>
    </w:rPr>
  </w:style>
  <w:style w:type="character" w:customStyle="1" w:styleId="SmallChar">
    <w:name w:val="Small Char"/>
    <w:basedOn w:val="DefaultParagraphFont"/>
    <w:link w:val="Small"/>
    <w:uiPriority w:val="4"/>
    <w:rsid w:val="009D3A01"/>
    <w:rPr>
      <w:rFonts w:ascii="Georgia" w:hAnsi="Georgia"/>
      <w:sz w:val="14"/>
    </w:rPr>
  </w:style>
  <w:style w:type="character" w:customStyle="1" w:styleId="TitleChar">
    <w:name w:val="Title Char"/>
    <w:aliases w:val="Bold Underlined Char,UNDERLINE Char,Cites and Cards Char"/>
    <w:basedOn w:val="DefaultParagraphFont"/>
    <w:link w:val="Title"/>
    <w:uiPriority w:val="6"/>
    <w:qFormat/>
    <w:rsid w:val="009D3A01"/>
    <w:rPr>
      <w:bCs/>
      <w:sz w:val="20"/>
      <w:u w:val="single"/>
    </w:rPr>
  </w:style>
  <w:style w:type="paragraph" w:styleId="Title">
    <w:name w:val="Title"/>
    <w:aliases w:val="Bold Underlined,UNDERLINE,Cites and Cards"/>
    <w:basedOn w:val="Normal"/>
    <w:next w:val="Normal"/>
    <w:link w:val="TitleChar"/>
    <w:uiPriority w:val="6"/>
    <w:qFormat/>
    <w:rsid w:val="009D3A01"/>
    <w:pPr>
      <w:pBdr>
        <w:bottom w:val="single" w:sz="8" w:space="4" w:color="4F81BD"/>
      </w:pBdr>
      <w:spacing w:after="300"/>
      <w:contextualSpacing/>
    </w:pPr>
    <w:rPr>
      <w:rFonts w:asciiTheme="minorHAnsi" w:hAnsiTheme="minorHAnsi"/>
      <w:bCs/>
      <w:sz w:val="20"/>
      <w:u w:val="single"/>
    </w:rPr>
  </w:style>
  <w:style w:type="character" w:customStyle="1" w:styleId="TitleChar1">
    <w:name w:val="Title Char1"/>
    <w:basedOn w:val="DefaultParagraphFont"/>
    <w:uiPriority w:val="99"/>
    <w:semiHidden/>
    <w:rsid w:val="009D3A01"/>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70670787">
      <w:bodyDiv w:val="1"/>
      <w:marLeft w:val="0"/>
      <w:marRight w:val="0"/>
      <w:marTop w:val="0"/>
      <w:marBottom w:val="0"/>
      <w:divBdr>
        <w:top w:val="none" w:sz="0" w:space="0" w:color="auto"/>
        <w:left w:val="none" w:sz="0" w:space="0" w:color="auto"/>
        <w:bottom w:val="none" w:sz="0" w:space="0" w:color="auto"/>
        <w:right w:val="none" w:sz="0" w:space="0" w:color="auto"/>
      </w:divBdr>
      <w:divsChild>
        <w:div w:id="1740009910">
          <w:marLeft w:val="0"/>
          <w:marRight w:val="0"/>
          <w:marTop w:val="0"/>
          <w:marBottom w:val="0"/>
          <w:divBdr>
            <w:top w:val="none" w:sz="0" w:space="0" w:color="auto"/>
            <w:left w:val="none" w:sz="0" w:space="0" w:color="auto"/>
            <w:bottom w:val="none" w:sz="0" w:space="0" w:color="auto"/>
            <w:right w:val="none" w:sz="0" w:space="0" w:color="auto"/>
          </w:divBdr>
          <w:divsChild>
            <w:div w:id="949627916">
              <w:marLeft w:val="0"/>
              <w:marRight w:val="0"/>
              <w:marTop w:val="630"/>
              <w:marBottom w:val="0"/>
              <w:divBdr>
                <w:top w:val="none" w:sz="0" w:space="0" w:color="auto"/>
                <w:left w:val="none" w:sz="0" w:space="0" w:color="auto"/>
                <w:bottom w:val="none" w:sz="0" w:space="0" w:color="auto"/>
                <w:right w:val="none" w:sz="0" w:space="0" w:color="auto"/>
              </w:divBdr>
              <w:divsChild>
                <w:div w:id="1143352565">
                  <w:marLeft w:val="0"/>
                  <w:marRight w:val="0"/>
                  <w:marTop w:val="0"/>
                  <w:marBottom w:val="0"/>
                  <w:divBdr>
                    <w:top w:val="none" w:sz="0" w:space="0" w:color="auto"/>
                    <w:left w:val="none" w:sz="0" w:space="0" w:color="auto"/>
                    <w:bottom w:val="none" w:sz="0" w:space="0" w:color="auto"/>
                    <w:right w:val="none" w:sz="0" w:space="0" w:color="auto"/>
                  </w:divBdr>
                  <w:divsChild>
                    <w:div w:id="225920480">
                      <w:marLeft w:val="0"/>
                      <w:marRight w:val="150"/>
                      <w:marTop w:val="0"/>
                      <w:marBottom w:val="90"/>
                      <w:divBdr>
                        <w:top w:val="none" w:sz="0" w:space="0" w:color="auto"/>
                        <w:left w:val="none" w:sz="0" w:space="0" w:color="auto"/>
                        <w:bottom w:val="none" w:sz="0" w:space="0" w:color="auto"/>
                        <w:right w:val="none" w:sz="0" w:space="0" w:color="auto"/>
                      </w:divBdr>
                      <w:divsChild>
                        <w:div w:id="983965929">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time.com/3677676/houthis-yemen-al-qaeda/" TargetMode="External"/><Relationship Id="rId18" Type="http://schemas.openxmlformats.org/officeDocument/2006/relationships/hyperlink" Target="http://nationalinterest.org/feature/get-ready-america-high-oil-prices-could-be-good-thing-12803" TargetMode="External"/><Relationship Id="rId26" Type="http://schemas.openxmlformats.org/officeDocument/2006/relationships/hyperlink" Target="https://www.vox.com/2015/6/2/8703059/bush-isis-middle-east" TargetMode="External"/><Relationship Id="rId39" Type="http://schemas.openxmlformats.org/officeDocument/2006/relationships/hyperlink" Target="http://www.cnas.org/files/documents/publications/CNAS_AtomicKingdom_Kahl.pdf" TargetMode="External"/><Relationship Id="rId3" Type="http://schemas.openxmlformats.org/officeDocument/2006/relationships/styles" Target="styles.xml"/><Relationship Id="rId21" Type="http://schemas.openxmlformats.org/officeDocument/2006/relationships/hyperlink" Target="http://www.livemint.com/Money/pvqSzSaSAwsStRXhZajRnK/Oil-prices-fall-more-than-1-as-supply-threat-eases.html" TargetMode="External"/><Relationship Id="rId34" Type="http://schemas.openxmlformats.org/officeDocument/2006/relationships/hyperlink" Target="http://www.pewglobal.org/2014/07/14/global-opposition-to-u-s-surveillance-and-drones-but-limited-harm-to-americas-image/" TargetMode="External"/><Relationship Id="rId42" Type="http://schemas.openxmlformats.org/officeDocument/2006/relationships/hyperlink" Target="http://qz.com/95719/heres-how-metadata-on-billions-of-phone-calls-predicts-terrorist-attacks/" TargetMode="External"/><Relationship Id="rId47" Type="http://schemas.openxmlformats.org/officeDocument/2006/relationships/hyperlink" Target="http://www.ft.com/cms/s/0/2da229bc-d1bc-11e2-9336-00144feab7de.html" TargetMode="External"/><Relationship Id="rId7" Type="http://schemas.openxmlformats.org/officeDocument/2006/relationships/hyperlink" Target="http://www.e-ir.info/2013/04/21/crazy-irrational-or-under-pressure-why-war-with-north-korea-is-unlikely/" TargetMode="External"/><Relationship Id="rId12" Type="http://schemas.openxmlformats.org/officeDocument/2006/relationships/hyperlink" Target="http://justsecurity.org/9604/ongoing-drone-strikes-yemen-raise-questions/" TargetMode="External"/><Relationship Id="rId17" Type="http://schemas.openxmlformats.org/officeDocument/2006/relationships/hyperlink" Target="http://ziaddaoud.blogspot.com/2015/03/will-conflict-in-yemen-impact-oil-prices.html" TargetMode="External"/><Relationship Id="rId25" Type="http://schemas.openxmlformats.org/officeDocument/2006/relationships/hyperlink" Target="http://www.wsj.com/articles/oil-prices-fall-on-firming-u-s-dollar-1434705270" TargetMode="External"/><Relationship Id="rId33" Type="http://schemas.openxmlformats.org/officeDocument/2006/relationships/hyperlink" Target="http://www.worldpoliticsreview.com/articles/15769/middle-east-nuclear-race-more-rhetoric-than-reality" TargetMode="External"/><Relationship Id="rId38" Type="http://schemas.openxmlformats.org/officeDocument/2006/relationships/hyperlink" Target="http://www.tandfonline.com/loi/ucst20)//kjz" TargetMode="External"/><Relationship Id="rId46" Type="http://schemas.openxmlformats.org/officeDocument/2006/relationships/hyperlink" Target="http://www.cal.ucf.edu/journal/j_watkins_reynolds_jppr_03.pdf" TargetMode="External"/><Relationship Id="rId2" Type="http://schemas.openxmlformats.org/officeDocument/2006/relationships/numbering" Target="numbering.xml"/><Relationship Id="rId16" Type="http://schemas.openxmlformats.org/officeDocument/2006/relationships/hyperlink" Target="http://www.nytimes.com/2015/04/25/us/politics/hostage-deaths-show-risk-of-drone-strikes.html" TargetMode="External"/><Relationship Id="rId20" Type="http://schemas.openxmlformats.org/officeDocument/2006/relationships/hyperlink" Target="http://www.ft.com/intl/fastft/298943/oil-saudi-arabia" TargetMode="External"/><Relationship Id="rId29" Type="http://schemas.openxmlformats.org/officeDocument/2006/relationships/hyperlink" Target="https://www.americanprogress.org/wp-content/uploads/issues/2010/03/pdf/small_arms.pdf" TargetMode="External"/><Relationship Id="rId41" Type="http://schemas.openxmlformats.org/officeDocument/2006/relationships/hyperlink" Target="http://www.nytimes.com/2013/06/08/us/mining-of-data-is-called-crucial-to-fight-terror.html" TargetMode="External"/><Relationship Id="rId1" Type="http://schemas.openxmlformats.org/officeDocument/2006/relationships/customXml" Target="../customXml/item1.xml"/><Relationship Id="rId6" Type="http://schemas.openxmlformats.org/officeDocument/2006/relationships/hyperlink" Target="http://thediplomat.com/2013/04/north-korea-and-the-fallacy-of-accidental-wars/" TargetMode="External"/><Relationship Id="rId11" Type="http://schemas.openxmlformats.org/officeDocument/2006/relationships/hyperlink" Target="http://justsecurity.org/9604/ongoing-drone-strikes-yemen-raise-questions/" TargetMode="External"/><Relationship Id="rId24" Type="http://schemas.openxmlformats.org/officeDocument/2006/relationships/hyperlink" Target="http://www.atozforex.com/news/crude-oil-market-seems-comfortable-with-small-risk/" TargetMode="External"/><Relationship Id="rId32" Type="http://schemas.openxmlformats.org/officeDocument/2006/relationships/hyperlink" Target="http://thebulletin.org/why-nuclear-dominoes-wont-fall-middle-east8236" TargetMode="External"/><Relationship Id="rId37" Type="http://schemas.openxmlformats.org/officeDocument/2006/relationships/hyperlink" Target="http://america.aljazeera.com/articles/2013/11/2/the-consequencesofusdecline.html" TargetMode="External"/><Relationship Id="rId40" Type="http://schemas.openxmlformats.org/officeDocument/2006/relationships/hyperlink" Target="http://fortunascorner.com/2015/05/11/the-dumbing-down-of-u-s-intelligence-and-why-metadata-and-the-haystack-matter-in-combating-terrorism-and-protecting-the-u-s-homeland-you-need-a-haystack-to-find-a-needle/" TargetMode="External"/><Relationship Id="rId45" Type="http://schemas.openxmlformats.org/officeDocument/2006/relationships/hyperlink" Target="http://www.wsj.com/articles/SB10001424127887323495604578535290627442964" TargetMode="External"/><Relationship Id="rId5" Type="http://schemas.openxmlformats.org/officeDocument/2006/relationships/webSettings" Target="webSettings.xml"/><Relationship Id="rId15" Type="http://schemas.openxmlformats.org/officeDocument/2006/relationships/hyperlink" Target="http://www.nytimes.com/2015/04/24/world/asia/drone-strikes-reveal-uncomfortable-truth-us-is-often-unsure-about-who-will-die.html" TargetMode="External"/><Relationship Id="rId23" Type="http://schemas.openxmlformats.org/officeDocument/2006/relationships/hyperlink" Target="http://oilprice.com/Energy/Oil-Prices/Oil-Shocks-And-The-Global-Economy.html" TargetMode="External"/><Relationship Id="rId28" Type="http://schemas.openxmlformats.org/officeDocument/2006/relationships/hyperlink" Target="http://thebulletin.org/why-nuclear-dominoes-wont-fall-middle-east8236" TargetMode="External"/><Relationship Id="rId36" Type="http://schemas.openxmlformats.org/officeDocument/2006/relationships/hyperlink" Target="http://www.realcleardefense.com/articles/2014/09/24/on_the_road_from_superpower_to_regional_power_with_some_global_reach_107460.html" TargetMode="External"/><Relationship Id="rId49" Type="http://schemas.openxmlformats.org/officeDocument/2006/relationships/theme" Target="theme/theme1.xml"/><Relationship Id="rId10" Type="http://schemas.openxmlformats.org/officeDocument/2006/relationships/hyperlink" Target="http://justsecurity.org/9604/ongoing-drone-strikes-yemen-raise-questions/" TargetMode="External"/><Relationship Id="rId19" Type="http://schemas.openxmlformats.org/officeDocument/2006/relationships/hyperlink" Target="http://www.livemint.com/Money/pvqSzSaSAwsStRXhZajRnK/Oil-prices-fall-more-than-1-as-supply-threat-eases.html" TargetMode="External"/><Relationship Id="rId31" Type="http://schemas.openxmlformats.org/officeDocument/2006/relationships/hyperlink" Target="http://www.telegraph.co.uk/news/worldnews/middleeast/11037173/Why-Western-democracy-can-never-work-in-the-Middle-East.html" TargetMode="External"/><Relationship Id="rId44" Type="http://schemas.openxmlformats.org/officeDocument/2006/relationships/hyperlink" Target="http://www.newyorker.com/news/news-desk/whats-the-matter-with-metadata" TargetMode="External"/><Relationship Id="rId4" Type="http://schemas.openxmlformats.org/officeDocument/2006/relationships/settings" Target="settings.xml"/><Relationship Id="rId9" Type="http://schemas.openxmlformats.org/officeDocument/2006/relationships/hyperlink" Target="http://www.independent.co.uk/voices/editorials/sand-storm-looms-continuing-saudi-air-strikes-against-civilwar-ravaged-yemen-can-only-further-undermine-the-regions-stability-10327270.html" TargetMode="External"/><Relationship Id="rId14" Type="http://schemas.openxmlformats.org/officeDocument/2006/relationships/hyperlink" Target="http://www.ft.com/intl/cms/s/0/8ad02c70-d3d5-11e4-99bd-00144feab7de.html" TargetMode="External"/><Relationship Id="rId22" Type="http://schemas.openxmlformats.org/officeDocument/2006/relationships/hyperlink" Target="https://institutional.deutscheawm.com/content/_media/Credit_Outlook_2015.pdf" TargetMode="External"/><Relationship Id="rId27" Type="http://schemas.openxmlformats.org/officeDocument/2006/relationships/hyperlink" Target="http://www.washingtonpost.com/blogs/monkey-cage/wp/2015/04/28/why-an-iran-deal-wont-lead-to-nuclear-proliferation/" TargetMode="External"/><Relationship Id="rId30" Type="http://schemas.openxmlformats.org/officeDocument/2006/relationships/hyperlink" Target="https://www.vox.com/2015/6/22/8824069/iraq-breakup" TargetMode="External"/><Relationship Id="rId35" Type="http://schemas.openxmlformats.org/officeDocument/2006/relationships/hyperlink" Target="https://www.foreignaffairs.org/articles/asia/2008-01-01/rise-china-and-future-west)//KTC" TargetMode="External"/><Relationship Id="rId43" Type="http://schemas.openxmlformats.org/officeDocument/2006/relationships/hyperlink" Target="http://www.eecs.ucf.edu/georgiopoulos/sites/default/files/196.pdf" TargetMode="External"/><Relationship Id="rId48" Type="http://schemas.openxmlformats.org/officeDocument/2006/relationships/fontTable" Target="fontTable.xml"/><Relationship Id="rId8" Type="http://schemas.openxmlformats.org/officeDocument/2006/relationships/hyperlink" Target="http://www.space.com/20527-north-korea-nuclear-threat-united-states.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ti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909E95-64FE-4F97-AB34-3A0CD0F15C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68</TotalTime>
  <Pages>1</Pages>
  <Words>41101</Words>
  <Characters>234281</Characters>
  <Application>Microsoft Office Word</Application>
  <DocSecurity>0</DocSecurity>
  <Lines>1952</Lines>
  <Paragraphs>549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274833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Katie Carithers</dc:creator>
  <cp:keywords>5.1.1</cp:keywords>
  <dc:description/>
  <cp:lastModifiedBy>Katie Carithers</cp:lastModifiedBy>
  <cp:revision>13</cp:revision>
  <dcterms:created xsi:type="dcterms:W3CDTF">2015-06-29T23:42:00Z</dcterms:created>
  <dcterms:modified xsi:type="dcterms:W3CDTF">2015-06-30T19:39:00Z</dcterms:modified>
</cp:coreProperties>
</file>