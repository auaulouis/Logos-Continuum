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7FE9" w:rsidRDefault="00087FE9">
      <w:pPr>
        <w:pStyle w:val="Heading3"/>
      </w:pPr>
      <w:r>
        <w:t>Inherency</w:t>
      </w:r>
    </w:p>
    <w:p w:rsidR="00585D8B" w:rsidRDefault="00F37117" w:rsidP="00F37117">
      <w:pPr>
        <w:pStyle w:val="Heading4"/>
      </w:pPr>
      <w:r>
        <w:t>The only industry new regulations are unclear on is Amazon, the vast majority of the market will benefit-especially agriculture</w:t>
      </w:r>
    </w:p>
    <w:p w:rsidR="00585D8B" w:rsidRPr="00F37117" w:rsidRDefault="00F37117" w:rsidP="00F37117">
      <w:r w:rsidRPr="00F37117">
        <w:rPr>
          <w:rStyle w:val="Style13ptBold"/>
        </w:rPr>
        <w:t>Stutman 15</w:t>
      </w:r>
      <w:r w:rsidRPr="00F37117">
        <w:t xml:space="preserve"> </w:t>
      </w:r>
      <w:r>
        <w:t>(</w:t>
      </w:r>
      <w:hyperlink r:id="rId6" w:history="1">
        <w:r w:rsidRPr="009331AB">
          <w:rPr>
            <w:rStyle w:val="Hyperlink"/>
          </w:rPr>
          <w:t>https://www.techinvestingdaily.com/articles/why-faa-regulations-are-a-win-for-agricultural-drones/583</w:t>
        </w:r>
      </w:hyperlink>
      <w:r>
        <w:t>, Why FAA Regulations are a Win for Agricultural Drones)//A.V.</w:t>
      </w:r>
    </w:p>
    <w:p w:rsidR="00585D8B" w:rsidRPr="00F37117" w:rsidRDefault="00F37117" w:rsidP="00585D8B">
      <w:pPr>
        <w:rPr>
          <w:rStyle w:val="StyleUnderline"/>
        </w:rPr>
      </w:pPr>
      <w:r w:rsidRPr="00F37117">
        <w:rPr>
          <w:rStyle w:val="StyleUnderline"/>
        </w:rPr>
        <w:t>No doubt the most exciting news topic this week in tech is none other than the Federal Aviation Administration's (FAA) newly revealed stance on commercial drones.</w:t>
      </w:r>
      <w:r>
        <w:rPr>
          <w:rStyle w:val="StyleUnderline"/>
        </w:rPr>
        <w:t xml:space="preserve"> </w:t>
      </w:r>
      <w:r w:rsidRPr="00F37117">
        <w:rPr>
          <w:sz w:val="16"/>
        </w:rPr>
        <w:t xml:space="preserve">In case you haven't yet heard, the FAA has finally released its initial proposed regulations for the operation of unmanned aircraft in federal airspace. This is a pretty huge deal considering the Association for Unmanned Vehicle Systems International (AUVSI) expects a total domestic economic impact of up to $82 billion from now until 2025. Critics from both sides are already arguing that the regulations are either too strict or not strict enough. Based on the initial reaction from media, there seems to be no general consensus yet on whether or not this is good for the industry. </w:t>
      </w:r>
      <w:r w:rsidRPr="00F37117">
        <w:rPr>
          <w:rStyle w:val="StyleUnderline"/>
        </w:rPr>
        <w:t>A headline from The Washington Times reads, “Drone Industry Fears FAA Rules Too Restrictive.”</w:t>
      </w:r>
      <w:r>
        <w:rPr>
          <w:rStyle w:val="StyleUnderline"/>
        </w:rPr>
        <w:t xml:space="preserve"> </w:t>
      </w:r>
      <w:r w:rsidRPr="00F37117">
        <w:rPr>
          <w:rStyle w:val="StyleUnderline"/>
        </w:rPr>
        <w:t>Yet a Forbes headline claims, “Drone Industry Reacts Favorably Towards New Regulations.”</w:t>
      </w:r>
      <w:r>
        <w:rPr>
          <w:rStyle w:val="StyleUnderline"/>
        </w:rPr>
        <w:t xml:space="preserve"> </w:t>
      </w:r>
      <w:r w:rsidRPr="00F37117">
        <w:rPr>
          <w:sz w:val="16"/>
        </w:rPr>
        <w:t xml:space="preserve">The reality, of course, is that the reactions from businesses wanting to use commercial drones have so far been mixed. </w:t>
      </w:r>
      <w:r w:rsidRPr="00F37117">
        <w:rPr>
          <w:rStyle w:val="StyleUnderline"/>
        </w:rPr>
        <w:t>Ultimately, the favorability of these rules depends on the intended applications by each individual firm.</w:t>
      </w:r>
      <w:r>
        <w:rPr>
          <w:rStyle w:val="StyleUnderline"/>
        </w:rPr>
        <w:t xml:space="preserve"> </w:t>
      </w:r>
      <w:r w:rsidRPr="00F37117">
        <w:rPr>
          <w:sz w:val="16"/>
        </w:rPr>
        <w:t>A full summary of the FAA's proposed rules can be found here, but the most important highlights are listed below: Drones must weigh less than 55 pounds They can only operate during the day They must fly below 500 feet The device must remain in the visual line of sight (without any visual aid beyond corrective lenses) of either an operator or visual observer. Drones may not fly directly over anyone not involved in the operations The maximum speed is 100 mph Pilots need certification For the most part, these rules are focused on safety, which will certainly be a long-term benefit for the drone industry. The worst thing that could happen here is that regulation ends up being too lenient and accidents occur as a result. The good news is that based on the currently proposed rules, drones should not be interfering with larger aircraft or falling on top of unsuspecting citizens down below. You also won't have to worry about drones peaking into your windows at night — they'll only</w:t>
      </w:r>
      <w:r w:rsidRPr="00F37117">
        <w:rPr>
          <w:rStyle w:val="StyleUnderline"/>
        </w:rPr>
        <w:t xml:space="preserve"> </w:t>
      </w:r>
      <w:r w:rsidRPr="00F37117">
        <w:rPr>
          <w:sz w:val="16"/>
        </w:rPr>
        <w:t xml:space="preserve">be allowed to operate when easily visible. Operating within a controller or observer's line of sight is undoubtedly the most restrictive aspect of these proposed rules. In many cases, this rules out the use of automated drones. It also would make Amazon's Prime Air drone-delivery program extremely difficult to role out. </w:t>
      </w:r>
      <w:r w:rsidRPr="00F37117">
        <w:rPr>
          <w:rStyle w:val="StyleUnderline"/>
        </w:rPr>
        <w:t>Amazon Vice President Paul Misener has expressed the company's concern in a written statement, saying, "The FAA needs to begin and expeditiously complete the formal process to address the needs of our business, and ultimately our customers.''</w:t>
      </w:r>
      <w:r>
        <w:rPr>
          <w:rStyle w:val="StyleUnderline"/>
        </w:rPr>
        <w:t xml:space="preserve"> </w:t>
      </w:r>
      <w:r w:rsidRPr="00F37117">
        <w:rPr>
          <w:sz w:val="16"/>
        </w:rPr>
        <w:t xml:space="preserve">He further insinuated that Amazon is not backing down from the regulatory fight: "We are committed to realizing our vision for Prime Air and are prepared to deploy where we have the regulatory support we need." </w:t>
      </w:r>
      <w:r w:rsidRPr="00F37117">
        <w:rPr>
          <w:rStyle w:val="StyleUnderline"/>
        </w:rPr>
        <w:t>Fortunately, though, the drone industry isn't dependent on Amazon — because delivery is just a sliver of the potential drone market. There's actually a much larger sector waiting for commercial drones to be legalized, and it's one that can thrive in the FAA's proposed regulatory environment.</w:t>
      </w:r>
      <w:r>
        <w:rPr>
          <w:rStyle w:val="StyleUnderline"/>
        </w:rPr>
        <w:t xml:space="preserve"> </w:t>
      </w:r>
      <w:r w:rsidRPr="00F37117">
        <w:rPr>
          <w:rStyle w:val="StyleUnderline"/>
        </w:rPr>
        <w:t>Agricultural Drones</w:t>
      </w:r>
      <w:r>
        <w:rPr>
          <w:rStyle w:val="StyleUnderline"/>
        </w:rPr>
        <w:t xml:space="preserve"> </w:t>
      </w:r>
      <w:r w:rsidRPr="00F37117">
        <w:rPr>
          <w:sz w:val="16"/>
        </w:rPr>
        <w:t xml:space="preserve">I'm going to digress from drones here for a second to talk about meat. Weird, I know, but I promise it ties in. Here are a few interesting facts: 40% of all U.S. chicken is produced by two companies: Tyson and JBS. 70% of all U.S. beef is produced by three companies: Tyson, Cargill, and JBS. 57% of pork is produced by three companies: Smithfield, Tyson, and JBS. Just four companies control 86% of the beef market. The reason this is important is because it highlights a widespread agricultural trend in the U.S. over the last several decades: agricultural consolidation. The figure below helps put things into further perspective: </w:t>
      </w:r>
      <w:r w:rsidRPr="00F37117">
        <w:rPr>
          <w:rStyle w:val="StyleUnderline"/>
        </w:rPr>
        <w:t>While farms used to be much smaller, the trend of consolidation has led to massive fields that cannot be traversed by land in a timely manner. Instead, farmers now need to view their land from above.</w:t>
      </w:r>
      <w:r>
        <w:rPr>
          <w:rStyle w:val="StyleUnderline"/>
        </w:rPr>
        <w:t xml:space="preserve"> </w:t>
      </w:r>
      <w:r w:rsidRPr="00F37117">
        <w:rPr>
          <w:sz w:val="16"/>
        </w:rPr>
        <w:t xml:space="preserve">This bird's-eye point of view has so far been obtained with satellite imaging, planes, or helicopters. However, these methods either provide low-resolution images or are very expensive. </w:t>
      </w:r>
      <w:r w:rsidRPr="00F37117">
        <w:rPr>
          <w:rStyle w:val="StyleUnderline"/>
        </w:rPr>
        <w:t>Imaging drones offer a better service at a cheaper price, which is exactly why the AUVSI expects precision agriculture to see substantial growth in the next two decades.</w:t>
      </w:r>
      <w:r>
        <w:rPr>
          <w:rStyle w:val="StyleUnderline"/>
        </w:rPr>
        <w:t xml:space="preserve"> </w:t>
      </w:r>
      <w:r w:rsidRPr="00F37117">
        <w:rPr>
          <w:rStyle w:val="StyleUnderline"/>
        </w:rPr>
        <w:t>Looking at the above chart, it's pretty clear where the growth opportunity for drones is. It's not in delivering packages and operating in highly populated and residential areas but rather in the wide-open fields and farmland across the U.S.</w:t>
      </w:r>
      <w:r>
        <w:rPr>
          <w:rStyle w:val="StyleUnderline"/>
        </w:rPr>
        <w:t xml:space="preserve"> </w:t>
      </w:r>
      <w:r w:rsidRPr="00F37117">
        <w:rPr>
          <w:rStyle w:val="StyleUnderline"/>
        </w:rPr>
        <w:t>When we look at the FAA's proposed regulations from this perspective, it's easy to see they're not restrictive where it really counts. There are very few visual obstructions in rural areas, there's minimal risk of flying directly over a person, and there's little reason to fly at night.</w:t>
      </w:r>
      <w:r>
        <w:rPr>
          <w:rStyle w:val="StyleUnderline"/>
        </w:rPr>
        <w:t xml:space="preserve"> </w:t>
      </w:r>
      <w:r w:rsidRPr="00F37117">
        <w:rPr>
          <w:rStyle w:val="StyleUnderline"/>
        </w:rPr>
        <w:t>Sure, a 400-acre farm is large enough that a controller will eventually lose sight of a drone, but remember that the drone can remain in flight as long as there is an observer associated with the operation. This means a drone equipped with a camera can be flown as far as possible so long as there are observers positioned at the appropriate locations.</w:t>
      </w:r>
      <w:r>
        <w:rPr>
          <w:rStyle w:val="StyleUnderline"/>
        </w:rPr>
        <w:t xml:space="preserve"> </w:t>
      </w:r>
      <w:r w:rsidRPr="00F37117">
        <w:rPr>
          <w:rStyle w:val="StyleUnderline"/>
          <w:b/>
        </w:rPr>
        <w:t>Ultimately, the FAA's currently proposed regulations are good news for the drone industry as a whole. They may rule out certain applications for now, but they should open the market up to the vast majority of drone use.</w:t>
      </w:r>
      <w:r w:rsidRPr="00F37117">
        <w:rPr>
          <w:b/>
          <w:sz w:val="16"/>
        </w:rPr>
        <w:t xml:space="preserve"> </w:t>
      </w:r>
      <w:r w:rsidRPr="00F37117">
        <w:rPr>
          <w:rStyle w:val="StyleUnderline"/>
          <w:b/>
        </w:rPr>
        <w:t>In the meantime, we can expect strong lobbying efforts from Amazon and companies alike.</w:t>
      </w:r>
      <w:r w:rsidRPr="00F37117">
        <w:rPr>
          <w:b/>
          <w:sz w:val="16"/>
        </w:rPr>
        <w:t xml:space="preserve"> </w:t>
      </w:r>
      <w:r w:rsidRPr="00F37117">
        <w:rPr>
          <w:rStyle w:val="StyleUnderline"/>
        </w:rPr>
        <w:t>Keep an eye out in the coming months for more information. Not only will the FAA be fleshing out the details, but we're also putting together a list of companies set to benefit from this emerging industry.</w:t>
      </w:r>
    </w:p>
    <w:p w:rsidR="00585D8B" w:rsidRPr="00585D8B" w:rsidRDefault="00585D8B" w:rsidP="00585D8B">
      <w:pPr>
        <w:pStyle w:val="Heading4"/>
      </w:pPr>
      <w:r>
        <w:t>Exemption 333 by FAA will allow agricultural drone industry to expand</w:t>
      </w:r>
    </w:p>
    <w:p w:rsidR="00585D8B" w:rsidRPr="00585D8B" w:rsidRDefault="00585D8B" w:rsidP="00585D8B">
      <w:r w:rsidRPr="00585D8B">
        <w:rPr>
          <w:rStyle w:val="Style13ptBold"/>
        </w:rPr>
        <w:t>Dillow 15</w:t>
      </w:r>
      <w:r w:rsidRPr="00585D8B">
        <w:t xml:space="preserve"> </w:t>
      </w:r>
      <w:r>
        <w:t>(</w:t>
      </w:r>
      <w:hyperlink r:id="rId7" w:history="1">
        <w:r w:rsidRPr="009331AB">
          <w:rPr>
            <w:rStyle w:val="Hyperlink"/>
          </w:rPr>
          <w:t>http://fortune.com/2015/05/18/drone-agriculture/</w:t>
        </w:r>
      </w:hyperlink>
      <w:r>
        <w:t xml:space="preserve">, </w:t>
      </w:r>
      <w:r w:rsidRPr="00585D8B">
        <w:rPr>
          <w:rStyle w:val="StyleUnderline"/>
        </w:rPr>
        <w:t>Why 2015 is the year agriculture drones take off</w:t>
      </w:r>
      <w:r>
        <w:t>)//A.V.</w:t>
      </w:r>
    </w:p>
    <w:p w:rsidR="00585D8B" w:rsidRPr="00585D8B" w:rsidRDefault="00585D8B" w:rsidP="00585D8B">
      <w:pPr>
        <w:rPr>
          <w:sz w:val="16"/>
        </w:rPr>
      </w:pPr>
      <w:r w:rsidRPr="00585D8B">
        <w:rPr>
          <w:rStyle w:val="StyleUnderline"/>
        </w:rPr>
        <w:t>U.S. drones are expected to change how we cultivate and grow food across the country.</w:t>
      </w:r>
      <w:r>
        <w:rPr>
          <w:rStyle w:val="StyleUnderline"/>
        </w:rPr>
        <w:t xml:space="preserve"> </w:t>
      </w:r>
      <w:r w:rsidRPr="00585D8B">
        <w:rPr>
          <w:rStyle w:val="StyleUnderline"/>
        </w:rPr>
        <w:t>For years now, drone advocates have cited precision agriculture—crop management that uses GPS and big data—as a way to boost crop yields and profits while resolving water and food crises. Unfortunately, for all the hype surrounding the concept drones haven’t had a significant impact on the agriculture business, at least, until now.</w:t>
      </w:r>
      <w:r>
        <w:rPr>
          <w:rStyle w:val="StyleUnderline"/>
        </w:rPr>
        <w:t xml:space="preserve"> </w:t>
      </w:r>
      <w:r w:rsidRPr="00585D8B">
        <w:rPr>
          <w:rStyle w:val="StyleUnderline"/>
        </w:rPr>
        <w:t>With the debut of the Federal Aviation Administration’s Section 333 exemption (which permits companies to fly drones commercially on a case-by-case basis) in November that’s poised to change, particularly in the United States. For the first time agriculture drones will legally be able to gather widespread data across an entire growing season, allowing companies to test their business models and technologies together for the first time—and ideally make a profit in the process.</w:t>
      </w:r>
      <w:r>
        <w:rPr>
          <w:rStyle w:val="StyleUnderline"/>
        </w:rPr>
        <w:t xml:space="preserve"> </w:t>
      </w:r>
      <w:r w:rsidRPr="00585D8B">
        <w:rPr>
          <w:rStyle w:val="StyleUnderline"/>
        </w:rPr>
        <w:t>“This is the first year we’ll actually be able to see, by the time the growing season is over, the impact on the farmer and the impact of the quality of the grapes,”</w:t>
      </w:r>
      <w:r w:rsidRPr="00585D8B">
        <w:rPr>
          <w:sz w:val="16"/>
        </w:rPr>
        <w:t xml:space="preserve"> says David Baeza, whose precision agriculture startup Vine Rangers uses drones and ground robots to gather data on vineyard crops.We’re really excited about that.” Before the F.A.A. began offering permits for commercial drones, companies like Vine Rangers couldn’t charge farming operations for their services, which meant they were often relegated to working with farms (often smaller independent ones) on exploratory pilot programs. </w:t>
      </w:r>
      <w:r w:rsidRPr="00585D8B">
        <w:rPr>
          <w:rStyle w:val="StyleUnderline"/>
        </w:rPr>
        <w:t>The shift in regulatory policy will now allow Vine Rangers and other certified firms—many of which are in the startup phase—to assist both large and small farming operations with water and disease management, and charge for the services</w:t>
      </w:r>
      <w:r w:rsidRPr="00585D8B">
        <w:rPr>
          <w:sz w:val="16"/>
        </w:rPr>
        <w:t xml:space="preserve">. They’ll also be able to use drones to help with better planting and crop rotation strategies, and provide a higher degree of all-around knowledge of how crops are progressing day-to-day in different parts of a given field. </w:t>
      </w:r>
      <w:r w:rsidRPr="00585D8B">
        <w:rPr>
          <w:rStyle w:val="StyleUnderline"/>
        </w:rPr>
        <w:t xml:space="preserve">This boost in crop intelligence should make farms more efficient and help smaller operations compete with their more well-heeled Big Agriculture competitors. </w:t>
      </w:r>
      <w:r w:rsidRPr="00585D8B">
        <w:rPr>
          <w:sz w:val="16"/>
        </w:rPr>
        <w:t>More importantly, companies can now test their business models and develop new revenue streams, as well as attract new investment.</w:t>
      </w:r>
    </w:p>
    <w:p w:rsidR="00585D8B" w:rsidRDefault="00585D8B" w:rsidP="00585D8B"/>
    <w:p w:rsidR="00585D8B" w:rsidRDefault="00585D8B" w:rsidP="00585D8B"/>
    <w:p w:rsidR="00585D8B" w:rsidRPr="00585D8B" w:rsidRDefault="00585D8B" w:rsidP="00585D8B">
      <w:pPr>
        <w:pStyle w:val="Heading4"/>
      </w:pPr>
      <w:r>
        <w:t>Latest FAA regulations are more industry friendly than expected- will help industry soar</w:t>
      </w:r>
    </w:p>
    <w:p w:rsidR="004C16A3" w:rsidRDefault="00585D8B" w:rsidP="004C16A3">
      <w:r w:rsidRPr="00585D8B">
        <w:rPr>
          <w:rStyle w:val="Style13ptBold"/>
        </w:rPr>
        <w:t>Dillow 15</w:t>
      </w:r>
      <w:r>
        <w:t xml:space="preserve"> (</w:t>
      </w:r>
      <w:hyperlink r:id="rId8" w:history="1">
        <w:r w:rsidRPr="009331AB">
          <w:rPr>
            <w:rStyle w:val="Hyperlink"/>
          </w:rPr>
          <w:t>http://fortune.com/2015/02/18/faa-drone-rules-proposal/</w:t>
        </w:r>
      </w:hyperlink>
      <w:r>
        <w:t>, With new rules, the FAA and drone industry make up)//A.V.</w:t>
      </w:r>
    </w:p>
    <w:p w:rsidR="004C16A3" w:rsidRPr="004C16A3" w:rsidRDefault="004C16A3" w:rsidP="004C16A3">
      <w:pPr>
        <w:rPr>
          <w:rStyle w:val="StyleUnderline"/>
        </w:rPr>
      </w:pPr>
      <w:r w:rsidRPr="004C16A3">
        <w:rPr>
          <w:rStyle w:val="StyleUnderline"/>
        </w:rPr>
        <w:t>Drone advocates let out a collective sigh of relief as new commercial drone regulations are more industry-friendly than expected.</w:t>
      </w:r>
      <w:r>
        <w:rPr>
          <w:rStyle w:val="StyleUnderline"/>
        </w:rPr>
        <w:t xml:space="preserve"> </w:t>
      </w:r>
      <w:r w:rsidRPr="004C16A3">
        <w:rPr>
          <w:sz w:val="16"/>
        </w:rPr>
        <w:t xml:space="preserve">Sunday’s release of a set of proposed rules governing the use unmanned aerial systems—better known as drones—in U.S. airspace didn’t hold very many surprises. </w:t>
      </w:r>
      <w:r w:rsidRPr="004C16A3">
        <w:rPr>
          <w:rStyle w:val="StyleUnderline"/>
        </w:rPr>
        <w:t>But according to industry sources, the lack of surprises was the most pleasantly surprising aspect of the Federal Aviation Administration’s proposal.</w:t>
      </w:r>
      <w:r>
        <w:rPr>
          <w:rStyle w:val="StyleUnderline"/>
        </w:rPr>
        <w:t xml:space="preserve"> </w:t>
      </w:r>
      <w:r w:rsidRPr="004C16A3">
        <w:rPr>
          <w:rStyle w:val="StyleUnderline"/>
        </w:rPr>
        <w:t>A first pass at the 195-page document shows an FAA that is far more in tune with industry needs than many imagined, providing a kind of “healing moment,” as one source puts it, for an industry and a regulatory overseer whose relations have long been strained. Many drone industry insiders have variously regarded the FAA as dawdling, too risk-averse, and overly burdensome.</w:t>
      </w:r>
      <w:r w:rsidRPr="004C16A3">
        <w:rPr>
          <w:sz w:val="16"/>
        </w:rPr>
        <w:t xml:space="preserve"> </w:t>
      </w:r>
      <w:r w:rsidRPr="004C16A3">
        <w:rPr>
          <w:rStyle w:val="StyleUnderline"/>
        </w:rPr>
        <w:t>The agency has struggled to produce a set of cohesive regulations regarding drone use—particularly commercial use—as drone technology has exploded over the past several years.</w:t>
      </w:r>
      <w:r>
        <w:rPr>
          <w:rStyle w:val="StyleUnderline"/>
        </w:rPr>
        <w:t xml:space="preserve"> </w:t>
      </w:r>
      <w:r w:rsidRPr="004C16A3">
        <w:rPr>
          <w:rStyle w:val="StyleUnderline"/>
        </w:rPr>
        <w:t>But the proposal shows that the FAA has worked hard to avoid overly-onerous regulations. It’s a promising sign for companies that want to integrate drones into their day-to-day operations and the drone makers eager to supply them with hardware, software, and support.</w:t>
      </w:r>
      <w:r>
        <w:rPr>
          <w:rStyle w:val="StyleUnderline"/>
        </w:rPr>
        <w:t xml:space="preserve"> </w:t>
      </w:r>
      <w:r w:rsidRPr="004C16A3">
        <w:rPr>
          <w:sz w:val="16"/>
        </w:rPr>
        <w:t xml:space="preserve">“I think the FAA has had a tremendously difficult job to do, and I think what they came out with over the weekend was surprising,” says Matthew Bieschke, president of the $2.2 billion UAS America Fund, an investment fund designed to facilitate financing of infrastructure related to unmanned aerial systems. “It was less conservative than a lot of people in the industry thought it would be.” </w:t>
      </w:r>
      <w:r w:rsidRPr="004C16A3">
        <w:rPr>
          <w:rStyle w:val="StyleUnderline"/>
        </w:rPr>
        <w:t>That surprise—or relief—is a common sentiment around the nascent industry.</w:t>
      </w:r>
    </w:p>
    <w:p w:rsidR="004C16A3" w:rsidRPr="004C16A3" w:rsidRDefault="004C16A3" w:rsidP="004C16A3">
      <w:pPr>
        <w:pStyle w:val="Heading4"/>
      </w:pPr>
      <w:r>
        <w:t>Drone industry will explode despite regulations- they have minimal impact because of lobbyists</w:t>
      </w:r>
    </w:p>
    <w:p w:rsidR="004C16A3" w:rsidRPr="004C16A3" w:rsidRDefault="004C16A3" w:rsidP="004C16A3">
      <w:r w:rsidRPr="004C16A3">
        <w:rPr>
          <w:rStyle w:val="Style13ptBold"/>
        </w:rPr>
        <w:t>Red Herring 15</w:t>
      </w:r>
      <w:r w:rsidRPr="004C16A3">
        <w:t xml:space="preserve"> (</w:t>
      </w:r>
      <w:hyperlink r:id="rId9" w:history="1">
        <w:r w:rsidRPr="009331AB">
          <w:rPr>
            <w:rStyle w:val="Hyperlink"/>
          </w:rPr>
          <w:t>http://www.redherring.com/finance/drone-investment-set-soar-despite-regulation-threat/</w:t>
        </w:r>
      </w:hyperlink>
      <w:r>
        <w:t>, Drone investment set to soar despite regulation threat)//A.V.</w:t>
      </w:r>
    </w:p>
    <w:p w:rsidR="004C16A3" w:rsidRPr="004C16A3" w:rsidRDefault="004C16A3" w:rsidP="004C16A3">
      <w:pPr>
        <w:rPr>
          <w:rStyle w:val="StyleUnderline"/>
        </w:rPr>
      </w:pPr>
      <w:r w:rsidRPr="004C16A3">
        <w:rPr>
          <w:rStyle w:val="StyleUnderline"/>
        </w:rPr>
        <w:t>Drones have hit the headlines again this month, as proposed FAA regulations threaten to make package delivery via unmanned aircraft unfeasible. But while lobbyists from some of technology’s biggest names battle to have the regulation rewritten, investment in the drone sector is likely to continue growing.</w:t>
      </w:r>
      <w:r>
        <w:rPr>
          <w:rStyle w:val="StyleUnderline"/>
        </w:rPr>
        <w:t xml:space="preserve"> </w:t>
      </w:r>
      <w:r w:rsidRPr="004C16A3">
        <w:rPr>
          <w:rStyle w:val="StyleUnderline"/>
        </w:rPr>
        <w:t>The Teal Group, an aerospace and defense analyst, estimates that the industry will be worth $91 billion by 2024, from the $6.4 billion invested annually today</w:t>
      </w:r>
      <w:r w:rsidRPr="004C16A3">
        <w:rPr>
          <w:sz w:val="16"/>
        </w:rPr>
        <w:t xml:space="preserve">. </w:t>
      </w:r>
      <w:r w:rsidRPr="004C16A3">
        <w:rPr>
          <w:rStyle w:val="StyleUnderline"/>
        </w:rPr>
        <w:t>Next year Deloitte says the number of drones valued at $200 or more will top a million this year. Amazon Prime Air, whose drones can travel at 50mph and can carry loads of up to five pounds – accounting for 80% of the firm’s vast inventory – has shown that drones can be a viable commercial logistics option, as well as the DHL project explored in last week’s Red Herring drone piece.</w:t>
      </w:r>
      <w:r>
        <w:rPr>
          <w:rStyle w:val="StyleUnderline"/>
        </w:rPr>
        <w:t xml:space="preserve"> </w:t>
      </w:r>
      <w:r w:rsidRPr="004C16A3">
        <w:rPr>
          <w:rStyle w:val="StyleUnderline"/>
        </w:rPr>
        <w:t>Investors are taking note. Dedicated drone angels and VCs have begun to appear.</w:t>
      </w:r>
      <w:r w:rsidRPr="004C16A3">
        <w:rPr>
          <w:sz w:val="16"/>
        </w:rPr>
        <w:t xml:space="preserve"> And while the money put into drone startups is small by Silicon Valley standards, the aforementioned numbers – and some top share picks listed below – will ensure those figures rise quickly.</w:t>
      </w:r>
      <w:r w:rsidRPr="004C16A3">
        <w:rPr>
          <w:rStyle w:val="StyleUnderline"/>
        </w:rPr>
        <w:t>Investment in drone startups exceeded $108 million over 29 deals in 2014, a 104% increase in backing year-on-year, according to CB Insights data</w:t>
      </w:r>
      <w:r w:rsidRPr="004C16A3">
        <w:rPr>
          <w:sz w:val="16"/>
        </w:rPr>
        <w:t xml:space="preserve">. VC giants such as Lightspeed Venture Partners, GGV Capital, Kleiner Perkins Caufield &amp; Byers and other made big bets in the drone market. Drone.VC is an online syndicate of 106 backers, who have combined to pour $295,600 into drone technology. Its minimum investment is $5,000, and the total carry per deal is 20%. 2014’s deals include PreNav and Mavrx, and the group expects to see five deals a year. This trend has been happening for a couple of years. In 2013 14 drone tech firms closed their first rounds of funding, and last year total industry venture hit $65m, with Airware and PrecisionHawk securing some of the more headline-grabbing rounds. </w:t>
      </w:r>
      <w:r w:rsidRPr="004C16A3">
        <w:rPr>
          <w:rStyle w:val="StyleUnderline"/>
        </w:rPr>
        <w:t>The FAA, and the question of regulation hangs heavy in the air for drone tech firms. But PrecisionHawk’s Lia Reich sees regulation more as “an enabler rather than deterrent. Today everyone is simply restricted from flying for commercial purposes.</w:t>
      </w:r>
      <w:r>
        <w:rPr>
          <w:rStyle w:val="StyleUnderline"/>
        </w:rPr>
        <w:t xml:space="preserve"> </w:t>
      </w:r>
      <w:r w:rsidRPr="004C16A3">
        <w:rPr>
          <w:rStyle w:val="StyleUnderline"/>
        </w:rPr>
        <w:t>“Any changes point forward, at this point, would be upside,”</w:t>
      </w:r>
      <w:r w:rsidRPr="004C16A3">
        <w:rPr>
          <w:sz w:val="16"/>
        </w:rPr>
        <w:t xml:space="preserve"> Reich claims, on behalf of a company which has adopted a data-first approach to the market. “I think we will still see the consumer hobbyist market and the filming market surge in 2015, but that can easily change depending on how and when the FAA’s policy shapes up and shifts across markets like agriculture and insurance.” So, who to invest in? PrecisionHawk and Airware would be good starts. But beyond them there are plenty of firms making the parts essential to the development of drones for emerging markets such as logistics, agriculture and defense. IXYS Corp, for example, makes chipsets all drone companies will need</w:t>
      </w:r>
      <w:r w:rsidRPr="004C16A3">
        <w:rPr>
          <w:rStyle w:val="StyleUnderline"/>
        </w:rPr>
        <w:t>. Its earnings growth could soon explode due to demand, and valuation may double.</w:t>
      </w:r>
      <w:r>
        <w:rPr>
          <w:rStyle w:val="StyleUnderline"/>
        </w:rPr>
        <w:t xml:space="preserve"> </w:t>
      </w:r>
      <w:r w:rsidRPr="004C16A3">
        <w:rPr>
          <w:sz w:val="16"/>
        </w:rPr>
        <w:t xml:space="preserve">Ambarella makes chipsets for uploading and transmitting HD video. IvenSense, which manufactures leading-edge gyroscopes for motion-tracking devices, is set to perform well, as is Textron. Other picks have included Northrop Grumman Corporation, AeroVironment and aerospace giant Lockheed Martin. Reich admits that there are little hard data points for domestic U.S. drone growth. But Keven Gambold, of Unmanned Experts, feels that infrastructure inspection – particularly oil, electricity and building management – will see widespread use of drones in the next 12 months. However it is GIS mapping which he believes will be “the big win in the coming months. This allows every industry to get a bird’s eye view of their workspace without hiring a helicopter crew. When they see the uses, they will all want one!” </w:t>
      </w:r>
      <w:r w:rsidRPr="004C16A3">
        <w:rPr>
          <w:rStyle w:val="StyleUnderline"/>
        </w:rPr>
        <w:t>The numbers may be small for now, but they will not be for long. Drone investment, as the technology behind it, will be soaring higher than most in 2015.</w:t>
      </w:r>
    </w:p>
    <w:p w:rsidR="004C16A3" w:rsidRDefault="004C16A3" w:rsidP="004C16A3">
      <w:pPr>
        <w:pStyle w:val="Heading4"/>
      </w:pPr>
      <w:r>
        <w:t>Drone market set to explode despite regulations, the temporary ban gives them time to set up industry</w:t>
      </w:r>
    </w:p>
    <w:p w:rsidR="004C16A3" w:rsidRPr="004C16A3" w:rsidRDefault="004C16A3" w:rsidP="004C16A3">
      <w:r w:rsidRPr="004C16A3">
        <w:rPr>
          <w:rStyle w:val="Style13ptBold"/>
        </w:rPr>
        <w:t>Snyder 14</w:t>
      </w:r>
      <w:r>
        <w:t xml:space="preserve"> (</w:t>
      </w:r>
      <w:hyperlink r:id="rId10" w:history="1">
        <w:r w:rsidRPr="009331AB">
          <w:rPr>
            <w:rStyle w:val="Hyperlink"/>
          </w:rPr>
          <w:t>http://www.foxnews.com/tech/2014/12/11/get-set-for-more-commercial-drone-flights/</w:t>
        </w:r>
      </w:hyperlink>
      <w:r>
        <w:t>, US commercial drone market set to explode)//A.V.</w:t>
      </w:r>
    </w:p>
    <w:p w:rsidR="00F42666" w:rsidRPr="004C16A3" w:rsidRDefault="004C16A3" w:rsidP="00F42666">
      <w:pPr>
        <w:rPr>
          <w:sz w:val="16"/>
        </w:rPr>
      </w:pPr>
      <w:r w:rsidRPr="004C16A3">
        <w:rPr>
          <w:rStyle w:val="StyleUnderline"/>
        </w:rPr>
        <w:t>The Federal Aviation Administration‘s decision to allow four companies to fly commercial drones has the private sector buzzing over the possibility of expanded commercial drone flights in the near future.</w:t>
      </w:r>
      <w:r>
        <w:rPr>
          <w:rStyle w:val="StyleUnderline"/>
        </w:rPr>
        <w:t xml:space="preserve"> </w:t>
      </w:r>
      <w:r w:rsidRPr="004C16A3">
        <w:rPr>
          <w:sz w:val="16"/>
        </w:rPr>
        <w:t xml:space="preserve">One of the companies, Clayco, is planning to use California-based drone startup Skycatch to fly multi-rotor drones to survey its construction sites. </w:t>
      </w:r>
      <w:r w:rsidRPr="004C16A3">
        <w:rPr>
          <w:rStyle w:val="StyleUnderline"/>
        </w:rPr>
        <w:t>Skycatch’s Head of Policy Gabriel Dobbs told FoxNews.com “this is a fantastic sign for all the players in the commercial UAV [unmanned aerial vehicle] industry.”</w:t>
      </w:r>
      <w:r>
        <w:rPr>
          <w:rStyle w:val="StyleUnderline"/>
        </w:rPr>
        <w:t xml:space="preserve"> </w:t>
      </w:r>
      <w:r w:rsidRPr="004C16A3">
        <w:rPr>
          <w:rStyle w:val="StyleUnderline"/>
        </w:rPr>
        <w:t>Dobbs is in charge of working with federal agencies in the U.S. and abroad to craft policy for the next generation of UAVs.</w:t>
      </w:r>
      <w:r>
        <w:rPr>
          <w:rStyle w:val="StyleUnderline"/>
        </w:rPr>
        <w:t xml:space="preserve"> </w:t>
      </w:r>
      <w:r w:rsidRPr="004C16A3">
        <w:rPr>
          <w:rStyle w:val="StyleUnderline"/>
        </w:rPr>
        <w:t>"We’re going to see this commercial market explode in the United States within the next year</w:t>
      </w:r>
      <w:r w:rsidRPr="004C16A3">
        <w:rPr>
          <w:sz w:val="16"/>
        </w:rPr>
        <w:t xml:space="preserve">." Dobbs’ company has been working with the FAA for nearly two years to get approval. Before this announcement, he saw a “huge bottleneck in the official use of drones in the U.S. because of the FAA's current ban on commercial drones and pending regulations.” </w:t>
      </w:r>
      <w:r w:rsidRPr="004C16A3">
        <w:rPr>
          <w:rStyle w:val="StyleUnderline"/>
        </w:rPr>
        <w:t>He added, “in spite of the regulatory obstacles, the future of drones is clearly bright … this new technology is simply too great for regulators to contain.”</w:t>
      </w:r>
      <w:r>
        <w:rPr>
          <w:rStyle w:val="StyleUnderline"/>
        </w:rPr>
        <w:t xml:space="preserve"> </w:t>
      </w:r>
      <w:r w:rsidRPr="004C16A3">
        <w:rPr>
          <w:rStyle w:val="StyleUnderline"/>
        </w:rPr>
        <w:t>While Skycatch provides the drones, its clients will operate the devices. “We go on site, we help with the training, but we’re going to see this commercial market explode in the United States within the next year,” he said.</w:t>
      </w:r>
      <w:r>
        <w:rPr>
          <w:rStyle w:val="StyleUnderline"/>
        </w:rPr>
        <w:t xml:space="preserve"> </w:t>
      </w:r>
      <w:r w:rsidRPr="004C16A3">
        <w:rPr>
          <w:rStyle w:val="StyleUnderline"/>
        </w:rPr>
        <w:t xml:space="preserve">To gain this exemption, Skycatch drones must fly no higher than 400 feet. “The exemption is nationwide which gives us flexibility to work on construction and other industrial sites around the country … </w:t>
      </w:r>
      <w:r w:rsidRPr="004C16A3">
        <w:rPr>
          <w:sz w:val="16"/>
        </w:rPr>
        <w:t xml:space="preserve">but you do work with local air traffic control if you are close to an airport … the FAA will always be informed of our operations,” Dobbs said. </w:t>
      </w:r>
    </w:p>
    <w:p w:rsidR="00F42666" w:rsidRDefault="00F42666" w:rsidP="00F42666">
      <w:pPr>
        <w:pStyle w:val="Heading4"/>
      </w:pPr>
      <w:r>
        <w:t>Drone industry set to expand regardless of aff</w:t>
      </w:r>
    </w:p>
    <w:p w:rsidR="00F42666" w:rsidRPr="00F42666" w:rsidRDefault="00F42666" w:rsidP="00F42666">
      <w:r w:rsidRPr="00F42666">
        <w:rPr>
          <w:rStyle w:val="Style13ptBold"/>
        </w:rPr>
        <w:t>McNabb 15</w:t>
      </w:r>
      <w:r>
        <w:t xml:space="preserve"> (http://dronelife.com/2015/05/15/six-reasons-market-drone-services-expand/, 6 Reasons the Market for Drone Services is Set to Explode)//A.V.</w:t>
      </w:r>
    </w:p>
    <w:p w:rsidR="00F42666" w:rsidRPr="00F42666" w:rsidRDefault="00F42666" w:rsidP="00F42666">
      <w:pPr>
        <w:rPr>
          <w:rStyle w:val="StyleUnderline"/>
        </w:rPr>
      </w:pPr>
      <w:r w:rsidRPr="00F42666">
        <w:rPr>
          <w:rStyle w:val="StyleUnderline"/>
        </w:rPr>
        <w:t>No one is going to argue the claim that drones are becoming increasingly more popular by the day. You can’t go 24 hours without coming across some new drone announcement online or seeing a drone on TV. The major reason drones are taking off is because they aren’t just weapons and they aren’t just toys anymore; they’re tools.</w:t>
      </w:r>
      <w:r>
        <w:rPr>
          <w:rStyle w:val="StyleUnderline"/>
        </w:rPr>
        <w:t xml:space="preserve"> </w:t>
      </w:r>
      <w:r w:rsidRPr="00F42666">
        <w:rPr>
          <w:sz w:val="16"/>
        </w:rPr>
        <w:t xml:space="preserve">Tools that can be used to make money. </w:t>
      </w:r>
      <w:r w:rsidRPr="00F42666">
        <w:rPr>
          <w:rStyle w:val="StyleUnderline"/>
        </w:rPr>
        <w:t>Plenty of studies and projections can throw numbers at you to prove drone sales, and therefore drone-based services are increasing, but they tend to leave out why this increase is occurring. Here is my slightly different take on why I think the market for Drone Services is set to expand.</w:t>
      </w:r>
      <w:r>
        <w:rPr>
          <w:rStyle w:val="StyleUnderline"/>
        </w:rPr>
        <w:t xml:space="preserve"> </w:t>
      </w:r>
      <w:r w:rsidRPr="00F42666">
        <w:rPr>
          <w:rStyle w:val="StyleUnderline"/>
        </w:rPr>
        <w:t>1.) Overall Growth in Drones:</w:t>
      </w:r>
      <w:r>
        <w:rPr>
          <w:rStyle w:val="StyleUnderline"/>
        </w:rPr>
        <w:t xml:space="preserve"> </w:t>
      </w:r>
      <w:r w:rsidRPr="00F42666">
        <w:rPr>
          <w:rStyle w:val="StyleUnderline"/>
        </w:rPr>
        <w:t>For starters, let me throw some numbers at you. According to a recent study by Business Insider Intelligence projects a compound annual growth rate of drones to be 19% for non-military applications vs. a 5% growth for military use.</w:t>
      </w:r>
      <w:r>
        <w:rPr>
          <w:rStyle w:val="StyleUnderline"/>
        </w:rPr>
        <w:t xml:space="preserve"> </w:t>
      </w:r>
      <w:r w:rsidRPr="00F42666">
        <w:rPr>
          <w:rStyle w:val="StyleUnderline"/>
        </w:rPr>
        <w:t>A rising tide carries all boats.</w:t>
      </w:r>
      <w:r>
        <w:rPr>
          <w:rStyle w:val="StyleUnderline"/>
        </w:rPr>
        <w:t xml:space="preserve"> </w:t>
      </w:r>
      <w:r w:rsidRPr="00F42666">
        <w:rPr>
          <w:sz w:val="16"/>
        </w:rPr>
        <w:t xml:space="preserve">As with many new technologies (smart watches, tablets, cars, electricity, cell phones, laptops, etc.) drones are still at the early stage of the adoption curve with plenty of early stage high rates of growth to go. Much early work was done on this by Everett Rogers in his studies on the subject. Are Drones really that different? </w:t>
      </w:r>
      <w:r w:rsidRPr="00F42666">
        <w:rPr>
          <w:rStyle w:val="StyleUnderline"/>
        </w:rPr>
        <w:t>I don’t think so and if not, then they should follow the same adoption curve.</w:t>
      </w:r>
      <w:r w:rsidRPr="00F42666">
        <w:rPr>
          <w:sz w:val="16"/>
        </w:rPr>
        <w:t xml:space="preserve"> </w:t>
      </w:r>
      <w:r w:rsidRPr="00F42666">
        <w:rPr>
          <w:rStyle w:val="StyleUnderline"/>
        </w:rPr>
        <w:t>Everett Rogers wrote that with each successive group of consumers adopting the new technology (shown in blue), its market share (yellow) will eventually reach the saturation level.</w:t>
      </w:r>
      <w:r>
        <w:rPr>
          <w:rStyle w:val="StyleUnderline"/>
        </w:rPr>
        <w:t xml:space="preserve"> </w:t>
      </w:r>
      <w:r w:rsidRPr="00F42666">
        <w:rPr>
          <w:rStyle w:val="StyleUnderline"/>
        </w:rPr>
        <w:t>The curve is broken into sections of adopters. Even after saturation, drones are replaced in regular intervals by new models that are smaller, faster, and lighter. For example, how old is the cell phone in your pocket?</w:t>
      </w:r>
    </w:p>
    <w:p w:rsidR="00F42666" w:rsidRPr="00F42666" w:rsidRDefault="00F42666" w:rsidP="00F42666"/>
    <w:p w:rsidR="006A0FE7" w:rsidRDefault="006A0FE7" w:rsidP="006A0FE7">
      <w:pPr>
        <w:pStyle w:val="Heading4"/>
      </w:pPr>
      <w:r>
        <w:t>Idaho, California, Virginia</w:t>
      </w:r>
    </w:p>
    <w:p w:rsidR="006A0FE7" w:rsidRDefault="006A0FE7" w:rsidP="00087FE9">
      <w:r w:rsidRPr="006A0FE7">
        <w:rPr>
          <w:rStyle w:val="Style13ptBold"/>
        </w:rPr>
        <w:t>Mendelson 14</w:t>
      </w:r>
      <w:r>
        <w:t xml:space="preserve"> (</w:t>
      </w:r>
      <w:hyperlink r:id="rId11" w:history="1">
        <w:r w:rsidRPr="00936356">
          <w:rPr>
            <w:rStyle w:val="Hyperlink"/>
          </w:rPr>
          <w:t>http://mobile.reuters.com/article/idUSKBN0GR0E020140827?irpc=932</w:t>
        </w:r>
      </w:hyperlink>
      <w:r>
        <w:t>, California Senate approves measure banning warrantless drone surveillance)//A.V.</w:t>
      </w:r>
    </w:p>
    <w:p w:rsidR="00087FE9" w:rsidRPr="006A0FE7" w:rsidRDefault="006A0FE7" w:rsidP="006A0FE7">
      <w:pPr>
        <w:rPr>
          <w:rStyle w:val="StyleUnderline"/>
        </w:rPr>
      </w:pPr>
      <w:r w:rsidRPr="006A0FE7">
        <w:rPr>
          <w:rStyle w:val="StyleUnderline"/>
        </w:rPr>
        <w:t>SAN FRANCISCO (Reuters) - The California State Senate passed legislation on Tuesday imposing strict regulations on how law enforcement and other government agencies can use drones, a move supporters said will protect privacy and prevent warrantless surveillance.</w:t>
      </w:r>
      <w:r>
        <w:rPr>
          <w:rStyle w:val="StyleUnderline"/>
        </w:rPr>
        <w:t xml:space="preserve"> </w:t>
      </w:r>
      <w:r w:rsidRPr="006A0FE7">
        <w:rPr>
          <w:rStyle w:val="StyleUnderline"/>
        </w:rPr>
        <w:t>The bill attracted bipartisan support in the Senate, passing 25-8 during the evening vote in Sacramento.</w:t>
      </w:r>
      <w:r>
        <w:rPr>
          <w:rStyle w:val="StyleUnderline"/>
        </w:rPr>
        <w:t xml:space="preserve"> </w:t>
      </w:r>
      <w:r w:rsidRPr="006A0FE7">
        <w:rPr>
          <w:sz w:val="16"/>
        </w:rPr>
        <w:t xml:space="preserve">The legislation would require law enforcement agencies to obtain a warrant before using an unmanned aircraft, or drone, except in emergencies such as a fire or a hostage-taking. Other public agencies would be able to use drones, or contract for their use, to achieve their "core mission," so long as that mission is not to gather criminal intelligence. "The potential for abuse of drones is high and we need to be vigilant to ensure our Constitutional rights are protected," said the bill's co-author, Democratic Senator Ted Lieu. </w:t>
      </w:r>
      <w:r w:rsidRPr="006A0FE7">
        <w:rPr>
          <w:rStyle w:val="StyleUnderline"/>
        </w:rPr>
        <w:t>Idaho and Virginia have</w:t>
      </w:r>
      <w:r w:rsidRPr="006A0FE7">
        <w:rPr>
          <w:sz w:val="16"/>
        </w:rPr>
        <w:t xml:space="preserve"> </w:t>
      </w:r>
      <w:r w:rsidRPr="006A0FE7">
        <w:rPr>
          <w:rStyle w:val="StyleUnderline"/>
        </w:rPr>
        <w:t>also passed laws restricting uses of pilotless aircraft because of privacy concerns.</w:t>
      </w:r>
      <w:r>
        <w:rPr>
          <w:rStyle w:val="StyleUnderline"/>
        </w:rPr>
        <w:t xml:space="preserve"> </w:t>
      </w:r>
      <w:r w:rsidRPr="006A0FE7">
        <w:rPr>
          <w:sz w:val="16"/>
        </w:rPr>
        <w:t xml:space="preserve">The California law would require that data, video or photos collected from drones be destroyed by public agencies within a year, except in certain cases. Los Angeles Mayor Eric Garcetti supported the new regulations but the measure faced opposition from law enforcement groups, including the California Police Chiefs Association and the California State Sheriffs' Association. The legislation "is an inappropriate attempt to impose search and seizure requirements on California law enforcement agencies beyond what is required by the 4th Amendment of the United States Constitution," the Los Angeles District Attorney's Office said in their opposition to the bill. The Federal Aviation Administration currently bans the commercial use of drones in the United States and is under growing pressure to set rules that would permit their broader use. </w:t>
      </w:r>
      <w:r w:rsidRPr="006A0FE7">
        <w:rPr>
          <w:rStyle w:val="StyleUnderline"/>
        </w:rPr>
        <w:t>The FAA estimates that 30,000 drones could be in operation in less than 20 years.</w:t>
      </w:r>
      <w:r>
        <w:rPr>
          <w:rStyle w:val="StyleUnderline"/>
        </w:rPr>
        <w:t xml:space="preserve"> </w:t>
      </w:r>
      <w:r w:rsidRPr="006A0FE7">
        <w:rPr>
          <w:rStyle w:val="StyleUnderline"/>
        </w:rPr>
        <w:t>The bill, AB 1327, next returns to the California Assembly for a concurrence vote on amendments made in the Senate. If it passes there it will make it to Governor Jerry Brown's desk for final approval.</w:t>
      </w:r>
    </w:p>
    <w:p w:rsidR="006A0FE7" w:rsidRDefault="006A0FE7" w:rsidP="006A0FE7"/>
    <w:p w:rsidR="006A0FE7" w:rsidRDefault="006A0FE7" w:rsidP="006A0FE7"/>
    <w:p w:rsidR="006A0FE7" w:rsidRDefault="006A0FE7" w:rsidP="006A0FE7"/>
    <w:p w:rsidR="006A0FE7" w:rsidRDefault="006A0FE7" w:rsidP="006A0FE7"/>
    <w:p w:rsidR="006A0FE7" w:rsidRPr="006A0FE7" w:rsidRDefault="006A0FE7" w:rsidP="006A0FE7"/>
    <w:p w:rsidR="006A0FE7" w:rsidRPr="006A0FE7" w:rsidRDefault="006A0FE7" w:rsidP="006A0FE7">
      <w:pPr>
        <w:pStyle w:val="Heading4"/>
      </w:pPr>
      <w:r w:rsidRPr="006A0FE7">
        <w:t xml:space="preserve">9 states already have put limits on warrantless drones, 10 more states considering legislation </w:t>
      </w:r>
    </w:p>
    <w:p w:rsidR="006A0FE7" w:rsidRDefault="006A0FE7" w:rsidP="006A0FE7">
      <w:r w:rsidRPr="006A0FE7">
        <w:rPr>
          <w:rStyle w:val="Style13ptBold"/>
        </w:rPr>
        <w:t>Martinell 15</w:t>
      </w:r>
      <w:r>
        <w:t xml:space="preserve"> (</w:t>
      </w:r>
      <w:hyperlink r:id="rId12" w:history="1">
        <w:r w:rsidRPr="00936356">
          <w:rPr>
            <w:rStyle w:val="Hyperlink"/>
          </w:rPr>
          <w:t>http://www.offnow.org/10_states_considering_bills_to_block_warrantless_drone_surveillance</w:t>
        </w:r>
      </w:hyperlink>
      <w:r>
        <w:t>, 10 STATES CONSIDERING BILLS TO BLOCK WARRANTLESS DRONE SURVEILLANCE)//A.V.</w:t>
      </w:r>
    </w:p>
    <w:p w:rsidR="00087FE9" w:rsidRPr="006A0FE7" w:rsidRDefault="00087FE9" w:rsidP="00087FE9">
      <w:pPr>
        <w:rPr>
          <w:sz w:val="16"/>
        </w:rPr>
      </w:pPr>
      <w:r w:rsidRPr="00087FE9">
        <w:rPr>
          <w:rStyle w:val="StyleUnderline"/>
        </w:rPr>
        <w:t>At least 10 states are currently considering legislation that would restrict the use of drones as warrantless surveillance tools, establishing important privacy protections at the state level and thwarting the federal surveillance state.</w:t>
      </w:r>
      <w:r w:rsidR="006A0FE7">
        <w:rPr>
          <w:rStyle w:val="StyleUnderline"/>
        </w:rPr>
        <w:t xml:space="preserve"> </w:t>
      </w:r>
      <w:r w:rsidRPr="006A0FE7">
        <w:rPr>
          <w:rStyle w:val="StyleUnderline"/>
          <w:highlight w:val="red"/>
        </w:rPr>
        <w:t>States considering placing limits on drones include California, Wyoming, Colorado, North Dakota, Kentucky, Virginia, New York, Vermont, New Hampshire, Maine, and Connecticut, and sources close to the OffNow Project say they expect to see that number grow in the coming weeks.They could soon states join states that have already placed limits on the use of drones, including Wisconsin, Oregon, Idaho, Utah, Texas, Florida, Illinois, Indiana and Tennessee.</w:t>
      </w:r>
      <w:r w:rsidR="006A0FE7">
        <w:rPr>
          <w:rStyle w:val="StyleUnderline"/>
        </w:rPr>
        <w:t xml:space="preserve"> </w:t>
      </w:r>
      <w:r w:rsidRPr="006A0FE7">
        <w:rPr>
          <w:rStyle w:val="StyleUnderline"/>
        </w:rPr>
        <w:t>Each of these bills place restrictions on the use of drones, most commonly requiring law enforcement to obtain a warrant before using them to gather data. While they are all similar, legislation varies in the level of restriction imposed, protections against abuse, and additional bans.</w:t>
      </w:r>
      <w:r w:rsidR="006A0FE7">
        <w:rPr>
          <w:rStyle w:val="StyleUnderline"/>
        </w:rPr>
        <w:t xml:space="preserve"> </w:t>
      </w:r>
      <w:r w:rsidRPr="006A0FE7">
        <w:rPr>
          <w:sz w:val="16"/>
        </w:rPr>
        <w:t>For example, House Bill 12 (HB12) in Kentucky not only bans warrantless use of drones, but also facial recognition software. Assembly Bill 37 and Assembly Bill 56 (AB56) in California make exceptions for the use of drones in non-spying situations, such as assistance for search and rescue missions, surveying environmental disasters like oil spills, and to inspect state parks and wilderness areas. These two bills would also require the data obtained to be destroyed within one year. However, some bills do not contain this specific stipulation or, like North Dakota’s House Bill 1328 (HB1328) the warrant to conduct drone surveillance can only be issued during the investigation of a felony and specifically cannot be used for “misdemeanors, traffic infractions, or other non – felony violations of law.”</w:t>
      </w:r>
      <w:r w:rsidR="006A0FE7" w:rsidRPr="006A0FE7">
        <w:rPr>
          <w:sz w:val="16"/>
        </w:rPr>
        <w:t xml:space="preserve"> </w:t>
      </w:r>
      <w:r w:rsidRPr="006A0FE7">
        <w:rPr>
          <w:sz w:val="16"/>
        </w:rPr>
        <w:t>Other legislation, like New York’s Senate Bill 411 (SB411) and Assembly Bill 1247 (A01247) include penalties for those who violate the provisions, making it a misdemeanor. Bills such as those introduced in New York and Virginia also contain language making evidence gathered in violation of the law inadmissible in a court of law.</w:t>
      </w:r>
      <w:r w:rsidR="006A0FE7" w:rsidRPr="006A0FE7">
        <w:rPr>
          <w:sz w:val="16"/>
        </w:rPr>
        <w:t xml:space="preserve"> </w:t>
      </w:r>
      <w:r w:rsidRPr="006A0FE7">
        <w:rPr>
          <w:sz w:val="16"/>
        </w:rPr>
        <w:t>Then there are bills like Colorado’s Senate Bill 15-059 (SB15-059) that specifically bar law enforcement from collecting any information obtained on anyone other than the person for whom the warrant was issued, and includes restrictions on the private use of drones as well.</w:t>
      </w:r>
      <w:r w:rsidR="006A0FE7" w:rsidRPr="006A0FE7">
        <w:rPr>
          <w:sz w:val="16"/>
        </w:rPr>
        <w:t xml:space="preserve"> </w:t>
      </w:r>
      <w:r w:rsidRPr="006A0FE7">
        <w:rPr>
          <w:rStyle w:val="StyleUnderline"/>
        </w:rPr>
        <w:t>Although these bills all focus on state and local drone use and do not apply directly federal agencies, they do throw a high hurdle in front of some federal programs.</w:t>
      </w:r>
      <w:r w:rsidR="006A0FE7">
        <w:rPr>
          <w:rStyle w:val="StyleUnderline"/>
        </w:rPr>
        <w:t xml:space="preserve"> </w:t>
      </w:r>
      <w:r w:rsidRPr="006A0FE7">
        <w:rPr>
          <w:sz w:val="16"/>
        </w:rPr>
        <w:t>Much of the funding for drones at the state and local level comes from the federal government, in and of itself a constitutional violation. In return, federal agencies tap into the information gathered by state and local law enforcement through fusion centers and a federal program known as the information sharing environment.</w:t>
      </w:r>
      <w:r w:rsidR="006A0FE7" w:rsidRPr="006A0FE7">
        <w:rPr>
          <w:sz w:val="16"/>
        </w:rPr>
        <w:t xml:space="preserve"> </w:t>
      </w:r>
      <w:r w:rsidRPr="006A0FE7">
        <w:rPr>
          <w:sz w:val="16"/>
        </w:rPr>
        <w:t>According to its website, the ISE “provides analysts, operators, and investigators with information needed to enhance national security. These analysts, operators, and investigators… have mission needs to collaborate and share information with each other and with private sector partners and our foreign allies.” In other words, ISE serves as a conduit for the sharing of information gathered without a warrant.</w:t>
      </w:r>
      <w:r w:rsidR="006A0FE7" w:rsidRPr="006A0FE7">
        <w:rPr>
          <w:sz w:val="16"/>
        </w:rPr>
        <w:t xml:space="preserve"> </w:t>
      </w:r>
      <w:r w:rsidRPr="006A0FE7">
        <w:rPr>
          <w:rStyle w:val="StyleUnderline"/>
        </w:rPr>
        <w:t>The federal government encourages and funds a network of drones at the sate and local level across the U.S., thereby gaining access to a massive data pool on Americans without having to expend the resources to collect the information itself. By placing restrictions on drone use, state and local governments limit the data available that the feds can access.</w:t>
      </w:r>
      <w:r w:rsidR="006A0FE7">
        <w:rPr>
          <w:rStyle w:val="StyleUnderline"/>
        </w:rPr>
        <w:t xml:space="preserve"> </w:t>
      </w:r>
      <w:r w:rsidRPr="006A0FE7">
        <w:rPr>
          <w:rStyle w:val="StyleUnderline"/>
        </w:rPr>
        <w:t>In a</w:t>
      </w:r>
      <w:r w:rsidRPr="006A0FE7">
        <w:rPr>
          <w:sz w:val="16"/>
        </w:rPr>
        <w:t xml:space="preserve"> </w:t>
      </w:r>
      <w:r w:rsidRPr="006A0FE7">
        <w:rPr>
          <w:rStyle w:val="StyleUnderline"/>
        </w:rPr>
        <w:t>nutshell, without state and local cooperation, the feds have a much more difficult time gathering information. This represents a major blow to the surveillance state and a win for privacy.</w:t>
      </w:r>
      <w:r w:rsidR="006A0FE7">
        <w:rPr>
          <w:rStyle w:val="StyleUnderline"/>
        </w:rPr>
        <w:t xml:space="preserve"> </w:t>
      </w:r>
      <w:r w:rsidRPr="006A0FE7">
        <w:rPr>
          <w:rStyle w:val="StyleUnderline"/>
        </w:rPr>
        <w:t>These drone bills, despite their differences, make up a solid strategy to put and end to government drone surveillance. Each bill introduced, passed, and signed into law creates and builds momentum for other states to do the same.</w:t>
      </w:r>
      <w:r w:rsidR="006A0FE7">
        <w:rPr>
          <w:rStyle w:val="StyleUnderline"/>
        </w:rPr>
        <w:t xml:space="preserve"> </w:t>
      </w:r>
      <w:r w:rsidRPr="006A0FE7">
        <w:rPr>
          <w:rStyle w:val="StyleUnderline"/>
        </w:rPr>
        <w:t>For the doubters who believed it was either all or nothing, consider the situation two years ago, when the only state to have any kind of drone restrictions was Virginia, and that was merely a moratorium. Now, dozens of states have introduced legislation and passed laws making warrantless drone surveillance under most circumstances illegal. And in Virginia, as the moratorium expiration date approaches, new bills to extend those restrictions are being considered and have already received generous support.</w:t>
      </w:r>
      <w:r w:rsidR="006A0FE7">
        <w:rPr>
          <w:rStyle w:val="StyleUnderline"/>
        </w:rPr>
        <w:t xml:space="preserve"> </w:t>
      </w:r>
      <w:r w:rsidRPr="006A0FE7">
        <w:rPr>
          <w:sz w:val="16"/>
        </w:rPr>
        <w:t>The unlimited use of drones constitutes a major threat to privacy. By placing restrictions on their use at the state level, we not only take a practical step to protect privacy, we also hinder the larger surveillance state</w:t>
      </w:r>
      <w:r w:rsidRPr="006A0FE7">
        <w:rPr>
          <w:rStyle w:val="StyleUnderline"/>
        </w:rPr>
        <w:t>. These bills are an important tool in the fight for our privacy rights</w:t>
      </w:r>
      <w:r w:rsidRPr="006A0FE7">
        <w:rPr>
          <w:sz w:val="16"/>
        </w:rPr>
        <w:t>. To take action, click here. http://www.offnow.org/take_action</w:t>
      </w:r>
    </w:p>
    <w:p w:rsidR="00087FE9" w:rsidRDefault="006A0FE7" w:rsidP="00087FE9">
      <w:pPr>
        <w:pStyle w:val="Heading4"/>
      </w:pPr>
      <w:r>
        <w:t>Virginia</w:t>
      </w:r>
      <w:r w:rsidR="00087FE9">
        <w:t xml:space="preserve"> legislation is a blow to the surveillance state</w:t>
      </w:r>
    </w:p>
    <w:p w:rsidR="00087FE9" w:rsidRPr="00087FE9" w:rsidRDefault="00087FE9" w:rsidP="00087FE9">
      <w:r w:rsidRPr="00087FE9">
        <w:rPr>
          <w:rStyle w:val="Style13ptBold"/>
        </w:rPr>
        <w:t>Sladick 15</w:t>
      </w:r>
      <w:r w:rsidRPr="00087FE9">
        <w:t xml:space="preserve"> (</w:t>
      </w:r>
      <w:hyperlink r:id="rId13" w:history="1">
        <w:r w:rsidRPr="00936356">
          <w:rPr>
            <w:rStyle w:val="Hyperlink"/>
          </w:rPr>
          <w:t>http://blog.tenthamendmentcenter.com/2015/02/to-the-governors-desk-virginia-bill-bans-warrantless-drone-surveillance/</w:t>
        </w:r>
      </w:hyperlink>
      <w:r>
        <w:t>, To the Governor’s Desk: Virginia Bill Bans Warrantless Drone Surveillance)//A.V.</w:t>
      </w:r>
    </w:p>
    <w:p w:rsidR="00087FE9" w:rsidRPr="00087FE9" w:rsidRDefault="00087FE9" w:rsidP="00087FE9">
      <w:pPr>
        <w:rPr>
          <w:sz w:val="16"/>
        </w:rPr>
      </w:pPr>
      <w:r w:rsidRPr="00087FE9">
        <w:rPr>
          <w:rStyle w:val="StyleUnderline"/>
        </w:rPr>
        <w:t>RICHMOND, Va. (Feb. 26, 2015) A Virginia bill to permanently restrict the use of drones by state and local law enforcement is on its way to the Governor’s desk for a signature. If signed into law, it would not only establish important privacy protections at the state level, it would also thwart the federal surveillance state.</w:t>
      </w:r>
      <w:r>
        <w:rPr>
          <w:rStyle w:val="StyleUnderline"/>
        </w:rPr>
        <w:t xml:space="preserve"> </w:t>
      </w:r>
      <w:r w:rsidRPr="00087FE9">
        <w:rPr>
          <w:rStyle w:val="StyleUnderline"/>
        </w:rPr>
        <w:t xml:space="preserve">Virginia was the first state in the U.S. to establish any restrictions on drones when former Gov. Bob McDonnell signed a two year moratorium on the use of unmanned aircraft in 2013. </w:t>
      </w:r>
      <w:r w:rsidRPr="00087FE9">
        <w:rPr>
          <w:sz w:val="16"/>
        </w:rPr>
        <w:t xml:space="preserve">SB1301 would replace that temporary moratorium with permanent restrictions on drone use. The House approved the bill by a 99-0 while the Senate passed the legislation back on Feb. 10 by a 21-17 vote. The two version had some technical differences, but the senate has agreed to the House’s version of the bill. </w:t>
      </w:r>
      <w:r w:rsidRPr="00087FE9">
        <w:rPr>
          <w:rStyle w:val="StyleUnderline"/>
        </w:rPr>
        <w:t>SB1301 would require any “state or local government department, agency, or instrumentality having jurisdiction over criminal law enforcement or regulatory violations,” to obtain a warrant before deploying a drone with only a few exceptions.</w:t>
      </w:r>
      <w:r>
        <w:rPr>
          <w:rStyle w:val="StyleUnderline"/>
        </w:rPr>
        <w:t xml:space="preserve"> </w:t>
      </w:r>
      <w:r w:rsidRPr="00087FE9">
        <w:rPr>
          <w:sz w:val="16"/>
        </w:rPr>
        <w:t xml:space="preserve">The bill only allows warrantless use of a drone to help locate a missing persons, if officials determined it necessary to alleviate an immediate danger to any person, or, “if a person with legal authority consents to the warrantless search.” It also allows for the use of drones for certain non-law enforcement activities such as disaster damage assessment. The House version carves out exceptions for the National Guard when training for its “federal mission.” </w:t>
      </w:r>
      <w:r w:rsidRPr="00087FE9">
        <w:rPr>
          <w:rStyle w:val="StyleUnderline"/>
        </w:rPr>
        <w:t>SB1301 includes a blanket prohibition against weaponized drones.</w:t>
      </w:r>
      <w:r>
        <w:rPr>
          <w:rStyle w:val="StyleUnderline"/>
        </w:rPr>
        <w:t xml:space="preserve"> </w:t>
      </w:r>
      <w:r w:rsidRPr="00087FE9">
        <w:rPr>
          <w:sz w:val="16"/>
        </w:rPr>
        <w:t xml:space="preserve">Impact on the Federal Surveillance State </w:t>
      </w:r>
      <w:r w:rsidRPr="00087FE9">
        <w:rPr>
          <w:rStyle w:val="StyleUnderline"/>
        </w:rPr>
        <w:t>Although SB1301 focuses exclusively on state and local drone use and does not apply directly federal agencies, the legislation would throw a high hurdle in front of some federal programs.</w:t>
      </w:r>
      <w:r>
        <w:rPr>
          <w:rStyle w:val="StyleUnderline"/>
        </w:rPr>
        <w:t xml:space="preserve"> </w:t>
      </w:r>
      <w:r w:rsidRPr="00087FE9">
        <w:rPr>
          <w:sz w:val="16"/>
        </w:rPr>
        <w:t xml:space="preserve">Much of the funding for drones at the state and local level comes from the federal government, in and of itself a constitutional violation. In return, federal agencies tap into the information gathered by state and local law enforcement through fusion centers and a federal program known as the information sharing environment. According to its website, the ISE “provides analysts, operators, and investigators with information needed to enhance national security. These analysts, operators, and investigators… have mission needs to collaborate and share information with each other and with private sector partners and our foreign allies.” In other words, ISE serves as a conduit for the sharing of information gathered without a warrant. The federal government encourages and funds a network of drones at the sate and local level across the U.S., thereby gaining access to a massive data pool on Americans without having to expend the resources to collect the information itself. By placing restrictions on drone use, state and local governments limit the data available that the feds can access. </w:t>
      </w:r>
      <w:r w:rsidRPr="00087FE9">
        <w:rPr>
          <w:rStyle w:val="StyleUnderline"/>
        </w:rPr>
        <w:t>In a nutshell, without state and local cooperation, the feds have a much more difficult time gathering information. This represents a major blow to the surveillance state and a win for privacy.</w:t>
      </w:r>
      <w:r>
        <w:rPr>
          <w:rStyle w:val="StyleUnderline"/>
        </w:rPr>
        <w:t xml:space="preserve"> </w:t>
      </w:r>
      <w:r w:rsidRPr="00087FE9">
        <w:rPr>
          <w:rStyle w:val="StyleUnderline"/>
        </w:rPr>
        <w:t>Bills like SB1301 make part of a bigger strategy to put and end to government drone surveillance. Virginia led the way with its 2013 moratorium and appears set to take the next step</w:t>
      </w:r>
      <w:r w:rsidRPr="00087FE9">
        <w:rPr>
          <w:sz w:val="16"/>
        </w:rPr>
        <w:t>. Each bill introduced, passed, and signed into law creates and builds momentum for other states to do the same. SB1301 now moves to the Governor’s desk, where a representative of the Division of Legislative Services told us that he will have 30 days to decide.</w:t>
      </w:r>
    </w:p>
    <w:p w:rsidR="00087FE9" w:rsidRDefault="00087FE9" w:rsidP="00087FE9"/>
    <w:p w:rsidR="00723CCA" w:rsidRDefault="00995B15" w:rsidP="00995B15">
      <w:pPr>
        <w:pStyle w:val="Heading3"/>
      </w:pPr>
      <w:r>
        <w:t>Grouse</w:t>
      </w:r>
    </w:p>
    <w:p w:rsidR="0020650F" w:rsidRDefault="0020650F" w:rsidP="0020650F"/>
    <w:p w:rsidR="0020650F" w:rsidRDefault="0020650F" w:rsidP="0020650F"/>
    <w:p w:rsidR="0020650F" w:rsidRDefault="000F0DF4" w:rsidP="000F0DF4">
      <w:pPr>
        <w:pStyle w:val="Heading4"/>
      </w:pPr>
      <w:r>
        <w:t>Federal government has taken extensive efforts to protect sage grouse</w:t>
      </w:r>
    </w:p>
    <w:p w:rsidR="0020650F" w:rsidRDefault="000F0DF4" w:rsidP="0020650F">
      <w:r w:rsidRPr="000F0DF4">
        <w:rPr>
          <w:rStyle w:val="Style13ptBold"/>
        </w:rPr>
        <w:t>Starr 15</w:t>
      </w:r>
      <w:r>
        <w:t xml:space="preserve"> (</w:t>
      </w:r>
      <w:hyperlink r:id="rId14" w:history="1">
        <w:r w:rsidRPr="009331AB">
          <w:rPr>
            <w:rStyle w:val="Hyperlink"/>
          </w:rPr>
          <w:t>http://cnsnews.com/news/article/penny-starr/land-control-feds-announce-sweeping-plan-conserve-sage-grouse-habitat</w:t>
        </w:r>
      </w:hyperlink>
      <w:r>
        <w:t>, Land Control: Feds Announce Sweeping Plan to Conserve Sage Grouse Habitat)//A.V.</w:t>
      </w:r>
    </w:p>
    <w:p w:rsidR="0020650F" w:rsidRPr="000F0DF4" w:rsidRDefault="0020650F" w:rsidP="0020650F">
      <w:pPr>
        <w:rPr>
          <w:rStyle w:val="StyleUnderline"/>
        </w:rPr>
      </w:pPr>
      <w:r w:rsidRPr="000F0DF4">
        <w:rPr>
          <w:rStyle w:val="StyleUnderline"/>
        </w:rPr>
        <w:t>The enormous sage grouse habitat also is home to American ranchers and other private land-owners, commercial interests and outdoor recreation spots. To balance those interests with a thriving sage grouse population, the federal government has been working with states and ranchers for several years on “landscape scale” conservation plans.</w:t>
      </w:r>
      <w:r w:rsidR="000F0DF4">
        <w:rPr>
          <w:rStyle w:val="StyleUnderline"/>
        </w:rPr>
        <w:t xml:space="preserve"> </w:t>
      </w:r>
      <w:r w:rsidRPr="000F0DF4">
        <w:rPr>
          <w:rStyle w:val="StyleUnderline"/>
        </w:rPr>
        <w:t>Two weeks ago, on May 28, the Interior Department’s Bureau of Land Management (BLM) and the U.S. Forest Service released a proposed land use plan that will conserve sagebrush habitat, address threats to the greater sage grouse and “promote sustainable economic development in the West.”</w:t>
      </w:r>
      <w:r w:rsidR="000F0DF4">
        <w:rPr>
          <w:rStyle w:val="StyleUnderline"/>
        </w:rPr>
        <w:t xml:space="preserve"> </w:t>
      </w:r>
      <w:r w:rsidRPr="000F0DF4">
        <w:rPr>
          <w:sz w:val="16"/>
        </w:rPr>
        <w:t>The U.S. Fish and Wildlife Service will now review the federal plan to see if the efforts go far enough in conserving the greater sage grouse habitat so that listing the bird under the Endangered Species Act (ESA) is unnecessary.</w:t>
      </w:r>
      <w:r w:rsidR="000F0DF4" w:rsidRPr="000F0DF4">
        <w:rPr>
          <w:sz w:val="16"/>
        </w:rPr>
        <w:t xml:space="preserve"> </w:t>
      </w:r>
      <w:r w:rsidRPr="000F0DF4">
        <w:rPr>
          <w:sz w:val="16"/>
        </w:rPr>
        <w:t>Either way, westerners can expect new restrictions on the lands where they work and play.</w:t>
      </w:r>
      <w:r w:rsidR="000F0DF4" w:rsidRPr="000F0DF4">
        <w:rPr>
          <w:sz w:val="16"/>
        </w:rPr>
        <w:t xml:space="preserve"> </w:t>
      </w:r>
      <w:r w:rsidRPr="000F0DF4">
        <w:rPr>
          <w:sz w:val="16"/>
        </w:rPr>
        <w:t>“We have confidence that these plans will not only benefit the greater sage-grouse, but will also preserve the West’s heritage of ranching and outdoor recreation; protect hundreds of wildlife species such as elk, mule deer and golden eagles that also rely on sagebrush habitat; and promote balance between conservation and development,” the BLM said.</w:t>
      </w:r>
      <w:r w:rsidR="000F0DF4" w:rsidRPr="000F0DF4">
        <w:rPr>
          <w:sz w:val="16"/>
        </w:rPr>
        <w:t xml:space="preserve"> </w:t>
      </w:r>
      <w:r w:rsidRPr="000F0DF4">
        <w:rPr>
          <w:rStyle w:val="StyleUnderline"/>
        </w:rPr>
        <w:t>"The BLM and U.S. Forest Service play a very important role in greater sage-grouse conservation,”</w:t>
      </w:r>
      <w:r w:rsidRPr="000F0DF4">
        <w:rPr>
          <w:sz w:val="16"/>
        </w:rPr>
        <w:t xml:space="preserve"> Dan Ashe, director of the FWS, told CNSNews.com via email. “We at Fish and Wildlife Service are pleased that BLM and the Forest Service recognize that </w:t>
      </w:r>
      <w:r w:rsidRPr="000F0DF4">
        <w:rPr>
          <w:rStyle w:val="StyleUnderline"/>
        </w:rPr>
        <w:t>strong, effective federal land management plans are vital to successful greater sage-grouse conservation.</w:t>
      </w:r>
      <w:r w:rsidR="000F0DF4">
        <w:rPr>
          <w:rStyle w:val="StyleUnderline"/>
        </w:rPr>
        <w:t xml:space="preserve"> </w:t>
      </w:r>
      <w:r w:rsidRPr="000F0DF4">
        <w:rPr>
          <w:rStyle w:val="StyleUnderline"/>
        </w:rPr>
        <w:t xml:space="preserve">“These plans are essential for the service’s evaluation of whether the species still warrants federal protection,” </w:t>
      </w:r>
      <w:r w:rsidRPr="000F0DF4">
        <w:rPr>
          <w:sz w:val="16"/>
        </w:rPr>
        <w:t>Ashe said.</w:t>
      </w:r>
      <w:r w:rsidR="000F0DF4" w:rsidRPr="000F0DF4">
        <w:rPr>
          <w:sz w:val="16"/>
        </w:rPr>
        <w:t xml:space="preserve"> </w:t>
      </w:r>
      <w:r w:rsidRPr="000F0DF4">
        <w:rPr>
          <w:rStyle w:val="StyleUnderline"/>
        </w:rPr>
        <w:t>Ashe has called this the “biggest conservation effort” of his career.</w:t>
      </w:r>
    </w:p>
    <w:p w:rsidR="0020650F" w:rsidRDefault="0020650F" w:rsidP="0020650F"/>
    <w:p w:rsidR="0020650F" w:rsidRPr="0020650F" w:rsidRDefault="0020650F" w:rsidP="0020650F"/>
    <w:p w:rsidR="00995B15" w:rsidRPr="0020650F" w:rsidRDefault="0020650F" w:rsidP="0020650F">
      <w:pPr>
        <w:pStyle w:val="Heading4"/>
      </w:pPr>
      <w:r w:rsidRPr="0020650F">
        <w:t>Conservation efforts have paid off- they are no-where near extinction</w:t>
      </w:r>
    </w:p>
    <w:p w:rsidR="0027586E" w:rsidRPr="0020650F" w:rsidRDefault="0020650F" w:rsidP="0020650F">
      <w:r w:rsidRPr="0020650F">
        <w:rPr>
          <w:rStyle w:val="Style13ptBold"/>
        </w:rPr>
        <w:t>Sonner 15</w:t>
      </w:r>
      <w:r>
        <w:t xml:space="preserve"> (</w:t>
      </w:r>
      <w:hyperlink r:id="rId15" w:history="1">
        <w:r w:rsidRPr="009331AB">
          <w:rPr>
            <w:rStyle w:val="Hyperlink"/>
          </w:rPr>
          <w:t>http://www.csmonitor.com/Environment/2015/0421/Why-the-sage-grouse-is-not-endangered-any-more</w:t>
        </w:r>
      </w:hyperlink>
      <w:r>
        <w:t>, Why the sage grouse is not endangered any more)//A.V.</w:t>
      </w:r>
    </w:p>
    <w:p w:rsidR="00995B15" w:rsidRPr="0027586E" w:rsidRDefault="0027586E" w:rsidP="00995B15">
      <w:pPr>
        <w:rPr>
          <w:rStyle w:val="StyleUnderline"/>
        </w:rPr>
      </w:pPr>
      <w:r w:rsidRPr="0027586E">
        <w:rPr>
          <w:rStyle w:val="StyleUnderline"/>
        </w:rPr>
        <w:t>RENO, NEV. — A bird found only in California and Nevada no longer faces the threat of extinction and doesn't require federal protection, officials said just months before a more-sweeping decision is due on whether to declare other sage grouse threatened or endangered in 11 Western states.</w:t>
      </w:r>
      <w:r>
        <w:rPr>
          <w:rStyle w:val="StyleUnderline"/>
        </w:rPr>
        <w:t xml:space="preserve"> </w:t>
      </w:r>
      <w:r w:rsidRPr="0027586E">
        <w:rPr>
          <w:rStyle w:val="StyleUnderline"/>
        </w:rPr>
        <w:t>The bistate, Mono Basin sage grouse is no longer at risk because agreements with ranchers to conserve land and other improvements in the bird's habitat have helped stabilize its population along the Sierra Nevada's eastern front, Interior Department officials told The Associated Press ahead of Secretary Sally Jewell's announcement planned Tuesday in Reno.</w:t>
      </w:r>
      <w:r>
        <w:rPr>
          <w:rStyle w:val="StyleUnderline"/>
        </w:rPr>
        <w:t xml:space="preserve"> </w:t>
      </w:r>
      <w:r w:rsidRPr="0027586E">
        <w:rPr>
          <w:rStyle w:val="StyleUnderline"/>
        </w:rPr>
        <w:t>"The threats are no longer of a magnitude that would require listing,"</w:t>
      </w:r>
      <w:r w:rsidRPr="0027586E">
        <w:rPr>
          <w:sz w:val="16"/>
        </w:rPr>
        <w:t xml:space="preserve"> said Mary Grim, regional sage grouse coordinator for the U.S. Fish and Wildlife Service.</w:t>
      </w:r>
      <w:r>
        <w:rPr>
          <w:rStyle w:val="StyleUnderline"/>
        </w:rPr>
        <w:t xml:space="preserve"> </w:t>
      </w:r>
      <w:r w:rsidRPr="0027586E">
        <w:rPr>
          <w:sz w:val="16"/>
        </w:rPr>
        <w:t xml:space="preserve">The bird is a separate population from the greater sage grouse, which is under consideration for protection in Nevada, California and nine other states. The Fish and Wildlife Service has to make that court-ordered decision by Sept. 30 in a legal battle with conservationists that spans more than 15 years. </w:t>
      </w:r>
      <w:r w:rsidRPr="0027586E">
        <w:rPr>
          <w:rStyle w:val="StyleUnderline"/>
        </w:rPr>
        <w:t xml:space="preserve">The agency intends to make the decision on time, but Congress passed a budget prohibiting money from being spent on implementing a listing for greater sage grouse. </w:t>
      </w:r>
      <w:r w:rsidRPr="0027586E">
        <w:rPr>
          <w:sz w:val="16"/>
        </w:rPr>
        <w:t>Western lawmakers feared protections would trigger new restrictions on ranchers, energy exploration and other land development.</w:t>
      </w:r>
      <w:r>
        <w:rPr>
          <w:rStyle w:val="StyleUnderline"/>
        </w:rPr>
        <w:t xml:space="preserve"> </w:t>
      </w:r>
      <w:r w:rsidRPr="0027586E">
        <w:rPr>
          <w:sz w:val="16"/>
        </w:rPr>
        <w:t xml:space="preserve">Jewell said in remarks prepared for the announcement with Nevada Gov. Brian Sandoval that she intends to withdraw an earlier proposal to declare the bistate population threatened. </w:t>
      </w:r>
      <w:r w:rsidRPr="0027586E">
        <w:rPr>
          <w:rStyle w:val="StyleUnderline"/>
        </w:rPr>
        <w:t>"The collaborative, science-based efforts in Nevada and Californian are proof that we can conserve sagebrush habitat across the West while we encourage sustainable economic development," she said.</w:t>
      </w:r>
      <w:r>
        <w:rPr>
          <w:rStyle w:val="StyleUnderline"/>
        </w:rPr>
        <w:t xml:space="preserve"> </w:t>
      </w:r>
      <w:r w:rsidRPr="0027586E">
        <w:rPr>
          <w:rStyle w:val="StyleUnderline"/>
        </w:rPr>
        <w:t>Jason Weller, chief of the U.S. Department of Agriculture's Natural Resource and Conservation Service, said he believes the steps taken in Nevada and California should be used as a model to head off a potential listing of the greater sage grouse stretching across Washington, Oregon, Idaho, Utah, Wyoming, Montana, Colorado, North Dakota and South Dakota.</w:t>
      </w:r>
      <w:r>
        <w:rPr>
          <w:rStyle w:val="StyleUnderline"/>
        </w:rPr>
        <w:t xml:space="preserve"> </w:t>
      </w:r>
      <w:r w:rsidRPr="0027586E">
        <w:rPr>
          <w:sz w:val="16"/>
        </w:rPr>
        <w:t xml:space="preserve">"Today's decision is only for the bistate sage grouse, but it gives me great hope and optimism," Weller said. "I hope folks take a hard look at this decision, the key ingredients and what we can learn from that and apply those to the greater sage grouse, because that's what's up next." Government scientists estimate 2,500 to 9,000 bistate sage grouse are spread across more than 7,000 square miles of sagebrush habitat straddling the Nevada-California line from Carson City to near Yosemite National Park. The Fish and Wildlife Service identified the bistate grouse as a distinct subspecies in 2010 and was concerned about the rate of habitat loss when it proposed listing the bird as threatened two years ago, Grim said. </w:t>
      </w:r>
      <w:r w:rsidRPr="0027586E">
        <w:rPr>
          <w:rStyle w:val="StyleUnderline"/>
        </w:rPr>
        <w:t>Since then, groups including ranchers, gold mines and local government agencies have committed more than $45 million to restoration efforts over the next 15 years, making the listing unnecessary, she said.</w:t>
      </w:r>
      <w:r>
        <w:rPr>
          <w:rStyle w:val="StyleUnderline"/>
        </w:rPr>
        <w:t xml:space="preserve"> </w:t>
      </w:r>
      <w:r w:rsidRPr="0027586E">
        <w:rPr>
          <w:rStyle w:val="StyleUnderline"/>
        </w:rPr>
        <w:t>"If you look at the science, look at the commitments we have, clearly in comparison to 2010, the future looks very bright for bistate sage grouse," Grim said. "There's no reason to think the subspecies is at risk now or in the future of going extinct."</w:t>
      </w:r>
    </w:p>
    <w:p w:rsidR="0027586E" w:rsidRDefault="0027586E" w:rsidP="00995B15"/>
    <w:p w:rsidR="0027586E" w:rsidRDefault="0027586E" w:rsidP="00995B15"/>
    <w:p w:rsidR="00995B15" w:rsidRDefault="00995B15" w:rsidP="00995B15">
      <w:pPr>
        <w:pStyle w:val="Heading4"/>
      </w:pPr>
      <w:r>
        <w:t xml:space="preserve">Gov report indicates grouse is not an endangered species, </w:t>
      </w:r>
      <w:r w:rsidR="0027586E">
        <w:t>conservation efforts paid off</w:t>
      </w:r>
    </w:p>
    <w:p w:rsidR="00995B15" w:rsidRPr="00995B15" w:rsidRDefault="00995B15" w:rsidP="00995B15">
      <w:r w:rsidRPr="00995B15">
        <w:rPr>
          <w:rStyle w:val="Style13ptBold"/>
        </w:rPr>
        <w:t>Foran 15</w:t>
      </w:r>
      <w:r w:rsidRPr="00995B15">
        <w:t xml:space="preserve"> (</w:t>
      </w:r>
      <w:hyperlink r:id="rId16" w:history="1">
        <w:r w:rsidRPr="009331AB">
          <w:rPr>
            <w:rStyle w:val="Hyperlink"/>
          </w:rPr>
          <w:t>http://www.nationaljournal.com/energy/bi-state-sage-grouse-avoids-endangered-species-listing-in-california-and-nevada-20150421</w:t>
        </w:r>
      </w:hyperlink>
      <w:r>
        <w:t>, Bistate Sage Grouse Avoids Endangered Species List in California and Nevada)//A.V.</w:t>
      </w:r>
    </w:p>
    <w:p w:rsidR="00995B15" w:rsidRPr="00995B15" w:rsidRDefault="00995B15" w:rsidP="00995B15">
      <w:pPr>
        <w:rPr>
          <w:sz w:val="16"/>
        </w:rPr>
      </w:pPr>
      <w:r w:rsidRPr="00995B15">
        <w:rPr>
          <w:rStyle w:val="StyleUnderline"/>
        </w:rPr>
        <w:t>A rare bird found only in California and Nevada known as the bistate population of greater sage-grouse will not be listed under the Endangered Species Act</w:t>
      </w:r>
      <w:r w:rsidRPr="00995B15">
        <w:rPr>
          <w:sz w:val="16"/>
        </w:rPr>
        <w:t xml:space="preserve">, the Obama administration will announce on Tuesday. Interior Secretary Sally Jewell is slated to make the formal announcement in Reno, Nevada, alongside Nevada Governor Brian Sandoval. Environmentalists and conservationists have long called for greater protection for sage-grouse habitats in Western states, with some groups urging the government to grant the bird an endangered-species designation. Energy companies, meanwhile, have warned that a designation would effectively rope off Western lands to future oil and gas development. That fight is far from over. </w:t>
      </w:r>
      <w:r w:rsidRPr="00995B15">
        <w:rPr>
          <w:rStyle w:val="StyleUnderline"/>
        </w:rPr>
        <w:t>At the end of September, the Interior Department must decide whether to list the greater sage-grouse population across 11 Western states, including Colorado, Idaho, Montana, Utah, and Wyoming, as threatened or endangered.</w:t>
      </w:r>
      <w:r>
        <w:rPr>
          <w:rStyle w:val="StyleUnderline"/>
        </w:rPr>
        <w:t xml:space="preserve"> </w:t>
      </w:r>
      <w:r w:rsidRPr="00995B15">
        <w:rPr>
          <w:sz w:val="16"/>
        </w:rPr>
        <w:t xml:space="preserve">The oil and gas industry hope that Interior's verdict on the bistate sage grouse could mean that the larger bird population won't be listed, but many environmental groups plan to keep pushing for strict federal protections. </w:t>
      </w:r>
      <w:r w:rsidRPr="00995B15">
        <w:rPr>
          <w:rStyle w:val="StyleUnderline"/>
        </w:rPr>
        <w:t>The Interior Department explained Tuesday's decision by saying that state, federal, and local efforts to conserve millions of acres of land along the border of Nevada and California have paid off, obviating the need to add the bird to the Endangered Species List.</w:t>
      </w:r>
      <w:r>
        <w:rPr>
          <w:rStyle w:val="StyleUnderline"/>
        </w:rPr>
        <w:t xml:space="preserve"> </w:t>
      </w:r>
      <w:r w:rsidRPr="00995B15">
        <w:rPr>
          <w:rStyle w:val="StyleUnderline"/>
        </w:rPr>
        <w:t>"Collaborative, science-based efforts in Nevada and California are proof that we can conserve sagebrush habitat across the West while we encourage sustainable economic development,"</w:t>
      </w:r>
      <w:r w:rsidRPr="00995B15">
        <w:rPr>
          <w:sz w:val="16"/>
        </w:rPr>
        <w:t xml:space="preserve"> Interior Secretary Sally Jewell said in a statement. </w:t>
      </w:r>
    </w:p>
    <w:p w:rsidR="00995B15" w:rsidRDefault="00995B15" w:rsidP="00995B15"/>
    <w:p w:rsidR="00995B15" w:rsidRDefault="00995B15" w:rsidP="00995B15"/>
    <w:p w:rsidR="00995B15" w:rsidRDefault="00995B15" w:rsidP="00995B15"/>
    <w:p w:rsidR="00995B15" w:rsidRDefault="00995B15" w:rsidP="00995B15"/>
    <w:p w:rsidR="00995B15" w:rsidRDefault="00995B15" w:rsidP="00995B15"/>
    <w:p w:rsidR="00995B15" w:rsidRDefault="00995B15" w:rsidP="00995B15"/>
    <w:p w:rsidR="00995B15" w:rsidRDefault="00995B15" w:rsidP="00995B15"/>
    <w:p w:rsidR="00995B15" w:rsidRDefault="00995B15" w:rsidP="00995B15"/>
    <w:p w:rsidR="00995B15" w:rsidRDefault="00995B15" w:rsidP="00995B15"/>
    <w:p w:rsidR="00995B15" w:rsidRDefault="00995B15" w:rsidP="00995B15"/>
    <w:p w:rsidR="00995B15" w:rsidRDefault="00995B15" w:rsidP="00995B15"/>
    <w:p w:rsidR="00995B15" w:rsidRPr="00995B15" w:rsidRDefault="00995B15" w:rsidP="00995B15"/>
    <w:p w:rsidR="0020650F" w:rsidRDefault="0020650F">
      <w:pPr>
        <w:pStyle w:val="Heading3"/>
      </w:pPr>
      <w:r>
        <w:t>Court deference DA</w:t>
      </w:r>
      <w:r w:rsidR="00F832D1">
        <w:t>…</w:t>
      </w:r>
    </w:p>
    <w:p w:rsidR="00677822" w:rsidRPr="00170E02" w:rsidRDefault="00677822" w:rsidP="00677822">
      <w:pPr>
        <w:pStyle w:val="Heading4"/>
      </w:pPr>
      <w:r w:rsidRPr="00170E02">
        <w:t>Military control is key to U.S. hegemony</w:t>
      </w:r>
    </w:p>
    <w:p w:rsidR="00677822" w:rsidRPr="00170E02" w:rsidRDefault="00677822" w:rsidP="00677822">
      <w:r w:rsidRPr="00BB0902">
        <w:rPr>
          <w:rStyle w:val="Style13ptBold"/>
        </w:rPr>
        <w:t>Posen 03</w:t>
      </w:r>
      <w:r>
        <w:rPr>
          <w:rStyle w:val="Style13ptBold"/>
        </w:rPr>
        <w:t xml:space="preserve"> </w:t>
      </w:r>
      <w:r w:rsidRPr="00170E02">
        <w:t xml:space="preserve">Barry R. Posen, Barry R. Posen is Professor of Political Science at the Massachusetts </w:t>
      </w:r>
    </w:p>
    <w:p w:rsidR="00677822" w:rsidRPr="00170E02" w:rsidRDefault="00677822" w:rsidP="00677822">
      <w:r w:rsidRPr="00170E02">
        <w:t>Institute of Technology and a member of its Security Studies Program. During the past academic year, he was a Transatlantic Fellow of the German Marshall Fund of the United States, Posen, Barry R. "Command of the commons: the military foundation of US hegemony." International Security 28.1 (2003): 5-46.</w:t>
      </w:r>
    </w:p>
    <w:p w:rsidR="00677822" w:rsidRDefault="00677822" w:rsidP="00677822">
      <w:r>
        <w:t xml:space="preserve">The nature and scope of U.S. military power should affect U.S. grand strategy choices. U.S. military power is very great; if it were not, no hegemonic policy would be practical, but that does not mean that every hegemonic policy is practical. Today, there is little dispute within the U.S. foreign policy elite about the fact of great U.S. power, or the wisdom of an essentially hegemonic foreign policy. </w:t>
      </w:r>
      <w:r w:rsidRPr="00BB0902">
        <w:rPr>
          <w:rStyle w:val="StyleUnderline"/>
        </w:rPr>
        <w:t>Even before the September 11 terrorist attacks, the foreign policy debate had narrowed to a dispute between primacy and selective engagement, between a nationalist, unilateralist version of hegemony, and a liberal, multilateral version of hegemony. U.S. command of the commons provides an impressive foundation for selective engagement. It is not adequate for a policy of primacy</w:t>
      </w:r>
      <w:r>
        <w:t xml:space="preserve"> </w:t>
      </w:r>
      <w:r w:rsidRPr="00BB0902">
        <w:rPr>
          <w:rStyle w:val="StyleUnderline"/>
        </w:rPr>
        <w:t>Primacy, in particular, depends on vast, omnicapable military power</w:t>
      </w:r>
      <w:r w:rsidRPr="00BB0902">
        <w:t>, which is why the Bush</w:t>
      </w:r>
      <w:r>
        <w:t xml:space="preserve"> administration pushes a military agenda that aims self-confidently to master the “contested zones.”135 President Bush and his advisers believe that </w:t>
      </w:r>
      <w:r w:rsidRPr="00F5283E">
        <w:rPr>
          <w:rStyle w:val="StyleUnderline"/>
        </w:rPr>
        <w:t>the United States need not tolerate plausible threats to its safety from outside its borders. These threats are to be eliminated</w:t>
      </w:r>
      <w:r w:rsidRPr="00F5283E">
        <w:t xml:space="preserve">. </w:t>
      </w:r>
      <w:r w:rsidRPr="00F5283E">
        <w:rPr>
          <w:rStyle w:val="StyleUnderline"/>
        </w:rPr>
        <w:t xml:space="preserve">Insofar as preventive war is difficult to sell abroad, this policy therefore requires the ability to act alone militarily—a unilateral global offensive capability. </w:t>
      </w:r>
      <w:r>
        <w:t>The effort to achieve such a capability will cause unease around the world and will make it increasingly difficult for the United States to find allies; it may cause others to ally against the United States. As they do, the costs of sustaining U.S. military preemin</w:t>
      </w:r>
      <w:r w:rsidRPr="00F5283E">
        <w:rPr>
          <w:rStyle w:val="StyleUnderline"/>
        </w:rPr>
        <w:t>en</w:t>
      </w:r>
      <w:r>
        <w:t xml:space="preserve">ce will grow. Perhaps the first problem that primacy will create for U.S. command of the commons is greater difficulty in sustaining, improving, and expanding the global base structure that the United States presently </w:t>
      </w:r>
      <w:r w:rsidRPr="00F5283E">
        <w:rPr>
          <w:rStyle w:val="StyleUnderline"/>
        </w:rPr>
        <w:t>enjoys</w:t>
      </w:r>
      <w:r>
        <w:t>.</w:t>
      </w:r>
    </w:p>
    <w:p w:rsidR="00677822" w:rsidRDefault="00677822" w:rsidP="00677822">
      <w:pPr>
        <w:tabs>
          <w:tab w:val="left" w:pos="1778"/>
        </w:tabs>
      </w:pPr>
      <w:r>
        <w:tab/>
      </w:r>
    </w:p>
    <w:p w:rsidR="00677822" w:rsidRPr="00170E02" w:rsidRDefault="00677822" w:rsidP="00677822">
      <w:pPr>
        <w:pStyle w:val="Heading4"/>
      </w:pPr>
      <w:r w:rsidRPr="00170E02">
        <w:t>Court involvement in military affairs leads to bad diplomacy</w:t>
      </w:r>
    </w:p>
    <w:p w:rsidR="00677822" w:rsidRDefault="00677822" w:rsidP="00677822">
      <w:r>
        <w:rPr>
          <w:rStyle w:val="Style13ptBold"/>
        </w:rPr>
        <w:t xml:space="preserve">Knowles 09 </w:t>
      </w:r>
      <w:r>
        <w:rPr>
          <w:rFonts w:ascii="Arial" w:hAnsi="Arial"/>
          <w:color w:val="222222"/>
          <w:sz w:val="20"/>
          <w:szCs w:val="20"/>
          <w:shd w:val="clear" w:color="auto" w:fill="FFFFFF"/>
        </w:rPr>
        <w:t>Knowles, Robert. Acting Assistant Professor, New York University School of Law. "American Hegemony and the Foreign Affairs Constitution."</w:t>
      </w:r>
      <w:r>
        <w:rPr>
          <w:rFonts w:ascii="Arial" w:hAnsi="Arial"/>
          <w:i/>
          <w:iCs/>
          <w:color w:val="222222"/>
          <w:sz w:val="20"/>
          <w:szCs w:val="20"/>
          <w:shd w:val="clear" w:color="auto" w:fill="FFFFFF"/>
        </w:rPr>
        <w:t>Ariz. St. LJ</w:t>
      </w:r>
      <w:r>
        <w:rPr>
          <w:rStyle w:val="apple-converted-space"/>
          <w:rFonts w:ascii="Arial" w:hAnsi="Arial"/>
          <w:color w:val="222222"/>
          <w:sz w:val="20"/>
          <w:szCs w:val="20"/>
          <w:shd w:val="clear" w:color="auto" w:fill="FFFFFF"/>
        </w:rPr>
        <w:t> </w:t>
      </w:r>
      <w:r>
        <w:rPr>
          <w:rFonts w:ascii="Arial" w:hAnsi="Arial"/>
          <w:color w:val="222222"/>
          <w:sz w:val="20"/>
          <w:szCs w:val="20"/>
          <w:shd w:val="clear" w:color="auto" w:fill="FFFFFF"/>
        </w:rPr>
        <w:t>41 (2009): 87.</w:t>
      </w:r>
    </w:p>
    <w:p w:rsidR="00677822" w:rsidRDefault="00677822" w:rsidP="00677822">
      <w:r>
        <w:t xml:space="preserve">Many of the rationales for special deference—expertise, embarrassment, uniformity, and secrecy—have, at their core, the assumption that </w:t>
      </w:r>
      <w:r w:rsidRPr="008F7C3B">
        <w:rPr>
          <w:rStyle w:val="StyleUnderline"/>
        </w:rPr>
        <w:t>the courts’ involvement in foreign affairs will risk serious collateral consequences in international relations that courts cannot anticipate, cannot fully understand, and do not have the power to adequately address</w:t>
      </w:r>
      <w:r>
        <w:t>.307 There are collateral</w:t>
      </w:r>
      <w:r w:rsidRPr="008F7C3B">
        <w:t xml:space="preserve"> </w:t>
      </w:r>
      <w:r>
        <w:t xml:space="preserve">consequences for court decisions in the domestic context as well. </w:t>
      </w:r>
      <w:r w:rsidRPr="008F7C3B">
        <w:rPr>
          <w:rStyle w:val="StyleUnderline"/>
        </w:rPr>
        <w:t>But the distinction drawn in foreign affairs reflects the tragic side of realism—that the world is inherently an unstable and dangerous place, an arena for clashes between great powers and under constant threat of war. In an international system in which the balance of power is precarious and preserved only through delicate maneuvering by statesmen, the courts’ involvement could risk provoking another great power and undermining these efforts.</w:t>
      </w:r>
      <w:r>
        <w:rPr>
          <w:rStyle w:val="StyleUnderline"/>
        </w:rPr>
        <w:t xml:space="preserve"> </w:t>
      </w:r>
      <w:r>
        <w:t xml:space="preserve">But once again, </w:t>
      </w:r>
      <w:r w:rsidRPr="008F7C3B">
        <w:rPr>
          <w:rStyle w:val="StyleUnderline"/>
        </w:rPr>
        <w:t>this justification, taken to its logical conclusion, requires complete deference. If courts truly lack any sense for the collateral consequences of their foreign affairs decisions, they cannot competently weigh those consequences against competing constitutional values.</w:t>
      </w:r>
      <w:r>
        <w:t xml:space="preserve"> Suppose that the U.S. government advances a novel interpretation of antiterrorism statutes in order to prosecute a suspected terrorist whose release, the government insists, would create instability in a key U.S. ally in the Middle East. </w:t>
      </w:r>
      <w:r w:rsidRPr="008F7C3B">
        <w:rPr>
          <w:rStyle w:val="StyleUnderline"/>
        </w:rPr>
        <w:t>Under the collateral consequences justification, the court must defer to the government’s interpretation</w:t>
      </w:r>
      <w:r>
        <w:t xml:space="preserve">. </w:t>
      </w:r>
      <w:r w:rsidRPr="005E394C">
        <w:rPr>
          <w:rStyle w:val="StyleUnderline"/>
        </w:rPr>
        <w:t>This would eviscerate entirely the courts’ statutory interpretation role whenever there is a claimed foreign affairs exigency</w:t>
      </w:r>
      <w:r>
        <w:t>.</w:t>
      </w:r>
    </w:p>
    <w:p w:rsidR="0020650F" w:rsidRDefault="0020650F" w:rsidP="0020650F"/>
    <w:p w:rsidR="0020650F" w:rsidRDefault="0020650F" w:rsidP="0020650F"/>
    <w:p w:rsidR="0020650F" w:rsidRDefault="0020650F" w:rsidP="0020650F"/>
    <w:p w:rsidR="0020650F" w:rsidRPr="0020650F" w:rsidRDefault="0020650F" w:rsidP="0020650F"/>
    <w:p w:rsidR="00090D9A" w:rsidRDefault="00090D9A">
      <w:pPr>
        <w:pStyle w:val="Heading3"/>
      </w:pPr>
      <w:r>
        <w:t>Courts Advantage</w:t>
      </w:r>
    </w:p>
    <w:p w:rsidR="00090D9A" w:rsidRDefault="00090D9A" w:rsidP="00090D9A">
      <w:pPr>
        <w:pStyle w:val="Heading4"/>
      </w:pPr>
      <w:r>
        <w:t>Can take this advantage out with analytics? + the cards from the courts cp answers for aff file</w:t>
      </w:r>
    </w:p>
    <w:p w:rsidR="00090D9A" w:rsidRDefault="00090D9A" w:rsidP="00090D9A"/>
    <w:p w:rsidR="00090D9A" w:rsidRDefault="00090D9A" w:rsidP="00090D9A"/>
    <w:p w:rsidR="00090D9A" w:rsidRDefault="00090D9A" w:rsidP="00090D9A">
      <w:pPr>
        <w:pStyle w:val="Heading4"/>
      </w:pPr>
      <w:r>
        <w:t>The war on terrorism is an instance where the president is over-riding the courts for national security concerns, there is no doubt that for military adventurism, the courts would be over-riden too</w:t>
      </w:r>
    </w:p>
    <w:p w:rsidR="00090D9A" w:rsidRDefault="00090D9A" w:rsidP="00090D9A"/>
    <w:p w:rsidR="00090D9A" w:rsidRDefault="00090D9A" w:rsidP="00090D9A"/>
    <w:p w:rsidR="00090D9A" w:rsidRPr="00090D9A" w:rsidRDefault="00090D9A" w:rsidP="00090D9A">
      <w:pPr>
        <w:pStyle w:val="Heading4"/>
      </w:pPr>
      <w:r>
        <w:t>Their evidence on court deference is reverencing mass surveillance which the affirmative does not resolve, only drone surveillance- Nooooo solvency</w:t>
      </w:r>
    </w:p>
    <w:p w:rsidR="00F05F35" w:rsidRDefault="00F05F35">
      <w:pPr>
        <w:pStyle w:val="Heading3"/>
      </w:pPr>
      <w:r>
        <w:t>PTX Link</w:t>
      </w:r>
      <w:r w:rsidR="00F832D1">
        <w:t>…</w:t>
      </w:r>
    </w:p>
    <w:p w:rsidR="00F05F35" w:rsidRDefault="00F05F35" w:rsidP="00F05F35"/>
    <w:p w:rsidR="00F05F35" w:rsidRDefault="00FA1B16" w:rsidP="0049389E">
      <w:pPr>
        <w:pStyle w:val="Heading4"/>
      </w:pPr>
      <w:r>
        <w:t>Aff Bipartisan….</w:t>
      </w:r>
    </w:p>
    <w:p w:rsidR="00FA1B16" w:rsidRDefault="00462CDA" w:rsidP="00F05F35">
      <w:hyperlink r:id="rId17" w:history="1">
        <w:r w:rsidR="00FA1B16" w:rsidRPr="009331AB">
          <w:rPr>
            <w:rStyle w:val="Hyperlink"/>
          </w:rPr>
          <w:t>http://firedoglake.com/2013/02/14/bipartisan-bill-introduced-in-congress-would-prohibit-warrantless-drone-surveillance/</w:t>
        </w:r>
      </w:hyperlink>
    </w:p>
    <w:p w:rsidR="00FA1B16" w:rsidRDefault="00FA1B16" w:rsidP="00F05F35"/>
    <w:p w:rsidR="00F05F35" w:rsidRDefault="00FA1B16" w:rsidP="0049389E">
      <w:pPr>
        <w:pStyle w:val="Heading4"/>
      </w:pPr>
      <w:r>
        <w:t>Obama planning to xo the plan….</w:t>
      </w:r>
    </w:p>
    <w:p w:rsidR="00F05F35" w:rsidRDefault="00462CDA" w:rsidP="00F05F35">
      <w:hyperlink r:id="rId18" w:history="1">
        <w:r w:rsidR="00FA1B16" w:rsidRPr="009331AB">
          <w:rPr>
            <w:rStyle w:val="Hyperlink"/>
          </w:rPr>
          <w:t>http://www.theverge.com/2014/7/24/5933679/drone-privacy-executive-order-reportedly-coming-from-obama</w:t>
        </w:r>
      </w:hyperlink>
    </w:p>
    <w:p w:rsidR="00FA1B16" w:rsidRDefault="00FA1B16" w:rsidP="00F05F35"/>
    <w:p w:rsidR="00FA1B16" w:rsidRDefault="00EA0DC0" w:rsidP="00EA0DC0">
      <w:pPr>
        <w:pStyle w:val="Heading3"/>
      </w:pPr>
      <w:bookmarkStart w:id="0" w:name="_GoBack"/>
      <w:bookmarkEnd w:id="0"/>
      <w:r>
        <w:t>Drones not key to economy</w:t>
      </w:r>
    </w:p>
    <w:p w:rsidR="00412A29" w:rsidRDefault="00412A29" w:rsidP="00412A29">
      <w:pPr>
        <w:pStyle w:val="Heading4"/>
      </w:pPr>
      <w:r>
        <w:t>Americans are skeptical of drones- polls prove, however they are fine with drones in open spaces.</w:t>
      </w:r>
    </w:p>
    <w:p w:rsidR="008C7152" w:rsidRPr="00412A29" w:rsidRDefault="008C7152" w:rsidP="008C7152">
      <w:pPr>
        <w:rPr>
          <w:b/>
          <w:sz w:val="28"/>
        </w:rPr>
      </w:pPr>
      <w:r w:rsidRPr="008C7152">
        <w:t xml:space="preserve">By Joan </w:t>
      </w:r>
      <w:r w:rsidRPr="00412A29">
        <w:rPr>
          <w:b/>
          <w:sz w:val="28"/>
        </w:rPr>
        <w:t>Lowy</w:t>
      </w:r>
      <w:r w:rsidRPr="00412A29">
        <w:rPr>
          <w:sz w:val="28"/>
        </w:rPr>
        <w:t xml:space="preserve"> </w:t>
      </w:r>
      <w:r w:rsidRPr="008C7152">
        <w:t xml:space="preserve">and Jennifer </w:t>
      </w:r>
      <w:r w:rsidRPr="00412A29">
        <w:rPr>
          <w:b/>
          <w:sz w:val="28"/>
        </w:rPr>
        <w:t>Agiesta</w:t>
      </w:r>
      <w:r w:rsidRPr="008C7152">
        <w:t> </w:t>
      </w:r>
      <w:r w:rsidRPr="008C7152">
        <w:rPr>
          <w:i/>
          <w:iCs/>
        </w:rPr>
        <w:t xml:space="preserve">- Associated Press - Friday, December 19, </w:t>
      </w:r>
      <w:r w:rsidRPr="00412A29">
        <w:rPr>
          <w:b/>
          <w:i/>
          <w:iCs/>
          <w:sz w:val="28"/>
        </w:rPr>
        <w:t>2014</w:t>
      </w:r>
    </w:p>
    <w:p w:rsidR="008C7152" w:rsidRPr="008C7152" w:rsidRDefault="008C7152" w:rsidP="008C7152">
      <w:r w:rsidRPr="008C7152">
        <w:t xml:space="preserve">WASHINGTON (AP) — </w:t>
      </w:r>
      <w:r w:rsidRPr="00412A29">
        <w:rPr>
          <w:rStyle w:val="Emphasis"/>
        </w:rPr>
        <w:t>Americans are skeptical that the benefits of the heralded drone revolution will outweigh the risks to privacy and safety, although a majority approve of using small, unmanned aircraft for dangerous jobs or in remote areas</w:t>
      </w:r>
      <w:r w:rsidRPr="008C7152">
        <w:t>, according to a new Associated Press-GfK poll.</w:t>
      </w:r>
      <w:r w:rsidR="00412A29">
        <w:t xml:space="preserve"> </w:t>
      </w:r>
      <w:r w:rsidRPr="008C7152">
        <w:t xml:space="preserve">By a 2-1 margin, those who had an opinion opposed using drones for commercial purposes. </w:t>
      </w:r>
      <w:r w:rsidR="00412A29" w:rsidRPr="00412A29">
        <w:rPr>
          <w:rStyle w:val="Emphasis"/>
        </w:rPr>
        <w:t>. Only 21 percent favored commercial use of drones, compared with 43 percent opposed</w:t>
      </w:r>
      <w:r w:rsidR="00412A29" w:rsidRPr="008C7152">
        <w:t xml:space="preserve"> </w:t>
      </w:r>
      <w:r w:rsidRPr="00412A29">
        <w:rPr>
          <w:rStyle w:val="Emphasis"/>
        </w:rPr>
        <w:t>Another 35 percent were in the middle</w:t>
      </w:r>
      <w:r w:rsidRPr="008C7152">
        <w:t>.</w:t>
      </w:r>
      <w:r w:rsidR="00412A29">
        <w:t xml:space="preserve"> </w:t>
      </w:r>
      <w:r w:rsidRPr="008C7152">
        <w:t>With a few narrow exceptions, the</w:t>
      </w:r>
      <w:r w:rsidR="00412A29">
        <w:t xml:space="preserve"> </w:t>
      </w:r>
      <w:hyperlink r:id="rId19" w:history="1">
        <w:r w:rsidRPr="008C7152">
          <w:rPr>
            <w:rStyle w:val="Hyperlink"/>
          </w:rPr>
          <w:t>Federal Aviation Administration</w:t>
        </w:r>
      </w:hyperlink>
      <w:r w:rsidRPr="008C7152">
        <w:t>prohibits commercial use of drones but is about to propose regulations that will broaden the use of small ones. It may be two or three years before the rules take effect, but once they do thousands are expected to buzz U.S. skies</w:t>
      </w:r>
      <w:r w:rsidRPr="00412A29">
        <w:rPr>
          <w:rStyle w:val="Emphasis"/>
        </w:rPr>
        <w:t>.</w:t>
      </w:r>
      <w:r w:rsidR="00412A29" w:rsidRPr="00412A29">
        <w:rPr>
          <w:rStyle w:val="Emphasis"/>
        </w:rPr>
        <w:t xml:space="preserve"> </w:t>
      </w:r>
      <w:r w:rsidRPr="00412A29">
        <w:rPr>
          <w:rStyle w:val="Emphasis"/>
        </w:rPr>
        <w:t>Congress may also step in next year to try to nudge the</w:t>
      </w:r>
      <w:r w:rsidR="00412A29" w:rsidRPr="00412A29">
        <w:rPr>
          <w:rStyle w:val="Emphasis"/>
        </w:rPr>
        <w:t xml:space="preserve"> </w:t>
      </w:r>
      <w:hyperlink r:id="rId20" w:history="1">
        <w:r w:rsidRPr="00412A29">
          <w:rPr>
            <w:rStyle w:val="Emphasis"/>
          </w:rPr>
          <w:t>FAA</w:t>
        </w:r>
      </w:hyperlink>
      <w:r w:rsidR="00412A29" w:rsidRPr="00412A29">
        <w:rPr>
          <w:rStyle w:val="Emphasis"/>
        </w:rPr>
        <w:t xml:space="preserve"> </w:t>
      </w:r>
      <w:r w:rsidRPr="00412A29">
        <w:rPr>
          <w:rStyle w:val="Emphasis"/>
        </w:rPr>
        <w:t>to move faster. Drones are forecast to create 100,000 jobs and $82 billion in economic impact in the first 10 years they’re allowed, according to the Association for Unmanned Vehicle Systems International, a trade group.</w:t>
      </w:r>
      <w:r w:rsidR="00412A29">
        <w:t xml:space="preserve"> </w:t>
      </w:r>
      <w:r w:rsidRPr="008C7152">
        <w:t>Only 3 percent of people say they’ve operated small drones, which are essentially the same as remote-controlled model aircraft.</w:t>
      </w:r>
      <w:r w:rsidR="00412A29">
        <w:t xml:space="preserve"> </w:t>
      </w:r>
      <w:r w:rsidRPr="008C7152">
        <w:t>Support for using commercial drones was the weakest among women and seniors, while college graduates and wealthier people were more apt to favor it.</w:t>
      </w:r>
      <w:r w:rsidR="00412A29">
        <w:t xml:space="preserve"> </w:t>
      </w:r>
      <w:r w:rsidRPr="008C7152">
        <w:t>Elliot Farber, 26, said drones are just the latest technological advancement and he doesn’t understand why anyone would oppose them.</w:t>
      </w:r>
      <w:r w:rsidR="00412A29">
        <w:t xml:space="preserve"> </w:t>
      </w:r>
      <w:r w:rsidRPr="008C7152">
        <w:t>“It’s really wild to think about it,” said Farber, who works in a casino in Atlantic City, New Jersey. “It’s literally something you would see in a movie and now they’re talking about it like it’s a true possibility. I think it’s inevitable it will happen. I think it’s a great thing.”</w:t>
      </w:r>
      <w:r w:rsidR="00412A29">
        <w:t xml:space="preserve"> </w:t>
      </w:r>
      <w:r w:rsidRPr="008C7152">
        <w:t>But Roberta Williams, 66, said she doesn’t believe “the average person should be allowed to just go out and get one to do whatever they want to do with it.” She worries people will put guns or other weapons on them and use them for sinister purposes.</w:t>
      </w:r>
      <w:r w:rsidR="00412A29">
        <w:t xml:space="preserve"> </w:t>
      </w:r>
      <w:bookmarkStart w:id="1" w:name="pagebreak"/>
      <w:bookmarkEnd w:id="1"/>
      <w:r w:rsidRPr="008C7152">
        <w:t>The reliability of drones is another concern. “This is still a remote-control vehicle, and those things go amok,” said Williams, a retired nonprofit organization manager who lives in Fort Collins, Colorado.</w:t>
      </w:r>
      <w:r w:rsidR="00412A29">
        <w:t xml:space="preserve"> </w:t>
      </w:r>
      <w:r w:rsidRPr="008C7152">
        <w:t>Still, the survey showed many Americans see value in the use of drones for certain tasks, such as inspecting oil platforms and bridges. Majorities also said they favor using drones to help map terrain through aerial photography, and to monitor wildlife.</w:t>
      </w:r>
      <w:r w:rsidR="00412A29">
        <w:t xml:space="preserve"> </w:t>
      </w:r>
      <w:r w:rsidRPr="008C7152">
        <w:t>But — Amazon take note — only 1 in 4 thinks using drones to deliver small packages is a good idea. Thirty-nine percent were opposed, and 34 percent were neutral on that question. Nearly the same share opposed using drones to take photographs or videos at weddings and other private events. A third opposed allowing farmers to use drones to spray crops, while another third supported it. Only 23 percent said they favored the recreational use of small drones.</w:t>
      </w:r>
      <w:r w:rsidR="00412A29">
        <w:t xml:space="preserve"> </w:t>
      </w:r>
      <w:r w:rsidRPr="008C7152">
        <w:t>Ramona Jones, 65, said that if Amazon uses drones to deliver packages as it has proposed, delivery services like UPS, FedEx and the postal service won’t be far behind. She envisions skies crowded with drones running into each other and raining debris on people below.</w:t>
      </w:r>
      <w:r w:rsidR="00412A29">
        <w:t xml:space="preserve"> </w:t>
      </w:r>
      <w:r w:rsidRPr="008C7152">
        <w:t>“It sounds futuristic, but how are they going to manage that?” said Jones, of Austin, Texas. “Just like we have cars on the highway … somebody is still going to hit somebody else.”</w:t>
      </w:r>
      <w:r w:rsidR="00412A29">
        <w:t xml:space="preserve"> </w:t>
      </w:r>
      <w:r w:rsidRPr="008C7152">
        <w:t>Robert Waters, 54, a history professor at Ohio Northern University, said he favors commercial use of drones but has misgivings.</w:t>
      </w:r>
      <w:r w:rsidR="00412A29">
        <w:t xml:space="preserve"> </w:t>
      </w:r>
      <w:r w:rsidRPr="008C7152">
        <w:t>“They could definitely improve people’s lives,” he said. “Of course, they could also make them miserable with the kind of spying that people could do on each other. It’s a double-edged sword.”</w:t>
      </w:r>
      <w:r w:rsidR="00412A29">
        <w:t xml:space="preserve"> </w:t>
      </w:r>
      <w:r w:rsidRPr="008C7152">
        <w:t>Nearly three-fifths of those polled said they were extremely or very concerned that private operators could use drones in a way that violates privacy.</w:t>
      </w:r>
      <w:r w:rsidR="00412A29">
        <w:t xml:space="preserve"> </w:t>
      </w:r>
      <w:r w:rsidRPr="008C7152">
        <w:t>The</w:t>
      </w:r>
      <w:r w:rsidR="00412A29">
        <w:t xml:space="preserve"> </w:t>
      </w:r>
      <w:hyperlink r:id="rId21" w:history="1">
        <w:r w:rsidRPr="008C7152">
          <w:rPr>
            <w:rStyle w:val="Hyperlink"/>
          </w:rPr>
          <w:t>FAA</w:t>
        </w:r>
      </w:hyperlink>
      <w:r w:rsidR="00412A29">
        <w:t xml:space="preserve"> </w:t>
      </w:r>
      <w:r w:rsidRPr="008C7152">
        <w:t>is expected to propose restricting drones weighing less than 55 pounds to flights under 400 feet high, forbid nighttime flights, and require drones be kept within sight of their operators.</w:t>
      </w:r>
      <w:r w:rsidR="00412A29">
        <w:t xml:space="preserve"> </w:t>
      </w:r>
      <w:r w:rsidRPr="008C7152">
        <w:t>It also may require drone operators to get pilot’s licenses, which would be controversial. Critics say the skills needed to fly a manned aircraft are different from those needed to operate a drone. But 64 percent support requiring the pilot’s licenses.</w:t>
      </w:r>
      <w:r w:rsidR="00412A29">
        <w:t xml:space="preserve"> </w:t>
      </w:r>
      <w:r w:rsidRPr="008C7152">
        <w:t>Eddy Dufault, 58, a machinist and part-time wildlife photographer in Marlborough, Massachusetts, who is considering buying a drone, said he agrees with most of the restrictions, but opposes licensing. It can cost would-be pilots $15,000 for the needed flight training and practice flights, he said, adding it would be more appropriate to require operators to attend a few classes and pass a drone flight test.</w:t>
      </w:r>
      <w:r w:rsidR="00412A29">
        <w:t xml:space="preserve"> </w:t>
      </w:r>
      <w:r w:rsidRPr="008C7152">
        <w:t>“There are people who are going to abuse it no matter what you do,” he said, “but 99.9 percent of them won’t.”</w:t>
      </w:r>
      <w:r w:rsidR="00412A29">
        <w:t xml:space="preserve"> </w:t>
      </w:r>
      <w:r w:rsidRPr="008C7152">
        <w:t>The poll of 1,010 adults was conducted online Dec. 4-8, using a sample drawn from GfK’s probability-based KnowledgePanel, which is designed to be representative of the U.S. population. The margin of error for all respondents is plus or minus 3.4 percentage points.</w:t>
      </w:r>
    </w:p>
    <w:p w:rsidR="008C7152" w:rsidRPr="008C7152" w:rsidRDefault="008C7152" w:rsidP="008C7152"/>
    <w:p w:rsidR="00211943" w:rsidRPr="006A1FE4" w:rsidRDefault="006A1FE4" w:rsidP="006A1FE4">
      <w:pPr>
        <w:pStyle w:val="Heading4"/>
      </w:pPr>
      <w:r w:rsidRPr="006A1FE4">
        <w:t>Drones bad for food industry</w:t>
      </w:r>
    </w:p>
    <w:p w:rsidR="00211943" w:rsidRPr="00211943" w:rsidRDefault="00462CDA" w:rsidP="00211943">
      <w:hyperlink r:id="rId22" w:history="1">
        <w:r w:rsidR="00211943" w:rsidRPr="00211943">
          <w:rPr>
            <w:rStyle w:val="Hyperlink"/>
          </w:rPr>
          <w:t>NEAL UNGERLEIDER</w:t>
        </w:r>
      </w:hyperlink>
      <w:r w:rsidR="006A1FE4">
        <w:t>, 2013, thinkprogre</w:t>
      </w:r>
      <w:r w:rsidR="00584B63">
        <w:t>ss.org</w:t>
      </w:r>
    </w:p>
    <w:p w:rsidR="00211943" w:rsidRPr="00584B63" w:rsidRDefault="00462CDA" w:rsidP="00211943">
      <w:pPr>
        <w:rPr>
          <w:sz w:val="16"/>
        </w:rPr>
      </w:pPr>
      <w:hyperlink r:id="rId23" w:history="1">
        <w:r w:rsidR="00211943" w:rsidRPr="00943404">
          <w:rPr>
            <w:rStyle w:val="Emphasis"/>
          </w:rPr>
          <w:t>Chris Anderson</w:t>
        </w:r>
      </w:hyperlink>
      <w:r w:rsidR="00943404" w:rsidRPr="00584B63">
        <w:rPr>
          <w:sz w:val="16"/>
        </w:rPr>
        <w:t xml:space="preserve"> </w:t>
      </w:r>
      <w:r w:rsidR="00211943" w:rsidRPr="00584B63">
        <w:rPr>
          <w:sz w:val="16"/>
        </w:rPr>
        <w:t>has an amazing CV: He went from punk rock musician to science journalist to editor-in-chief of</w:t>
      </w:r>
      <w:r w:rsidR="00943404" w:rsidRPr="00584B63">
        <w:rPr>
          <w:sz w:val="16"/>
        </w:rPr>
        <w:t xml:space="preserve"> </w:t>
      </w:r>
      <w:r w:rsidR="00211943" w:rsidRPr="00584B63">
        <w:rPr>
          <w:i/>
          <w:iCs/>
          <w:sz w:val="16"/>
        </w:rPr>
        <w:t>Wired</w:t>
      </w:r>
      <w:r w:rsidR="00943404" w:rsidRPr="00584B63">
        <w:rPr>
          <w:sz w:val="16"/>
        </w:rPr>
        <w:t xml:space="preserve"> </w:t>
      </w:r>
      <w:r w:rsidR="00211943" w:rsidRPr="00584B63">
        <w:rPr>
          <w:sz w:val="16"/>
        </w:rPr>
        <w:t xml:space="preserve">to </w:t>
      </w:r>
      <w:r w:rsidR="00211943" w:rsidRPr="00943404">
        <w:rPr>
          <w:rStyle w:val="Emphasis"/>
        </w:rPr>
        <w:t>CEO of a drone aircraft production firm</w:t>
      </w:r>
      <w:r w:rsidR="00211943" w:rsidRPr="00584B63">
        <w:rPr>
          <w:sz w:val="16"/>
        </w:rPr>
        <w:t xml:space="preserve"> that</w:t>
      </w:r>
      <w:hyperlink r:id="rId24" w:tgtFrame="_blank" w:history="1">
        <w:r w:rsidR="00211943" w:rsidRPr="00584B63">
          <w:rPr>
            <w:rStyle w:val="Hyperlink"/>
            <w:sz w:val="16"/>
          </w:rPr>
          <w:t>received $30 million in funding</w:t>
        </w:r>
      </w:hyperlink>
      <w:r w:rsidR="00211943" w:rsidRPr="00584B63">
        <w:rPr>
          <w:sz w:val="16"/>
        </w:rPr>
        <w:t xml:space="preserve">. But he's </w:t>
      </w:r>
      <w:r w:rsidR="00211943" w:rsidRPr="00943404">
        <w:rPr>
          <w:rStyle w:val="Emphasis"/>
        </w:rPr>
        <w:t>not a fan of</w:t>
      </w:r>
      <w:r w:rsidR="00943404" w:rsidRPr="00943404">
        <w:rPr>
          <w:rStyle w:val="Emphasis"/>
        </w:rPr>
        <w:t xml:space="preserve"> </w:t>
      </w:r>
      <w:hyperlink r:id="rId25" w:tgtFrame="_blank" w:history="1">
        <w:r w:rsidR="00211943" w:rsidRPr="00943404">
          <w:rPr>
            <w:rStyle w:val="Emphasis"/>
          </w:rPr>
          <w:t>tacocopter</w:t>
        </w:r>
      </w:hyperlink>
      <w:r w:rsidR="00211943" w:rsidRPr="00943404">
        <w:rPr>
          <w:rStyle w:val="Emphasis"/>
        </w:rPr>
        <w:t>,</w:t>
      </w:r>
      <w:r w:rsidR="00943404" w:rsidRPr="00943404">
        <w:rPr>
          <w:rStyle w:val="Emphasis"/>
        </w:rPr>
        <w:t xml:space="preserve"> </w:t>
      </w:r>
      <w:hyperlink r:id="rId26" w:tgtFrame="_self" w:history="1">
        <w:r w:rsidR="00211943" w:rsidRPr="00943404">
          <w:rPr>
            <w:rStyle w:val="Emphasis"/>
          </w:rPr>
          <w:t>pizza drones</w:t>
        </w:r>
      </w:hyperlink>
      <w:r w:rsidR="00211943" w:rsidRPr="00943404">
        <w:rPr>
          <w:rStyle w:val="Emphasis"/>
        </w:rPr>
        <w:t>, and</w:t>
      </w:r>
      <w:hyperlink r:id="rId27" w:tgtFrame="_self" w:history="1">
        <w:r w:rsidR="00211943" w:rsidRPr="00943404">
          <w:rPr>
            <w:rStyle w:val="Emphasis"/>
          </w:rPr>
          <w:t>dry-cleaning drones</w:t>
        </w:r>
      </w:hyperlink>
      <w:r w:rsidR="00211943" w:rsidRPr="00943404">
        <w:rPr>
          <w:rStyle w:val="Emphasis"/>
        </w:rPr>
        <w:t>. In fact, he thinks they're an awful idea—and dangerous to boot.</w:t>
      </w:r>
      <w:r w:rsidR="00943404" w:rsidRPr="00584B63">
        <w:rPr>
          <w:sz w:val="16"/>
        </w:rPr>
        <w:t xml:space="preserve"> </w:t>
      </w:r>
      <w:r w:rsidR="00211943" w:rsidRPr="00584B63">
        <w:rPr>
          <w:sz w:val="16"/>
        </w:rPr>
        <w:t>Speaking at the</w:t>
      </w:r>
      <w:r w:rsidR="00943404" w:rsidRPr="00584B63">
        <w:rPr>
          <w:sz w:val="16"/>
        </w:rPr>
        <w:t xml:space="preserve"> </w:t>
      </w:r>
      <w:hyperlink r:id="rId28" w:tgtFrame="_blank" w:history="1">
        <w:r w:rsidR="00211943" w:rsidRPr="00584B63">
          <w:rPr>
            <w:rStyle w:val="Hyperlink"/>
            <w:sz w:val="16"/>
          </w:rPr>
          <w:t>Atlantic Meets The Pacific</w:t>
        </w:r>
      </w:hyperlink>
      <w:r w:rsidR="00943404" w:rsidRPr="00584B63">
        <w:rPr>
          <w:sz w:val="16"/>
        </w:rPr>
        <w:t xml:space="preserve"> </w:t>
      </w:r>
      <w:r w:rsidR="00211943" w:rsidRPr="00584B63">
        <w:rPr>
          <w:sz w:val="16"/>
        </w:rPr>
        <w:t xml:space="preserve">conference on Wednesday, </w:t>
      </w:r>
      <w:r w:rsidR="00211943" w:rsidRPr="00943404">
        <w:rPr>
          <w:rStyle w:val="Emphasis"/>
        </w:rPr>
        <w:t>Anderson expressed his distaste for taco and pizza delivery by drone, calling it "incredibly stupid" before diving into safety issues caused by rotors flying at high speed near food</w:t>
      </w:r>
      <w:r w:rsidR="00211943" w:rsidRPr="00584B63">
        <w:rPr>
          <w:sz w:val="16"/>
        </w:rPr>
        <w:t>. "We love drones for agriculture because there are no people there, but using drones for delivery in built-up areas around people might not be the best idea," he said.</w:t>
      </w:r>
      <w:r w:rsidR="00943404" w:rsidRPr="00584B63">
        <w:rPr>
          <w:sz w:val="16"/>
        </w:rPr>
        <w:t xml:space="preserve"> </w:t>
      </w:r>
      <w:r w:rsidR="00211943" w:rsidRPr="00584B63">
        <w:rPr>
          <w:sz w:val="16"/>
        </w:rPr>
        <w:t>Anderson's 3D Robotics is in the middle of a</w:t>
      </w:r>
      <w:r w:rsidR="00943404" w:rsidRPr="00584B63">
        <w:rPr>
          <w:sz w:val="16"/>
        </w:rPr>
        <w:t xml:space="preserve"> </w:t>
      </w:r>
      <w:hyperlink r:id="rId29" w:tgtFrame="_blank" w:history="1">
        <w:r w:rsidR="00211943" w:rsidRPr="00584B63">
          <w:rPr>
            <w:rStyle w:val="Hyperlink"/>
            <w:sz w:val="16"/>
          </w:rPr>
          <w:t>major push for drone agriculture</w:t>
        </w:r>
      </w:hyperlink>
      <w:r w:rsidR="00211943" w:rsidRPr="00584B63">
        <w:rPr>
          <w:sz w:val="16"/>
        </w:rPr>
        <w:t>; the company claims aerial crop surveys using low-cost drones can drastically reduce overhead for farmers and agribusiness. UAVs also have revolutionary potential for everything from landscape architecture to property maintenance to home contractors.</w:t>
      </w:r>
    </w:p>
    <w:p w:rsidR="00A74DCB" w:rsidRDefault="00A74DCB" w:rsidP="00A74DCB"/>
    <w:p w:rsidR="00211943" w:rsidRDefault="00211943" w:rsidP="00211943">
      <w:r w:rsidRPr="00211943">
        <w:br/>
        <w:t>06:40 PM ET</w:t>
      </w:r>
    </w:p>
    <w:p w:rsidR="00584B63" w:rsidRPr="00584B63" w:rsidRDefault="00584B63" w:rsidP="00584B63">
      <w:pPr>
        <w:pStyle w:val="Heading4"/>
      </w:pPr>
      <w:r>
        <w:t>Drones can get hacked and used by terrorists, otherwise they would be economically inefficient.</w:t>
      </w:r>
    </w:p>
    <w:p w:rsidR="00211943" w:rsidRPr="00211943" w:rsidRDefault="00211943" w:rsidP="00211943">
      <w:r w:rsidRPr="00211943">
        <w:t>Todd Sperry</w:t>
      </w:r>
      <w:r w:rsidR="00584B63">
        <w:t>, 2012, CNN, Drones vulnerable to hacking</w:t>
      </w:r>
    </w:p>
    <w:p w:rsidR="00211943" w:rsidRPr="00584B63" w:rsidRDefault="00211943" w:rsidP="00211943">
      <w:pPr>
        <w:rPr>
          <w:sz w:val="16"/>
        </w:rPr>
      </w:pPr>
      <w:r w:rsidRPr="00727331">
        <w:rPr>
          <w:rStyle w:val="Emphasis"/>
        </w:rPr>
        <w:t>It wouldn't take much effort to hijack a drone over U.S. airspace and use it to commit a crime or act of terrorism, an aerospace engineering expert told a House subcommittee Wednesday</w:t>
      </w:r>
      <w:r w:rsidRPr="00584B63">
        <w:rPr>
          <w:sz w:val="16"/>
        </w:rPr>
        <w:t>.</w:t>
      </w:r>
      <w:r w:rsidR="00943404" w:rsidRPr="00584B63">
        <w:rPr>
          <w:sz w:val="16"/>
        </w:rPr>
        <w:t xml:space="preserve"> </w:t>
      </w:r>
      <w:r w:rsidRPr="00727331">
        <w:rPr>
          <w:rStyle w:val="Emphasis"/>
        </w:rPr>
        <w:t>Todd Humphreys showed members of a House homeland security subcommittee how his research team was able to commandeer an $80,000 drone using store-bought global positioning system (GPS) technology.</w:t>
      </w:r>
      <w:r w:rsidR="00943404" w:rsidRPr="00584B63">
        <w:rPr>
          <w:sz w:val="16"/>
        </w:rPr>
        <w:t xml:space="preserve"> </w:t>
      </w:r>
      <w:r w:rsidRPr="00584B63">
        <w:rPr>
          <w:sz w:val="16"/>
        </w:rPr>
        <w:t>Drones, including ones used by police agencies, are vulnerable to hacking because they use unencrypted GPS information for navigation.</w:t>
      </w:r>
      <w:r w:rsidR="00943404" w:rsidRPr="00584B63">
        <w:rPr>
          <w:sz w:val="16"/>
        </w:rPr>
        <w:t xml:space="preserve"> </w:t>
      </w:r>
      <w:r w:rsidRPr="00584B63">
        <w:rPr>
          <w:sz w:val="16"/>
        </w:rPr>
        <w:t>"If you can convincingly fake a GPS signal, you can convince an (unmanned aerial vehicle) into tracking your signal instead of the authentic one, and at that point you can control the UAV," said Humphreys, an assistant professor specializing in orbital mechanics at the University of Texas.</w:t>
      </w:r>
      <w:r w:rsidR="00943404" w:rsidRPr="00584B63">
        <w:rPr>
          <w:sz w:val="16"/>
        </w:rPr>
        <w:t xml:space="preserve"> </w:t>
      </w:r>
      <w:r w:rsidRPr="00584B63">
        <w:rPr>
          <w:sz w:val="16"/>
        </w:rPr>
        <w:t>Humphreys said hacking and spoofing to take control of a drone can be done from miles away.</w:t>
      </w:r>
      <w:r w:rsidR="00943404" w:rsidRPr="00584B63">
        <w:rPr>
          <w:sz w:val="16"/>
        </w:rPr>
        <w:t xml:space="preserve"> </w:t>
      </w:r>
      <w:r w:rsidRPr="00727331">
        <w:rPr>
          <w:rStyle w:val="Emphasis"/>
        </w:rPr>
        <w:t>The U.S. military uses encrypted GPS on drones flying in war zones such as Afghanistan. To use similar technology on all drones would increase costs dramatically, according to Government Accountability Office</w:t>
      </w:r>
      <w:r w:rsidRPr="00584B63">
        <w:rPr>
          <w:sz w:val="16"/>
        </w:rPr>
        <w:t xml:space="preserve"> (GAO) officials who attended Thursday's hearing on Capitol Hill.</w:t>
      </w:r>
      <w:r w:rsidR="00943404" w:rsidRPr="00584B63">
        <w:rPr>
          <w:sz w:val="16"/>
        </w:rPr>
        <w:t xml:space="preserve"> </w:t>
      </w:r>
      <w:r w:rsidRPr="00584B63">
        <w:rPr>
          <w:sz w:val="16"/>
        </w:rPr>
        <w:t xml:space="preserve">GAO officials have suggested that the Homeland Security Department and the Federal Aviation Administration collaborate in regulating drones. But </w:t>
      </w:r>
      <w:r w:rsidRPr="00727331">
        <w:rPr>
          <w:rStyle w:val="Emphasis"/>
        </w:rPr>
        <w:t>the Department of Homeland Security has, up to this point, been unwilling to accept a role in regulating drones,</w:t>
      </w:r>
      <w:r w:rsidRPr="00584B63">
        <w:rPr>
          <w:sz w:val="16"/>
        </w:rPr>
        <w:t xml:space="preserve"> according to Rep. Michael McCaul, R-Texas.</w:t>
      </w:r>
      <w:r w:rsidR="00943404" w:rsidRPr="00584B63">
        <w:rPr>
          <w:sz w:val="16"/>
        </w:rPr>
        <w:t xml:space="preserve"> </w:t>
      </w:r>
      <w:r w:rsidRPr="00584B63">
        <w:rPr>
          <w:sz w:val="16"/>
        </w:rPr>
        <w:t>DHS officials were repeatedly chastised by committee members for failing to show up for Thursday's hearing.</w:t>
      </w:r>
      <w:r w:rsidR="00727331" w:rsidRPr="00584B63">
        <w:rPr>
          <w:sz w:val="16"/>
        </w:rPr>
        <w:t xml:space="preserve"> </w:t>
      </w:r>
      <w:r w:rsidRPr="00584B63">
        <w:rPr>
          <w:sz w:val="16"/>
        </w:rPr>
        <w:t>The Department of Homeland Security mission is to protect the homeland. Unfrtunately, DHS seems either disinterested or unprepared to step up to the plate to address the proliferation of unmanned aerial systems in U.S. airspace, the potential threats they pose to our national security, and the concerns of our citizens of how drones flying over our cities will be used, including protecting civil liberties of indi</w:t>
      </w:r>
      <w:r w:rsidR="00727331" w:rsidRPr="00584B63">
        <w:rPr>
          <w:sz w:val="16"/>
        </w:rPr>
        <w:t>viduals under the Constitution,</w:t>
      </w:r>
      <w:r w:rsidRPr="00584B63">
        <w:rPr>
          <w:sz w:val="16"/>
        </w:rPr>
        <w:t xml:space="preserve"> McCaul said.</w:t>
      </w:r>
      <w:r w:rsidR="00943404" w:rsidRPr="00584B63">
        <w:rPr>
          <w:sz w:val="16"/>
        </w:rPr>
        <w:t xml:space="preserve"> </w:t>
      </w:r>
      <w:r w:rsidRPr="00584B63">
        <w:rPr>
          <w:sz w:val="16"/>
        </w:rPr>
        <w:t>Drones are currently a growth industry in the aviation sector, with scores of new companies competing for a slice of the market. And if they can clear hurdles that currently limit their deployment in friendly airspace, pilotless planes of all shapes will be taking to the air on missions to watch over us.</w:t>
      </w:r>
      <w:r w:rsidR="00943404" w:rsidRPr="00584B63">
        <w:rPr>
          <w:sz w:val="16"/>
        </w:rPr>
        <w:t xml:space="preserve"> </w:t>
      </w:r>
      <w:r w:rsidRPr="00584B63">
        <w:rPr>
          <w:sz w:val="16"/>
        </w:rPr>
        <w:t>Just what sort of reconnaissance the drones will do and how such uses might infringe on civil liberties was a hot-button issue at Thursday's hearing.</w:t>
      </w:r>
      <w:r w:rsidR="00943404" w:rsidRPr="00584B63">
        <w:rPr>
          <w:sz w:val="16"/>
        </w:rPr>
        <w:t xml:space="preserve"> </w:t>
      </w:r>
      <w:r w:rsidRPr="00584B63">
        <w:rPr>
          <w:sz w:val="16"/>
        </w:rPr>
        <w:t>Privacy advocates are seeking tighter regulation, arguing that anyone can purchase a drone and use it to peek into backyards and places that typically are private.</w:t>
      </w:r>
      <w:r w:rsidR="00943404" w:rsidRPr="00584B63">
        <w:rPr>
          <w:sz w:val="16"/>
        </w:rPr>
        <w:t xml:space="preserve"> </w:t>
      </w:r>
      <w:r w:rsidRPr="00584B63">
        <w:rPr>
          <w:sz w:val="16"/>
        </w:rPr>
        <w:t>"We're looking at procedures...to make sure drone operators are not allowed to utilize their drones for purposes outside of what they were initially licensed for," said Amie Stepanovich of the Electronic Privacy Information Center, a privacy advocacy group.</w:t>
      </w:r>
      <w:r w:rsidR="00943404" w:rsidRPr="00584B63">
        <w:rPr>
          <w:sz w:val="16"/>
        </w:rPr>
        <w:t xml:space="preserve"> </w:t>
      </w:r>
      <w:r w:rsidRPr="00584B63">
        <w:rPr>
          <w:sz w:val="16"/>
        </w:rPr>
        <w:t>"If we don't address this now, we believe that there will be a visceral reaction from the American public." Stepanovich said.</w:t>
      </w:r>
    </w:p>
    <w:tbl>
      <w:tblPr>
        <w:tblW w:w="0" w:type="auto"/>
        <w:tblCellSpacing w:w="15" w:type="dxa"/>
        <w:tblCellMar>
          <w:left w:w="0" w:type="dxa"/>
          <w:right w:w="0" w:type="dxa"/>
        </w:tblCellMar>
        <w:tblLook w:val="04A0" w:firstRow="1" w:lastRow="0" w:firstColumn="1" w:lastColumn="0" w:noHBand="0" w:noVBand="1"/>
      </w:tblPr>
      <w:tblGrid>
        <w:gridCol w:w="51"/>
        <w:gridCol w:w="2848"/>
      </w:tblGrid>
      <w:tr w:rsidR="00211943" w:rsidRPr="00211943" w:rsidTr="00211943">
        <w:trPr>
          <w:tblCellSpacing w:w="15" w:type="dxa"/>
        </w:trPr>
        <w:tc>
          <w:tcPr>
            <w:tcW w:w="0" w:type="auto"/>
            <w:tcBorders>
              <w:top w:val="nil"/>
              <w:left w:val="nil"/>
              <w:bottom w:val="nil"/>
              <w:right w:val="nil"/>
            </w:tcBorders>
            <w:hideMark/>
          </w:tcPr>
          <w:p w:rsidR="00211943" w:rsidRPr="00211943" w:rsidRDefault="00211943" w:rsidP="00211943"/>
        </w:tc>
        <w:tc>
          <w:tcPr>
            <w:tcW w:w="0" w:type="auto"/>
            <w:tcBorders>
              <w:top w:val="nil"/>
              <w:left w:val="nil"/>
              <w:bottom w:val="nil"/>
              <w:right w:val="nil"/>
            </w:tcBorders>
            <w:hideMark/>
          </w:tcPr>
          <w:p w:rsidR="00211943" w:rsidRPr="00211943" w:rsidRDefault="00211943" w:rsidP="00211943">
            <w:r w:rsidRPr="00211943">
              <w:rPr>
                <w:b/>
                <w:bCs/>
              </w:rPr>
              <w:t>Post by:</w:t>
            </w:r>
            <w:r w:rsidRPr="00211943">
              <w:t> </w:t>
            </w:r>
            <w:hyperlink r:id="rId30" w:history="1">
              <w:r w:rsidRPr="00211943">
                <w:rPr>
                  <w:rStyle w:val="Hyperlink"/>
                  <w:b/>
                  <w:bCs/>
                </w:rPr>
                <w:t>CNN's Todd Sperry</w:t>
              </w:r>
            </w:hyperlink>
            <w:r w:rsidRPr="00211943">
              <w:t xml:space="preserve"> </w:t>
            </w:r>
            <w:r w:rsidRPr="00211943">
              <w:br/>
            </w:r>
            <w:r w:rsidRPr="00211943">
              <w:rPr>
                <w:b/>
                <w:bCs/>
              </w:rPr>
              <w:t>Filed under: </w:t>
            </w:r>
            <w:hyperlink r:id="rId31" w:history="1">
              <w:r w:rsidRPr="00211943">
                <w:rPr>
                  <w:rStyle w:val="Hyperlink"/>
                  <w:b/>
                  <w:bCs/>
                </w:rPr>
                <w:t>Congress</w:t>
              </w:r>
            </w:hyperlink>
            <w:r w:rsidRPr="00211943">
              <w:rPr>
                <w:b/>
                <w:bCs/>
              </w:rPr>
              <w:t> • </w:t>
            </w:r>
            <w:hyperlink r:id="rId32" w:history="1">
              <w:r w:rsidRPr="00211943">
                <w:rPr>
                  <w:rStyle w:val="Hyperlink"/>
                  <w:b/>
                  <w:bCs/>
                </w:rPr>
                <w:t>drones</w:t>
              </w:r>
            </w:hyperlink>
          </w:p>
        </w:tc>
      </w:tr>
    </w:tbl>
    <w:p w:rsidR="00211943" w:rsidRDefault="00211943" w:rsidP="00A74DCB"/>
    <w:p w:rsidR="00211943" w:rsidRPr="00211943" w:rsidRDefault="00211943" w:rsidP="00211943">
      <w:r w:rsidRPr="00211943">
        <w:t>In his 2010 internal “Amazon.Love” memo to senior executives,</w:t>
      </w:r>
      <w:r w:rsidR="00B651D2">
        <w:t xml:space="preserve"> </w:t>
      </w:r>
      <w:r w:rsidRPr="00211943">
        <w:t>Amazon</w:t>
      </w:r>
      <w:r w:rsidR="00B651D2">
        <w:t xml:space="preserve"> </w:t>
      </w:r>
      <w:r w:rsidRPr="00211943">
        <w:t>(</w:t>
      </w:r>
      <w:hyperlink r:id="rId33" w:history="1">
        <w:r w:rsidRPr="00211943">
          <w:rPr>
            <w:rStyle w:val="Hyperlink"/>
          </w:rPr>
          <w:t>AMZN</w:t>
        </w:r>
      </w:hyperlink>
      <w:r w:rsidRPr="00211943">
        <w:t>)</w:t>
      </w:r>
      <w:r w:rsidR="00EF49D0">
        <w:t xml:space="preserve"> </w:t>
      </w:r>
      <w:r w:rsidRPr="00211943">
        <w:t>Chief Executive Officer Jeff Bezos identified a serious problem that can plague big, successful companies: They tend to be feared and, in some quarters, hated. Retailers in particular often engender anxiety as they displace smaller, sympathetic competitors and as the frugality that pervades their operations starts to look suspiciously to some like exploitation of their own workers. Bezos had an answer to the perennial big-company image problem. “Risk taking is cool,” he wrote. “Inventing is cool.”</w:t>
      </w:r>
      <w:r w:rsidR="00B651D2">
        <w:t xml:space="preserve"> </w:t>
      </w:r>
      <w:r w:rsidRPr="00211943">
        <w:t>The memo—excerpted in my</w:t>
      </w:r>
      <w:r w:rsidR="00B651D2">
        <w:t xml:space="preserve"> </w:t>
      </w:r>
      <w:hyperlink r:id="rId34" w:history="1">
        <w:r w:rsidRPr="00211943">
          <w:rPr>
            <w:rStyle w:val="Hyperlink"/>
          </w:rPr>
          <w:t>book</w:t>
        </w:r>
      </w:hyperlink>
      <w:r w:rsidR="00B651D2">
        <w:t xml:space="preserve"> </w:t>
      </w:r>
      <w:r w:rsidRPr="00211943">
        <w:t>about Amazon—was written more than three years ago but it perfectly captures current Amazon’s conundrum. The company is on track to record $75 billion in sales this year, and by most accounts it is</w:t>
      </w:r>
      <w:r w:rsidR="00B651D2">
        <w:t xml:space="preserve"> </w:t>
      </w:r>
      <w:hyperlink r:id="rId35" w:history="1">
        <w:r w:rsidRPr="00211943">
          <w:rPr>
            <w:rStyle w:val="Hyperlink"/>
          </w:rPr>
          <w:t>winning</w:t>
        </w:r>
      </w:hyperlink>
      <w:r w:rsidR="00B651D2">
        <w:t xml:space="preserve"> </w:t>
      </w:r>
      <w:r w:rsidRPr="00211943">
        <w:t>the e-commerce holiday war. For today’s online spending spree known as Cyber Monday, Amazon plans to take 300 orders a second. Yet criticisms abound: Workers in Germany</w:t>
      </w:r>
      <w:r w:rsidR="00B651D2">
        <w:t xml:space="preserve"> </w:t>
      </w:r>
      <w:hyperlink r:id="rId36" w:history="1">
        <w:r w:rsidRPr="00211943">
          <w:rPr>
            <w:rStyle w:val="Hyperlink"/>
          </w:rPr>
          <w:t>are striking</w:t>
        </w:r>
      </w:hyperlink>
      <w:r w:rsidRPr="00211943">
        <w:t>, and a recent investigation by the BBC suggested there are</w:t>
      </w:r>
      <w:hyperlink r:id="rId37" w:history="1">
        <w:r w:rsidRPr="00211943">
          <w:rPr>
            <w:rStyle w:val="Hyperlink"/>
          </w:rPr>
          <w:t>physical and psychological</w:t>
        </w:r>
      </w:hyperlink>
      <w:r w:rsidR="00B651D2">
        <w:t xml:space="preserve"> </w:t>
      </w:r>
      <w:r w:rsidRPr="00211943">
        <w:t>consequences to the menial labor required of workers in Amazon warehouses.</w:t>
      </w:r>
      <w:r w:rsidR="00B651D2">
        <w:t xml:space="preserve"> </w:t>
      </w:r>
      <w:r w:rsidRPr="00211943">
        <w:t>So the decision by Bezos and his colleagues on Sunday to reveal the company’s latest lofty goal of delivering packages via unmanned aerial vehicles seems like a characteristic retort, directing the spotlight elsewhere. In a largely</w:t>
      </w:r>
      <w:r w:rsidR="00B651D2">
        <w:t xml:space="preserve"> </w:t>
      </w:r>
      <w:hyperlink r:id="rId38" w:history="1">
        <w:r w:rsidRPr="00211943">
          <w:rPr>
            <w:rStyle w:val="Hyperlink"/>
          </w:rPr>
          <w:t>flattering segment</w:t>
        </w:r>
      </w:hyperlink>
      <w:r w:rsidR="00B651D2">
        <w:t xml:space="preserve"> </w:t>
      </w:r>
      <w:r w:rsidRPr="00211943">
        <w:t>on</w:t>
      </w:r>
      <w:r w:rsidR="00B651D2">
        <w:t xml:space="preserve"> </w:t>
      </w:r>
      <w:r w:rsidRPr="00211943">
        <w:rPr>
          <w:i/>
          <w:iCs/>
        </w:rPr>
        <w:t>60 Minutes</w:t>
      </w:r>
      <w:r w:rsidRPr="00211943">
        <w:t>, Bezos allowed correspondent Charlie Rose to tour a 1.2 million-square-foot Amazon fulfillment center and then pitched an eye-popping service called</w:t>
      </w:r>
      <w:r w:rsidR="00B651D2">
        <w:t xml:space="preserve"> </w:t>
      </w:r>
      <w:hyperlink r:id="rId39" w:history="1">
        <w:r w:rsidRPr="00211943">
          <w:rPr>
            <w:rStyle w:val="Hyperlink"/>
          </w:rPr>
          <w:t>Amazon Prime Air</w:t>
        </w:r>
      </w:hyperlink>
      <w:r w:rsidRPr="00211943">
        <w:t>. An army of small autonomous octocopters, Bezos told Rose, will one day leave Amazon warehouses, take to the skies, and transport packages up to 10 miles away, effortlessly dropping into customers’ picturesque backyards to deliver a single order.</w:t>
      </w:r>
      <w:r w:rsidR="00B651D2">
        <w:t xml:space="preserve"> </w:t>
      </w:r>
      <w:hyperlink r:id="rId40" w:history="1">
        <w:r w:rsidRPr="00211943">
          <w:rPr>
            <w:rStyle w:val="Hyperlink"/>
            <w:b/>
            <w:bCs/>
          </w:rPr>
          <w:t>VIDEO:</w:t>
        </w:r>
        <w:r w:rsidR="00B651D2">
          <w:rPr>
            <w:rStyle w:val="Hyperlink"/>
            <w:b/>
            <w:bCs/>
          </w:rPr>
          <w:t xml:space="preserve"> </w:t>
        </w:r>
        <w:r w:rsidRPr="00211943">
          <w:rPr>
            <w:rStyle w:val="Hyperlink"/>
            <w:b/>
            <w:bCs/>
          </w:rPr>
          <w:t>Amazon by the Numbers: $3.3B in Shipping Losses</w:t>
        </w:r>
      </w:hyperlink>
      <w:r w:rsidR="00B651D2">
        <w:rPr>
          <w:b/>
          <w:bCs/>
        </w:rPr>
        <w:t xml:space="preserve"> </w:t>
      </w:r>
      <w:r w:rsidRPr="00211943">
        <w:t>The plan is utterly audacious, and before yesterday it would not have seemed out of place as the topic of a satirical news headline in the</w:t>
      </w:r>
      <w:r w:rsidR="00B651D2">
        <w:t xml:space="preserve"> </w:t>
      </w:r>
      <w:r w:rsidRPr="00211943">
        <w:rPr>
          <w:i/>
          <w:iCs/>
        </w:rPr>
        <w:t>Onion</w:t>
      </w:r>
      <w:r w:rsidRPr="00211943">
        <w:t>. Bezos conceded there are plenty of issues that must be worked out first and that the actual service might not launch for years.</w:t>
      </w:r>
      <w:r w:rsidR="00B651D2">
        <w:t xml:space="preserve"> </w:t>
      </w:r>
      <w:hyperlink r:id="rId41" w:history="1">
        <w:r w:rsidRPr="00211943">
          <w:rPr>
            <w:rStyle w:val="Hyperlink"/>
          </w:rPr>
          <w:t>The FAA is evaluating</w:t>
        </w:r>
      </w:hyperlink>
      <w:r w:rsidR="00B651D2">
        <w:t xml:space="preserve"> </w:t>
      </w:r>
      <w:r w:rsidRPr="00211943">
        <w:t>(PDF) new rules for commercial use of drones and must ensure total safety before opening up the skies to Amazon and other companies. There is also a universe of possibilities around interference: Won’t folks make a sport of stealing these vehicles or shooting them out of the sky?</w:t>
      </w:r>
      <w:r w:rsidR="00B651D2">
        <w:t xml:space="preserve"> </w:t>
      </w:r>
      <w:r w:rsidRPr="00211943">
        <w:t>And would Amazon’s coming drone army even be an efficient way to deliver products? Bezos said the drones can carry up to five pounds, which encompasses 86 percent of the items Amazon delivers. But many small items ordered by customers in the same shopping session are combined in larger boxes, and then those boxes are crammed into trucks with thousands of other shipments destined for customers who all live near each other. Dispatching an aerial vehicle for each individual order does not seem very efficient, particularly in high-density urban areas or during peak shopping seasons.</w:t>
      </w:r>
      <w:r w:rsidR="00B651D2">
        <w:t xml:space="preserve"> </w:t>
      </w:r>
      <w:r w:rsidRPr="00211943">
        <w:t>Yet all that is beside the point. The aerial drone is actually the perfect vehicle—not for delivering packages, but for evoking Amazon’s indomitable spirit of innovation. Many customers this holiday season are considering the character of the companies where they spend their hard-earned dollars. Amazon would rather customers consider the new products and inventions coming down the pipeline and not the ramifications of its ever-accelerating, increasingly disruptive business model.</w:t>
      </w:r>
      <w:r w:rsidR="00B651D2">
        <w:t xml:space="preserve"> </w:t>
      </w:r>
      <w:r w:rsidR="004D0B2E">
        <w:t>T</w:t>
      </w:r>
      <w:r w:rsidRPr="00211943">
        <w:t>he future is here! Flying robots will, any second now, be delivering your Christmas books, DVDs and gadgets to your door within 30 minutes of you ordering them, thanks to</w:t>
      </w:r>
      <w:r w:rsidR="00B651D2">
        <w:t xml:space="preserve"> </w:t>
      </w:r>
      <w:hyperlink r:id="rId42" w:history="1">
        <w:r w:rsidRPr="00211943">
          <w:rPr>
            <w:rStyle w:val="Hyperlink"/>
          </w:rPr>
          <w:t>a new initiative announced by Amazon on CBS News' 60 Minutes on Sunday</w:t>
        </w:r>
      </w:hyperlink>
      <w:r w:rsidRPr="00211943">
        <w:t>.</w:t>
      </w:r>
      <w:r w:rsidR="00B651D2">
        <w:t xml:space="preserve"> </w:t>
      </w:r>
      <w:r w:rsidRPr="00211943">
        <w:t>It's a brave new world, a whole new paradigm. Or so you'd think if you read most of the breathless coverage about the announcement, which will only get worse: expect a torrent of turgid think-pieces in the next 48 hours about who's going to get "disrupted" as a result of this latest shake-up – and what it means for the US's already beleaguered postal service.</w:t>
      </w:r>
      <w:r w:rsidR="00B651D2">
        <w:t xml:space="preserve"> </w:t>
      </w:r>
      <w:r w:rsidRPr="00211943">
        <w:t>Here's the problem: it's all hot air and baloney. As</w:t>
      </w:r>
      <w:r w:rsidR="00B651D2">
        <w:t xml:space="preserve"> </w:t>
      </w:r>
      <w:hyperlink r:id="rId43" w:history="1">
        <w:r w:rsidRPr="00211943">
          <w:rPr>
            <w:rStyle w:val="Hyperlink"/>
          </w:rPr>
          <w:t>Jeff Bezos</w:t>
        </w:r>
      </w:hyperlink>
      <w:r w:rsidRPr="00211943">
        <w:t>, Amazon's CEO, acknowledged in the 60 Minutes segment, his plan to begin delivery by drone won't be enacted until around 2018 – and that's a hugely optimistic timeline.</w:t>
      </w:r>
      <w:r w:rsidR="00B651D2">
        <w:t xml:space="preserve"> </w:t>
      </w:r>
      <w:r w:rsidRPr="00211943">
        <w:t>The practical issues are manifold: the technology to make the drones operational in any sense is not yet in place. It's all well and good for the unmanned vehicles to fly to a particular GPS site, but how does it then find the package's intended recipient? How is the transfer of the package enacted? What stops someone else stealing the package along the way? And what happens when next door's kid decides to shoot the drone with his BB rifle?</w:t>
      </w:r>
      <w:r w:rsidR="00B651D2">
        <w:t xml:space="preserve"> </w:t>
      </w:r>
      <w:r w:rsidRPr="00211943">
        <w:t>None of that starts to come close to the legal minefield using drones in this way entails. At present, flying drones of this sort for commercial use would be illegal in the US. The Federal Aviation Administration (FAA), which regulates this area, intends to make commercial drones legally viable and workable by 2015, but this deadline is all-but impossible: managing the skies with this much low-level traffic is a problem people are nowhere near solving. Opening up crowded urban areas full of terror targets to large numbers of flying platforms is always going to be packed with conflicting interests and difficulties. And all this has come before the first lawsuit caused after someone is injured by a faulty drone (or that one your neighbour shot), crashing down to earth.</w:t>
      </w:r>
      <w:r w:rsidR="00B651D2">
        <w:t xml:space="preserve"> </w:t>
      </w:r>
      <w:r w:rsidRPr="00211943">
        <w:t>Advertisement</w:t>
      </w:r>
      <w:r w:rsidR="00B651D2">
        <w:t xml:space="preserve"> </w:t>
      </w:r>
      <w:r w:rsidRPr="00211943">
        <w:t>What Jeff Bezos announced amounted, essentially, to an aspiration to change how his company delivers products, in about five years time, if technology advances and regulation falls his way. If his TV appearance hadn't included the magic word "drones", Bezos's vague aspirations to change an aspect of his company's logistics probably wouldn't have made waves. Lucky for him, he did – winning his company positive publicity just ahead of what is usually the biggest online shopping day of the year, the dreadfully named Cyber Monday.</w:t>
      </w:r>
      <w:r w:rsidR="00B651D2">
        <w:t xml:space="preserve"> </w:t>
      </w:r>
      <w:r w:rsidRPr="00211943">
        <w:t>Floating an exciting-but-impractical innovation for a swath of press coverage is such an old PR tactic you'd hope no one would fall for it, and yet everyone still does. In an industry dominated by page views, stuff people will click on that is easy to produce is an irresistible draw. Who cares if it actually stands up?</w:t>
      </w:r>
      <w:r w:rsidR="00B651D2">
        <w:t xml:space="preserve"> </w:t>
      </w:r>
      <w:r w:rsidRPr="00211943">
        <w:t>Bezos' neat trick has knocked several real stories about Amazon out of the way. Last week's</w:t>
      </w:r>
      <w:r w:rsidR="00B651D2">
        <w:t xml:space="preserve"> </w:t>
      </w:r>
      <w:hyperlink r:id="rId44" w:history="1">
        <w:r w:rsidRPr="00211943">
          <w:rPr>
            <w:rStyle w:val="Hyperlink"/>
          </w:rPr>
          <w:t>Panorama investigation</w:t>
        </w:r>
      </w:hyperlink>
      <w:r w:rsidR="00B651D2">
        <w:t xml:space="preserve"> </w:t>
      </w:r>
      <w:r w:rsidRPr="00211943">
        <w:t>into Amazon's working and hiring practices, suggesting that the site's employees had an increased risk of mental illness, is the latest in a long line of pieces about the company's</w:t>
      </w:r>
      <w:r w:rsidR="00B651D2">
        <w:t xml:space="preserve"> </w:t>
      </w:r>
      <w:hyperlink r:id="rId45" w:history="1">
        <w:r w:rsidRPr="00211943">
          <w:rPr>
            <w:rStyle w:val="Hyperlink"/>
          </w:rPr>
          <w:t>working conditions</w:t>
        </w:r>
      </w:hyperlink>
      <w:r w:rsidR="00B651D2">
        <w:t xml:space="preserve"> </w:t>
      </w:r>
      <w:r w:rsidRPr="00211943">
        <w:t>– zero-hour contracts, short breaks, and employees' every move tracked by internal systems. Amazon's drone debacle also moved discussion of its tax bill – another long-running controversy, sparked by the Guardian's revelation last year that the company had UK sales of £7bn but</w:t>
      </w:r>
      <w:r w:rsidR="00B651D2">
        <w:t xml:space="preserve"> </w:t>
      </w:r>
      <w:hyperlink r:id="rId46" w:history="1">
        <w:r w:rsidRPr="00211943">
          <w:rPr>
            <w:rStyle w:val="Hyperlink"/>
          </w:rPr>
          <w:t>paid no UK corporation tax</w:t>
        </w:r>
      </w:hyperlink>
      <w:r w:rsidR="00B651D2">
        <w:t xml:space="preserve"> </w:t>
      </w:r>
      <w:r w:rsidRPr="00211943">
        <w:t>– to the margins. The technology giants – Amazon, Google, Microsoft et al – have have huge direct reach to audiences and customers, the money to hire swarms of PR and communications staff, and a technology press overwhelmingly happy to incredulously print almost every word, rather than to engage in the much harder task of actually holding them to account.</w:t>
      </w:r>
    </w:p>
    <w:p w:rsidR="00211943" w:rsidRDefault="00211943" w:rsidP="00211943">
      <w:r w:rsidRPr="00211943">
        <w:t>It's too late for the clickfarms already. But outlets and journalists who'd like to think of themselves as serious must stop regurgitating this crap. And, even more importantly, you,concerned citizen, must try to stop clicking on it.</w:t>
      </w:r>
    </w:p>
    <w:p w:rsidR="00883699" w:rsidRDefault="00883699" w:rsidP="00211943"/>
    <w:p w:rsidR="00883699" w:rsidRDefault="00883699" w:rsidP="00211943"/>
    <w:p w:rsidR="00943404" w:rsidRPr="0026337C" w:rsidRDefault="0026337C" w:rsidP="00943404">
      <w:pPr>
        <w:rPr>
          <w:rFonts w:eastAsiaTheme="majorEastAsia" w:cstheme="majorBidi"/>
          <w:b/>
          <w:iCs/>
          <w:sz w:val="26"/>
        </w:rPr>
      </w:pPr>
      <w:r w:rsidRPr="0026337C">
        <w:rPr>
          <w:rFonts w:eastAsiaTheme="majorEastAsia" w:cstheme="majorBidi"/>
          <w:b/>
          <w:iCs/>
          <w:sz w:val="26"/>
        </w:rPr>
        <w:t>Public supports drones</w:t>
      </w:r>
    </w:p>
    <w:p w:rsidR="00943404" w:rsidRPr="00943404" w:rsidRDefault="00943404" w:rsidP="00943404">
      <w:r w:rsidRPr="00943404">
        <w:rPr>
          <w:b/>
          <w:bCs/>
        </w:rPr>
        <w:t>Co-authored by Kerstin Fisk, Jennifer Merolla</w:t>
      </w:r>
      <w:r w:rsidR="0026337C">
        <w:rPr>
          <w:b/>
          <w:bCs/>
        </w:rPr>
        <w:t xml:space="preserve"> Ph.D.</w:t>
      </w:r>
      <w:r w:rsidRPr="00943404">
        <w:rPr>
          <w:b/>
          <w:bCs/>
        </w:rPr>
        <w:t>, Jennifer Ramos, and Elizabeth Zechmeister</w:t>
      </w:r>
      <w:r w:rsidR="0026337C">
        <w:rPr>
          <w:b/>
          <w:bCs/>
        </w:rPr>
        <w:t>, 2013, Huffington Post</w:t>
      </w:r>
    </w:p>
    <w:p w:rsidR="00943404" w:rsidRPr="0026337C" w:rsidRDefault="00943404" w:rsidP="00943404">
      <w:pPr>
        <w:rPr>
          <w:sz w:val="16"/>
        </w:rPr>
      </w:pPr>
      <w:r w:rsidRPr="0026337C">
        <w:rPr>
          <w:sz w:val="16"/>
        </w:rPr>
        <w:t>This past week the Obama administration released records indicating that, alongside the many civilian casualties from drone strikes by the U.S. government, four U.S. citizens have been killed since 2009 in these counterterrorism operations. In his speech at the National Defense University, President Obama defended these actions, as well as the drone program more broadly, while at the same time recognizing some of the human costs to these strikes. According to Obama, the drone strikes have been effective and legal, though he acknowledged being "haunted" by the innocent civilians who have lost their lives as a result of some of these strikes.</w:t>
      </w:r>
      <w:r w:rsidR="0026337C" w:rsidRPr="0026337C">
        <w:rPr>
          <w:sz w:val="16"/>
        </w:rPr>
        <w:t xml:space="preserve"> </w:t>
      </w:r>
      <w:r w:rsidRPr="0026337C">
        <w:rPr>
          <w:sz w:val="16"/>
        </w:rPr>
        <w:t>Our own research on this topic (in</w:t>
      </w:r>
      <w:r w:rsidR="0026337C" w:rsidRPr="0026337C">
        <w:rPr>
          <w:sz w:val="16"/>
        </w:rPr>
        <w:t xml:space="preserve"> </w:t>
      </w:r>
      <w:hyperlink r:id="rId47" w:tgtFrame="_hplink" w:history="1">
        <w:r w:rsidRPr="0026337C">
          <w:rPr>
            <w:rStyle w:val="Hyperlink"/>
            <w:i/>
            <w:iCs/>
            <w:sz w:val="16"/>
          </w:rPr>
          <w:t>Democracy at Risk: How Terrorist Threats Affect the Public</w:t>
        </w:r>
      </w:hyperlink>
      <w:r w:rsidRPr="0026337C">
        <w:rPr>
          <w:sz w:val="16"/>
        </w:rPr>
        <w:t xml:space="preserve">) suggests </w:t>
      </w:r>
      <w:r w:rsidRPr="00584B63">
        <w:rPr>
          <w:rStyle w:val="Emphasis"/>
        </w:rPr>
        <w:t>that the public is likely to remain supportive of aggressive foreign policy, including drone strikes, in a context in which the Boston marathon bombings and other recent events have increased the salience of terrorism.</w:t>
      </w:r>
      <w:r w:rsidRPr="0026337C">
        <w:rPr>
          <w:sz w:val="16"/>
        </w:rPr>
        <w:t xml:space="preserve"> </w:t>
      </w:r>
      <w:r w:rsidRPr="0026337C">
        <w:rPr>
          <w:rStyle w:val="Emphasis"/>
        </w:rPr>
        <w:t>So long as individuals feel threatened, we find greater support for drone strikes.</w:t>
      </w:r>
      <w:r w:rsidRPr="0026337C">
        <w:rPr>
          <w:sz w:val="16"/>
        </w:rPr>
        <w:t xml:space="preserve"> What is striking about this inclination is its ubiquity and persistence: heightened support for drones under threat conditions is not limited to one partisan identity or another; it spans across contexts of terrorist threat and economic decline; and, it is not muted by simple reminders of democratic values.</w:t>
      </w:r>
      <w:r w:rsidR="0026337C" w:rsidRPr="0026337C">
        <w:rPr>
          <w:sz w:val="16"/>
        </w:rPr>
        <w:t xml:space="preserve"> </w:t>
      </w:r>
      <w:r w:rsidRPr="0026337C">
        <w:rPr>
          <w:rStyle w:val="Emphasis"/>
        </w:rPr>
        <w:t>In recent times the number of voices questioning the drone program has increased</w:t>
      </w:r>
      <w:r w:rsidRPr="0026337C">
        <w:rPr>
          <w:sz w:val="16"/>
        </w:rPr>
        <w:t>. Several months ago, Rand Paul led a filibuster against John Brennan's nomination to head the CIA in which he critiqued the administration's use of drones. Last month, Farea al-Muslimi, a Yemeni activist and writer, testified before the Senate Judiciary subcommittee and warned that the strikes do more long term harm than good for U.S. security since they lead to more anti-Americanism abroad. He remarked: "What the violent militants had previously failed to achieve, one drone strike accomplished in an instant. There is now an intense anger against America." Prior to Rand's filibuster or al-Muslimi's testimony, few public figures in the U.S. questioned the use of drone strikes.</w:t>
      </w:r>
      <w:r w:rsidR="0026337C" w:rsidRPr="0026337C">
        <w:rPr>
          <w:sz w:val="16"/>
        </w:rPr>
        <w:t xml:space="preserve"> </w:t>
      </w:r>
      <w:r w:rsidRPr="0026337C">
        <w:rPr>
          <w:sz w:val="16"/>
        </w:rPr>
        <w:t>This increased criticism has led some to ask whether public opinion for these tactics, and in turn congressional support, will shift. After Rand Paul's filibuster, a Gallup poll showed that 65 percent of the public supported airstrikes in other countries against suspected terrorists; however, a majority did not support the use of such attacks against U.S. citizens who are suspected terrorists.</w:t>
      </w:r>
      <w:r w:rsidR="0026337C" w:rsidRPr="0026337C">
        <w:rPr>
          <w:sz w:val="16"/>
        </w:rPr>
        <w:t xml:space="preserve"> </w:t>
      </w:r>
      <w:r w:rsidRPr="0026337C">
        <w:rPr>
          <w:sz w:val="16"/>
        </w:rPr>
        <w:t>While there have been increasing voices critical of the use of drones, there has also been another terrorist attack on U.S. soil, which may further bolster support for the program. In the wake of the Boston attacks, a poll from the Pew Research Center shows that 75 percent of Americans say they expect future terror attacks. This represents an 11 percentage point increase over last year and is higher than worries registered in 2003.</w:t>
      </w:r>
      <w:r w:rsidR="0026337C" w:rsidRPr="0026337C">
        <w:rPr>
          <w:sz w:val="16"/>
        </w:rPr>
        <w:t xml:space="preserve"> </w:t>
      </w:r>
      <w:r w:rsidRPr="0026337C">
        <w:rPr>
          <w:rStyle w:val="Emphasis"/>
        </w:rPr>
        <w:t>Our research finds that such heightened worry about future terror attacks increases public support for drone strikes.</w:t>
      </w:r>
      <w:r w:rsidRPr="0026337C">
        <w:rPr>
          <w:sz w:val="16"/>
        </w:rPr>
        <w:t xml:space="preserve"> In an online survey conducted last summer with a nationally representative sample of voting age adults, we asked a nuanced set of questions about public support for drone strikes. With a question that allowed individuals to indicate their level of support or opposition to the program, we found that support for drone strikes is only moderate, with the average study participant somewhat supportive of the use of drone strikes that target the leaders of extremist groups in other countries. The average person in our study somewhat agreed that such strikes are necessary to defend countries from extremist groups, but was uncertain about whether they kill too many innocent people and whether they should be conducted without authorization from the country in which the extremists are located.</w:t>
      </w:r>
      <w:r w:rsidR="0026337C" w:rsidRPr="0026337C">
        <w:rPr>
          <w:sz w:val="16"/>
        </w:rPr>
        <w:t xml:space="preserve"> </w:t>
      </w:r>
      <w:r w:rsidRPr="0026337C">
        <w:rPr>
          <w:sz w:val="16"/>
        </w:rPr>
        <w:t>However, we find that support varies depending on whether or not individuals have recently read news of terror threat. At random, we asked some individuals in our study to read a news story about either the threat of terrorism or the weak U.S. economy, while other individuals did not read any article. Individuals in our study who read about terrorism tended to be more supportive of drone strikes than those who did not read such an article, and were less likely to think that strikes kill too many innocent people. The differences are modest, but they are statistically meaningful. Our study presented a single news story about terrorist threat. We expect the differences we find would be even more pronounced if our control group was compared to those in an environment with a salient terrorist threat and multiple news articles about it, such as following the recent Boston marathon bombing.</w:t>
      </w:r>
      <w:r w:rsidR="0026337C" w:rsidRPr="0026337C">
        <w:rPr>
          <w:sz w:val="16"/>
        </w:rPr>
        <w:t xml:space="preserve"> </w:t>
      </w:r>
      <w:r w:rsidRPr="0026337C">
        <w:rPr>
          <w:sz w:val="16"/>
        </w:rPr>
        <w:t>In some versions of the terrorism article, we closed with a paragraph reminding people about democratic values, and this reminder did nothing to alter the increased support for drone strikes among those who read about terrorist threat. Furthermore, while baseline support for drone strikes was higher among Republicans than Democrats in our sample, both groups reacted similarly to a threatening news story by becoming more supportive of drone strikes.</w:t>
      </w:r>
      <w:r w:rsidR="0026337C" w:rsidRPr="0026337C">
        <w:rPr>
          <w:sz w:val="16"/>
        </w:rPr>
        <w:t xml:space="preserve"> </w:t>
      </w:r>
      <w:r w:rsidRPr="0026337C">
        <w:rPr>
          <w:sz w:val="16"/>
        </w:rPr>
        <w:t>Of course, one might expect that when terrorism is a salient threat, individuals would be more supportive of a strategy to combat it, especially if they have in mind targeting non-U.S. citizen militants abroad. However, we found the same type of increase in support for drones among those who read an article about weaknesses in the U.S. economy. Therefore, threat in general, rather than terror specific threat, can lead to more support for aggressive counter-terrorism policies among the public.</w:t>
      </w:r>
      <w:r w:rsidR="0026337C" w:rsidRPr="0026337C">
        <w:rPr>
          <w:sz w:val="16"/>
        </w:rPr>
        <w:t xml:space="preserve"> </w:t>
      </w:r>
      <w:r w:rsidRPr="0026337C">
        <w:rPr>
          <w:sz w:val="16"/>
        </w:rPr>
        <w:t>Obama remarked: "Let us remember that the terrorists we are after target civilians, and the death toll from their acts of terrorism against Muslims dwarfs any estimate of civilian casualties from drone strikes."</w:t>
      </w:r>
      <w:r w:rsidR="0026337C" w:rsidRPr="0026337C">
        <w:rPr>
          <w:sz w:val="16"/>
        </w:rPr>
        <w:t xml:space="preserve"> </w:t>
      </w:r>
      <w:r w:rsidRPr="0026337C">
        <w:rPr>
          <w:sz w:val="16"/>
        </w:rPr>
        <w:t>Our research into public opinion under the specter of threat tells us that, especially given the current environment of elevated concern about terrorism, it is likely that the public will be receptive to the arguments made by Obama this past week regarding the effectiveness and importance of this counter-terrorism strategy, and will downplay the cost to innocent lives. For those who believe drone strikes are effective and necessary, this may be good news. For those who believe the strategy is counter-productive, it suggests stronger arguments and efforts will be needed to shift the general opinion of a threatened public.</w:t>
      </w:r>
    </w:p>
    <w:p w:rsidR="00211943" w:rsidRPr="00A74DCB" w:rsidRDefault="00211943" w:rsidP="00A74DCB"/>
    <w:p w:rsidR="00F832D1" w:rsidRDefault="00871429">
      <w:pPr>
        <w:pStyle w:val="Heading3"/>
      </w:pPr>
      <w:r>
        <w:t>Commercial Drones link</w:t>
      </w:r>
    </w:p>
    <w:p w:rsidR="00CA3CF2" w:rsidRDefault="00CA3CF2" w:rsidP="00915312"/>
    <w:p w:rsidR="00CA3CF2" w:rsidRDefault="00CA3CF2" w:rsidP="00CA3CF2">
      <w:pPr>
        <w:pStyle w:val="Heading4"/>
      </w:pPr>
      <w:r>
        <w:t xml:space="preserve">Drones will be </w:t>
      </w:r>
      <w:r w:rsidRPr="0049389E">
        <w:rPr>
          <w:i/>
          <w:u w:val="single"/>
        </w:rPr>
        <w:t>armed</w:t>
      </w:r>
      <w:r>
        <w:t xml:space="preserve"> for terrorist attacks like the planes of 9/11 were</w:t>
      </w:r>
    </w:p>
    <w:p w:rsidR="00915312" w:rsidRPr="00CA3CF2" w:rsidRDefault="00CA3CF2" w:rsidP="00CA3CF2">
      <w:r w:rsidRPr="00CA3CF2">
        <w:rPr>
          <w:rStyle w:val="Style13ptBold"/>
        </w:rPr>
        <w:t>Villasenor 12</w:t>
      </w:r>
      <w:r>
        <w:t xml:space="preserve"> (</w:t>
      </w:r>
      <w:hyperlink r:id="rId48" w:history="1">
        <w:r w:rsidRPr="009331AB">
          <w:rPr>
            <w:rStyle w:val="Hyperlink"/>
          </w:rPr>
          <w:t>http://articles.latimes.com/2012/mar/27/opinion/la-oe-villasenor-license-domestic-drones-20120327</w:t>
        </w:r>
      </w:hyperlink>
      <w:r>
        <w:t>, The drone threat -- in the U.S.)//A.V.</w:t>
      </w:r>
    </w:p>
    <w:p w:rsidR="00F832D1" w:rsidRPr="00CA3CF2" w:rsidRDefault="00915312" w:rsidP="00F832D1">
      <w:pPr>
        <w:rPr>
          <w:rStyle w:val="StyleUnderline"/>
        </w:rPr>
      </w:pPr>
      <w:r w:rsidRPr="00915312">
        <w:rPr>
          <w:rStyle w:val="StyleUnderline"/>
        </w:rPr>
        <w:t>President Obama signed a sweeping aviation bill in February that will open American airspace to "unmanned aircraft systems," more commonly known as drones</w:t>
      </w:r>
      <w:r w:rsidRPr="00CA3CF2">
        <w:rPr>
          <w:sz w:val="16"/>
        </w:rPr>
        <w:t xml:space="preserve">. Much of the recent discussion about the coming era of domestic drones, which will include those operated by companies and individuals, has been focused on privacy questions. </w:t>
      </w:r>
      <w:r w:rsidRPr="00CA3CF2">
        <w:rPr>
          <w:rStyle w:val="StyleUnderline"/>
        </w:rPr>
        <w:t>However, drone proliferation also raises another issue that has received far less attention: the threat that they could be used to carry out terrorist attacks.</w:t>
      </w:r>
      <w:r w:rsidR="00CA3CF2" w:rsidRPr="00CA3CF2">
        <w:rPr>
          <w:sz w:val="16"/>
        </w:rPr>
        <w:t xml:space="preserve"> </w:t>
      </w:r>
      <w:r w:rsidRPr="00CA3CF2">
        <w:rPr>
          <w:rStyle w:val="StyleUnderline"/>
        </w:rPr>
        <w:t>The technology exists to build drones that fit into a backpack and are equipped with a video camera and a warhead so they can be flown, cruise missile style, into a target.</w:t>
      </w:r>
      <w:r w:rsidRPr="00CA3CF2">
        <w:rPr>
          <w:sz w:val="16"/>
        </w:rPr>
        <w:t xml:space="preserve"> In fact, in September 2011 it was announced that theU.S. Armyhad signed a nearly $5-million contract with a California company, AeroVironment Inc., for the purchase of its Switchblade drones. A Switchblade launches from a tube roughly 2 feet long, sprouts wings immediately after exiting the tube and is then controlled by an operator who looks into a shoe-box-shaped viewer displaying video from the drone. </w:t>
      </w:r>
      <w:r w:rsidRPr="00CA3CF2">
        <w:rPr>
          <w:rStyle w:val="StyleUnderline"/>
        </w:rPr>
        <w:t>It is equipped with an electric motor that is quiet even when running, and that can be switched off to enable a completely silent glide in the final moments of an approach.</w:t>
      </w:r>
      <w:r w:rsidR="00CA3CF2" w:rsidRPr="00CA3CF2">
        <w:rPr>
          <w:sz w:val="16"/>
        </w:rPr>
        <w:t xml:space="preserve"> </w:t>
      </w:r>
      <w:r w:rsidRPr="00CA3CF2">
        <w:rPr>
          <w:rStyle w:val="StyleUnderline"/>
        </w:rPr>
        <w:t>Although reasonable people can disagree on how long it would take terrorists to build or acquire weaponized drones that can be guided by video into a target, there's really no dispute that it is a question of when and not if. The day will come when such drones are available to almost anyone who wants them badly enough.</w:t>
      </w:r>
      <w:r w:rsidR="00CA3CF2">
        <w:rPr>
          <w:rStyle w:val="StyleUnderline"/>
        </w:rPr>
        <w:t xml:space="preserve"> </w:t>
      </w:r>
      <w:r w:rsidRPr="00CA3CF2">
        <w:rPr>
          <w:rStyle w:val="StyleUnderline"/>
        </w:rPr>
        <w:t xml:space="preserve">In fact, there is ample evidence that terrorist groups have already experimented with drones. As far back as the mid-1990s </w:t>
      </w:r>
      <w:r w:rsidRPr="00CA3CF2">
        <w:rPr>
          <w:sz w:val="16"/>
        </w:rPr>
        <w:t xml:space="preserve">— practically ancient history in drone terms — </w:t>
      </w:r>
      <w:r w:rsidRPr="00CA3CF2">
        <w:rPr>
          <w:rStyle w:val="StyleUnderline"/>
        </w:rPr>
        <w:t>the Japanese Aum Shinrikyo sect that carried out the sarin gas attack in the Tokyo subway reportedly considered drones.</w:t>
      </w:r>
      <w:r w:rsidRPr="00CA3CF2">
        <w:rPr>
          <w:sz w:val="16"/>
        </w:rPr>
        <w:t xml:space="preserve"> </w:t>
      </w:r>
      <w:r w:rsidRPr="00CA3CF2">
        <w:rPr>
          <w:rStyle w:val="StyleUnderline"/>
        </w:rPr>
        <w:t>So too have Al Qaeda and the Colombian insurgent group FARC.</w:t>
      </w:r>
      <w:r w:rsidR="00CA3CF2">
        <w:rPr>
          <w:rStyle w:val="StyleUnderline"/>
        </w:rPr>
        <w:t xml:space="preserve"> </w:t>
      </w:r>
      <w:r w:rsidRPr="00CA3CF2">
        <w:rPr>
          <w:sz w:val="16"/>
        </w:rPr>
        <w:t>Nations with a record of close ties to terrorists are another concern. Iran unveiled a drone in August 2010 that President Mahmoud Ahmadinejad managed to describe as an "ambassador of death" and a "message of peace and friendship" in the same sentence.</w:t>
      </w:r>
      <w:r w:rsidR="00CA3CF2" w:rsidRPr="00CA3CF2">
        <w:rPr>
          <w:sz w:val="16"/>
        </w:rPr>
        <w:t xml:space="preserve"> </w:t>
      </w:r>
      <w:r w:rsidRPr="00CA3CF2">
        <w:rPr>
          <w:rStyle w:val="StyleUnderline"/>
        </w:rPr>
        <w:t>So what can we do to reduce the risk? One good place to start is the "model aircraft" provision in the new aviation law, which allows hobbyists to operate drones weighing up to 55 pounds with essentially no governmental oversight. The law allows recreational drones to be operated in accordance with "community-based" safety guidelines established by a "nationwide community-based organization."</w:t>
      </w:r>
      <w:r w:rsidRPr="00CA3CF2">
        <w:rPr>
          <w:sz w:val="16"/>
        </w:rPr>
        <w:t xml:space="preserve"> The inclusion of this language was a lobbying victory for model airplane enthusiasts. But is it really in the broader national interest?</w:t>
      </w:r>
      <w:r w:rsidR="00CA3CF2" w:rsidRPr="00CA3CF2">
        <w:rPr>
          <w:sz w:val="16"/>
        </w:rPr>
        <w:t xml:space="preserve"> </w:t>
      </w:r>
      <w:r w:rsidRPr="00CA3CF2">
        <w:rPr>
          <w:sz w:val="16"/>
        </w:rPr>
        <w:t xml:space="preserve">It is not. </w:t>
      </w:r>
      <w:r w:rsidRPr="00CA3CF2">
        <w:rPr>
          <w:rStyle w:val="StyleUnderline"/>
        </w:rPr>
        <w:t>One of the hallmarks of an effective national antiterrorism policy is consistency</w:t>
      </w:r>
      <w:r w:rsidRPr="00CA3CF2">
        <w:rPr>
          <w:sz w:val="16"/>
        </w:rPr>
        <w:t>. The hobbyist exception is glaringly inconsistent with our overall approach to antiterrorism. By what logic, for example, do we prevent airline passengers from taking 8-ounce plastic water bottles through security checkpoints, while permitting anyone who so desires to operate a 50-pound, video-guided drone, no questions asked?</w:t>
      </w:r>
      <w:r w:rsidR="00CA3CF2" w:rsidRPr="00CA3CF2">
        <w:rPr>
          <w:sz w:val="16"/>
        </w:rPr>
        <w:t xml:space="preserve"> </w:t>
      </w:r>
      <w:r w:rsidRPr="00CA3CF2">
        <w:rPr>
          <w:rStyle w:val="StyleUnderline"/>
        </w:rPr>
        <w:t>The overwhelming majority of the people in the model airplane and drone hobbyist community would never consider carrying out a terrorist attack. Yet the same could be said for the overwhelming majority of airline passengers, all of whom are subject to the same rules about what can be taken through airport security checkpoints.</w:t>
      </w:r>
      <w:r w:rsidR="00CA3CF2">
        <w:rPr>
          <w:rStyle w:val="StyleUnderline"/>
        </w:rPr>
        <w:t xml:space="preserve"> </w:t>
      </w:r>
      <w:r w:rsidRPr="00CA3CF2">
        <w:rPr>
          <w:rStyle w:val="StyleUnderline"/>
        </w:rPr>
        <w:t>Given the realities of the world we live in, it doesn't seem unreasonable to require all civilian U.S. operators of drones capable of carrying a significant payload to obtain a license. A useful model can be found in fishing licenses, which provide an inexpensive, non-burdensome way for government agencies to know who is fishing.</w:t>
      </w:r>
      <w:r w:rsidR="00CA3CF2">
        <w:rPr>
          <w:rStyle w:val="StyleUnderline"/>
        </w:rPr>
        <w:t xml:space="preserve"> </w:t>
      </w:r>
      <w:r w:rsidRPr="00CA3CF2">
        <w:rPr>
          <w:sz w:val="16"/>
        </w:rPr>
        <w:t>A licensing program obviously wouldn't eliminate the threat of drone terrorism. After all, terrorists won't necessarily feel compelled to get a license. But the federal government has a legitimate national security interest in monitoring domestic drone use. Today, its ability to do so is inadequate. A licensing program would help plug a critical gap in the government's knowledge regarding who should — and shouldn't — be operating drones.</w:t>
      </w:r>
      <w:r w:rsidR="00CA3CF2" w:rsidRPr="00CA3CF2">
        <w:rPr>
          <w:sz w:val="16"/>
        </w:rPr>
        <w:t xml:space="preserve"> </w:t>
      </w:r>
      <w:r w:rsidRPr="00CA3CF2">
        <w:rPr>
          <w:rStyle w:val="StyleUnderline"/>
        </w:rPr>
        <w:t>In September 2001, the United States was caught by surprise. Few of us had pondered the possibility that commercial airliners could be turned into weapons of terrorism. With drones, we know now — before any attack on U.S. soil has occurred — that they could be used for terrorism. There is no excuse for not doing our best to make sure that it never happens.</w:t>
      </w:r>
    </w:p>
    <w:p w:rsidR="00F832D1" w:rsidRDefault="00F832D1" w:rsidP="00F832D1"/>
    <w:p w:rsidR="00F832D1" w:rsidRDefault="00F832D1" w:rsidP="00F832D1">
      <w:pPr>
        <w:rPr>
          <w:rStyle w:val="StyleUnderline"/>
        </w:rPr>
      </w:pPr>
    </w:p>
    <w:p w:rsidR="0049389E" w:rsidRPr="0049389E" w:rsidRDefault="0049389E" w:rsidP="0049389E">
      <w:pPr>
        <w:pStyle w:val="Heading4"/>
      </w:pPr>
      <w:r>
        <w:t xml:space="preserve">A flourishing drone market </w:t>
      </w:r>
      <w:r w:rsidRPr="0049389E">
        <w:rPr>
          <w:i/>
          <w:u w:val="single"/>
        </w:rPr>
        <w:t>will</w:t>
      </w:r>
      <w:r>
        <w:t xml:space="preserve"> make them easy to weaponized and carry out attacks with more frequency- empirical examples prove</w:t>
      </w:r>
    </w:p>
    <w:p w:rsidR="0049389E" w:rsidRPr="0049389E" w:rsidRDefault="0049389E" w:rsidP="0049389E">
      <w:r>
        <w:rPr>
          <w:rStyle w:val="Style13ptBold"/>
        </w:rPr>
        <w:t xml:space="preserve">Hallett </w:t>
      </w:r>
      <w:r w:rsidRPr="0049389E">
        <w:rPr>
          <w:rStyle w:val="Style13ptBold"/>
        </w:rPr>
        <w:t>13</w:t>
      </w:r>
      <w:r>
        <w:t xml:space="preserve"> (</w:t>
      </w:r>
      <w:hyperlink r:id="rId49" w:history="1">
        <w:r w:rsidRPr="009331AB">
          <w:rPr>
            <w:rStyle w:val="Hyperlink"/>
          </w:rPr>
          <w:t>https://policefuturists.wordpress.com/2013/12/20/inexpensive-weaponized-drones-will-pose-unique-domestic-threats/</w:t>
        </w:r>
      </w:hyperlink>
      <w:r>
        <w:t>, Inexpensive Weaponized Drones Will Pose Unique Domestic Threats)//A.V.</w:t>
      </w:r>
    </w:p>
    <w:p w:rsidR="00F832D1" w:rsidRPr="0049389E" w:rsidRDefault="00F832D1" w:rsidP="00F832D1">
      <w:pPr>
        <w:rPr>
          <w:sz w:val="16"/>
        </w:rPr>
      </w:pPr>
      <w:r w:rsidRPr="00F832D1">
        <w:rPr>
          <w:rStyle w:val="StyleUnderline"/>
          <w:b/>
        </w:rPr>
        <w:t>The April 2013 Boston Marathon bombing was planned and executed by brothers Dzhokhar and Tamerian Tsarnaev. Their tactics illustrate how terrorists adapt to conditions and opportunities</w:t>
      </w:r>
      <w:r w:rsidRPr="00F832D1">
        <w:rPr>
          <w:rStyle w:val="StyleUnderline"/>
        </w:rPr>
        <w:t xml:space="preserve">. </w:t>
      </w:r>
      <w:r w:rsidRPr="0049389E">
        <w:rPr>
          <w:sz w:val="16"/>
        </w:rPr>
        <w:t>They knew the area would be swept prior to the crowds arriving so they waited until the race had started then casually placed two backpack bombs along crowded sidewalks.</w:t>
      </w:r>
      <w:r w:rsidR="0049389E" w:rsidRPr="0049389E">
        <w:rPr>
          <w:sz w:val="16"/>
        </w:rPr>
        <w:t xml:space="preserve"> </w:t>
      </w:r>
      <w:r w:rsidRPr="0049389E">
        <w:rPr>
          <w:sz w:val="16"/>
        </w:rPr>
        <w:t>However, as with other “lone wolves” who were physically present at their crime scenes, the terrorism careers of the Tsarnaev brothers were short-lived.</w:t>
      </w:r>
      <w:r w:rsidR="0049389E" w:rsidRPr="0049389E">
        <w:rPr>
          <w:sz w:val="16"/>
        </w:rPr>
        <w:t xml:space="preserve"> </w:t>
      </w:r>
      <w:r w:rsidRPr="0049389E">
        <w:rPr>
          <w:sz w:val="16"/>
        </w:rPr>
        <w:t>Bombings masterminded by organized terrorist groups typically utilize suicide bombers or other intermediaries which will (1) increase the chance of accurate targeting and timing and (2) eliminate the need to facilitate an escape from the target site.</w:t>
      </w:r>
      <w:r w:rsidRPr="00F832D1">
        <w:rPr>
          <w:rStyle w:val="StyleUnderline"/>
        </w:rPr>
        <w:t xml:space="preserve"> In essence, it’s remote-control terrorism using suicide bombers to do the dirty work.</w:t>
      </w:r>
      <w:r w:rsidR="0049389E" w:rsidRPr="0049389E">
        <w:rPr>
          <w:sz w:val="16"/>
        </w:rPr>
        <w:t xml:space="preserve"> </w:t>
      </w:r>
      <w:r w:rsidRPr="0049389E">
        <w:rPr>
          <w:sz w:val="16"/>
        </w:rPr>
        <w:t>Leadership</w:t>
      </w:r>
      <w:r w:rsidR="0049389E" w:rsidRPr="0049389E">
        <w:rPr>
          <w:sz w:val="16"/>
        </w:rPr>
        <w:t xml:space="preserve"> </w:t>
      </w:r>
      <w:r w:rsidRPr="0049389E">
        <w:rPr>
          <w:sz w:val="16"/>
        </w:rPr>
        <w:t>—&gt;</w:t>
      </w:r>
      <w:r w:rsidR="0049389E" w:rsidRPr="0049389E">
        <w:rPr>
          <w:sz w:val="16"/>
        </w:rPr>
        <w:t xml:space="preserve"> </w:t>
      </w:r>
      <w:r w:rsidRPr="0049389E">
        <w:rPr>
          <w:sz w:val="16"/>
        </w:rPr>
        <w:t>Intermediary</w:t>
      </w:r>
      <w:r w:rsidR="0049389E" w:rsidRPr="0049389E">
        <w:rPr>
          <w:sz w:val="16"/>
        </w:rPr>
        <w:t xml:space="preserve"> </w:t>
      </w:r>
      <w:r w:rsidRPr="0049389E">
        <w:rPr>
          <w:sz w:val="16"/>
        </w:rPr>
        <w:t>—&gt;</w:t>
      </w:r>
      <w:r w:rsidR="0049389E" w:rsidRPr="0049389E">
        <w:rPr>
          <w:sz w:val="16"/>
        </w:rPr>
        <w:t xml:space="preserve"> </w:t>
      </w:r>
      <w:r w:rsidRPr="0049389E">
        <w:rPr>
          <w:sz w:val="16"/>
        </w:rPr>
        <w:t>Target</w:t>
      </w:r>
      <w:r w:rsidR="0049389E" w:rsidRPr="0049389E">
        <w:rPr>
          <w:sz w:val="16"/>
        </w:rPr>
        <w:t xml:space="preserve"> </w:t>
      </w:r>
      <w:r w:rsidRPr="00CA3CF2">
        <w:rPr>
          <w:rStyle w:val="StyleUnderline"/>
        </w:rPr>
        <w:t>The 9/11 attack on the U.S. fits this equation. Lone wolf terrorists have also used intermediaries. Ted Kaczynski (aka the Unabomber) conducted 16 bombings over 18 years. He avoided identification by using an unsuspecting intermediary: the U.S. Postal Service.</w:t>
      </w:r>
      <w:r w:rsidR="0049389E">
        <w:rPr>
          <w:rStyle w:val="StyleUnderline"/>
        </w:rPr>
        <w:t xml:space="preserve"> </w:t>
      </w:r>
      <w:r w:rsidRPr="0049389E">
        <w:rPr>
          <w:sz w:val="16"/>
        </w:rPr>
        <w:t>Kaczynski</w:t>
      </w:r>
      <w:r w:rsidR="0049389E" w:rsidRPr="0049389E">
        <w:rPr>
          <w:sz w:val="16"/>
        </w:rPr>
        <w:t xml:space="preserve"> </w:t>
      </w:r>
      <w:r w:rsidRPr="0049389E">
        <w:rPr>
          <w:sz w:val="16"/>
        </w:rPr>
        <w:t>—&gt;</w:t>
      </w:r>
      <w:r w:rsidR="0049389E" w:rsidRPr="0049389E">
        <w:rPr>
          <w:sz w:val="16"/>
        </w:rPr>
        <w:t xml:space="preserve"> </w:t>
      </w:r>
      <w:r w:rsidRPr="0049389E">
        <w:rPr>
          <w:sz w:val="16"/>
        </w:rPr>
        <w:t>Parcel Delivery (USPS)</w:t>
      </w:r>
      <w:r w:rsidR="0049389E" w:rsidRPr="0049389E">
        <w:rPr>
          <w:sz w:val="16"/>
        </w:rPr>
        <w:t xml:space="preserve"> </w:t>
      </w:r>
      <w:r w:rsidRPr="0049389E">
        <w:rPr>
          <w:sz w:val="16"/>
        </w:rPr>
        <w:t>—&gt;</w:t>
      </w:r>
      <w:r w:rsidR="0049389E" w:rsidRPr="0049389E">
        <w:rPr>
          <w:sz w:val="16"/>
        </w:rPr>
        <w:t xml:space="preserve"> </w:t>
      </w:r>
      <w:r w:rsidRPr="0049389E">
        <w:rPr>
          <w:sz w:val="16"/>
        </w:rPr>
        <w:t>16 Targets</w:t>
      </w:r>
      <w:r w:rsidR="0049389E" w:rsidRPr="0049389E">
        <w:rPr>
          <w:sz w:val="16"/>
        </w:rPr>
        <w:t xml:space="preserve"> </w:t>
      </w:r>
      <w:r w:rsidRPr="0049389E">
        <w:rPr>
          <w:sz w:val="16"/>
        </w:rPr>
        <w:t>The use of intermediaries is the dominant feature of ‘in absentia’ crime or terrorism: Leadership is not linked directly to the crime scene. By serving both roles – leaders and intermediaries – the Tsarnaev brothers did not follow the equation.</w:t>
      </w:r>
      <w:r w:rsidR="0049389E" w:rsidRPr="0049389E">
        <w:rPr>
          <w:sz w:val="16"/>
        </w:rPr>
        <w:t xml:space="preserve"> </w:t>
      </w:r>
      <w:r w:rsidRPr="0049389E">
        <w:rPr>
          <w:sz w:val="16"/>
        </w:rPr>
        <w:t>Tsarnaev Brothers</w:t>
      </w:r>
      <w:r w:rsidR="0049389E" w:rsidRPr="0049389E">
        <w:rPr>
          <w:sz w:val="16"/>
        </w:rPr>
        <w:t xml:space="preserve"> </w:t>
      </w:r>
      <w:r w:rsidRPr="0049389E">
        <w:rPr>
          <w:sz w:val="16"/>
        </w:rPr>
        <w:t>—&gt;</w:t>
      </w:r>
      <w:r w:rsidR="0049389E" w:rsidRPr="0049389E">
        <w:rPr>
          <w:sz w:val="16"/>
        </w:rPr>
        <w:t xml:space="preserve"> </w:t>
      </w:r>
      <w:r w:rsidRPr="0049389E">
        <w:rPr>
          <w:sz w:val="16"/>
        </w:rPr>
        <w:t>Target</w:t>
      </w:r>
      <w:r w:rsidR="0049389E" w:rsidRPr="0049389E">
        <w:rPr>
          <w:sz w:val="16"/>
        </w:rPr>
        <w:t xml:space="preserve"> </w:t>
      </w:r>
      <w:r w:rsidRPr="0049389E">
        <w:rPr>
          <w:sz w:val="16"/>
        </w:rPr>
        <w:t>It proved to be a deadly mistake. Surveillance cameras, personal cell phones, and extraordinary analytics (personnel and technology) quickly identified the suspects.</w:t>
      </w:r>
      <w:r w:rsidR="0049389E" w:rsidRPr="0049389E">
        <w:rPr>
          <w:sz w:val="16"/>
        </w:rPr>
        <w:t xml:space="preserve"> </w:t>
      </w:r>
      <w:r w:rsidRPr="0049389E">
        <w:rPr>
          <w:sz w:val="16"/>
        </w:rPr>
        <w:t>Kaczynski</w:t>
      </w:r>
      <w:r w:rsidR="0049389E" w:rsidRPr="0049389E">
        <w:rPr>
          <w:sz w:val="16"/>
        </w:rPr>
        <w:t xml:space="preserve"> </w:t>
      </w:r>
      <w:r w:rsidRPr="0049389E">
        <w:rPr>
          <w:sz w:val="16"/>
        </w:rPr>
        <w:t>—&gt;</w:t>
      </w:r>
      <w:r w:rsidR="0049389E" w:rsidRPr="0049389E">
        <w:rPr>
          <w:sz w:val="16"/>
        </w:rPr>
        <w:t xml:space="preserve"> </w:t>
      </w:r>
      <w:r w:rsidRPr="0049389E">
        <w:rPr>
          <w:sz w:val="16"/>
        </w:rPr>
        <w:t>Intermediaries</w:t>
      </w:r>
      <w:r w:rsidR="0049389E" w:rsidRPr="0049389E">
        <w:rPr>
          <w:sz w:val="16"/>
        </w:rPr>
        <w:t xml:space="preserve"> </w:t>
      </w:r>
      <w:r w:rsidRPr="0049389E">
        <w:rPr>
          <w:sz w:val="16"/>
        </w:rPr>
        <w:t>—&gt;</w:t>
      </w:r>
      <w:r w:rsidR="0049389E" w:rsidRPr="0049389E">
        <w:rPr>
          <w:sz w:val="16"/>
        </w:rPr>
        <w:t xml:space="preserve"> </w:t>
      </w:r>
      <w:r w:rsidRPr="0049389E">
        <w:rPr>
          <w:sz w:val="16"/>
        </w:rPr>
        <w:t>18 Years To Identify</w:t>
      </w:r>
      <w:r w:rsidR="0049389E" w:rsidRPr="0049389E">
        <w:rPr>
          <w:sz w:val="16"/>
        </w:rPr>
        <w:t xml:space="preserve"> </w:t>
      </w:r>
      <w:r w:rsidRPr="0049389E">
        <w:rPr>
          <w:sz w:val="16"/>
        </w:rPr>
        <w:t>Tsarnaev Brothers</w:t>
      </w:r>
      <w:r w:rsidR="0049389E" w:rsidRPr="0049389E">
        <w:rPr>
          <w:sz w:val="16"/>
        </w:rPr>
        <w:t xml:space="preserve"> </w:t>
      </w:r>
      <w:r w:rsidRPr="0049389E">
        <w:rPr>
          <w:sz w:val="16"/>
        </w:rPr>
        <w:t>—&gt;</w:t>
      </w:r>
      <w:r w:rsidR="0049389E" w:rsidRPr="0049389E">
        <w:rPr>
          <w:sz w:val="16"/>
        </w:rPr>
        <w:t xml:space="preserve"> </w:t>
      </w:r>
      <w:r w:rsidRPr="0049389E">
        <w:rPr>
          <w:sz w:val="16"/>
        </w:rPr>
        <w:t>No Intermediaries</w:t>
      </w:r>
      <w:r w:rsidR="0049389E" w:rsidRPr="0049389E">
        <w:rPr>
          <w:sz w:val="16"/>
        </w:rPr>
        <w:t xml:space="preserve"> </w:t>
      </w:r>
      <w:r w:rsidRPr="0049389E">
        <w:rPr>
          <w:sz w:val="16"/>
        </w:rPr>
        <w:t>—&gt;</w:t>
      </w:r>
      <w:r w:rsidR="0049389E" w:rsidRPr="0049389E">
        <w:rPr>
          <w:sz w:val="16"/>
        </w:rPr>
        <w:t xml:space="preserve"> </w:t>
      </w:r>
      <w:r w:rsidRPr="0049389E">
        <w:rPr>
          <w:sz w:val="16"/>
        </w:rPr>
        <w:t>3 Days To Identify</w:t>
      </w:r>
      <w:r w:rsidR="0049389E" w:rsidRPr="0049389E">
        <w:rPr>
          <w:sz w:val="16"/>
        </w:rPr>
        <w:t xml:space="preserve"> </w:t>
      </w:r>
      <w:r w:rsidRPr="00CA3CF2">
        <w:rPr>
          <w:rStyle w:val="StyleUnderline"/>
        </w:rPr>
        <w:t>The Tsarnaevs’ actions suggest they did not want to get caught – they weren’t suicide bombers planning a one-way trip to Martyr Paradise.</w:t>
      </w:r>
      <w:r w:rsidRPr="0049389E">
        <w:rPr>
          <w:sz w:val="16"/>
        </w:rPr>
        <w:t xml:space="preserve"> Timothy McVeigh (Oklahoma City) was also a “one-and-done” domestic terrorist who tried to avoid detection. Like the Tsarnaev brothers, he didn’t use intermediaries and was quickly identified and arrested.</w:t>
      </w:r>
      <w:r w:rsidR="0049389E" w:rsidRPr="0049389E">
        <w:rPr>
          <w:sz w:val="16"/>
        </w:rPr>
        <w:t xml:space="preserve"> </w:t>
      </w:r>
      <w:r w:rsidRPr="0049389E">
        <w:rPr>
          <w:sz w:val="16"/>
        </w:rPr>
        <w:t>Its conceivable that domestic terrorists will make tactical adjustments because of the back-end failures of lone wolves like McVeigh and the Tsarnaev brothers. They will continue to exploit our vulnerabilities but also may deploy a new type of intermediary. Consider:</w:t>
      </w:r>
      <w:r w:rsidR="0049389E" w:rsidRPr="0049389E">
        <w:rPr>
          <w:sz w:val="16"/>
        </w:rPr>
        <w:t xml:space="preserve"> </w:t>
      </w:r>
      <w:r w:rsidRPr="00CA3CF2">
        <w:rPr>
          <w:rStyle w:val="StyleUnderline"/>
        </w:rPr>
        <w:t>In 2007, 43-year-old, al Qaeda trained Christopher Paul was arrested in Columbus, Ohio, for plotting a series of terrorist bombings. Paul had researched drones and possessed a 5-foot-long remote-control helicopter when arrested.</w:t>
      </w:r>
      <w:r w:rsidR="0049389E">
        <w:rPr>
          <w:rStyle w:val="StyleUnderline"/>
        </w:rPr>
        <w:t xml:space="preserve"> </w:t>
      </w:r>
      <w:r w:rsidRPr="00CA3CF2">
        <w:rPr>
          <w:rStyle w:val="StyleUnderline"/>
        </w:rPr>
        <w:t>In 2011, 26-year-old Rezwan Ferdaus was arrested in Boston for plotting to fly three fixed-wing drones loaded with C-4 plastic explosives into targets in Washington, DC. The FBI’s affidavit provides intriguing details.</w:t>
      </w:r>
      <w:r w:rsidR="0049389E">
        <w:rPr>
          <w:rStyle w:val="StyleUnderline"/>
        </w:rPr>
        <w:t xml:space="preserve"> </w:t>
      </w:r>
      <w:r w:rsidRPr="0049389E">
        <w:rPr>
          <w:sz w:val="16"/>
        </w:rPr>
        <w:t>In early 2013, four terrorists were jailed in England for plotting to strap explosives to a remote-control car and drive it under the gate at a nearby military base.</w:t>
      </w:r>
      <w:r w:rsidR="0049389E" w:rsidRPr="0049389E">
        <w:rPr>
          <w:sz w:val="16"/>
        </w:rPr>
        <w:t xml:space="preserve"> </w:t>
      </w:r>
      <w:r w:rsidRPr="00CA3CF2">
        <w:rPr>
          <w:rStyle w:val="StyleUnderline"/>
        </w:rPr>
        <w:t>Terrorist organizations frequently use inanimate intermediaries (weaponized cars, trucks, boats, and planes) that are delivered by human intermediaries. It is reasonable to assume they and their followers will adopt unmanned systems technologies, especially considering the low cost and easy acquisition. An quadcopter capable of carrying an improvised explosive device (IED) can be easily purchased online or in hobby stores</w:t>
      </w:r>
      <w:r w:rsidRPr="0049389E">
        <w:rPr>
          <w:sz w:val="16"/>
        </w:rPr>
        <w:t xml:space="preserve"> </w:t>
      </w:r>
      <w:r w:rsidRPr="00CA3CF2">
        <w:rPr>
          <w:rStyle w:val="StyleUnderline"/>
        </w:rPr>
        <w:t>for under one thousand dollars. There are technical challenges to weaponizing small drones but terrorists are clever craftsmen of destruction.</w:t>
      </w:r>
      <w:r w:rsidR="0049389E">
        <w:rPr>
          <w:rStyle w:val="StyleUnderline"/>
        </w:rPr>
        <w:t xml:space="preserve"> </w:t>
      </w:r>
      <w:r w:rsidRPr="0049389E">
        <w:rPr>
          <w:sz w:val="16"/>
        </w:rPr>
        <w:t>The use of unmanned intermediaries would dramatically complicate investigations and prolong the identification and apprehension of perpetrators. There will be little initial evidence to determine if an attack was caused by an idealogical, disgruntled, or delusional lone-wolf, or if it was transnational or even state sponsored terrorism. Additional features of concern include:</w:t>
      </w:r>
      <w:r w:rsidR="0049389E" w:rsidRPr="0049389E">
        <w:rPr>
          <w:sz w:val="16"/>
        </w:rPr>
        <w:t xml:space="preserve"> </w:t>
      </w:r>
      <w:r w:rsidRPr="00CA3CF2">
        <w:rPr>
          <w:rStyle w:val="StyleUnderline"/>
        </w:rPr>
        <w:t>Unmanned systems afford the same advantages of a live intermediary – accuracy and timing.</w:t>
      </w:r>
      <w:r w:rsidR="0049389E">
        <w:rPr>
          <w:rStyle w:val="StyleUnderline"/>
        </w:rPr>
        <w:t xml:space="preserve"> </w:t>
      </w:r>
      <w:r w:rsidRPr="00CA3CF2">
        <w:rPr>
          <w:rStyle w:val="StyleUnderline"/>
        </w:rPr>
        <w:t>A single operator can conduct multiple, simultaneous attacks.</w:t>
      </w:r>
      <w:r w:rsidR="0049389E">
        <w:rPr>
          <w:rStyle w:val="StyleUnderline"/>
        </w:rPr>
        <w:t xml:space="preserve"> </w:t>
      </w:r>
      <w:r w:rsidRPr="00CA3CF2">
        <w:rPr>
          <w:rStyle w:val="StyleUnderline"/>
        </w:rPr>
        <w:t>A drone strike in the U.S. would create widespread public fear and be a major public relations victory among those hostile toward the U.S. military drone policies.</w:t>
      </w:r>
      <w:r w:rsidR="0049389E">
        <w:rPr>
          <w:rStyle w:val="StyleUnderline"/>
        </w:rPr>
        <w:t xml:space="preserve"> </w:t>
      </w:r>
      <w:r w:rsidRPr="00CA3CF2">
        <w:rPr>
          <w:rStyle w:val="StyleUnderline"/>
        </w:rPr>
        <w:t>The unmanned systems threat isn’t only aerial. Any ground vehicle (cars, trucks, construction equipment, ATVs, etc.) can be retrofitted with remote-control technology. Will it be long before we see a self-driving car bomb? Boats and subsurface vehicles can also be converted. Should we prepare for an unmanned weaponized maritime attack on a bridge, pipeline, dam, or riverfront night club?</w:t>
      </w:r>
      <w:r w:rsidR="0049389E">
        <w:rPr>
          <w:rStyle w:val="StyleUnderline"/>
        </w:rPr>
        <w:t xml:space="preserve"> </w:t>
      </w:r>
      <w:r w:rsidRPr="0049389E">
        <w:rPr>
          <w:sz w:val="16"/>
        </w:rPr>
        <w:t>Weaponized drones present unique tactical challenges for first responders. Primary and secondary bombing targets can be declared “clear” (no device located), but not “safe” (since an IED can be remotely guided in at any time, just as the Tsarnaev hand delivered their bombs after the marathon started). Perimeter security such as fencing around sports stadiums is no longer a detriment and could actually amplify the destruction because of the chaos created by clogged exit routes.</w:t>
      </w:r>
      <w:r w:rsidR="0049389E" w:rsidRPr="0049389E">
        <w:rPr>
          <w:sz w:val="16"/>
        </w:rPr>
        <w:t xml:space="preserve"> </w:t>
      </w:r>
      <w:r w:rsidRPr="00CA3CF2">
        <w:rPr>
          <w:rStyle w:val="StyleUnderline"/>
        </w:rPr>
        <w:t>There is a clear need, arguably an urgent need, for public safety professionals to prepare for the domestic threat posed by unmanned systems.</w:t>
      </w:r>
      <w:r w:rsidRPr="0049389E">
        <w:rPr>
          <w:sz w:val="16"/>
        </w:rPr>
        <w:t xml:space="preserve"> Consider Timothy McVeigh’s chilling statement made shortly before his 2001 execution: “You can’t handle the truth, because the truth is, I blew up the Murrah Building, and isn’t it kind of scary that one man could wreak this kind of hell?”</w:t>
      </w:r>
    </w:p>
    <w:p w:rsidR="00F832D1" w:rsidRDefault="00F832D1" w:rsidP="00F832D1"/>
    <w:p w:rsidR="00F832D1" w:rsidRPr="00F832D1" w:rsidRDefault="00F832D1" w:rsidP="00F832D1">
      <w:pPr>
        <w:pStyle w:val="Heading4"/>
      </w:pPr>
      <w:r>
        <w:t>Terrorists can arm drones to make bioterror attacks much more deadlier</w:t>
      </w:r>
    </w:p>
    <w:p w:rsidR="00F832D1" w:rsidRPr="00F832D1" w:rsidRDefault="00F832D1" w:rsidP="00F832D1">
      <w:r w:rsidRPr="00F832D1">
        <w:rPr>
          <w:rStyle w:val="Style13ptBold"/>
        </w:rPr>
        <w:t>Farmer 14</w:t>
      </w:r>
      <w:r>
        <w:t xml:space="preserve"> (</w:t>
      </w:r>
      <w:hyperlink r:id="rId50" w:history="1">
        <w:r w:rsidRPr="009331AB">
          <w:rPr>
            <w:rStyle w:val="Hyperlink"/>
          </w:rPr>
          <w:t>http://www.telegraph.co.uk/news/uknews/terrorism-in-the-uk/11177388/Terrorist-could-use-drones-for-chemical-and-biological-attacks.html</w:t>
        </w:r>
      </w:hyperlink>
      <w:r>
        <w:t>, Terrorist 'could use drones for chemical and biological attacks')//A.V.</w:t>
      </w:r>
    </w:p>
    <w:p w:rsidR="00F832D1" w:rsidRPr="00F832D1" w:rsidRDefault="00F832D1" w:rsidP="00F832D1">
      <w:pPr>
        <w:rPr>
          <w:sz w:val="16"/>
        </w:rPr>
      </w:pPr>
      <w:r w:rsidRPr="00F832D1">
        <w:rPr>
          <w:rStyle w:val="StyleUnderline"/>
        </w:rPr>
        <w:t>Shopping centres, sporting events and public gatherings could face chemical or biological attacks by terror groups using unmanned drone aircraft, research led by a former director of GCHQ has warned.</w:t>
      </w:r>
      <w:r>
        <w:rPr>
          <w:rStyle w:val="StyleUnderline"/>
        </w:rPr>
        <w:t xml:space="preserve"> </w:t>
      </w:r>
      <w:r w:rsidRPr="00F832D1">
        <w:rPr>
          <w:rStyle w:val="StyleUnderline"/>
        </w:rPr>
        <w:t>Terrorists could also turn the remotely-piloted aircraft into flying bombs by hooking them up to improvised explosive devices,</w:t>
      </w:r>
      <w:r w:rsidRPr="00F832D1">
        <w:rPr>
          <w:sz w:val="16"/>
        </w:rPr>
        <w:t xml:space="preserve"> according to the University of Birmingham Policy Commission Report. The Commission’s research into the security impact of rem</w:t>
      </w:r>
      <w:r w:rsidRPr="00F832D1">
        <w:rPr>
          <w:rStyle w:val="StyleUnderline"/>
        </w:rPr>
        <w:t>otely-controlled drones found they could have "significant benefits" for the UK's security and economy.</w:t>
      </w:r>
      <w:r>
        <w:rPr>
          <w:rStyle w:val="StyleUnderline"/>
        </w:rPr>
        <w:t xml:space="preserve"> </w:t>
      </w:r>
      <w:r w:rsidRPr="00F832D1">
        <w:rPr>
          <w:rStyle w:val="StyleUnderline"/>
        </w:rPr>
        <w:t xml:space="preserve">But they are also open to misuse </w:t>
      </w:r>
      <w:r w:rsidRPr="00F832D1">
        <w:rPr>
          <w:sz w:val="16"/>
        </w:rPr>
        <w:t xml:space="preserve">according to the research led by Sir David Omand, a former director at the Government's eavesdropping agency. The research suggested drones are "ideal lookouts for burglars, train robbers and poachers". It also predicted lightweight commercial remotely piloted aircraft are also likely to become the "weapon of choice" for paparazzi in search of intimate photographs of celebrities. The commission calls for "urgent" measures to safeguard British airspace and the privacy of citizens to cope with civil and commercial use, which is expected to be more widespread by 2035. </w:t>
      </w:r>
      <w:r w:rsidRPr="00F832D1">
        <w:rPr>
          <w:rStyle w:val="StyleUnderline"/>
        </w:rPr>
        <w:t>The report says the security threat posed by people using such aircraft “is a serious one, whether for criminal or terrorist purposes”.</w:t>
      </w:r>
      <w:r>
        <w:rPr>
          <w:rStyle w:val="StyleUnderline"/>
        </w:rPr>
        <w:t xml:space="preserve"> </w:t>
      </w:r>
      <w:r w:rsidRPr="00F832D1">
        <w:rPr>
          <w:sz w:val="16"/>
        </w:rPr>
        <w:t xml:space="preserve">“While the hazards presented by inadvertent or accidental misuse of remotely piloted aircraft, or the consequences of their malfunctioning are becoming better understood, more thought needs to be given to their employment for malign purposes in the domestic environment." It adds: "Vulnerable targets might be hardened to withstand attack from outside, but it is entirely possible that in a public space like a shopping centre or sporting stadium, an attack could be launched from within. </w:t>
      </w:r>
      <w:r w:rsidRPr="00F832D1">
        <w:rPr>
          <w:rStyle w:val="StyleUnderline"/>
        </w:rPr>
        <w:t>"Crowds at sporting events or rallies could be vulnerable in a similar way if a future terrorist group were to look for means of</w:t>
      </w:r>
      <w:r w:rsidRPr="00F832D1">
        <w:rPr>
          <w:sz w:val="16"/>
        </w:rPr>
        <w:t xml:space="preserve"> </w:t>
      </w:r>
      <w:r w:rsidRPr="00F832D1">
        <w:rPr>
          <w:rStyle w:val="StyleUnderline"/>
        </w:rPr>
        <w:t>dispersing chemical or biological agents.</w:t>
      </w:r>
      <w:r w:rsidRPr="00F832D1">
        <w:rPr>
          <w:sz w:val="16"/>
        </w:rPr>
        <w:t xml:space="preserve"> While such a scenario has so far not posed a real danger to UK citizens, as noted below, it is a threat that the UK authorities took seriously during the 2012 Olympics." Sir David also warns in today’s Telegraph that Britain should do more in international efforts to regulate or even ban the creation of killer military robots. He says the prospect of military machines one day being programmed to open fire without human control terrifies all those who value justice and the sanctity of life. Such weapons would be unable to tell the difference between enemies and friends or civilians and unable to obey the international laws of war, he predicts. The report found remotely-piloted drones such as the RAF Reapers Britain will soon begin flying over Iraq and Syria “pose no greater ethical challenges than those already involved in decisions to use any other type of UK military asset”. Sir David said the drones had gained a reputation as unaccountable killing machines because of their widespread used in America’s controversial anti-terrorist campaigns in Pakistan, Yemen and Somalia. Britain should do more to distance itself from US drone campaigns, so people realise it has a “very different” approach to using the technology. He said the RAF had used strict rules of engagement to fly the aircraft in Afghanistan and had gone beyond strict legal requirements to prevent the deaths of civilians. </w:t>
      </w:r>
      <w:r w:rsidRPr="00F832D1">
        <w:rPr>
          <w:rStyle w:val="StyleUnderline"/>
        </w:rPr>
        <w:t>But he says creating more advanced robots, where pilots are not in control, would pose “an altogether different, and more troubling, ethical and legal challenge”.</w:t>
      </w:r>
      <w:r>
        <w:rPr>
          <w:rStyle w:val="StyleUnderline"/>
        </w:rPr>
        <w:t xml:space="preserve"> </w:t>
      </w:r>
      <w:r w:rsidRPr="00F832D1">
        <w:rPr>
          <w:rStyle w:val="StyleUnderline"/>
        </w:rPr>
        <w:t>A growing number of international organisations have warned in recent months about the development of such “lethal autonomous weapons systems</w:t>
      </w:r>
      <w:r w:rsidRPr="00F832D1">
        <w:rPr>
          <w:sz w:val="16"/>
        </w:rPr>
        <w:t>” and called for a pre-emptive ban.</w:t>
      </w:r>
    </w:p>
    <w:p w:rsidR="00F832D1" w:rsidRDefault="00F832D1" w:rsidP="00F832D1"/>
    <w:p w:rsidR="00F832D1" w:rsidRDefault="00F832D1" w:rsidP="00F832D1"/>
    <w:p w:rsidR="00F832D1" w:rsidRDefault="00F832D1" w:rsidP="00F832D1"/>
    <w:p w:rsidR="00F832D1" w:rsidRDefault="00F832D1" w:rsidP="00F832D1"/>
    <w:p w:rsidR="00F832D1" w:rsidRDefault="00F832D1" w:rsidP="00F832D1"/>
    <w:p w:rsidR="00F832D1" w:rsidRDefault="00F832D1" w:rsidP="00F832D1"/>
    <w:p w:rsidR="00F832D1" w:rsidRDefault="00F832D1" w:rsidP="00F832D1"/>
    <w:p w:rsidR="00F832D1" w:rsidRDefault="00F832D1" w:rsidP="00F832D1"/>
    <w:p w:rsidR="00F832D1" w:rsidRDefault="00F832D1" w:rsidP="00F832D1"/>
    <w:p w:rsidR="00F832D1" w:rsidRDefault="00F832D1" w:rsidP="00F832D1"/>
    <w:p w:rsidR="00F832D1" w:rsidRDefault="00F832D1" w:rsidP="00F832D1"/>
    <w:p w:rsidR="00F832D1" w:rsidRPr="00F832D1" w:rsidRDefault="00F832D1" w:rsidP="00F832D1"/>
    <w:p w:rsidR="008A2C89" w:rsidRDefault="008A2C89" w:rsidP="008A2C89">
      <w:pPr>
        <w:pStyle w:val="Heading3"/>
      </w:pPr>
      <w:r>
        <w:t>Border Drones Links</w:t>
      </w:r>
    </w:p>
    <w:p w:rsidR="008A2C89" w:rsidRDefault="008A2C89" w:rsidP="008A2C89"/>
    <w:p w:rsidR="008A2C89" w:rsidRDefault="008A2C89" w:rsidP="008A2C89"/>
    <w:p w:rsidR="008A2C89" w:rsidRDefault="008A2C89" w:rsidP="008A2C89"/>
    <w:p w:rsidR="008A2C89" w:rsidRDefault="008A2C89" w:rsidP="008A2C89"/>
    <w:p w:rsidR="007E03D8" w:rsidRDefault="007E03D8" w:rsidP="008A2C89">
      <w:r>
        <w:t>The U.S. Border Patrol has caught a fraction of the border crossers spotted by a sophisticated sensor mounted on unmanned spy aircraft and flown over remote stretches of desert, casting doubts on claims that the area is more secure than ever, according to documents obtained by the Center for Investigative Reporting.</w:t>
      </w:r>
    </w:p>
    <w:p w:rsidR="007E03D8" w:rsidRDefault="007E03D8" w:rsidP="008A2C89"/>
    <w:p w:rsidR="007E03D8" w:rsidRPr="007E03D8" w:rsidRDefault="007E03D8" w:rsidP="008A2C89">
      <w:pPr>
        <w:rPr>
          <w:rStyle w:val="StyleUnderline"/>
        </w:rPr>
      </w:pPr>
      <w:r>
        <w:t xml:space="preserve">The border crossers were spotted with a new, all-seeing radar system developed for use in the Afghanistan War and patrolling above the U.S.-Mexico border in parts of Arizona since March 2012. </w:t>
      </w:r>
      <w:r w:rsidRPr="007E03D8">
        <w:rPr>
          <w:rStyle w:val="StyleUnderline"/>
        </w:rPr>
        <w:t>The system can reveal every man, woman and child under its gaze from a height of about 25,000 feet.</w:t>
      </w:r>
    </w:p>
    <w:p w:rsidR="007E03D8" w:rsidRDefault="007E03D8" w:rsidP="008A2C89"/>
    <w:p w:rsidR="007E03D8" w:rsidRPr="007E03D8" w:rsidRDefault="007E03D8" w:rsidP="008A2C89">
      <w:pPr>
        <w:rPr>
          <w:rStyle w:val="StyleUnderline"/>
        </w:rPr>
      </w:pPr>
      <w:r>
        <w:t>Between October and December, records show, the remotely operated aircraft detected 7,333 border crossers during its Arizona missions</w:t>
      </w:r>
      <w:r w:rsidRPr="007E03D8">
        <w:rPr>
          <w:rStyle w:val="StyleUnderline"/>
        </w:rPr>
        <w:t>. Border Patrol agents, however, reported 410 apprehensions during that time, according to an internal agency report. The sensor was credited with providing surveillance that led to 52 arrests and 15,135 pounds of seized marijuana.</w:t>
      </w:r>
    </w:p>
    <w:p w:rsidR="007E03D8" w:rsidRPr="007E03D8" w:rsidRDefault="007E03D8" w:rsidP="008A2C89">
      <w:pPr>
        <w:rPr>
          <w:rStyle w:val="StyleUnderline"/>
        </w:rPr>
      </w:pPr>
    </w:p>
    <w:p w:rsidR="007E03D8" w:rsidRDefault="007E03D8" w:rsidP="008A2C89">
      <w:r>
        <w:t>Dubbed VADER – for Vehicle and Dismount Exploitation Radar – and conjuring images of the “Star Wars” villain, the sensor can cover a wide swath of land and follow movement as it happens. The system, which is on loan from the U.S. Army, is used to identify roadside bombers in war zones.</w:t>
      </w:r>
    </w:p>
    <w:p w:rsidR="007E03D8" w:rsidRPr="007E03D8" w:rsidRDefault="007E03D8" w:rsidP="008A2C89">
      <w:pPr>
        <w:rPr>
          <w:rStyle w:val="StyleUnderline"/>
        </w:rPr>
      </w:pPr>
    </w:p>
    <w:p w:rsidR="007E03D8" w:rsidRDefault="007E03D8" w:rsidP="008A2C89">
      <w:r w:rsidRPr="007E03D8">
        <w:rPr>
          <w:rStyle w:val="StyleUnderline"/>
        </w:rPr>
        <w:t>Customs and Border Protection officials, who aim to buy two systems for the agency, have touted the system’s effectiveness and testified before Congress that it is changing the Border Patrol’s long-term strategy on securing the border</w:t>
      </w:r>
      <w:r>
        <w:t>. Yet its unique abilities could shine an uncomfortable light on the agency’s ability to effectively patrol the border.</w:t>
      </w:r>
    </w:p>
    <w:p w:rsidR="007E03D8" w:rsidRPr="007E03D8" w:rsidRDefault="007E03D8" w:rsidP="008A2C89">
      <w:pPr>
        <w:rPr>
          <w:rStyle w:val="StyleUnderline"/>
        </w:rPr>
      </w:pPr>
    </w:p>
    <w:p w:rsidR="007E03D8" w:rsidRDefault="007E03D8" w:rsidP="008A2C89">
      <w:r w:rsidRPr="007E03D8">
        <w:rPr>
          <w:rStyle w:val="StyleUnderline"/>
        </w:rPr>
        <w:t>The radar system is providing the Border Patrol with an important snapshot to judge what it calls “situational awareness” – what’s actually happening at the border.</w:t>
      </w:r>
      <w:r>
        <w:t xml:space="preserve"> But it has left the agency grappling to measure its own success and define “security.”</w:t>
      </w:r>
    </w:p>
    <w:p w:rsidR="007E03D8" w:rsidRDefault="007E03D8" w:rsidP="008A2C89"/>
    <w:p w:rsidR="007E03D8" w:rsidRDefault="007E03D8" w:rsidP="008A2C89">
      <w:r>
        <w:t>Another report that highlights what the radar system detected from October to mid-January underscores the agency’s struggle to measure results and shows conflicting numbers. Border Patrol agents apprehended 1,874 crossers that the sensor identified, but 1,962 more escaped capture.</w:t>
      </w:r>
    </w:p>
    <w:p w:rsidR="007E03D8" w:rsidRDefault="007E03D8" w:rsidP="008A2C89"/>
    <w:p w:rsidR="007E03D8" w:rsidRDefault="007E03D8" w:rsidP="008A2C89">
      <w:r>
        <w:t>Using the system, remote operators can track vehicles and people on foot in real time and distinguish humans from animals. The technology allows the aircraft to fly above bad weather or dust storms that otherwise might ground it, while it sends signals to ground stations that display the human targets as moving dots or black-and-white images.</w:t>
      </w:r>
    </w:p>
    <w:p w:rsidR="007E03D8" w:rsidRDefault="007E03D8" w:rsidP="008A2C89"/>
    <w:p w:rsidR="007E03D8" w:rsidRDefault="007E03D8" w:rsidP="008A2C89">
      <w:r>
        <w:t>The internal Customs and Border Protection intelligence report outlines several limitations of the system, including the obvious – it can’t tell the difference between a U.S. citizen and noncitizen. On-the-ground video and other sensors are sometimes needed to confirm these so-called “nefarious tracks.”</w:t>
      </w:r>
    </w:p>
    <w:p w:rsidR="007E03D8" w:rsidRDefault="007E03D8" w:rsidP="008A2C89"/>
    <w:p w:rsidR="007E03D8" w:rsidRDefault="007E03D8" w:rsidP="008A2C89">
      <w:r>
        <w:t>And simply identifying someone crossing the border is just the first step. On the ground, Border Patrol agents often are not available to respond because of rugged terrain or other assignments. As a result, thousands of people have slipped through. At the Border Patrol, they’re known as “gotaways.”</w:t>
      </w:r>
    </w:p>
    <w:p w:rsidR="007E03D8" w:rsidRDefault="007E03D8" w:rsidP="008A2C89"/>
    <w:p w:rsidR="007E03D8" w:rsidRDefault="007E03D8" w:rsidP="008A2C89">
      <w:r>
        <w:t>In one week in January, for instance, the sensor detected 355 “dismounts,” or on-foot movement, on the U.S. side of the border in Arizona. Border Patrol agents caught 125 of those, about 35 percent, while an additional 141 people evaded apprehension and 87 more turned back south to Mexico. Two were unaccounted for. The sensor detections led to more than 1,100 pounds of seized drugs.</w:t>
      </w:r>
    </w:p>
    <w:p w:rsidR="007E03D8" w:rsidRDefault="007E03D8" w:rsidP="008A2C89"/>
    <w:p w:rsidR="007E03D8" w:rsidRDefault="007E03D8" w:rsidP="008A2C89">
      <w:r>
        <w:t>VADER “has proven to be an extremely effective system in countering threats and supporting the ground commander’s mission in theater,” Boomer Rizzo, a Department of the Army civilian who helps run the radar program, said in an email. “This sensor can track smaller and slower moving targets that traditional radar systems are not able to effectively operate against.”</w:t>
      </w:r>
    </w:p>
    <w:p w:rsidR="007E03D8" w:rsidRDefault="007E03D8" w:rsidP="008A2C89"/>
    <w:p w:rsidR="007E03D8" w:rsidRDefault="007E03D8" w:rsidP="008A2C89">
      <w:r>
        <w:t>As for whether the system’s effectiveness has highlighted failures with the nation’s border security, Customs and Border Protection spokesman Michael Friel said the technology is still being tested and its accounting is being refined.</w:t>
      </w:r>
    </w:p>
    <w:p w:rsidR="007E03D8" w:rsidRDefault="007E03D8" w:rsidP="008A2C89"/>
    <w:p w:rsidR="007E03D8" w:rsidRDefault="007E03D8" w:rsidP="008A2C89">
      <w:r>
        <w:t>The initial approach used to count who is caught and who evades arrest after VADER detections “was flawed and reflected an incomplete picture of border enforcement,” he said. “There is no silver bullet in border technology.”</w:t>
      </w:r>
    </w:p>
    <w:p w:rsidR="007E03D8" w:rsidRDefault="007E03D8" w:rsidP="008A2C89"/>
    <w:p w:rsidR="007E03D8" w:rsidRDefault="007E03D8" w:rsidP="008A2C89">
      <w:r>
        <w:t>Specifically, the agency hadn’t accounted for apprehensions once the unmanned spy plane was no longer patrolling the area or ones made out of its view, he said.</w:t>
      </w:r>
    </w:p>
    <w:p w:rsidR="007E03D8" w:rsidRDefault="007E03D8" w:rsidP="008A2C89"/>
    <w:p w:rsidR="007E03D8" w:rsidRDefault="007E03D8" w:rsidP="008A2C89">
      <w:r>
        <w:t>As Congress once again takes up immigration reform, Obama administration officials and others have pointed to the lowest levels of unauthorized border crossers – as measured by Border Patrol apprehensions – and plummeting crime statistics on the U.S. side as proof that their methods are working.</w:t>
      </w:r>
    </w:p>
    <w:p w:rsidR="007E03D8" w:rsidRDefault="007E03D8" w:rsidP="008A2C89"/>
    <w:p w:rsidR="007E03D8" w:rsidRDefault="007E03D8" w:rsidP="008A2C89">
      <w:r>
        <w:t>Conservatives have long said that immigration reform cannot come before the border is secure. Immigration reform supporters, while acknowledging the political need for border security, say the flood of migrants is a symptom rather than a root cause of complex problems now being addressed by Congress.</w:t>
      </w:r>
    </w:p>
    <w:p w:rsidR="007E03D8" w:rsidRDefault="007E03D8" w:rsidP="008A2C89"/>
    <w:p w:rsidR="007E03D8" w:rsidRDefault="007E03D8" w:rsidP="008A2C89">
      <w:r>
        <w:t>Amid this debate, unauthorized border traffic has picked up in recent months in some parts of the country. In the Rio Grande Valley sector in South Texas, apprehensions jumped to 97,762 last year, an increase of 65 percent from the previous year, according to internal records.</w:t>
      </w:r>
    </w:p>
    <w:p w:rsidR="007E03D8" w:rsidRDefault="007E03D8" w:rsidP="008A2C89"/>
    <w:p w:rsidR="007E03D8" w:rsidRDefault="007E03D8" w:rsidP="008A2C89">
      <w:r>
        <w:t>Some border experts speculate that more immigrants, particularly from Central America, are crossing in recent months because of excitement about an expected immigration law overhaul, federal budget cuts and the recent release of detained immigrants by Immigration and Customs Enforcement.</w:t>
      </w:r>
    </w:p>
    <w:p w:rsidR="007E03D8" w:rsidRDefault="007E03D8" w:rsidP="008A2C89"/>
    <w:p w:rsidR="007E03D8" w:rsidRDefault="007E03D8" w:rsidP="008A2C89">
      <w:r>
        <w:t>“The border is more secure than ever? Well, that’s a pretty low bar,” said Michael Nicley, who retired in 2007 as the Border Patrol’s sector chief in Tucson, Ariz. “Border Patrol agents would be the first to stick out their chests and say the border is under control. That’s not what they’re saying. Agents I talk to down here say we’re getting hammered.”</w:t>
      </w:r>
    </w:p>
    <w:p w:rsidR="007E03D8" w:rsidRDefault="007E03D8" w:rsidP="008A2C89"/>
    <w:p w:rsidR="008A2C89" w:rsidRDefault="007E03D8" w:rsidP="008A2C89">
      <w:r>
        <w:t>Another recent Border Patrol report offers more insights into what VADER detects and how that information passes from one shift of on-duty agents to the next. The March report highlights various sensor detections – from groups of fewer than 10 to more than 100 south of the border. One group of nearly 20 wore booties to disguise its tracks. More than eight hours after VADER spotted them, they were labeled outstanding and passed to the next shift.</w:t>
      </w:r>
    </w:p>
    <w:p w:rsidR="008A2C89" w:rsidRDefault="008A2C89" w:rsidP="008A2C89">
      <w:pPr>
        <w:pStyle w:val="Heading4"/>
      </w:pPr>
      <w:r>
        <w:t>Drones are key to border-security- infrared sensing, large area coverage, and numerical success</w:t>
      </w:r>
    </w:p>
    <w:p w:rsidR="008A2C89" w:rsidRDefault="008A2C89" w:rsidP="008A2C89">
      <w:r w:rsidRPr="008A2C89">
        <w:rPr>
          <w:rStyle w:val="Style13ptBold"/>
        </w:rPr>
        <w:t>Gunderson 15</w:t>
      </w:r>
      <w:r>
        <w:t xml:space="preserve"> (</w:t>
      </w:r>
      <w:hyperlink r:id="rId51" w:history="1">
        <w:r w:rsidRPr="009331AB">
          <w:rPr>
            <w:rStyle w:val="Hyperlink"/>
          </w:rPr>
          <w:t>http://www.mprnews.org/story/2015/02/19/predator-drone</w:t>
        </w:r>
      </w:hyperlink>
      <w:r>
        <w:t>, Drone patrol: Unmanned craft find key role in U.S. border security)//A.V.</w:t>
      </w:r>
    </w:p>
    <w:p w:rsidR="008A2C89" w:rsidRPr="008A2C89" w:rsidRDefault="008A2C89" w:rsidP="008A2C89">
      <w:pPr>
        <w:rPr>
          <w:sz w:val="16"/>
        </w:rPr>
      </w:pPr>
      <w:r w:rsidRPr="008A2C89">
        <w:rPr>
          <w:rStyle w:val="StyleUnderline"/>
        </w:rPr>
        <w:t>Raterman oversees 17 pilots — trained to fly helicopters, fixed-wing aircraft and the Predator drone — at Customs and Border Protection's ground control station in Grand Forks.</w:t>
      </w:r>
      <w:r>
        <w:rPr>
          <w:rStyle w:val="StyleUnderline"/>
        </w:rPr>
        <w:t xml:space="preserve"> </w:t>
      </w:r>
      <w:r w:rsidRPr="008A2C89">
        <w:rPr>
          <w:rStyle w:val="StyleUnderline"/>
        </w:rPr>
        <w:t>Pilots in Grand Forks often fly drones that are in the air over Arizona or Texas.</w:t>
      </w:r>
      <w:r>
        <w:rPr>
          <w:rStyle w:val="StyleUnderline"/>
        </w:rPr>
        <w:t xml:space="preserve"> </w:t>
      </w:r>
      <w:r w:rsidRPr="008A2C89">
        <w:rPr>
          <w:rStyle w:val="StyleUnderline"/>
        </w:rPr>
        <w:t>Raterman says his team's missions on the country's southern border are a priority</w:t>
      </w:r>
      <w:r w:rsidRPr="008A2C89">
        <w:rPr>
          <w:sz w:val="16"/>
        </w:rPr>
        <w:t xml:space="preserve">, while flights on the northern border usually happen "when they're not busy with other stuff." </w:t>
      </w:r>
      <w:r w:rsidRPr="008A2C89">
        <w:rPr>
          <w:rStyle w:val="StyleUnderline"/>
        </w:rPr>
        <w:t>The drone is mostly used to look for signs of illegal border crossings. The Predator carries radar that can track moving people or vehicles over a wide area</w:t>
      </w:r>
      <w:r w:rsidRPr="008A2C89">
        <w:rPr>
          <w:sz w:val="16"/>
        </w:rPr>
        <w:t xml:space="preserve"> and tell what direction they're moving. Raterman points to grainy gray radar pictures from a second radar that can detect footprints or tire tracks</w:t>
      </w:r>
      <w:r w:rsidRPr="008A2C89">
        <w:rPr>
          <w:rStyle w:val="StyleUnderline"/>
        </w:rPr>
        <w:t>. One image shows a radar sweep of an area along the border. An image of the same area from 48 hours later shows a clearly visible white path.</w:t>
      </w:r>
      <w:r>
        <w:rPr>
          <w:rStyle w:val="StyleUnderline"/>
        </w:rPr>
        <w:t xml:space="preserve"> </w:t>
      </w:r>
      <w:r w:rsidRPr="008A2C89">
        <w:rPr>
          <w:rStyle w:val="StyleUnderline"/>
        </w:rPr>
        <w:t>"And they can see that somebody crossed on foot. That's where those red arrows are</w:t>
      </w:r>
      <w:r w:rsidRPr="008A2C89">
        <w:rPr>
          <w:sz w:val="16"/>
        </w:rPr>
        <w:t xml:space="preserve">," Raterman said. "That wasn't there before. So who that is and why they did it we can't tell you that. But at least you know to watch that area." This information will be passed on to Border Patrol agents. The Predator also has a video camera, but Raterman says it can't read your license plate and it doesn't have facial recognition. And there are no weapons on the drones, although radar units look a lot like a missile hanging from the wing. "When you demystify this stuff there's a great big collective yawn," he said. "The better story is 'they got a missile on there, or they got something that can tell your face.' There's no truth to it." There are much higher quality cameras used, for example, on military drones, but Raterman says Customs and Border Protection doesn't use them. In addition to training and border missions, the drones based in Grand Forks sometimes help state and local officials. They've flown missions for sheriffs in North Dakota and Minnesota, the state department of public safety and the DNR. Predator drones also monitor flood water on the Red River using radar images to look for changing conditions like ice jams. From their desks or in the field, state and local officials can access what the drone sees using what's called a Big Pipe account. It allows a sheriff or Bureau of Criminal Apprehension agent to sign in and watch real-time video and radar images. The aircraft has Federal Aviation Administration permission to fly anywhere within 100 miles of the northern border. It's unclear how often they assist other agencies; a CBP official says there were a handful of cases in the past year. </w:t>
      </w:r>
      <w:r w:rsidRPr="008A2C89">
        <w:rPr>
          <w:rStyle w:val="StyleUnderline"/>
        </w:rPr>
        <w:t>Use of unmanned aircraft on the borders recently came under fire in a Department of Homeland Security Office of Inspector General report that concluded the drone program wasn't effective and didn't provide a good return on investment because it didn't increase arrests, and didn't fly enough missions.</w:t>
      </w:r>
      <w:r>
        <w:rPr>
          <w:rStyle w:val="StyleUnderline"/>
        </w:rPr>
        <w:t xml:space="preserve"> </w:t>
      </w:r>
      <w:r w:rsidRPr="008A2C89">
        <w:rPr>
          <w:rStyle w:val="StyleUnderline"/>
        </w:rPr>
        <w:t>The man in charge of all Customs and Border Protection air operations disagrees.</w:t>
      </w:r>
      <w:r>
        <w:rPr>
          <w:rStyle w:val="StyleUnderline"/>
        </w:rPr>
        <w:t xml:space="preserve"> </w:t>
      </w:r>
      <w:r w:rsidRPr="008A2C89">
        <w:rPr>
          <w:rStyle w:val="StyleUnderline"/>
        </w:rPr>
        <w:t>"The Predator is not going to be the end-all, be-all for border security. It's a piece of a larger system,"</w:t>
      </w:r>
      <w:r w:rsidRPr="008A2C89">
        <w:rPr>
          <w:sz w:val="16"/>
        </w:rPr>
        <w:t xml:space="preserve"> said Assistant CBP Commissioner Tex Alles. </w:t>
      </w:r>
      <w:r w:rsidRPr="008A2C89">
        <w:rPr>
          <w:rStyle w:val="StyleUnderline"/>
        </w:rPr>
        <w:t>The drone's radar, he says, can sweep a large area of the border and direct a helicopter or agents on the ground to arrest people. "No other platform I have in air marine or CBP provides me with this kind of information about a big area of what's happening on the border," Alles said. "So I think it's very advantageous."</w:t>
      </w:r>
      <w:r>
        <w:rPr>
          <w:rStyle w:val="StyleUnderline"/>
        </w:rPr>
        <w:t xml:space="preserve"> </w:t>
      </w:r>
      <w:r w:rsidRPr="008A2C89">
        <w:rPr>
          <w:sz w:val="16"/>
        </w:rPr>
        <w:t>The drone program returned $66,000 per hour of flight time during 2013, the year examined by the inspector general, Alles added. "</w:t>
      </w:r>
      <w:r w:rsidRPr="008A2C89">
        <w:rPr>
          <w:rStyle w:val="StyleUnderline"/>
        </w:rPr>
        <w:t>That year the Predator system was responsible for $341 million of contraband seizures — drugs, money, weapons."</w:t>
      </w:r>
      <w:r>
        <w:rPr>
          <w:rStyle w:val="StyleUnderline"/>
        </w:rPr>
        <w:t xml:space="preserve"> </w:t>
      </w:r>
      <w:r w:rsidRPr="008A2C89">
        <w:rPr>
          <w:sz w:val="16"/>
        </w:rPr>
        <w:t>Other reports have raised privacy concerns about drone use along the border. Are they gathering data on citizens? Alles says privacy is a concern. But he says people often confuse those larger unmanned aircraft with small drones flying close to the ground. Alles said he doesn't have the same concerns about Predator drones flying at 19,000 feet. "The Predator system is a bigger, high-altitude system and is not probably as ubiquitous as people think it is," he says. "It's not everywhere all the time." Alles says CBP doesn't plan to add more unmanned aircraft, but they are adding new sensors, like improved radar to the existing fleet of nine drones. It will probably be a couple of years before the radar that can identify people and vehicles will be used on the northern border. They also plan to make improvements like de-icing equipment and improved landing gear so the Predator is better able to fly in bad weather.</w:t>
      </w:r>
    </w:p>
    <w:p w:rsidR="00871429" w:rsidRDefault="00871429">
      <w:pPr>
        <w:pStyle w:val="Heading3"/>
      </w:pPr>
      <w:r>
        <w:t>50 States Counterplan</w:t>
      </w:r>
    </w:p>
    <w:p w:rsidR="00871429" w:rsidRDefault="00871429" w:rsidP="00871429">
      <w:pPr>
        <w:pStyle w:val="Heading4"/>
      </w:pPr>
      <w:r>
        <w:t xml:space="preserve">Text: The 50 states will NEVER EVER </w:t>
      </w:r>
      <w:r w:rsidRPr="00871429">
        <w:rPr>
          <w:i/>
          <w:u w:val="single"/>
        </w:rPr>
        <w:t>EVER</w:t>
      </w:r>
      <w:r>
        <w:t xml:space="preserve"> ban drones</w:t>
      </w:r>
    </w:p>
    <w:p w:rsidR="00871429" w:rsidRDefault="00871429" w:rsidP="00871429"/>
    <w:p w:rsidR="00871429" w:rsidRDefault="00871429" w:rsidP="00871429"/>
    <w:p w:rsidR="00871429" w:rsidRDefault="00871429" w:rsidP="00871429"/>
    <w:p w:rsidR="00871429" w:rsidRDefault="00871429" w:rsidP="00871429">
      <w:r>
        <w:t>Dones at home: debate over unmaned aircraft in civ</w:t>
      </w:r>
    </w:p>
    <w:p w:rsidR="00871429" w:rsidRDefault="00871429" w:rsidP="00871429"/>
    <w:p w:rsidR="00871429" w:rsidRDefault="00871429" w:rsidP="00871429">
      <w:r>
        <w:t>Drone fed: civilian drones and the things they carry</w:t>
      </w:r>
    </w:p>
    <w:p w:rsidR="00871429" w:rsidRDefault="00871429" w:rsidP="00871429"/>
    <w:p w:rsidR="00871429" w:rsidRDefault="00871429" w:rsidP="00871429">
      <w:r>
        <w:t>Google scholar search drone state federalism</w:t>
      </w:r>
    </w:p>
    <w:p w:rsidR="00871429" w:rsidRDefault="00871429" w:rsidP="00871429"/>
    <w:p w:rsidR="00871429" w:rsidRDefault="00871429" w:rsidP="00871429">
      <w:r>
        <w:t>Use drone surveillance ev from Iraq and afganistan as evidence</w:t>
      </w:r>
    </w:p>
    <w:p w:rsidR="00871429" w:rsidRDefault="00871429" w:rsidP="00871429"/>
    <w:p w:rsidR="00871429" w:rsidRDefault="00871429" w:rsidP="00871429">
      <w:r>
        <w:t>Biological weapons and nuclear weapons show up read on infrared</w:t>
      </w:r>
    </w:p>
    <w:p w:rsidR="00871429" w:rsidRDefault="00871429" w:rsidP="00871429"/>
    <w:p w:rsidR="00871429" w:rsidRPr="00871429" w:rsidRDefault="00871429" w:rsidP="00871429">
      <w:r>
        <w:t>Eye in the sky the radio-talk</w:t>
      </w:r>
    </w:p>
    <w:p w:rsidR="0049389E" w:rsidRDefault="0049389E">
      <w:pPr>
        <w:pStyle w:val="Heading3"/>
      </w:pPr>
      <w:r>
        <w:t>Cap K Links</w:t>
      </w:r>
    </w:p>
    <w:p w:rsidR="0049389E" w:rsidRDefault="0049389E" w:rsidP="0049389E"/>
    <w:p w:rsidR="0049389E" w:rsidRDefault="0049389E" w:rsidP="0049389E"/>
    <w:p w:rsidR="0049389E" w:rsidRDefault="00B97B5B" w:rsidP="00B97B5B">
      <w:pPr>
        <w:pStyle w:val="Heading4"/>
      </w:pPr>
      <w:r>
        <w:t>They lay the groundwork for brutal repression of the proletariat during class struggle, they are one step behind government armed drones</w:t>
      </w:r>
    </w:p>
    <w:p w:rsidR="0049389E" w:rsidRDefault="00B97B5B" w:rsidP="0049389E">
      <w:r w:rsidRPr="00B97B5B">
        <w:rPr>
          <w:rStyle w:val="Style13ptBold"/>
        </w:rPr>
        <w:t>Mazelis 13</w:t>
      </w:r>
      <w:r>
        <w:t xml:space="preserve"> (</w:t>
      </w:r>
      <w:hyperlink r:id="rId52" w:history="1">
        <w:r w:rsidRPr="009331AB">
          <w:rPr>
            <w:rStyle w:val="Hyperlink"/>
          </w:rPr>
          <w:t>https://www.wsws.org/en/articles/2013/03/28/dron-m28.html</w:t>
        </w:r>
      </w:hyperlink>
      <w:r>
        <w:t>, Plans to vastly expand drones in US)//A.V.</w:t>
      </w:r>
    </w:p>
    <w:p w:rsidR="0049389E" w:rsidRPr="00B97B5B" w:rsidRDefault="00B97B5B" w:rsidP="0049389E">
      <w:pPr>
        <w:rPr>
          <w:rStyle w:val="StyleUnderline"/>
        </w:rPr>
      </w:pPr>
      <w:r w:rsidRPr="00B97B5B">
        <w:rPr>
          <w:sz w:val="16"/>
        </w:rPr>
        <w:t>The enormous expansion of the use of drones—Unmanned Aerial Vehicles (UAVs)—over US territory has received increasing bipartisan support within the political establishment, and has provoked growing popular opposition. Attention was called to the subject of official use of drones for surveillance purposes by a recent comment from New York City Mayor Michael Bloomberg. In a radio interview, the billionaire mayor offhandedly dismissed the growing concern over drone use by critics who raised issues of privacy and civil liberties. Bloomberg compared drones to surveillance cameras already in use around Manhattan. “</w:t>
      </w:r>
      <w:r w:rsidRPr="00B97B5B">
        <w:rPr>
          <w:rStyle w:val="StyleUnderline"/>
        </w:rPr>
        <w:t xml:space="preserve">What’s the difference whether the drone is up in the air or on the building?” Bloomberg said </w:t>
      </w:r>
      <w:r w:rsidRPr="00B97B5B">
        <w:rPr>
          <w:sz w:val="16"/>
        </w:rPr>
        <w:t xml:space="preserve">on a WOR-AM program. “We’re going into a different world, uncharted…you can’t keep the tide from coming in.” </w:t>
      </w:r>
      <w:r w:rsidRPr="00B97B5B">
        <w:rPr>
          <w:rStyle w:val="StyleUnderline"/>
        </w:rPr>
        <w:t>The mayor’s remarks were significant not because they announced a brand new policy, but because he was signaling the growing approval in ruling class circles for measures that amount to the scaffolding of a police state</w:t>
      </w:r>
      <w:r w:rsidRPr="00B97B5B">
        <w:rPr>
          <w:sz w:val="16"/>
        </w:rPr>
        <w:t xml:space="preserve">. Bloomberg does not worry that his own privacy will be infringed – he regularly uses his private jet for weekend trips to his luxury beach house in Bermuda with barely a mention in the media. For the lower orders, however, Bloomberg’s advice can be summed up in four words: “Get used to it.” The US use of drones for purposes of overseas assassination has become notorious over the past decade. In the past four years, the Obama administration has escalated its predecessor’s ruthless program of mass killing and assassination in its “global war on terror,” with Obama boasting of his role in approving “kill lists” in secret White House meetings. Less than a month ago, John Brennan, the architect of the Obama administration’s drone assassination program, was confirmed by the Senate as the new director of the CIA. The WSWS reported a year ago that the US military has a fleet of about 7,500 of these unmanned vehicles, used for surveillance but also for killing, as in the case of US citizen and Islamic cleric Anwar al-Awlaki and his 16-year-old son who were targeted in Yemen. The use of these drones in Pakistani tribal areas in the past 8 years has cost the lives of at least 2,700 men, women and children, the vast majority innocent bystanders in Washington’s brutal aggression (See, “Drones come to the US”). </w:t>
      </w:r>
      <w:r w:rsidRPr="00B97B5B">
        <w:rPr>
          <w:rStyle w:val="StyleUnderline"/>
        </w:rPr>
        <w:t>Now, however, attention has also been turned to the domestic use of drones</w:t>
      </w:r>
      <w:r w:rsidRPr="00B97B5B">
        <w:rPr>
          <w:sz w:val="16"/>
        </w:rPr>
        <w:t xml:space="preserve">. Department of Homeland Security director Janet Napolitano recently testified before Congress that the DHS was planning to increase its use of drones in order to ensure “public safety.” </w:t>
      </w:r>
      <w:r w:rsidRPr="00B97B5B">
        <w:rPr>
          <w:rStyle w:val="StyleUnderline"/>
        </w:rPr>
        <w:t>The Federal Aviation Administration (FAA) expects up to 30,000 drones in US airspace by 2020. Drones have already been used in the name of border security</w:t>
      </w:r>
      <w:r w:rsidRPr="00B97B5B">
        <w:rPr>
          <w:sz w:val="16"/>
        </w:rPr>
        <w:t xml:space="preserve">, including on the border between the US and Canada in the Pacific Northwest as well as in the southwest along the border with Mexico. </w:t>
      </w:r>
      <w:r w:rsidRPr="00B97B5B">
        <w:rPr>
          <w:rStyle w:val="StyleUnderline"/>
        </w:rPr>
        <w:t>The Los Angeles Times has reported in the past on the use of drones by local law enforcement, beyond their use by Homeland Security to search for smugglers and immigrants.</w:t>
      </w:r>
      <w:r w:rsidRPr="00B97B5B">
        <w:rPr>
          <w:sz w:val="16"/>
        </w:rPr>
        <w:t xml:space="preserve"> The Times gave an example of sparsely populated North Dakota, where a drone was used for surveillance purposes that led to arrests. A recent report in the Huffington Post revealed the sinister implications of the supposed moves toward a bipartisan and “progressive” framework for immigration reform. The outline of possible bipartisan immigration legislation in the Senate, while holding out the hope of easing the threat of imminent deportation for some of the approximately 11 million undocumented workers in the country, would also include the stepped up use of drones in the name of securing the border against “illegal” immigrants. According to this report, the Department of Homeland Security has already spent about $200 million for a “small fleet” of 10 Predator drones that are mostly deployed along the US-Mexican border, and this number can be expected to increase greatly. Immigrant rights advocates have denounced the use of drones to patrol the border, with one advocate warning specifically about “the notion that legalization for undocumented immigrants should have to wait for additional border security measures that would further militarize the southwest with aerial drones.” </w:t>
      </w:r>
      <w:r w:rsidRPr="00B97B5B">
        <w:rPr>
          <w:rStyle w:val="StyleUnderline"/>
        </w:rPr>
        <w:t>Nor is the use of drones confined to the massive Homeland Security Department. Customs and Border Protection (CBT), the largest component of Homeland Security, has loaned drones to both federal and local agencies for purposes such as the interdiction of illegal drugs</w:t>
      </w:r>
      <w:r w:rsidRPr="00B97B5B">
        <w:rPr>
          <w:sz w:val="16"/>
        </w:rPr>
        <w:t xml:space="preserve">. According to the Huffington Post report, however, a drone crashed in Nogales, Arizona and narrowly averted disaster in a populated area. The Homeland Security Department has itself criticized CBP’s purchase of drones without plans to use them, but all signs continue to point to a vast expansion in the number of drones. A representative of the Stanford Law School Center for Internet and Society warned, according to an account in the LA Times, that “Any time you have a tool like that in the hands of law enforcement that makes it easier to do surveillance, they will do more of it.” </w:t>
      </w:r>
      <w:r w:rsidRPr="00B97B5B">
        <w:rPr>
          <w:rStyle w:val="StyleUnderline"/>
        </w:rPr>
        <w:t>Another concern, raised by the American Civil Liberties Union and others, is the development of the “DIY armed drone.” Commercially available equipment could be used to build private, do-it-yourself armed drones</w:t>
      </w:r>
      <w:r w:rsidRPr="00B97B5B">
        <w:rPr>
          <w:sz w:val="16"/>
        </w:rPr>
        <w:t xml:space="preserve">. Jay Stanley of the ACLU’s Speech, Privacy and Technology Project has discussed the example of a radio talk-show caller who demonstrated his own experiment in a possible effort to call attention to the dangerous potential of drone technology. Until the recent filibuster by Kentucky Republican Rand Paul that briefly blocked the confirmation of new CIA director Brennan, there had been almost no discussion in Congress on the increased use of drones domestically. Former California Congresswoman Jane Harman, a leading Democrat and senior member of the House intelligence subcommittee, was one of the few who had raised concerns several years ago. Harman, who had been one of the most enthusiastic backers of the invasion of Iraq and had no problem with US aggression in Afghanistan, Pakistan and elsewhere, complained that use of drones domestically would violate the Posse Comitatus Act, which bars the military from exercising police powers inside the US. Harman retired from Congress two years ago. </w:t>
      </w:r>
      <w:r w:rsidRPr="00B97B5B">
        <w:rPr>
          <w:rStyle w:val="StyleUnderline"/>
        </w:rPr>
        <w:t>The extension of drone surveillance for domestic purposes lays the basis for the use of armed drones as well. Privacy concerns, though important, are only the beginning of what is raised by the relentless militarization of daily life in America. The talk of using drones for purposes of “public safety” reflects the preparation of the ruling class to meet an upsurge in the class struggle with repression and the methods of a military-police dictatorship.</w:t>
      </w:r>
    </w:p>
    <w:p w:rsidR="0049389E" w:rsidRDefault="0049389E" w:rsidP="0049389E"/>
    <w:p w:rsidR="0049389E" w:rsidRDefault="0049389E" w:rsidP="0049389E"/>
    <w:p w:rsidR="0049389E" w:rsidRDefault="0049389E" w:rsidP="0049389E"/>
    <w:p w:rsidR="0049389E" w:rsidRDefault="0049389E" w:rsidP="0049389E"/>
    <w:p w:rsidR="0049389E" w:rsidRDefault="0049389E" w:rsidP="0049389E"/>
    <w:p w:rsidR="0049389E" w:rsidRDefault="0049389E" w:rsidP="0049389E"/>
    <w:p w:rsidR="0049389E" w:rsidRDefault="0049389E" w:rsidP="0049389E"/>
    <w:p w:rsidR="0049389E" w:rsidRDefault="0049389E" w:rsidP="0049389E"/>
    <w:p w:rsidR="0049389E" w:rsidRDefault="0049389E" w:rsidP="0049389E"/>
    <w:p w:rsidR="0049389E" w:rsidRDefault="0049389E" w:rsidP="0049389E"/>
    <w:p w:rsidR="0049389E" w:rsidRDefault="0049389E" w:rsidP="0049389E"/>
    <w:p w:rsidR="0049389E" w:rsidRDefault="0049389E" w:rsidP="0049389E"/>
    <w:p w:rsidR="0049389E" w:rsidRDefault="0049389E" w:rsidP="0049389E"/>
    <w:p w:rsidR="0049389E" w:rsidRDefault="0049389E" w:rsidP="0049389E"/>
    <w:p w:rsidR="0049389E" w:rsidRDefault="0049389E" w:rsidP="0049389E"/>
    <w:p w:rsidR="0049389E" w:rsidRDefault="0049389E" w:rsidP="0049389E"/>
    <w:p w:rsidR="0049389E" w:rsidRDefault="0049389E" w:rsidP="0049389E"/>
    <w:p w:rsidR="0049389E" w:rsidRDefault="0049389E" w:rsidP="0049389E"/>
    <w:p w:rsidR="0049389E" w:rsidRDefault="0049389E" w:rsidP="0049389E"/>
    <w:p w:rsidR="0049389E" w:rsidRDefault="0049389E" w:rsidP="0049389E"/>
    <w:p w:rsidR="0049389E" w:rsidRDefault="0049389E" w:rsidP="0049389E"/>
    <w:p w:rsidR="0049389E" w:rsidRDefault="0049389E" w:rsidP="0049389E"/>
    <w:p w:rsidR="0049389E" w:rsidRPr="0049389E" w:rsidRDefault="0049389E" w:rsidP="0049389E"/>
    <w:sectPr w:rsidR="0049389E" w:rsidRPr="00493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DB6158B"/>
    <w:multiLevelType w:val="multilevel"/>
    <w:tmpl w:val="5338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90A57"/>
    <w:rsid w:val="000139A3"/>
    <w:rsid w:val="0001750E"/>
    <w:rsid w:val="00083D7D"/>
    <w:rsid w:val="00087FE9"/>
    <w:rsid w:val="00090D9A"/>
    <w:rsid w:val="000E6FB7"/>
    <w:rsid w:val="000F0DF4"/>
    <w:rsid w:val="00100833"/>
    <w:rsid w:val="00104529"/>
    <w:rsid w:val="00105942"/>
    <w:rsid w:val="00107396"/>
    <w:rsid w:val="00144A4C"/>
    <w:rsid w:val="00176AB0"/>
    <w:rsid w:val="00176E4A"/>
    <w:rsid w:val="00177B7D"/>
    <w:rsid w:val="0018322D"/>
    <w:rsid w:val="001B5776"/>
    <w:rsid w:val="001E527A"/>
    <w:rsid w:val="001F78CE"/>
    <w:rsid w:val="0020650F"/>
    <w:rsid w:val="00211943"/>
    <w:rsid w:val="00251FC7"/>
    <w:rsid w:val="0026337C"/>
    <w:rsid w:val="0027586E"/>
    <w:rsid w:val="002855A7"/>
    <w:rsid w:val="002B146A"/>
    <w:rsid w:val="002B5E17"/>
    <w:rsid w:val="00315690"/>
    <w:rsid w:val="00316B75"/>
    <w:rsid w:val="003208A6"/>
    <w:rsid w:val="00325646"/>
    <w:rsid w:val="003460F2"/>
    <w:rsid w:val="0038158C"/>
    <w:rsid w:val="003902BA"/>
    <w:rsid w:val="003A09E2"/>
    <w:rsid w:val="00407037"/>
    <w:rsid w:val="00412A29"/>
    <w:rsid w:val="004605D6"/>
    <w:rsid w:val="00462CDA"/>
    <w:rsid w:val="0049389E"/>
    <w:rsid w:val="004C16A3"/>
    <w:rsid w:val="004C60E8"/>
    <w:rsid w:val="004D0B2E"/>
    <w:rsid w:val="004E3579"/>
    <w:rsid w:val="004E728B"/>
    <w:rsid w:val="004F39E0"/>
    <w:rsid w:val="00537BD5"/>
    <w:rsid w:val="0057268A"/>
    <w:rsid w:val="00584B63"/>
    <w:rsid w:val="00585D8B"/>
    <w:rsid w:val="005D2912"/>
    <w:rsid w:val="006065BD"/>
    <w:rsid w:val="00645FA9"/>
    <w:rsid w:val="00647866"/>
    <w:rsid w:val="00665003"/>
    <w:rsid w:val="00677822"/>
    <w:rsid w:val="006A0FE7"/>
    <w:rsid w:val="006A1FE4"/>
    <w:rsid w:val="006A2AD0"/>
    <w:rsid w:val="006C2375"/>
    <w:rsid w:val="006D4ECC"/>
    <w:rsid w:val="00701A3F"/>
    <w:rsid w:val="00722258"/>
    <w:rsid w:val="00723CCA"/>
    <w:rsid w:val="007243E5"/>
    <w:rsid w:val="00727331"/>
    <w:rsid w:val="00766EA0"/>
    <w:rsid w:val="007A2226"/>
    <w:rsid w:val="007E03D8"/>
    <w:rsid w:val="007F5B66"/>
    <w:rsid w:val="00823A1C"/>
    <w:rsid w:val="00833A12"/>
    <w:rsid w:val="00845B9D"/>
    <w:rsid w:val="00860984"/>
    <w:rsid w:val="00871429"/>
    <w:rsid w:val="00883699"/>
    <w:rsid w:val="008A2C89"/>
    <w:rsid w:val="008B3ECB"/>
    <w:rsid w:val="008B4E85"/>
    <w:rsid w:val="008C1B2E"/>
    <w:rsid w:val="008C7152"/>
    <w:rsid w:val="008D0390"/>
    <w:rsid w:val="00915312"/>
    <w:rsid w:val="0091627E"/>
    <w:rsid w:val="00943404"/>
    <w:rsid w:val="0097032B"/>
    <w:rsid w:val="00995B15"/>
    <w:rsid w:val="009D2EAD"/>
    <w:rsid w:val="009D54B2"/>
    <w:rsid w:val="009E1922"/>
    <w:rsid w:val="009F7ED2"/>
    <w:rsid w:val="00A74DCB"/>
    <w:rsid w:val="00A93661"/>
    <w:rsid w:val="00A95652"/>
    <w:rsid w:val="00AC0AB8"/>
    <w:rsid w:val="00B33C6D"/>
    <w:rsid w:val="00B4508F"/>
    <w:rsid w:val="00B55AD5"/>
    <w:rsid w:val="00B651D2"/>
    <w:rsid w:val="00B8057C"/>
    <w:rsid w:val="00B97B5B"/>
    <w:rsid w:val="00BD6238"/>
    <w:rsid w:val="00BF593B"/>
    <w:rsid w:val="00BF773A"/>
    <w:rsid w:val="00BF7E81"/>
    <w:rsid w:val="00C13773"/>
    <w:rsid w:val="00C17CC8"/>
    <w:rsid w:val="00C83417"/>
    <w:rsid w:val="00C9604F"/>
    <w:rsid w:val="00CA19AA"/>
    <w:rsid w:val="00CA3CF2"/>
    <w:rsid w:val="00CC5298"/>
    <w:rsid w:val="00CD736E"/>
    <w:rsid w:val="00CD798D"/>
    <w:rsid w:val="00CE161E"/>
    <w:rsid w:val="00CF59A8"/>
    <w:rsid w:val="00D325A9"/>
    <w:rsid w:val="00D36A8A"/>
    <w:rsid w:val="00D61409"/>
    <w:rsid w:val="00D63B33"/>
    <w:rsid w:val="00D6691E"/>
    <w:rsid w:val="00D71170"/>
    <w:rsid w:val="00DA1C92"/>
    <w:rsid w:val="00DA25D4"/>
    <w:rsid w:val="00DA6538"/>
    <w:rsid w:val="00DD0D07"/>
    <w:rsid w:val="00E15E75"/>
    <w:rsid w:val="00E5262C"/>
    <w:rsid w:val="00E90A57"/>
    <w:rsid w:val="00EA0DC0"/>
    <w:rsid w:val="00EC7DC4"/>
    <w:rsid w:val="00ED30CF"/>
    <w:rsid w:val="00EF49D0"/>
    <w:rsid w:val="00F05F35"/>
    <w:rsid w:val="00F176EF"/>
    <w:rsid w:val="00F37117"/>
    <w:rsid w:val="00F42666"/>
    <w:rsid w:val="00F45E10"/>
    <w:rsid w:val="00F6364A"/>
    <w:rsid w:val="00F832D1"/>
    <w:rsid w:val="00F9113A"/>
    <w:rsid w:val="00FA1B1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CDDF6D-F653-4B7D-A56C-EBA17D33F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62CDA"/>
    <w:pPr>
      <w:spacing w:after="0" w:line="240" w:lineRule="auto"/>
    </w:pPr>
    <w:rPr>
      <w:rFonts w:ascii="Calibri" w:hAnsi="Calibri" w:cs="Arial"/>
    </w:rPr>
  </w:style>
  <w:style w:type="paragraph" w:styleId="Heading1">
    <w:name w:val="heading 1"/>
    <w:aliases w:val="Pocket"/>
    <w:basedOn w:val="Normal"/>
    <w:next w:val="Normal"/>
    <w:link w:val="Heading1Char"/>
    <w:qFormat/>
    <w:rsid w:val="00462CD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62CD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62CD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62CDA"/>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462C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2CDA"/>
  </w:style>
  <w:style w:type="character" w:customStyle="1" w:styleId="Heading1Char">
    <w:name w:val="Heading 1 Char"/>
    <w:aliases w:val="Pocket Char"/>
    <w:basedOn w:val="DefaultParagraphFont"/>
    <w:link w:val="Heading1"/>
    <w:rsid w:val="00462C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2CD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62CD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62CDA"/>
    <w:rPr>
      <w:rFonts w:ascii="Calibri" w:eastAsiaTheme="majorEastAsia" w:hAnsi="Calibri" w:cstheme="majorBidi"/>
      <w:b/>
      <w:iCs/>
      <w:sz w:val="26"/>
    </w:rPr>
  </w:style>
  <w:style w:type="character" w:styleId="Emphasis">
    <w:name w:val="Emphasis"/>
    <w:basedOn w:val="DefaultParagraphFont"/>
    <w:uiPriority w:val="7"/>
    <w:qFormat/>
    <w:rsid w:val="00462CDA"/>
    <w:rPr>
      <w:rFonts w:ascii="Calibri" w:hAnsi="Calibri" w:cs="Arial"/>
      <w:b/>
      <w:i w:val="0"/>
      <w:iCs/>
      <w:sz w:val="22"/>
      <w:u w:val="single"/>
      <w:bdr w:val="none" w:sz="0" w:space="0" w:color="auto"/>
    </w:rPr>
  </w:style>
  <w:style w:type="character" w:customStyle="1" w:styleId="Style13ptBold">
    <w:name w:val="Style 13 pt Bold"/>
    <w:aliases w:val="Cite"/>
    <w:basedOn w:val="DefaultParagraphFont"/>
    <w:uiPriority w:val="5"/>
    <w:qFormat/>
    <w:rsid w:val="00462CDA"/>
    <w:rPr>
      <w:b/>
      <w:bCs/>
      <w:sz w:val="26"/>
      <w:u w:val="none"/>
    </w:rPr>
  </w:style>
  <w:style w:type="character" w:customStyle="1" w:styleId="StyleUnderline">
    <w:name w:val="Style Underline"/>
    <w:aliases w:val="Underline"/>
    <w:basedOn w:val="DefaultParagraphFont"/>
    <w:uiPriority w:val="6"/>
    <w:qFormat/>
    <w:rsid w:val="00462CDA"/>
    <w:rPr>
      <w:b w:val="0"/>
      <w:sz w:val="22"/>
      <w:u w:val="single"/>
    </w:rPr>
  </w:style>
  <w:style w:type="character" w:styleId="Hyperlink">
    <w:name w:val="Hyperlink"/>
    <w:basedOn w:val="DefaultParagraphFont"/>
    <w:uiPriority w:val="99"/>
    <w:unhideWhenUsed/>
    <w:rsid w:val="00462CDA"/>
    <w:rPr>
      <w:color w:val="auto"/>
      <w:u w:val="none"/>
    </w:rPr>
  </w:style>
  <w:style w:type="character" w:styleId="FollowedHyperlink">
    <w:name w:val="FollowedHyperlink"/>
    <w:basedOn w:val="DefaultParagraphFont"/>
    <w:uiPriority w:val="99"/>
    <w:semiHidden/>
    <w:unhideWhenUsed/>
    <w:rsid w:val="00462CDA"/>
    <w:rPr>
      <w:color w:val="auto"/>
      <w:u w:val="none"/>
    </w:rPr>
  </w:style>
  <w:style w:type="character" w:customStyle="1" w:styleId="apple-converted-space">
    <w:name w:val="apple-converted-space"/>
    <w:basedOn w:val="DefaultParagraphFont"/>
    <w:rsid w:val="006778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9276674">
      <w:bodyDiv w:val="1"/>
      <w:marLeft w:val="0"/>
      <w:marRight w:val="0"/>
      <w:marTop w:val="0"/>
      <w:marBottom w:val="0"/>
      <w:divBdr>
        <w:top w:val="none" w:sz="0" w:space="0" w:color="auto"/>
        <w:left w:val="none" w:sz="0" w:space="0" w:color="auto"/>
        <w:bottom w:val="none" w:sz="0" w:space="0" w:color="auto"/>
        <w:right w:val="none" w:sz="0" w:space="0" w:color="auto"/>
      </w:divBdr>
      <w:divsChild>
        <w:div w:id="572393085">
          <w:marLeft w:val="0"/>
          <w:marRight w:val="0"/>
          <w:marTop w:val="0"/>
          <w:marBottom w:val="0"/>
          <w:divBdr>
            <w:top w:val="none" w:sz="0" w:space="0" w:color="auto"/>
            <w:left w:val="none" w:sz="0" w:space="0" w:color="auto"/>
            <w:bottom w:val="none" w:sz="0" w:space="0" w:color="auto"/>
            <w:right w:val="none" w:sz="0" w:space="0" w:color="auto"/>
          </w:divBdr>
        </w:div>
        <w:div w:id="519273391">
          <w:marLeft w:val="0"/>
          <w:marRight w:val="0"/>
          <w:marTop w:val="6677"/>
          <w:marBottom w:val="0"/>
          <w:divBdr>
            <w:top w:val="single" w:sz="48" w:space="0" w:color="auto"/>
            <w:left w:val="none" w:sz="0" w:space="0" w:color="auto"/>
            <w:bottom w:val="none" w:sz="0" w:space="0" w:color="auto"/>
            <w:right w:val="none" w:sz="0" w:space="0" w:color="auto"/>
          </w:divBdr>
          <w:divsChild>
            <w:div w:id="2011322488">
              <w:marLeft w:val="0"/>
              <w:marRight w:val="0"/>
              <w:marTop w:val="0"/>
              <w:marBottom w:val="0"/>
              <w:divBdr>
                <w:top w:val="none" w:sz="0" w:space="0" w:color="auto"/>
                <w:left w:val="none" w:sz="0" w:space="0" w:color="auto"/>
                <w:bottom w:val="none" w:sz="0" w:space="0" w:color="auto"/>
                <w:right w:val="none" w:sz="0" w:space="0" w:color="auto"/>
              </w:divBdr>
              <w:divsChild>
                <w:div w:id="1907185376">
                  <w:marLeft w:val="0"/>
                  <w:marRight w:val="0"/>
                  <w:marTop w:val="0"/>
                  <w:marBottom w:val="0"/>
                  <w:divBdr>
                    <w:top w:val="none" w:sz="0" w:space="0" w:color="auto"/>
                    <w:left w:val="none" w:sz="0" w:space="0" w:color="auto"/>
                    <w:bottom w:val="none" w:sz="0" w:space="0" w:color="auto"/>
                    <w:right w:val="none" w:sz="0" w:space="0" w:color="auto"/>
                  </w:divBdr>
                  <w:divsChild>
                    <w:div w:id="1161854270">
                      <w:marLeft w:val="0"/>
                      <w:marRight w:val="0"/>
                      <w:marTop w:val="0"/>
                      <w:marBottom w:val="0"/>
                      <w:divBdr>
                        <w:top w:val="none" w:sz="0" w:space="0" w:color="auto"/>
                        <w:left w:val="none" w:sz="0" w:space="0" w:color="auto"/>
                        <w:bottom w:val="none" w:sz="0" w:space="0" w:color="auto"/>
                        <w:right w:val="none" w:sz="0" w:space="0" w:color="auto"/>
                      </w:divBdr>
                      <w:divsChild>
                        <w:div w:id="1697383636">
                          <w:marLeft w:val="0"/>
                          <w:marRight w:val="0"/>
                          <w:marTop w:val="0"/>
                          <w:marBottom w:val="225"/>
                          <w:divBdr>
                            <w:top w:val="none" w:sz="0" w:space="0" w:color="auto"/>
                            <w:left w:val="none" w:sz="0" w:space="0" w:color="auto"/>
                            <w:bottom w:val="single" w:sz="6" w:space="11" w:color="CCCCCC"/>
                            <w:right w:val="none" w:sz="0" w:space="0" w:color="auto"/>
                          </w:divBdr>
                          <w:divsChild>
                            <w:div w:id="2102026539">
                              <w:marLeft w:val="0"/>
                              <w:marRight w:val="0"/>
                              <w:marTop w:val="30"/>
                              <w:marBottom w:val="0"/>
                              <w:divBdr>
                                <w:top w:val="none" w:sz="0" w:space="0" w:color="auto"/>
                                <w:left w:val="none" w:sz="0" w:space="0" w:color="auto"/>
                                <w:bottom w:val="none" w:sz="0" w:space="0" w:color="auto"/>
                                <w:right w:val="none" w:sz="0" w:space="0" w:color="auto"/>
                              </w:divBdr>
                              <w:divsChild>
                                <w:div w:id="753362594">
                                  <w:marLeft w:val="0"/>
                                  <w:marRight w:val="0"/>
                                  <w:marTop w:val="0"/>
                                  <w:marBottom w:val="0"/>
                                  <w:divBdr>
                                    <w:top w:val="none" w:sz="0" w:space="0" w:color="auto"/>
                                    <w:left w:val="none" w:sz="0" w:space="0" w:color="auto"/>
                                    <w:bottom w:val="none" w:sz="0" w:space="0" w:color="auto"/>
                                    <w:right w:val="none" w:sz="0" w:space="0" w:color="auto"/>
                                  </w:divBdr>
                                  <w:divsChild>
                                    <w:div w:id="1347444410">
                                      <w:marLeft w:val="0"/>
                                      <w:marRight w:val="0"/>
                                      <w:marTop w:val="0"/>
                                      <w:marBottom w:val="0"/>
                                      <w:divBdr>
                                        <w:top w:val="none" w:sz="0" w:space="0" w:color="auto"/>
                                        <w:left w:val="none" w:sz="0" w:space="0" w:color="auto"/>
                                        <w:bottom w:val="none" w:sz="0" w:space="0" w:color="auto"/>
                                        <w:right w:val="none" w:sz="0" w:space="0" w:color="auto"/>
                                      </w:divBdr>
                                      <w:divsChild>
                                        <w:div w:id="851728015">
                                          <w:marLeft w:val="0"/>
                                          <w:marRight w:val="0"/>
                                          <w:marTop w:val="60"/>
                                          <w:marBottom w:val="0"/>
                                          <w:divBdr>
                                            <w:top w:val="none" w:sz="0" w:space="0" w:color="auto"/>
                                            <w:left w:val="none" w:sz="0" w:space="0" w:color="auto"/>
                                            <w:bottom w:val="none" w:sz="0" w:space="0" w:color="auto"/>
                                            <w:right w:val="none" w:sz="0" w:space="0" w:color="auto"/>
                                          </w:divBdr>
                                          <w:divsChild>
                                            <w:div w:id="2706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801108">
                          <w:marLeft w:val="0"/>
                          <w:marRight w:val="0"/>
                          <w:marTop w:val="0"/>
                          <w:marBottom w:val="225"/>
                          <w:divBdr>
                            <w:top w:val="none" w:sz="0" w:space="0" w:color="auto"/>
                            <w:left w:val="none" w:sz="0" w:space="0" w:color="auto"/>
                            <w:bottom w:val="none" w:sz="0" w:space="0" w:color="auto"/>
                            <w:right w:val="none" w:sz="0" w:space="0" w:color="auto"/>
                          </w:divBdr>
                        </w:div>
                        <w:div w:id="690110040">
                          <w:marLeft w:val="0"/>
                          <w:marRight w:val="0"/>
                          <w:marTop w:val="0"/>
                          <w:marBottom w:val="0"/>
                          <w:divBdr>
                            <w:top w:val="none" w:sz="0" w:space="0" w:color="auto"/>
                            <w:left w:val="none" w:sz="0" w:space="0" w:color="auto"/>
                            <w:bottom w:val="none" w:sz="0" w:space="0" w:color="auto"/>
                            <w:right w:val="none" w:sz="0" w:space="0" w:color="auto"/>
                          </w:divBdr>
                        </w:div>
                        <w:div w:id="921372444">
                          <w:marLeft w:val="0"/>
                          <w:marRight w:val="0"/>
                          <w:marTop w:val="0"/>
                          <w:marBottom w:val="0"/>
                          <w:divBdr>
                            <w:top w:val="none" w:sz="0" w:space="0" w:color="auto"/>
                            <w:left w:val="none" w:sz="0" w:space="0" w:color="auto"/>
                            <w:bottom w:val="none" w:sz="0" w:space="0" w:color="auto"/>
                            <w:right w:val="none" w:sz="0" w:space="0" w:color="auto"/>
                          </w:divBdr>
                          <w:divsChild>
                            <w:div w:id="167013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680906">
      <w:bodyDiv w:val="1"/>
      <w:marLeft w:val="0"/>
      <w:marRight w:val="0"/>
      <w:marTop w:val="0"/>
      <w:marBottom w:val="0"/>
      <w:divBdr>
        <w:top w:val="none" w:sz="0" w:space="0" w:color="auto"/>
        <w:left w:val="none" w:sz="0" w:space="0" w:color="auto"/>
        <w:bottom w:val="none" w:sz="0" w:space="0" w:color="auto"/>
        <w:right w:val="none" w:sz="0" w:space="0" w:color="auto"/>
      </w:divBdr>
      <w:divsChild>
        <w:div w:id="193427819">
          <w:marLeft w:val="0"/>
          <w:marRight w:val="0"/>
          <w:marTop w:val="0"/>
          <w:marBottom w:val="0"/>
          <w:divBdr>
            <w:top w:val="none" w:sz="0" w:space="0" w:color="auto"/>
            <w:left w:val="none" w:sz="0" w:space="0" w:color="auto"/>
            <w:bottom w:val="none" w:sz="0" w:space="0" w:color="auto"/>
            <w:right w:val="none" w:sz="0" w:space="0" w:color="auto"/>
          </w:divBdr>
        </w:div>
      </w:divsChild>
    </w:div>
    <w:div w:id="1266571675">
      <w:bodyDiv w:val="1"/>
      <w:marLeft w:val="0"/>
      <w:marRight w:val="0"/>
      <w:marTop w:val="0"/>
      <w:marBottom w:val="0"/>
      <w:divBdr>
        <w:top w:val="none" w:sz="0" w:space="0" w:color="auto"/>
        <w:left w:val="none" w:sz="0" w:space="0" w:color="auto"/>
        <w:bottom w:val="none" w:sz="0" w:space="0" w:color="auto"/>
        <w:right w:val="none" w:sz="0" w:space="0" w:color="auto"/>
      </w:divBdr>
      <w:divsChild>
        <w:div w:id="1342928600">
          <w:marLeft w:val="0"/>
          <w:marRight w:val="0"/>
          <w:marTop w:val="0"/>
          <w:marBottom w:val="300"/>
          <w:divBdr>
            <w:top w:val="none" w:sz="0" w:space="0" w:color="auto"/>
            <w:left w:val="none" w:sz="0" w:space="0" w:color="auto"/>
            <w:bottom w:val="none" w:sz="0" w:space="0" w:color="auto"/>
            <w:right w:val="none" w:sz="0" w:space="0" w:color="auto"/>
          </w:divBdr>
        </w:div>
        <w:div w:id="485241771">
          <w:marLeft w:val="0"/>
          <w:marRight w:val="0"/>
          <w:marTop w:val="0"/>
          <w:marBottom w:val="0"/>
          <w:divBdr>
            <w:top w:val="none" w:sz="0" w:space="0" w:color="auto"/>
            <w:left w:val="none" w:sz="0" w:space="0" w:color="auto"/>
            <w:bottom w:val="none" w:sz="0" w:space="0" w:color="auto"/>
            <w:right w:val="none" w:sz="0" w:space="0" w:color="auto"/>
          </w:divBdr>
          <w:divsChild>
            <w:div w:id="2122723942">
              <w:marLeft w:val="0"/>
              <w:marRight w:val="0"/>
              <w:marTop w:val="0"/>
              <w:marBottom w:val="0"/>
              <w:divBdr>
                <w:top w:val="none" w:sz="0" w:space="0" w:color="auto"/>
                <w:left w:val="none" w:sz="0" w:space="0" w:color="auto"/>
                <w:bottom w:val="none" w:sz="0" w:space="0" w:color="auto"/>
                <w:right w:val="none" w:sz="0" w:space="0" w:color="auto"/>
              </w:divBdr>
              <w:divsChild>
                <w:div w:id="265116395">
                  <w:marLeft w:val="0"/>
                  <w:marRight w:val="0"/>
                  <w:marTop w:val="0"/>
                  <w:marBottom w:val="0"/>
                  <w:divBdr>
                    <w:top w:val="none" w:sz="0" w:space="0" w:color="auto"/>
                    <w:left w:val="none" w:sz="0" w:space="0" w:color="auto"/>
                    <w:bottom w:val="none" w:sz="0" w:space="0" w:color="auto"/>
                    <w:right w:val="none" w:sz="0" w:space="0" w:color="auto"/>
                  </w:divBdr>
                  <w:divsChild>
                    <w:div w:id="825710265">
                      <w:marLeft w:val="0"/>
                      <w:marRight w:val="0"/>
                      <w:marTop w:val="0"/>
                      <w:marBottom w:val="0"/>
                      <w:divBdr>
                        <w:top w:val="none" w:sz="0" w:space="0" w:color="auto"/>
                        <w:left w:val="none" w:sz="0" w:space="0" w:color="auto"/>
                        <w:bottom w:val="none" w:sz="0" w:space="0" w:color="auto"/>
                        <w:right w:val="none" w:sz="0" w:space="0" w:color="auto"/>
                      </w:divBdr>
                      <w:divsChild>
                        <w:div w:id="1519655980">
                          <w:marLeft w:val="0"/>
                          <w:marRight w:val="0"/>
                          <w:marTop w:val="0"/>
                          <w:marBottom w:val="0"/>
                          <w:divBdr>
                            <w:top w:val="none" w:sz="0" w:space="0" w:color="auto"/>
                            <w:left w:val="none" w:sz="0" w:space="0" w:color="auto"/>
                            <w:bottom w:val="none" w:sz="0" w:space="0" w:color="auto"/>
                            <w:right w:val="none" w:sz="0" w:space="0" w:color="auto"/>
                          </w:divBdr>
                        </w:div>
                        <w:div w:id="1535268129">
                          <w:marLeft w:val="0"/>
                          <w:marRight w:val="0"/>
                          <w:marTop w:val="0"/>
                          <w:marBottom w:val="0"/>
                          <w:divBdr>
                            <w:top w:val="none" w:sz="0" w:space="0" w:color="auto"/>
                            <w:left w:val="none" w:sz="0" w:space="0" w:color="auto"/>
                            <w:bottom w:val="none" w:sz="0" w:space="0" w:color="auto"/>
                            <w:right w:val="none" w:sz="0" w:space="0" w:color="auto"/>
                          </w:divBdr>
                        </w:div>
                        <w:div w:id="687829094">
                          <w:marLeft w:val="0"/>
                          <w:marRight w:val="0"/>
                          <w:marTop w:val="0"/>
                          <w:marBottom w:val="0"/>
                          <w:divBdr>
                            <w:top w:val="none" w:sz="0" w:space="0" w:color="auto"/>
                            <w:left w:val="none" w:sz="0" w:space="0" w:color="auto"/>
                            <w:bottom w:val="none" w:sz="0" w:space="0" w:color="auto"/>
                            <w:right w:val="none" w:sz="0" w:space="0" w:color="auto"/>
                          </w:divBdr>
                        </w:div>
                        <w:div w:id="719938925">
                          <w:marLeft w:val="0"/>
                          <w:marRight w:val="0"/>
                          <w:marTop w:val="0"/>
                          <w:marBottom w:val="0"/>
                          <w:divBdr>
                            <w:top w:val="none" w:sz="0" w:space="0" w:color="auto"/>
                            <w:left w:val="none" w:sz="0" w:space="0" w:color="auto"/>
                            <w:bottom w:val="none" w:sz="0" w:space="0" w:color="auto"/>
                            <w:right w:val="none" w:sz="0" w:space="0" w:color="auto"/>
                          </w:divBdr>
                        </w:div>
                        <w:div w:id="670640835">
                          <w:marLeft w:val="0"/>
                          <w:marRight w:val="0"/>
                          <w:marTop w:val="0"/>
                          <w:marBottom w:val="0"/>
                          <w:divBdr>
                            <w:top w:val="none" w:sz="0" w:space="0" w:color="auto"/>
                            <w:left w:val="none" w:sz="0" w:space="0" w:color="auto"/>
                            <w:bottom w:val="none" w:sz="0" w:space="0" w:color="auto"/>
                            <w:right w:val="none" w:sz="0" w:space="0" w:color="auto"/>
                          </w:divBdr>
                        </w:div>
                        <w:div w:id="167909288">
                          <w:marLeft w:val="0"/>
                          <w:marRight w:val="0"/>
                          <w:marTop w:val="0"/>
                          <w:marBottom w:val="0"/>
                          <w:divBdr>
                            <w:top w:val="none" w:sz="0" w:space="0" w:color="auto"/>
                            <w:left w:val="none" w:sz="0" w:space="0" w:color="auto"/>
                            <w:bottom w:val="none" w:sz="0" w:space="0" w:color="auto"/>
                            <w:right w:val="none" w:sz="0" w:space="0" w:color="auto"/>
                          </w:divBdr>
                        </w:div>
                        <w:div w:id="325481874">
                          <w:marLeft w:val="0"/>
                          <w:marRight w:val="0"/>
                          <w:marTop w:val="0"/>
                          <w:marBottom w:val="0"/>
                          <w:divBdr>
                            <w:top w:val="none" w:sz="0" w:space="0" w:color="auto"/>
                            <w:left w:val="none" w:sz="0" w:space="0" w:color="auto"/>
                            <w:bottom w:val="none" w:sz="0" w:space="0" w:color="auto"/>
                            <w:right w:val="none" w:sz="0" w:space="0" w:color="auto"/>
                          </w:divBdr>
                        </w:div>
                        <w:div w:id="239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314086">
      <w:bodyDiv w:val="1"/>
      <w:marLeft w:val="0"/>
      <w:marRight w:val="0"/>
      <w:marTop w:val="0"/>
      <w:marBottom w:val="0"/>
      <w:divBdr>
        <w:top w:val="none" w:sz="0" w:space="0" w:color="auto"/>
        <w:left w:val="none" w:sz="0" w:space="0" w:color="auto"/>
        <w:bottom w:val="none" w:sz="0" w:space="0" w:color="auto"/>
        <w:right w:val="none" w:sz="0" w:space="0" w:color="auto"/>
      </w:divBdr>
      <w:divsChild>
        <w:div w:id="405688738">
          <w:marLeft w:val="0"/>
          <w:marRight w:val="0"/>
          <w:marTop w:val="0"/>
          <w:marBottom w:val="0"/>
          <w:divBdr>
            <w:top w:val="single" w:sz="24" w:space="0" w:color="DFDFDF"/>
            <w:left w:val="none" w:sz="0" w:space="0" w:color="auto"/>
            <w:bottom w:val="none" w:sz="0" w:space="0" w:color="auto"/>
            <w:right w:val="none" w:sz="0" w:space="0" w:color="auto"/>
          </w:divBdr>
        </w:div>
      </w:divsChild>
    </w:div>
    <w:div w:id="1824392623">
      <w:bodyDiv w:val="1"/>
      <w:marLeft w:val="0"/>
      <w:marRight w:val="0"/>
      <w:marTop w:val="0"/>
      <w:marBottom w:val="0"/>
      <w:divBdr>
        <w:top w:val="none" w:sz="0" w:space="0" w:color="auto"/>
        <w:left w:val="none" w:sz="0" w:space="0" w:color="auto"/>
        <w:bottom w:val="none" w:sz="0" w:space="0" w:color="auto"/>
        <w:right w:val="none" w:sz="0" w:space="0" w:color="auto"/>
      </w:divBdr>
      <w:divsChild>
        <w:div w:id="537663733">
          <w:marLeft w:val="0"/>
          <w:marRight w:val="0"/>
          <w:marTop w:val="0"/>
          <w:marBottom w:val="0"/>
          <w:divBdr>
            <w:top w:val="none" w:sz="0" w:space="0" w:color="auto"/>
            <w:left w:val="none" w:sz="0" w:space="0" w:color="auto"/>
            <w:bottom w:val="none" w:sz="0" w:space="0" w:color="auto"/>
            <w:right w:val="none" w:sz="0" w:space="0" w:color="auto"/>
          </w:divBdr>
        </w:div>
        <w:div w:id="2017078224">
          <w:marLeft w:val="0"/>
          <w:marRight w:val="0"/>
          <w:marTop w:val="0"/>
          <w:marBottom w:val="0"/>
          <w:divBdr>
            <w:top w:val="none" w:sz="0" w:space="0" w:color="auto"/>
            <w:left w:val="none" w:sz="0" w:space="0" w:color="auto"/>
            <w:bottom w:val="none" w:sz="0" w:space="0" w:color="auto"/>
            <w:right w:val="none" w:sz="0" w:space="0" w:color="auto"/>
          </w:divBdr>
        </w:div>
        <w:div w:id="1692489103">
          <w:marLeft w:val="0"/>
          <w:marRight w:val="300"/>
          <w:marTop w:val="0"/>
          <w:marBottom w:val="0"/>
          <w:divBdr>
            <w:top w:val="none" w:sz="0" w:space="0" w:color="auto"/>
            <w:left w:val="none" w:sz="0" w:space="0" w:color="auto"/>
            <w:bottom w:val="none" w:sz="0" w:space="0" w:color="auto"/>
            <w:right w:val="none" w:sz="0" w:space="0" w:color="auto"/>
          </w:divBdr>
        </w:div>
      </w:divsChild>
    </w:div>
    <w:div w:id="1834250377">
      <w:bodyDiv w:val="1"/>
      <w:marLeft w:val="0"/>
      <w:marRight w:val="0"/>
      <w:marTop w:val="0"/>
      <w:marBottom w:val="0"/>
      <w:divBdr>
        <w:top w:val="none" w:sz="0" w:space="0" w:color="auto"/>
        <w:left w:val="none" w:sz="0" w:space="0" w:color="auto"/>
        <w:bottom w:val="none" w:sz="0" w:space="0" w:color="auto"/>
        <w:right w:val="none" w:sz="0" w:space="0" w:color="auto"/>
      </w:divBdr>
      <w:divsChild>
        <w:div w:id="1178303886">
          <w:marLeft w:val="0"/>
          <w:marRight w:val="0"/>
          <w:marTop w:val="0"/>
          <w:marBottom w:val="384"/>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blog.tenthamendmentcenter.com/2015/02/to-the-governors-desk-virginia-bill-bans-warrantless-drone-surveillance/" TargetMode="External"/><Relationship Id="rId18" Type="http://schemas.openxmlformats.org/officeDocument/2006/relationships/hyperlink" Target="http://www.theverge.com/2014/7/24/5933679/drone-privacy-executive-order-reportedly-coming-from-obama" TargetMode="External"/><Relationship Id="rId26" Type="http://schemas.openxmlformats.org/officeDocument/2006/relationships/hyperlink" Target="http://www.fastcocreate.com/1683109/dominos-explores-the-next-frontier-for-drones-pizza-delivery-with-domicopter" TargetMode="External"/><Relationship Id="rId39" Type="http://schemas.openxmlformats.org/officeDocument/2006/relationships/hyperlink" Target="http://www.youtube.com/watch?v=98BIu9dpwHU" TargetMode="External"/><Relationship Id="rId21" Type="http://schemas.openxmlformats.org/officeDocument/2006/relationships/hyperlink" Target="http://www.washingtontimes.com/topics/federal-aviation-administration/" TargetMode="External"/><Relationship Id="rId34" Type="http://schemas.openxmlformats.org/officeDocument/2006/relationships/hyperlink" Target="http://amzn.com/dp/0316219266" TargetMode="External"/><Relationship Id="rId42" Type="http://schemas.openxmlformats.org/officeDocument/2006/relationships/hyperlink" Target="http://www.cbsnews.com/news/amazons-jeff-bezos-looks-to-the-future/" TargetMode="External"/><Relationship Id="rId47" Type="http://schemas.openxmlformats.org/officeDocument/2006/relationships/hyperlink" Target="http://www.amazon.com/Democracy-Risk-Terrorist-American-Politics/dp/0226520552/ref=sr_1_2?ie=UTF8&amp;qid=1369601656&amp;sr=8-2&amp;keywords=democracy+at+risk" TargetMode="External"/><Relationship Id="rId50" Type="http://schemas.openxmlformats.org/officeDocument/2006/relationships/hyperlink" Target="http://www.telegraph.co.uk/news/uknews/terrorism-in-the-uk/11177388/Terrorist-could-use-drones-for-chemical-and-biological-attacks.html" TargetMode="External"/><Relationship Id="rId7" Type="http://schemas.openxmlformats.org/officeDocument/2006/relationships/hyperlink" Target="http://fortune.com/2015/05/18/drone-agriculture/" TargetMode="External"/><Relationship Id="rId2" Type="http://schemas.openxmlformats.org/officeDocument/2006/relationships/numbering" Target="numbering.xml"/><Relationship Id="rId16" Type="http://schemas.openxmlformats.org/officeDocument/2006/relationships/hyperlink" Target="http://www.nationaljournal.com/energy/bi-state-sage-grouse-avoids-endangered-species-listing-in-california-and-nevada-20150421" TargetMode="External"/><Relationship Id="rId29" Type="http://schemas.openxmlformats.org/officeDocument/2006/relationships/hyperlink" Target="http://www.theatlantic.com/events/archive/2013/10/-drones-might-be-the-future-of-food/280223/" TargetMode="External"/><Relationship Id="rId11" Type="http://schemas.openxmlformats.org/officeDocument/2006/relationships/hyperlink" Target="http://mobile.reuters.com/article/idUSKBN0GR0E020140827?irpc=932" TargetMode="External"/><Relationship Id="rId24" Type="http://schemas.openxmlformats.org/officeDocument/2006/relationships/hyperlink" Target="http://www.bizjournals.com/sanfrancisco/blog/2013/09/chris-anderson-3d-robotics-true-ventures.html?page=all" TargetMode="External"/><Relationship Id="rId32" Type="http://schemas.openxmlformats.org/officeDocument/2006/relationships/hyperlink" Target="http://security.blogs.cnn.com/category/drones/" TargetMode="External"/><Relationship Id="rId37" Type="http://schemas.openxmlformats.org/officeDocument/2006/relationships/hyperlink" Target="http://www.businessinsider.com/bbc-undercover-investigation-at-amazon-finds-job-could-cause-mental-and-physical-illness-2013-11" TargetMode="External"/><Relationship Id="rId40" Type="http://schemas.openxmlformats.org/officeDocument/2006/relationships/hyperlink" Target="http://www.businessweek.com/videos/2013-12-02/amazon-by-the-numbers-the-biggest-holiday-ever" TargetMode="External"/><Relationship Id="rId45" Type="http://schemas.openxmlformats.org/officeDocument/2006/relationships/hyperlink" Target="http://www.ft.com/cms/s/2/ed6a985c-70bd-11e2-85d0-00144feab49a.html"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foxnews.com/tech/2014/12/11/get-set-for-more-commercial-drone-flights/" TargetMode="External"/><Relationship Id="rId19" Type="http://schemas.openxmlformats.org/officeDocument/2006/relationships/hyperlink" Target="http://www.washingtontimes.com/topics/federal-aviation-administration/" TargetMode="External"/><Relationship Id="rId31" Type="http://schemas.openxmlformats.org/officeDocument/2006/relationships/hyperlink" Target="http://security.blogs.cnn.com/category/congress/" TargetMode="External"/><Relationship Id="rId44" Type="http://schemas.openxmlformats.org/officeDocument/2006/relationships/hyperlink" Target="http://www.bbc.co.uk/news/business-25034598" TargetMode="External"/><Relationship Id="rId52" Type="http://schemas.openxmlformats.org/officeDocument/2006/relationships/hyperlink" Target="https://www.wsws.org/en/articles/2013/03/28/dron-m28.html" TargetMode="External"/><Relationship Id="rId4" Type="http://schemas.openxmlformats.org/officeDocument/2006/relationships/settings" Target="settings.xml"/><Relationship Id="rId9" Type="http://schemas.openxmlformats.org/officeDocument/2006/relationships/hyperlink" Target="http://www.redherring.com/finance/drone-investment-set-soar-despite-regulation-threat/" TargetMode="External"/><Relationship Id="rId14" Type="http://schemas.openxmlformats.org/officeDocument/2006/relationships/hyperlink" Target="http://cnsnews.com/news/article/penny-starr/land-control-feds-announce-sweeping-plan-conserve-sage-grouse-habitat" TargetMode="External"/><Relationship Id="rId22" Type="http://schemas.openxmlformats.org/officeDocument/2006/relationships/hyperlink" Target="http://www.fastcompany.com/user/neal-ungerleider" TargetMode="External"/><Relationship Id="rId27" Type="http://schemas.openxmlformats.org/officeDocument/2006/relationships/hyperlink" Target="http://www.fastcompany.com/3014106/tech-forecast/someday-your-dry-cleaning-might-be-delivered-to-your-house-by-a-quadrocopter-d" TargetMode="External"/><Relationship Id="rId30" Type="http://schemas.openxmlformats.org/officeDocument/2006/relationships/hyperlink" Target="http://security.blogs.cnn.com/tag/cnns-todd-sperry/" TargetMode="External"/><Relationship Id="rId35" Type="http://schemas.openxmlformats.org/officeDocument/2006/relationships/hyperlink" Target="http://ebaystrategies.blogs.com/ebay_strategies/2013/11/holiday-2013-same-store-sales-black-friday-final.html" TargetMode="External"/><Relationship Id="rId43" Type="http://schemas.openxmlformats.org/officeDocument/2006/relationships/hyperlink" Target="http://www.theguardian.com/technology/jeff-bezos" TargetMode="External"/><Relationship Id="rId48" Type="http://schemas.openxmlformats.org/officeDocument/2006/relationships/hyperlink" Target="http://articles.latimes.com/2012/mar/27/opinion/la-oe-villasenor-license-domestic-drones-20120327" TargetMode="External"/><Relationship Id="rId8" Type="http://schemas.openxmlformats.org/officeDocument/2006/relationships/hyperlink" Target="http://fortune.com/2015/02/18/faa-drone-rules-proposal/" TargetMode="External"/><Relationship Id="rId51" Type="http://schemas.openxmlformats.org/officeDocument/2006/relationships/hyperlink" Target="http://www.mprnews.org/story/2015/02/19/predator-drone" TargetMode="External"/><Relationship Id="rId3" Type="http://schemas.openxmlformats.org/officeDocument/2006/relationships/styles" Target="styles.xml"/><Relationship Id="rId12" Type="http://schemas.openxmlformats.org/officeDocument/2006/relationships/hyperlink" Target="http://www.offnow.org/10_states_considering_bills_to_block_warrantless_drone_surveillance" TargetMode="External"/><Relationship Id="rId17" Type="http://schemas.openxmlformats.org/officeDocument/2006/relationships/hyperlink" Target="http://firedoglake.com/2013/02/14/bipartisan-bill-introduced-in-congress-would-prohibit-warrantless-drone-surveillance/" TargetMode="External"/><Relationship Id="rId25" Type="http://schemas.openxmlformats.org/officeDocument/2006/relationships/hyperlink" Target="http://www.huffingtonpost.com/2012/03/23/tacocopter-startup-delivers-tacos-by-unmanned-drone-helicopter_n_1375842.html" TargetMode="External"/><Relationship Id="rId33" Type="http://schemas.openxmlformats.org/officeDocument/2006/relationships/hyperlink" Target="http://investing.businessweek.com/research/stocks/snapshot/snapshot.asp?ticker=AMZN" TargetMode="External"/><Relationship Id="rId38" Type="http://schemas.openxmlformats.org/officeDocument/2006/relationships/hyperlink" Target="http://www.cbsnews.com/news/amazons-jeff-bezos-looks-to-the-future/" TargetMode="External"/><Relationship Id="rId46" Type="http://schemas.openxmlformats.org/officeDocument/2006/relationships/hyperlink" Target="http://www.theguardian.com/technology/2012/apr/04/amazon-british-operation-corporation-tax" TargetMode="External"/><Relationship Id="rId20" Type="http://schemas.openxmlformats.org/officeDocument/2006/relationships/hyperlink" Target="http://www.washingtontimes.com/topics/federal-aviation-administration/" TargetMode="External"/><Relationship Id="rId41" Type="http://schemas.openxmlformats.org/officeDocument/2006/relationships/hyperlink" Target="http://www.faa.gov/about/initiatives/uas/media/UAS_Roadmap_2013.pdf"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techinvestingdaily.com/articles/why-faa-regulations-are-a-win-for-agricultural-drones/583" TargetMode="External"/><Relationship Id="rId15" Type="http://schemas.openxmlformats.org/officeDocument/2006/relationships/hyperlink" Target="http://www.csmonitor.com/Environment/2015/0421/Why-the-sage-grouse-is-not-endangered-any-more" TargetMode="External"/><Relationship Id="rId23" Type="http://schemas.openxmlformats.org/officeDocument/2006/relationships/hyperlink" Target="http://www.fastcompany.com/person/chris-anderson" TargetMode="External"/><Relationship Id="rId28" Type="http://schemas.openxmlformats.org/officeDocument/2006/relationships/hyperlink" Target="http://http/www.atlanticmeetspacific.com/" TargetMode="External"/><Relationship Id="rId36" Type="http://schemas.openxmlformats.org/officeDocument/2006/relationships/hyperlink" Target="http://online.wsj.com/news/articles/SB10001424052702304281004579219152014446692" TargetMode="External"/><Relationship Id="rId49" Type="http://schemas.openxmlformats.org/officeDocument/2006/relationships/hyperlink" Target="https://policefuturists.wordpress.com/2013/12/20/inexpensive-weaponized-drones-will-pose-unique-domestic-threa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61106-7EB2-47A9-A294-69FEE33D1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15658</Words>
  <Characters>89253</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Varma</dc:creator>
  <cp:keywords>5.1.1</cp:keywords>
  <dc:description/>
  <cp:lastModifiedBy>Sarah Spring</cp:lastModifiedBy>
  <cp:revision>2</cp:revision>
  <dcterms:created xsi:type="dcterms:W3CDTF">2015-08-09T15:48:00Z</dcterms:created>
  <dcterms:modified xsi:type="dcterms:W3CDTF">2015-08-09T15:48:00Z</dcterms:modified>
</cp:coreProperties>
</file>