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E17" w:rsidRDefault="00B26E17" w:rsidP="00B26E17">
      <w:pPr>
        <w:pStyle w:val="Heading1"/>
      </w:pPr>
      <w:r>
        <w:t>Rights Malthus D.A. – CFFP</w:t>
      </w:r>
    </w:p>
    <w:p w:rsidR="00B23D91" w:rsidRDefault="00B23D91" w:rsidP="00B23D91"/>
    <w:p w:rsidR="00B23D91" w:rsidRDefault="00B23D91" w:rsidP="00B23D91">
      <w:r>
        <w:t>This authoritarian transition brought to you by:</w:t>
      </w:r>
    </w:p>
    <w:p w:rsidR="00B23D91" w:rsidRDefault="00B23D91" w:rsidP="00B23D91"/>
    <w:p w:rsidR="00B23D91" w:rsidRDefault="00B23D91" w:rsidP="00B23D91">
      <w:r>
        <w:t>Liz</w:t>
      </w:r>
    </w:p>
    <w:p w:rsidR="00B23D91" w:rsidRDefault="00B23D91" w:rsidP="00B23D91">
      <w:r>
        <w:t>Clara</w:t>
      </w:r>
    </w:p>
    <w:p w:rsidR="00B23D91" w:rsidRDefault="00B23D91" w:rsidP="00B23D91">
      <w:r>
        <w:t>Mark</w:t>
      </w:r>
    </w:p>
    <w:p w:rsidR="00B23D91" w:rsidRDefault="00B23D91" w:rsidP="00B23D91">
      <w:r>
        <w:t xml:space="preserve">Michael </w:t>
      </w:r>
    </w:p>
    <w:p w:rsidR="00B23D91" w:rsidRDefault="00B23D91" w:rsidP="00B23D91">
      <w:r>
        <w:t>Alex</w:t>
      </w:r>
    </w:p>
    <w:p w:rsidR="00B23D91" w:rsidRPr="00B23D91" w:rsidRDefault="00B23D91" w:rsidP="00B23D91"/>
    <w:p w:rsidR="00F05138" w:rsidRDefault="00F05138" w:rsidP="00B26E17">
      <w:pPr>
        <w:pStyle w:val="Heading3"/>
      </w:pPr>
      <w:r>
        <w:lastRenderedPageBreak/>
        <w:t>THE HAMMER</w:t>
      </w:r>
    </w:p>
    <w:p w:rsidR="007A49D7" w:rsidRPr="0053292D" w:rsidRDefault="00F55D97" w:rsidP="0053292D">
      <w:pPr>
        <w:pStyle w:val="Heading4"/>
      </w:pPr>
      <w:r w:rsidRPr="0053292D">
        <w:t>YOU MUST REJECT EVERY INSTANCE OF TYRANNY</w:t>
      </w:r>
    </w:p>
    <w:p w:rsidR="007A49D7" w:rsidRPr="00422E7E" w:rsidRDefault="007A49D7" w:rsidP="007A49D7">
      <w:pPr>
        <w:ind w:right="-360"/>
        <w:rPr>
          <w:sz w:val="16"/>
          <w:szCs w:val="16"/>
        </w:rPr>
      </w:pPr>
      <w:proofErr w:type="gramStart"/>
      <w:r w:rsidRPr="0053292D">
        <w:rPr>
          <w:rStyle w:val="Style13ptBold"/>
        </w:rPr>
        <w:t>Petro ‘74</w:t>
      </w:r>
      <w:r w:rsidRPr="00422E7E">
        <w:t xml:space="preserve"> </w:t>
      </w:r>
      <w:r w:rsidRPr="00422E7E">
        <w:rPr>
          <w:sz w:val="16"/>
          <w:szCs w:val="16"/>
        </w:rPr>
        <w:t>[Professor of Law @ Wake Forest University.</w:t>
      </w:r>
      <w:proofErr w:type="gramEnd"/>
      <w:r w:rsidRPr="00422E7E">
        <w:rPr>
          <w:sz w:val="16"/>
          <w:szCs w:val="16"/>
        </w:rPr>
        <w:t xml:space="preserve"> </w:t>
      </w:r>
      <w:proofErr w:type="gramStart"/>
      <w:r w:rsidRPr="00422E7E">
        <w:rPr>
          <w:sz w:val="16"/>
          <w:szCs w:val="16"/>
        </w:rPr>
        <w:t>University of Toledo Law Review Spring 1974, page.</w:t>
      </w:r>
      <w:proofErr w:type="gramEnd"/>
      <w:r w:rsidRPr="00422E7E">
        <w:rPr>
          <w:sz w:val="16"/>
          <w:szCs w:val="16"/>
        </w:rPr>
        <w:t xml:space="preserve"> 480]</w:t>
      </w:r>
    </w:p>
    <w:p w:rsidR="00F05138" w:rsidRPr="007A49D7" w:rsidRDefault="007A49D7" w:rsidP="007A49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99"/>
        <w:ind w:right="-360"/>
        <w:rPr>
          <w:b/>
          <w:bCs/>
          <w:u w:val="single"/>
        </w:rPr>
      </w:pPr>
      <w:r w:rsidRPr="00422E7E">
        <w:rPr>
          <w:sz w:val="12"/>
        </w:rPr>
        <w:t>However, one may still insist, echoing Ernest Hemingway—“I believe in only one thing: liberty”. And it is always well to bear in mind David Hume’s observation: “It is seldom that liberty of any kind is lost all at once.” Thus</w:t>
      </w:r>
      <w:r w:rsidRPr="00FA5727">
        <w:rPr>
          <w:highlight w:val="yellow"/>
        </w:rPr>
        <w:t xml:space="preserve">, </w:t>
      </w:r>
      <w:r w:rsidRPr="00FA5727">
        <w:rPr>
          <w:highlight w:val="yellow"/>
          <w:u w:val="single"/>
        </w:rPr>
        <w:t xml:space="preserve">it is unacceptable to say that the invasion of one aspect of freedom is of no import because there have been invasions of so many other aspects. That road leads to </w:t>
      </w:r>
      <w:r w:rsidRPr="00FA5727">
        <w:rPr>
          <w:b/>
          <w:bCs/>
          <w:highlight w:val="yellow"/>
          <w:u w:val="single"/>
        </w:rPr>
        <w:t>chaos, tyranny, despotism and the end of all human aspiration</w:t>
      </w:r>
      <w:r w:rsidRPr="00422E7E">
        <w:rPr>
          <w:u w:val="single"/>
        </w:rPr>
        <w:t>.</w:t>
      </w:r>
      <w:r w:rsidRPr="00422E7E">
        <w:t xml:space="preserve"> </w:t>
      </w:r>
      <w:r w:rsidRPr="00422E7E">
        <w:rPr>
          <w:sz w:val="12"/>
        </w:rPr>
        <w:t xml:space="preserve">Ask Solzhenistyn. Ask Milovan Djilas. In sum, if one believes in freedom as a supreme value and the proper ordering principle for any society aiming to maximize spiritual and material welfare, </w:t>
      </w:r>
      <w:r w:rsidRPr="00422E7E">
        <w:rPr>
          <w:bCs/>
          <w:sz w:val="12"/>
        </w:rPr>
        <w:t xml:space="preserve">then </w:t>
      </w:r>
      <w:r w:rsidRPr="00FA5727">
        <w:rPr>
          <w:b/>
          <w:bCs/>
          <w:highlight w:val="yellow"/>
          <w:u w:val="single"/>
        </w:rPr>
        <w:t>every invasion of freedom must be emphatically identified and resisted with undying spirit.</w:t>
      </w:r>
    </w:p>
    <w:p w:rsidR="00B65BA3" w:rsidRDefault="00693A94" w:rsidP="00693A94">
      <w:pPr>
        <w:pStyle w:val="Heading1"/>
      </w:pPr>
      <w:r>
        <w:lastRenderedPageBreak/>
        <w:t>Top Shelf</w:t>
      </w:r>
    </w:p>
    <w:p w:rsidR="003C3614" w:rsidRDefault="003C3614" w:rsidP="00B26E17">
      <w:pPr>
        <w:pStyle w:val="Heading3"/>
      </w:pPr>
      <w:r>
        <w:lastRenderedPageBreak/>
        <w:t>How to win on Aff</w:t>
      </w:r>
    </w:p>
    <w:p w:rsidR="003C3614" w:rsidRDefault="0053292D" w:rsidP="00B26E17">
      <w:pPr>
        <w:pStyle w:val="Heading4"/>
      </w:pPr>
      <w:r>
        <w:t>The only card you’ll ever need.</w:t>
      </w:r>
    </w:p>
    <w:p w:rsidR="003C3614" w:rsidRPr="001F70CE" w:rsidRDefault="003C3614" w:rsidP="003C3614">
      <w:pPr>
        <w:pStyle w:val="Heading4"/>
      </w:pPr>
      <w:r>
        <w:t>Global warming is a liberal lie - they’re all commies</w:t>
      </w:r>
    </w:p>
    <w:p w:rsidR="003C3614" w:rsidRPr="001F70CE" w:rsidRDefault="003C3614" w:rsidP="003C3614">
      <w:pPr>
        <w:rPr>
          <w:rStyle w:val="Style13ptBold"/>
        </w:rPr>
      </w:pPr>
      <w:r w:rsidRPr="001F70CE">
        <w:rPr>
          <w:rStyle w:val="Style13ptBold"/>
        </w:rPr>
        <w:t xml:space="preserve">McFarlane 6/19 </w:t>
      </w:r>
    </w:p>
    <w:p w:rsidR="003C3614" w:rsidRDefault="003C3614" w:rsidP="003C3614">
      <w:r w:rsidRPr="001F70CE">
        <w:t>(Bonnie McFarlane, 6/19/15, [</w:t>
      </w:r>
      <w:r>
        <w:t>Totally serious standup comedian</w:t>
      </w:r>
      <w:r w:rsidRPr="001F70CE">
        <w:t>], "Global warming is totally a lie liberals tell to distract us from their commie agendas," The Guardian, www.theguardian.com/environment/commentisfree/2015/jun/19/global-warming-lie-liberals-tell-distract-us, MX)</w:t>
      </w:r>
    </w:p>
    <w:p w:rsidR="003C3614" w:rsidRDefault="003C3614" w:rsidP="003C3614">
      <w:pPr>
        <w:rPr>
          <w:rStyle w:val="StyleUnderline"/>
        </w:rPr>
      </w:pPr>
      <w:r w:rsidRPr="00CE0649">
        <w:rPr>
          <w:sz w:val="8"/>
        </w:rPr>
        <w:t xml:space="preserve">Everybody is talking about global warming. Clearly, it’s got a great publicist. My guess is it’s the same one that Amy Schumer uses. However, unlike Schumer – whom I have on good authority is real – </w:t>
      </w:r>
      <w:r w:rsidRPr="001F70CE">
        <w:rPr>
          <w:rStyle w:val="StyleUnderline"/>
        </w:rPr>
        <w:t>Global Warming is a big fat lie</w:t>
      </w:r>
      <w:r w:rsidRPr="00CE0649">
        <w:rPr>
          <w:sz w:val="8"/>
        </w:rPr>
        <w:t xml:space="preserve">. Now, before you spit out your fair trade coffee and start yelling about carbon emissions, let me assure you that this is not a conclusion that came easily to me. I thought about it a lot. Just this morning I was in the shower for a good two hours debating the pros and cons of dating someone with a giant global footprint. Once the water went cold and I dried myself off with a hair dryer, I knew I had my answer. </w:t>
      </w:r>
      <w:r w:rsidRPr="00CE0649">
        <w:rPr>
          <w:rStyle w:val="Emphasis"/>
        </w:rPr>
        <w:t xml:space="preserve">This so-called “environmental Armageddon” is a fictitious construction cooked up by the left so we’ll spend all our time </w:t>
      </w:r>
      <w:r w:rsidRPr="00CE0649">
        <w:rPr>
          <w:sz w:val="8"/>
        </w:rPr>
        <w:t>(or at least a half hour a week)</w:t>
      </w:r>
      <w:r w:rsidRPr="00CE0649">
        <w:rPr>
          <w:rStyle w:val="Emphasis"/>
        </w:rPr>
        <w:t xml:space="preserve"> changing out our light bulbs and flattening cardboard and completely overlooking their pinko/commie/socialist agendas</w:t>
      </w:r>
      <w:r w:rsidRPr="001F70CE">
        <w:rPr>
          <w:rStyle w:val="StyleUnderline"/>
        </w:rPr>
        <w:t>.</w:t>
      </w:r>
      <w:r w:rsidRPr="00CE0649">
        <w:rPr>
          <w:sz w:val="8"/>
        </w:rPr>
        <w:t xml:space="preserve"> I’m on to you, liberals! You’re trying to be heroes to humanity. You want everyone to pat you on the back and say, “Oh, look who saved the planet!” Well, I have news for you. </w:t>
      </w:r>
      <w:r w:rsidRPr="001F70CE">
        <w:rPr>
          <w:rStyle w:val="StyleUnderline"/>
        </w:rPr>
        <w:t>The planet doesn’t need saving. After all, it’s been around for almost 2,000 years. It was fine before you got here, and it’ll be fine after the apocalypse destroys most of humankind</w:t>
      </w:r>
      <w:r w:rsidRPr="00CE0649">
        <w:rPr>
          <w:sz w:val="8"/>
        </w:rPr>
        <w:t xml:space="preserve"> for the sins of homosexuality and shellfish consumption. God hates Shrimp Scampi, but He doesn’t seem to have a problem with littering. (Leviticus 10:10) I wish people would stop incessantly asking, “Don’t we care what kind of planet we’re going to leave our children?” First of all, I’m pretty sure any child psychologist would agree that leaving a whole planet to a kid is an appalling idea. I wouldn’t dream of spoiling my daughter with an entire planet. You don’t have to give your kids the world; just spend some time with them once in a while. That’s what they really want. </w:t>
      </w:r>
      <w:proofErr w:type="gramStart"/>
      <w:r w:rsidRPr="00CE0649">
        <w:rPr>
          <w:sz w:val="8"/>
        </w:rPr>
        <w:t>That,</w:t>
      </w:r>
      <w:proofErr w:type="gramEnd"/>
      <w:r w:rsidRPr="00CE0649">
        <w:rPr>
          <w:sz w:val="8"/>
        </w:rPr>
        <w:t xml:space="preserve"> and a Mercedes SUV for their sweet 16. </w:t>
      </w:r>
      <w:r w:rsidRPr="001F70CE">
        <w:rPr>
          <w:rStyle w:val="StyleUnderline"/>
        </w:rPr>
        <w:t xml:space="preserve">I wish scientists would stop blaming us humans for causing global warming. This is patently false, since global warming is not real! </w:t>
      </w:r>
      <w:r w:rsidRPr="00CE0649">
        <w:rPr>
          <w:sz w:val="8"/>
        </w:rPr>
        <w:t xml:space="preserve">If the fact that </w:t>
      </w:r>
      <w:r w:rsidRPr="001F70CE">
        <w:rPr>
          <w:rStyle w:val="StyleUnderline"/>
        </w:rPr>
        <w:t xml:space="preserve">we’ve just experienced the coldest spring on record </w:t>
      </w:r>
      <w:r w:rsidRPr="00CE0649">
        <w:rPr>
          <w:sz w:val="8"/>
        </w:rPr>
        <w:t xml:space="preserve">isn’t enough to sway you, I’ve got other anecdotal evidence that should be plenty convincing. For example: </w:t>
      </w:r>
      <w:r w:rsidRPr="00CE0649">
        <w:rPr>
          <w:rStyle w:val="Emphasis"/>
        </w:rPr>
        <w:t>my sister went to Greenland and never saw any polar bears stranded on tiny ice floes</w:t>
      </w:r>
      <w:r w:rsidRPr="001F70CE">
        <w:rPr>
          <w:rStyle w:val="StyleUnderline"/>
        </w:rPr>
        <w:t xml:space="preserve">. </w:t>
      </w:r>
      <w:r w:rsidRPr="00CE0649">
        <w:rPr>
          <w:sz w:val="8"/>
        </w:rPr>
        <w:t xml:space="preserve">In fact, my sister didn’t see any live polar bears at all, so there. </w:t>
      </w:r>
      <w:r w:rsidRPr="001F70CE">
        <w:rPr>
          <w:rStyle w:val="StyleUnderline"/>
        </w:rPr>
        <w:t>But the most telling sign that global warming is not an actual threat is this: the Republican presidential candidates aren’t trying to scare us with the prospect that we’re all doomed to die from toxic air and scorching temperatures. And Republican presidential candidates love scaring the public. It’s their passion</w:t>
      </w:r>
      <w:r w:rsidRPr="00CE0649">
        <w:rPr>
          <w:sz w:val="8"/>
        </w:rPr>
        <w:t xml:space="preserve">. If they could put a gun to each of our heads individually and say, “Vote for me or else you die”, I think they would. That’s why, </w:t>
      </w:r>
      <w:r w:rsidRPr="001F70CE">
        <w:rPr>
          <w:rStyle w:val="StyleUnderline"/>
        </w:rPr>
        <w:t>despite the numerous scientific claims and all those hockey-stick graphs</w:t>
      </w:r>
      <w:r w:rsidRPr="00CE0649">
        <w:rPr>
          <w:sz w:val="8"/>
        </w:rPr>
        <w:t xml:space="preserve"> showing the sharp rise in temperatures, </w:t>
      </w:r>
      <w:r w:rsidRPr="001F70CE">
        <w:rPr>
          <w:rStyle w:val="StyleUnderline"/>
        </w:rPr>
        <w:t>I don’t think there’s any truth to this whole global warming thing. At the very least, the declarations are exaggerated and we have nothing to worry about for at least a decade.</w:t>
      </w:r>
    </w:p>
    <w:p w:rsidR="003C3614" w:rsidRPr="003C3614" w:rsidRDefault="003C3614" w:rsidP="003C3614"/>
    <w:p w:rsidR="00693A94" w:rsidRDefault="00693A94" w:rsidP="008A3931">
      <w:pPr>
        <w:pStyle w:val="Heading1"/>
      </w:pPr>
      <w:r>
        <w:lastRenderedPageBreak/>
        <w:t>1NC</w:t>
      </w:r>
    </w:p>
    <w:p w:rsidR="00693A94" w:rsidRDefault="00693A94" w:rsidP="000219D4">
      <w:pPr>
        <w:pStyle w:val="Heading3"/>
      </w:pPr>
      <w:r>
        <w:lastRenderedPageBreak/>
        <w:t>1NC Shell</w:t>
      </w:r>
    </w:p>
    <w:p w:rsidR="00693A94" w:rsidRDefault="00693A94" w:rsidP="00693A94">
      <w:pPr>
        <w:pStyle w:val="Heading4"/>
        <w:numPr>
          <w:ilvl w:val="0"/>
          <w:numId w:val="11"/>
        </w:numPr>
        <w:rPr>
          <w:rFonts w:cs="Arial"/>
          <w:u w:val="single"/>
        </w:rPr>
      </w:pPr>
      <w:r w:rsidRPr="00737554">
        <w:rPr>
          <w:rFonts w:cs="Arial"/>
        </w:rPr>
        <w:t xml:space="preserve">The ecological crunch is coming---overwhelming scientific evidence proves an impending environmental crisis </w:t>
      </w:r>
      <w:r w:rsidRPr="00737554">
        <w:rPr>
          <w:rFonts w:cs="Arial"/>
          <w:u w:val="single"/>
        </w:rPr>
        <w:t>risks extinction</w:t>
      </w:r>
    </w:p>
    <w:p w:rsidR="00693A94" w:rsidRPr="00B45557" w:rsidRDefault="00693A94" w:rsidP="00693A94"/>
    <w:p w:rsidR="00693A94" w:rsidRDefault="00693A94" w:rsidP="00693A94">
      <w:pPr>
        <w:rPr>
          <w:rStyle w:val="Style13ptBold"/>
        </w:rPr>
      </w:pPr>
      <w:r>
        <w:rPr>
          <w:rStyle w:val="Style13ptBold"/>
        </w:rPr>
        <w:t>Shearman Smith 07</w:t>
      </w:r>
    </w:p>
    <w:p w:rsidR="00693A94" w:rsidRPr="00BB3544" w:rsidRDefault="00693A94" w:rsidP="00693A94">
      <w:r>
        <w:t>(David Shearman &amp; Joseph Wayne Smith, MD; Professor at University of Adelaid, August 30, PhD and solicitor of the Supreme Court of South Australia , The Climate Change Challenge and the Failure of Democracy, Pages 4-6, MX)</w:t>
      </w:r>
    </w:p>
    <w:p w:rsidR="00693A94" w:rsidRPr="00750AB6" w:rsidRDefault="00693A94" w:rsidP="00693A94">
      <w:pPr>
        <w:rPr>
          <w:sz w:val="14"/>
        </w:rPr>
      </w:pPr>
      <w:r w:rsidRPr="00737554">
        <w:rPr>
          <w:rStyle w:val="StyleUnderline"/>
        </w:rPr>
        <w:t>This</w:t>
      </w:r>
      <w:r>
        <w:rPr>
          <w:rStyle w:val="StyleUnderline"/>
        </w:rPr>
        <w:t xml:space="preserve"> </w:t>
      </w:r>
      <w:r w:rsidRPr="00737554">
        <w:rPr>
          <w:rStyle w:val="StyleUnderline"/>
          <w:highlight w:val="green"/>
        </w:rPr>
        <w:t>impending crisisis caused by</w:t>
      </w:r>
      <w:r w:rsidRPr="00737554">
        <w:rPr>
          <w:rStyle w:val="StyleUnderline"/>
        </w:rPr>
        <w:t xml:space="preserve"> the </w:t>
      </w:r>
      <w:r w:rsidRPr="00737554">
        <w:rPr>
          <w:rStyle w:val="StyleUnderline"/>
          <w:highlight w:val="green"/>
        </w:rPr>
        <w:t>accelerating damage to the</w:t>
      </w:r>
      <w:r w:rsidRPr="00737554">
        <w:rPr>
          <w:rStyle w:val="StyleUnderline"/>
        </w:rPr>
        <w:t xml:space="preserve">natural </w:t>
      </w:r>
      <w:r w:rsidRPr="00737554">
        <w:rPr>
          <w:rStyle w:val="StyleUnderline"/>
          <w:highlight w:val="green"/>
        </w:rPr>
        <w:t>environment on which humans depend for</w:t>
      </w:r>
      <w:r w:rsidRPr="00737554">
        <w:rPr>
          <w:rStyle w:val="StyleUnderline"/>
        </w:rPr>
        <w:t xml:space="preserve"> their </w:t>
      </w:r>
      <w:r w:rsidRPr="00737554">
        <w:rPr>
          <w:rStyle w:val="StyleUnderline"/>
          <w:highlight w:val="green"/>
        </w:rPr>
        <w:t>survival</w:t>
      </w:r>
      <w:r w:rsidRPr="004415E5">
        <w:rPr>
          <w:sz w:val="14"/>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737554">
        <w:rPr>
          <w:rStyle w:val="StyleUnderline"/>
          <w:highlight w:val="green"/>
        </w:rPr>
        <w:t>War may be inevitable but it isunpredictable</w:t>
      </w:r>
      <w:r w:rsidRPr="00737554">
        <w:rPr>
          <w:rStyle w:val="StyleUnderline"/>
        </w:rPr>
        <w:t xml:space="preserve"> in time and place</w:t>
      </w:r>
      <w:r w:rsidRPr="004415E5">
        <w:rPr>
          <w:sz w:val="14"/>
        </w:rPr>
        <w:t xml:space="preserve">, </w:t>
      </w:r>
      <w:r w:rsidRPr="00737554">
        <w:rPr>
          <w:rStyle w:val="StyleUnderline"/>
        </w:rPr>
        <w:t xml:space="preserve">whereas </w:t>
      </w:r>
      <w:r w:rsidRPr="00737554">
        <w:rPr>
          <w:rStyle w:val="StyleUnderline"/>
          <w:highlight w:val="green"/>
        </w:rPr>
        <w:t>environmental degradation isrelentless and has</w:t>
      </w:r>
      <w:r w:rsidRPr="00737554">
        <w:rPr>
          <w:rStyle w:val="StyleUnderline"/>
        </w:rPr>
        <w:t xml:space="preserve"> progressively received increasing </w:t>
      </w:r>
      <w:r w:rsidRPr="00737554">
        <w:rPr>
          <w:rStyle w:val="StyleUnderline"/>
          <w:highlight w:val="green"/>
        </w:rPr>
        <w:t>scientific evidence</w:t>
      </w:r>
      <w:r w:rsidRPr="004415E5">
        <w:rPr>
          <w:sz w:val="14"/>
        </w:rPr>
        <w:t xml:space="preserve">. </w:t>
      </w:r>
      <w:r w:rsidRPr="00737554">
        <w:rPr>
          <w:rStyle w:val="StyleUnderline"/>
        </w:rPr>
        <w:t>Humanity has a record of doomsayers, most invariably wrong, which has brought a justifiable immunity to their utterances</w:t>
      </w:r>
      <w:r w:rsidRPr="004415E5">
        <w:rPr>
          <w:sz w:val="14"/>
        </w:rPr>
        <w:t xml:space="preserve">. </w:t>
      </w:r>
      <w:r w:rsidRPr="00737554">
        <w:rPr>
          <w:rStyle w:val="StyleUnderline"/>
        </w:rPr>
        <w:t>Warnings were present in</w:t>
      </w:r>
      <w:r w:rsidRPr="004415E5">
        <w:rPr>
          <w:sz w:val="14"/>
        </w:rPr>
        <w:t xml:space="preserve"> The Tales of Ovid and in the Old and New Testaments of the Bible, and in more recent times some of the </w:t>
      </w:r>
      <w:r w:rsidRPr="00737554">
        <w:rPr>
          <w:rStyle w:val="StyleUnderline"/>
          <w:highlight w:val="green"/>
        </w:rPr>
        <w:t>predictions from</w:t>
      </w:r>
      <w:r w:rsidRPr="004415E5">
        <w:rPr>
          <w:sz w:val="14"/>
        </w:rPr>
        <w:t xml:space="preserve"> Thomas </w:t>
      </w:r>
      <w:r w:rsidRPr="00737554">
        <w:rPr>
          <w:rStyle w:val="StyleUnderline"/>
          <w:highlight w:val="green"/>
        </w:rPr>
        <w:t>Malthus and</w:t>
      </w:r>
      <w:r w:rsidRPr="00737554">
        <w:rPr>
          <w:rStyle w:val="StyleUnderline"/>
        </w:rPr>
        <w:t xml:space="preserve"> from the Club of Rome</w:t>
      </w:r>
      <w:r w:rsidRPr="004415E5">
        <w:rPr>
          <w:sz w:val="14"/>
        </w:rPr>
        <w:t xml:space="preserve"> in 1972, </w:t>
      </w:r>
      <w:r w:rsidRPr="00737554">
        <w:rPr>
          <w:rStyle w:val="StyleUnderline"/>
        </w:rPr>
        <w:t>together with the “population bomb” of</w:t>
      </w:r>
      <w:r w:rsidRPr="004415E5">
        <w:rPr>
          <w:sz w:val="14"/>
        </w:rPr>
        <w:t xml:space="preserve"> Paul </w:t>
      </w:r>
      <w:r w:rsidRPr="00737554">
        <w:rPr>
          <w:rStyle w:val="StyleUnderline"/>
        </w:rPr>
        <w:t xml:space="preserve">Ehrlich, </w:t>
      </w:r>
      <w:r w:rsidRPr="00737554">
        <w:rPr>
          <w:rStyle w:val="StyleUnderline"/>
          <w:highlight w:val="green"/>
        </w:rPr>
        <w:t>have not eventuated</w:t>
      </w:r>
      <w:r w:rsidRPr="004415E5">
        <w:rPr>
          <w:sz w:val="14"/>
        </w:rPr>
        <w:t xml:space="preserve">. The </w:t>
      </w:r>
      <w:r w:rsidRPr="00737554">
        <w:rPr>
          <w:rStyle w:val="StyleUnderline"/>
        </w:rPr>
        <w:t>frequent apocalyptic predictions from the environmental movement</w:t>
      </w:r>
      <w:r w:rsidRPr="004415E5">
        <w:rPr>
          <w:sz w:val="14"/>
        </w:rPr>
        <w:t xml:space="preserve"> are unpopular and </w:t>
      </w:r>
      <w:r w:rsidRPr="00737554">
        <w:rPr>
          <w:rStyle w:val="StyleUnderline"/>
        </w:rPr>
        <w:t>have been vigorously attacked</w:t>
      </w:r>
      <w:r w:rsidRPr="004415E5">
        <w:rPr>
          <w:sz w:val="14"/>
        </w:rPr>
        <w:t xml:space="preserve">. So it must be asked, </w:t>
      </w:r>
      <w:r w:rsidRPr="00737554">
        <w:rPr>
          <w:rStyle w:val="StyleUnderline"/>
        </w:rPr>
        <w:t xml:space="preserve">what is different about </w:t>
      </w:r>
      <w:r w:rsidRPr="00737554">
        <w:rPr>
          <w:rStyle w:val="StyleUnderline"/>
          <w:highlight w:val="green"/>
        </w:rPr>
        <w:t>the present warnings</w:t>
      </w:r>
      <w:r w:rsidRPr="00737554">
        <w:rPr>
          <w:rStyle w:val="StyleUnderline"/>
        </w:rPr>
        <w:t>?</w:t>
      </w:r>
      <w:r w:rsidRPr="004415E5">
        <w:rPr>
          <w:sz w:val="14"/>
        </w:rPr>
        <w:t xml:space="preserve"> 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w:t>
      </w:r>
      <w:r w:rsidRPr="00737554">
        <w:rPr>
          <w:rStyle w:val="StyleUnderline"/>
        </w:rPr>
        <w:t xml:space="preserve">they </w:t>
      </w:r>
      <w:r w:rsidRPr="00737554">
        <w:rPr>
          <w:rStyle w:val="StyleUnderline"/>
          <w:highlight w:val="green"/>
        </w:rPr>
        <w:t>are based on</w:t>
      </w:r>
      <w:r w:rsidRPr="00737554">
        <w:rPr>
          <w:rStyle w:val="StyleUnderline"/>
        </w:rPr>
        <w:t xml:space="preserve"> themost </w:t>
      </w:r>
      <w:r w:rsidRPr="00737554">
        <w:rPr>
          <w:rStyle w:val="StyleUnderline"/>
          <w:highlight w:val="green"/>
        </w:rPr>
        <w:t>detailed and compelling science produced with</w:t>
      </w:r>
      <w:r w:rsidRPr="00737554">
        <w:rPr>
          <w:rStyle w:val="StyleUnderline"/>
        </w:rPr>
        <w:t xml:space="preserve"> the same </w:t>
      </w:r>
      <w:r w:rsidRPr="00737554">
        <w:rPr>
          <w:rStyle w:val="StyleUnderline"/>
          <w:highlight w:val="green"/>
        </w:rPr>
        <w:t>scientific rigor</w:t>
      </w:r>
      <w:r w:rsidRPr="00737554">
        <w:rPr>
          <w:rStyle w:val="StyleUnderline"/>
        </w:rPr>
        <w:t>that has seen humans travel to the moon and create worldwide communication systems</w:t>
      </w:r>
      <w:r w:rsidRPr="004415E5">
        <w:rPr>
          <w:sz w:val="14"/>
        </w:rPr>
        <w:t xml:space="preserve">. Secondly, </w:t>
      </w:r>
      <w:r w:rsidRPr="00737554">
        <w:rPr>
          <w:rStyle w:val="StyleUnderline"/>
          <w:highlight w:val="green"/>
        </w:rPr>
        <w:t>this</w:t>
      </w:r>
      <w:r w:rsidRPr="00737554">
        <w:rPr>
          <w:rStyle w:val="StyleUnderline"/>
        </w:rPr>
        <w:t xml:space="preserve"> science </w:t>
      </w:r>
      <w:r w:rsidRPr="00737554">
        <w:rPr>
          <w:rStyle w:val="StyleUnderline"/>
          <w:highlight w:val="green"/>
        </w:rPr>
        <w:t>embraces arange of disciplines</w:t>
      </w:r>
      <w:r w:rsidRPr="00737554">
        <w:rPr>
          <w:rStyle w:val="StyleUnderline"/>
        </w:rPr>
        <w:t>of ecology, epidemiology, climatology, marine and fresh water science, agricultural science, and many more</w:t>
      </w:r>
      <w:r w:rsidRPr="004415E5">
        <w:rPr>
          <w:sz w:val="14"/>
        </w:rPr>
        <w:t xml:space="preserve">, </w:t>
      </w:r>
      <w:r w:rsidRPr="00737554">
        <w:rPr>
          <w:rStyle w:val="StyleUnderline"/>
          <w:highlight w:val="green"/>
        </w:rPr>
        <w:t>all of which agree on the nature and severity of the problems</w:t>
      </w:r>
      <w:r w:rsidRPr="004415E5">
        <w:rPr>
          <w:sz w:val="14"/>
        </w:rPr>
        <w:t xml:space="preserve">. </w:t>
      </w:r>
      <w:proofErr w:type="gramStart"/>
      <w:r w:rsidRPr="004415E5">
        <w:rPr>
          <w:sz w:val="14"/>
        </w:rPr>
        <w:t xml:space="preserve">Thirdly, </w:t>
      </w:r>
      <w:r w:rsidRPr="00737554">
        <w:rPr>
          <w:rStyle w:val="StyleUnderline"/>
        </w:rPr>
        <w:t>there isvirtual unanimityofthousands of scientistson the grave nature of these problems</w:t>
      </w:r>
      <w:r w:rsidRPr="004415E5">
        <w:rPr>
          <w:sz w:val="14"/>
        </w:rPr>
        <w:t>.</w:t>
      </w:r>
      <w:proofErr w:type="gramEnd"/>
      <w:r w:rsidRPr="004415E5">
        <w:rPr>
          <w:sz w:val="14"/>
        </w:rPr>
        <w:t xml:space="preserve"> Only a handful of skeptics remain. During the past decade many distinguished scientists, including numerous Nobel Laureates, have warned that </w:t>
      </w:r>
      <w:r w:rsidRPr="00737554">
        <w:rPr>
          <w:rStyle w:val="StyleUnderline"/>
          <w:highlight w:val="green"/>
        </w:rPr>
        <w:t>humanity has</w:t>
      </w:r>
      <w:r w:rsidRPr="004415E5">
        <w:rPr>
          <w:sz w:val="14"/>
        </w:rPr>
        <w:t xml:space="preserve"> perhaps </w:t>
      </w:r>
      <w:r w:rsidRPr="00737554">
        <w:rPr>
          <w:rStyle w:val="StyleUnderline"/>
          <w:highlight w:val="green"/>
        </w:rPr>
        <w:t>one or two generations to</w:t>
      </w:r>
      <w:r w:rsidRPr="00737554">
        <w:rPr>
          <w:rStyle w:val="StyleUnderline"/>
        </w:rPr>
        <w:t xml:space="preserve"> act to </w:t>
      </w:r>
      <w:r w:rsidRPr="00737554">
        <w:rPr>
          <w:rStyle w:val="StyleUnderline"/>
          <w:highlight w:val="green"/>
        </w:rPr>
        <w:t>avoid global ecological catastrophe</w:t>
      </w:r>
      <w:r w:rsidRPr="004415E5">
        <w:rPr>
          <w:sz w:val="14"/>
        </w:rPr>
        <w:t xml:space="preserve">. As but one example of this multidimensional problem, the Intergovernmental Panel on Climate Change (IPCC) has warned that global warming caused by fossil fuel consumption may be accelerating.7 Yet </w:t>
      </w:r>
      <w:r w:rsidRPr="00737554">
        <w:rPr>
          <w:rStyle w:val="StyleUnderline"/>
        </w:rPr>
        <w:t xml:space="preserve">climate change is but one of a host of </w:t>
      </w:r>
      <w:r w:rsidRPr="00737554">
        <w:rPr>
          <w:rStyle w:val="StyleUnderline"/>
          <w:highlight w:val="green"/>
        </w:rPr>
        <w:t>interrelated environmental problems</w:t>
      </w:r>
      <w:r w:rsidRPr="00737554">
        <w:rPr>
          <w:rStyle w:val="StyleUnderline"/>
        </w:rPr>
        <w:t xml:space="preserve"> that</w:t>
      </w:r>
      <w:r w:rsidRPr="00737554">
        <w:rPr>
          <w:rStyle w:val="StyleUnderline"/>
          <w:highlight w:val="green"/>
        </w:rPr>
        <w:t>threaten humanity</w:t>
      </w:r>
      <w:r w:rsidRPr="004415E5">
        <w:rPr>
          <w:sz w:val="14"/>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737554">
        <w:rPr>
          <w:rStyle w:val="StyleUnderline"/>
          <w:highlight w:val="green"/>
        </w:rPr>
        <w:t>humanity has moved</w:t>
      </w:r>
      <w:r>
        <w:rPr>
          <w:rStyle w:val="StyleUnderline"/>
          <w:highlight w:val="green"/>
        </w:rPr>
        <w:t xml:space="preserve"> </w:t>
      </w:r>
      <w:r w:rsidRPr="00737554">
        <w:rPr>
          <w:rStyle w:val="StyleUnderline"/>
          <w:highlight w:val="green"/>
        </w:rPr>
        <w:t>one step closer to doom</w:t>
      </w:r>
      <w:r w:rsidRPr="004415E5">
        <w:rPr>
          <w:sz w:val="14"/>
        </w:rPr>
        <w:t xml:space="preserve">.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World,8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w:t>
      </w:r>
      <w:proofErr w:type="gramStart"/>
      <w:r w:rsidRPr="004415E5">
        <w:rPr>
          <w:sz w:val="14"/>
        </w:rPr>
        <w:t>These</w:t>
      </w:r>
      <w:proofErr w:type="gramEnd"/>
      <w:r w:rsidRPr="004415E5">
        <w:rPr>
          <w:sz w:val="14"/>
        </w:rPr>
        <w:t xml:space="preserve"> substantiated that </w:t>
      </w:r>
      <w:r w:rsidRPr="00737554">
        <w:rPr>
          <w:rStyle w:val="StyleUnderline"/>
        </w:rPr>
        <w:t>most environmental systems are suffering from</w:t>
      </w:r>
      <w:r>
        <w:rPr>
          <w:rStyle w:val="StyleUnderline"/>
        </w:rPr>
        <w:t xml:space="preserve"> </w:t>
      </w:r>
      <w:r w:rsidRPr="00737554">
        <w:rPr>
          <w:rStyle w:val="StyleUnderline"/>
        </w:rPr>
        <w:t>critical stress</w:t>
      </w:r>
      <w:r w:rsidRPr="004415E5">
        <w:rPr>
          <w:sz w:val="14"/>
        </w:rPr>
        <w:t xml:space="preserve"> and that the developed countries are the main culprits. It was necessary to make a transition to economies that provide increased human welfare and less consumption of energy and materials. </w:t>
      </w:r>
      <w:r w:rsidRPr="00737554">
        <w:rPr>
          <w:rStyle w:val="StyleUnderline"/>
        </w:rPr>
        <w:t>It seems inconceivable that the consensus view of all these scientists could be wrong</w:t>
      </w:r>
      <w:r w:rsidRPr="004415E5">
        <w:rPr>
          <w:sz w:val="14"/>
        </w:rPr>
        <w:t xml:space="preserve">. There have been numerous international conferences of governments, industry groups, and </w:t>
      </w:r>
      <w:proofErr w:type="gramStart"/>
      <w:r w:rsidRPr="004415E5">
        <w:rPr>
          <w:sz w:val="14"/>
        </w:rPr>
        <w:t>environmental groups to discuss the problems and develop strategy, yet widespread deterioration of the environment accelerates</w:t>
      </w:r>
      <w:proofErr w:type="gramEnd"/>
      <w:r w:rsidRPr="004415E5">
        <w:rPr>
          <w:sz w:val="14"/>
        </w:rPr>
        <w:t xml:space="preserve">. What is the evidence? The Guide to World Resources, 2000 –2001: People and Ecosystems, </w:t>
      </w:r>
      <w:proofErr w:type="gramStart"/>
      <w:r w:rsidRPr="004415E5">
        <w:rPr>
          <w:sz w:val="14"/>
        </w:rPr>
        <w:t>The</w:t>
      </w:r>
      <w:proofErr w:type="gramEnd"/>
      <w:r w:rsidRPr="004415E5">
        <w:rPr>
          <w:sz w:val="14"/>
        </w:rPr>
        <w:t xml:space="preserve"> Fraying Web of Life10 was a joint report of the United Nations Development Program, the United Nations Environment Program, the World Bank, and the World Resources Institute. </w:t>
      </w:r>
      <w:r w:rsidRPr="00737554">
        <w:rPr>
          <w:rStyle w:val="StyleUnderline"/>
        </w:rPr>
        <w:t>The state of the world’s agricultural, coastal forest, freshwater, and grassland ecosystems were analyzed using 23 criteria</w:t>
      </w:r>
      <w:r w:rsidRPr="004415E5">
        <w:rPr>
          <w:sz w:val="14"/>
        </w:rPr>
        <w:t xml:space="preserve"> such as food production, water quantity, and biodiversity. </w:t>
      </w:r>
      <w:r w:rsidRPr="00737554">
        <w:rPr>
          <w:rStyle w:val="StyleUnderline"/>
        </w:rPr>
        <w:t>Eighteen of the criteria were decreasing</w:t>
      </w:r>
      <w:r w:rsidRPr="004415E5">
        <w:rPr>
          <w:sz w:val="14"/>
        </w:rPr>
        <w:t xml:space="preserve">,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w:t>
      </w:r>
      <w:proofErr w:type="gramStart"/>
      <w:r w:rsidRPr="004415E5">
        <w:rPr>
          <w:sz w:val="14"/>
        </w:rPr>
        <w:t>It</w:t>
      </w:r>
      <w:proofErr w:type="gramEnd"/>
      <w:r w:rsidRPr="004415E5">
        <w:rPr>
          <w:sz w:val="14"/>
        </w:rPr>
        <w:t xml:space="preserve"> stated that approximately </w:t>
      </w:r>
      <w:r w:rsidRPr="00737554">
        <w:rPr>
          <w:rStyle w:val="StyleUnderline"/>
          <w:highlight w:val="green"/>
        </w:rPr>
        <w:t>60 percent of</w:t>
      </w:r>
      <w:r w:rsidRPr="00737554">
        <w:rPr>
          <w:rStyle w:val="StyleUnderline"/>
        </w:rPr>
        <w:t xml:space="preserve"> the </w:t>
      </w:r>
      <w:r w:rsidRPr="00737554">
        <w:rPr>
          <w:rStyle w:val="StyleUnderline"/>
          <w:highlight w:val="green"/>
        </w:rPr>
        <w:t>ecosystem services that support life on earth</w:t>
      </w:r>
      <w:r w:rsidRPr="004415E5">
        <w:rPr>
          <w:sz w:val="14"/>
        </w:rPr>
        <w:t xml:space="preserve">—such as </w:t>
      </w:r>
      <w:r w:rsidRPr="00737554">
        <w:rPr>
          <w:rStyle w:val="StyleUnderline"/>
        </w:rPr>
        <w:t xml:space="preserve">fresh water, fisheries, and the regulation of air, </w:t>
      </w:r>
      <w:r w:rsidRPr="00737554">
        <w:rPr>
          <w:rStyle w:val="StyleUnderline"/>
        </w:rPr>
        <w:lastRenderedPageBreak/>
        <w:t>water, and climate</w:t>
      </w:r>
      <w:r w:rsidRPr="004415E5">
        <w:rPr>
          <w:sz w:val="14"/>
        </w:rPr>
        <w:t>—</w:t>
      </w:r>
      <w:r w:rsidRPr="00737554">
        <w:rPr>
          <w:rStyle w:val="StyleUnderline"/>
          <w:highlight w:val="green"/>
        </w:rPr>
        <w:t>are being degraded</w:t>
      </w:r>
      <w:r w:rsidRPr="00737554">
        <w:rPr>
          <w:rStyle w:val="StyleUnderline"/>
        </w:rPr>
        <w:t xml:space="preserve"> or used </w:t>
      </w:r>
      <w:r w:rsidRPr="00737554">
        <w:rPr>
          <w:rStyle w:val="StyleUnderline"/>
          <w:highlight w:val="green"/>
        </w:rPr>
        <w:t>unsustainably</w:t>
      </w:r>
      <w:r w:rsidRPr="004415E5">
        <w:rPr>
          <w:sz w:val="14"/>
        </w:rPr>
        <w:t>. As a result the Millennium Goals agreed to by the UN in 2000 for addressing poverty and hunger will not be met and human well-being will be seriously affected.</w:t>
      </w:r>
    </w:p>
    <w:p w:rsidR="000219D4" w:rsidRDefault="00693A94" w:rsidP="000219D4">
      <w:pPr>
        <w:pStyle w:val="Heading4"/>
        <w:numPr>
          <w:ilvl w:val="0"/>
          <w:numId w:val="11"/>
        </w:numPr>
        <w:rPr>
          <w:rFonts w:cs="Arial"/>
        </w:rPr>
      </w:pPr>
      <w:r w:rsidRPr="00737554">
        <w:rPr>
          <w:rFonts w:cs="Arial"/>
        </w:rPr>
        <w:t xml:space="preserve">This means a transition to environmental authoritarianism’s coming now---solves extinction </w:t>
      </w:r>
    </w:p>
    <w:p w:rsidR="00693A94" w:rsidRPr="000219D4" w:rsidRDefault="00693A94" w:rsidP="000219D4">
      <w:r w:rsidRPr="000219D4">
        <w:t xml:space="preserve"> </w:t>
      </w:r>
    </w:p>
    <w:p w:rsidR="00693A94" w:rsidRPr="003F447D" w:rsidRDefault="00693A94" w:rsidP="003F447D">
      <w:r w:rsidRPr="003F447D">
        <w:rPr>
          <w:rStyle w:val="Style13ptBold"/>
        </w:rPr>
        <w:t>Beeson 10</w:t>
      </w:r>
      <w:r w:rsidRPr="003F447D">
        <w:t xml:space="preserve"> (Mark, Professor of International Politics at Murdoch University in Perth, Western Australia, Environmental politics, Environmental Politics, 15(5): 750–767.,Volume 19, issue 2)//ADS                                                                                                                                                                                                                                                                                                                                                                                                                                                                         </w:t>
      </w:r>
    </w:p>
    <w:p w:rsidR="00693A94" w:rsidRPr="007907A3" w:rsidRDefault="00693A94" w:rsidP="00693A94">
      <w:pPr>
        <w:rPr>
          <w:sz w:val="14"/>
        </w:rPr>
      </w:pPr>
      <w:r w:rsidRPr="007907A3">
        <w:rPr>
          <w:sz w:val="14"/>
        </w:rPr>
        <w:t>The environment has become the defining public policy issue of the era</w:t>
      </w:r>
      <w:r w:rsidRPr="00B17118">
        <w:rPr>
          <w:rStyle w:val="StyleUnderline"/>
        </w:rPr>
        <w:t>. Not only will political responses to environmental challenges determine the health of the planet</w:t>
      </w:r>
      <w:r w:rsidRPr="007907A3">
        <w:rPr>
          <w:sz w:val="14"/>
        </w:rPr>
        <w:t xml:space="preserve">, </w:t>
      </w:r>
      <w:r w:rsidRPr="00B17118">
        <w:rPr>
          <w:rStyle w:val="StyleUnderline"/>
        </w:rPr>
        <w:t>but continuing environmental degradation may also affect political systems.</w:t>
      </w:r>
      <w:r w:rsidRPr="007907A3">
        <w:rPr>
          <w:sz w:val="14"/>
        </w:rPr>
        <w:t xml:space="preserve"> This interaction is likely to be especially acute in parts of the world where environmental problems are most pressing and the state's ability to respond to such challenges is weakest. </w:t>
      </w:r>
      <w:r w:rsidRPr="00C63DEC">
        <w:rPr>
          <w:rStyle w:val="StyleUnderline"/>
        </w:rPr>
        <w:t>One possible consequence of environmental degradation is the development or consolidation of authoritarian rule as political elites come to privilege regime maintenance and internal stability over political liberalisation.</w:t>
      </w:r>
      <w:r w:rsidRPr="007907A3">
        <w:rPr>
          <w:sz w:val="14"/>
        </w:rPr>
        <w:t xml:space="preserve"> </w:t>
      </w:r>
      <w:r w:rsidRPr="00C63DEC">
        <w:rPr>
          <w:rStyle w:val="StyleUnderline"/>
        </w:rPr>
        <w:t>Even efforts to mitigate the impact of</w:t>
      </w:r>
      <w:r w:rsidRPr="007907A3">
        <w:rPr>
          <w:sz w:val="14"/>
        </w:rPr>
        <w:t xml:space="preserve">, or respond to, </w:t>
      </w:r>
      <w:r w:rsidRPr="00C63DEC">
        <w:rPr>
          <w:rStyle w:val="StyleUnderline"/>
        </w:rPr>
        <w:t>environmental change may involve a decrease in individual liberty</w:t>
      </w:r>
      <w:r w:rsidRPr="007907A3">
        <w:rPr>
          <w:sz w:val="14"/>
        </w:rPr>
        <w:t xml:space="preserve"> as governments seek to transform environmentally destructive behaviour. As a result, ‘</w:t>
      </w:r>
      <w:r w:rsidRPr="00C63DEC">
        <w:rPr>
          <w:rStyle w:val="StyleUnderline"/>
        </w:rPr>
        <w:t xml:space="preserve">environmental authoritarianism’ may become an increasingly common response </w:t>
      </w:r>
      <w:r w:rsidRPr="007907A3">
        <w:rPr>
          <w:sz w:val="14"/>
        </w:rPr>
        <w:t xml:space="preserve">to the destructive impacts of climate change in an age of diminished expectations. </w:t>
      </w:r>
    </w:p>
    <w:p w:rsidR="00693A94" w:rsidRPr="00871614" w:rsidRDefault="00871614" w:rsidP="00871614">
      <w:pPr>
        <w:pStyle w:val="Heading4"/>
        <w:numPr>
          <w:ilvl w:val="0"/>
          <w:numId w:val="11"/>
        </w:numPr>
        <w:rPr>
          <w:rFonts w:cs="Arial"/>
          <w:u w:val="single"/>
        </w:rPr>
      </w:pPr>
      <w:r>
        <w:rPr>
          <w:rFonts w:cs="Arial"/>
        </w:rPr>
        <w:t xml:space="preserve">The transition is only possible in a world with limited rights – </w:t>
      </w:r>
      <w:r w:rsidR="00693A94" w:rsidRPr="00871614">
        <w:rPr>
          <w:rFonts w:cs="Arial"/>
        </w:rPr>
        <w:t xml:space="preserve">the 1AC is </w:t>
      </w:r>
      <w:r w:rsidR="00693A94" w:rsidRPr="00871614">
        <w:rPr>
          <w:rFonts w:cs="Arial"/>
          <w:u w:val="single"/>
        </w:rPr>
        <w:t>founded on a philosophy of abundance</w:t>
      </w:r>
      <w:r>
        <w:rPr>
          <w:rFonts w:cs="Arial"/>
          <w:u w:val="single"/>
        </w:rPr>
        <w:t xml:space="preserve"> </w:t>
      </w:r>
      <w:r w:rsidRPr="00871614">
        <w:t>that is incompatible with</w:t>
      </w:r>
      <w:r>
        <w:rPr>
          <w:rFonts w:cs="Arial"/>
          <w:u w:val="single"/>
        </w:rPr>
        <w:t xml:space="preserve"> environmental survival</w:t>
      </w:r>
    </w:p>
    <w:p w:rsidR="00693A94" w:rsidRPr="00B45557" w:rsidRDefault="00693A94" w:rsidP="00693A94"/>
    <w:p w:rsidR="00693A94" w:rsidRPr="00434541" w:rsidRDefault="00693A94" w:rsidP="00693A94">
      <w:pPr>
        <w:rPr>
          <w:rStyle w:val="Style13ptBold"/>
        </w:rPr>
      </w:pPr>
      <w:r>
        <w:rPr>
          <w:rStyle w:val="Style13ptBold"/>
        </w:rPr>
        <w:t>Humphrey 7</w:t>
      </w:r>
    </w:p>
    <w:p w:rsidR="00693A94" w:rsidRPr="00434541" w:rsidRDefault="00693A94" w:rsidP="00693A94">
      <w:pPr>
        <w:rPr>
          <w:rStyle w:val="Style13ptBold"/>
        </w:rPr>
      </w:pPr>
      <w:r w:rsidRPr="00434541">
        <w:rPr>
          <w:rStyle w:val="Style13ptBold"/>
        </w:rPr>
        <w:t xml:space="preserve">(Mathew Humphrey 7, Reader in Political Philosophy at the University of Nottingham, UK, 2007, Ecological Politics and Democratic Theory: The Challenge to the Deliberative Ideal, p. </w:t>
      </w:r>
      <w:r>
        <w:rPr>
          <w:rStyle w:val="Style13ptBold"/>
        </w:rPr>
        <w:t>20-21//um-ef</w:t>
      </w:r>
      <w:r w:rsidRPr="00434541">
        <w:rPr>
          <w:rStyle w:val="Style13ptBold"/>
        </w:rPr>
        <w:t>)</w:t>
      </w:r>
    </w:p>
    <w:p w:rsidR="00693A94" w:rsidRPr="000272C3" w:rsidRDefault="00693A94" w:rsidP="00693A94">
      <w:pPr>
        <w:rPr>
          <w:sz w:val="12"/>
        </w:rPr>
      </w:pPr>
      <w:r w:rsidRPr="00737554">
        <w:rPr>
          <w:rStyle w:val="StyleUnderline"/>
          <w:highlight w:val="green"/>
        </w:rPr>
        <w:t>If these changes are necessary</w:t>
      </w:r>
      <w:r w:rsidRPr="000272C3">
        <w:rPr>
          <w:sz w:val="12"/>
        </w:rPr>
        <w:t xml:space="preserve"> - the </w:t>
      </w:r>
      <w:r w:rsidRPr="00737554">
        <w:rPr>
          <w:rStyle w:val="StyleUnderline"/>
          <w:highlight w:val="green"/>
        </w:rPr>
        <w:t>downgrading</w:t>
      </w:r>
      <w:r w:rsidRPr="00737554">
        <w:rPr>
          <w:rStyle w:val="StyleUnderline"/>
        </w:rPr>
        <w:t xml:space="preserve">, curtailment and reconceptualisation of </w:t>
      </w:r>
      <w:r w:rsidRPr="00737554">
        <w:rPr>
          <w:rStyle w:val="StyleUnderline"/>
          <w:highlight w:val="green"/>
        </w:rPr>
        <w:t>democracy, liberties, and justice</w:t>
      </w:r>
      <w:r w:rsidRPr="000272C3">
        <w:rPr>
          <w:sz w:val="12"/>
        </w:rPr>
        <w:t xml:space="preserve">, </w:t>
      </w:r>
      <w:r w:rsidRPr="00737554">
        <w:rPr>
          <w:rStyle w:val="StyleUnderline"/>
        </w:rPr>
        <w:t>as well as</w:t>
      </w:r>
      <w:r w:rsidRPr="000272C3">
        <w:rPr>
          <w:sz w:val="12"/>
        </w:rPr>
        <w:t xml:space="preserve"> the </w:t>
      </w:r>
      <w:r w:rsidRPr="00737554">
        <w:rPr>
          <w:rStyle w:val="StyleUnderline"/>
        </w:rPr>
        <w:t>raising to primacy of integrity and ecological virtue</w:t>
      </w:r>
      <w:r w:rsidRPr="000272C3">
        <w:rPr>
          <w:sz w:val="12"/>
        </w:rPr>
        <w:t xml:space="preserve"> - </w:t>
      </w:r>
      <w:r w:rsidRPr="00737554">
        <w:rPr>
          <w:rStyle w:val="StyleUnderline"/>
          <w:highlight w:val="green"/>
        </w:rPr>
        <w:t>how are</w:t>
      </w:r>
      <w:r w:rsidRPr="00737554">
        <w:rPr>
          <w:rStyle w:val="StyleUnderline"/>
        </w:rPr>
        <w:t xml:space="preserve"> the necessary </w:t>
      </w:r>
      <w:r w:rsidRPr="00737554">
        <w:rPr>
          <w:rStyle w:val="StyleUnderline"/>
          <w:highlight w:val="green"/>
        </w:rPr>
        <w:t>changes to come about?</w:t>
      </w:r>
      <w:r>
        <w:rPr>
          <w:rStyle w:val="StyleUnderline"/>
          <w:highlight w:val="green"/>
        </w:rPr>
        <w:t xml:space="preserve"> </w:t>
      </w:r>
      <w:r w:rsidRPr="00737554">
        <w:rPr>
          <w:rStyle w:val="StyleUnderline"/>
          <w:highlight w:val="green"/>
        </w:rPr>
        <w:t>Value change represents</w:t>
      </w:r>
      <w:r w:rsidRPr="00737554">
        <w:rPr>
          <w:rStyle w:val="StyleUnderline"/>
        </w:rPr>
        <w:t xml:space="preserve"> the best</w:t>
      </w:r>
      <w:r w:rsidRPr="00737554">
        <w:rPr>
          <w:rStyle w:val="StyleUnderline"/>
          <w:highlight w:val="green"/>
        </w:rPr>
        <w:t>'long-term' hope</w:t>
      </w:r>
      <w:r>
        <w:rPr>
          <w:rStyle w:val="StyleUnderline"/>
          <w:highlight w:val="green"/>
        </w:rPr>
        <w:t xml:space="preserve"> </w:t>
      </w:r>
      <w:r w:rsidRPr="00737554">
        <w:rPr>
          <w:rStyle w:val="StyleUnderline"/>
          <w:highlight w:val="green"/>
        </w:rPr>
        <w:t>but the</w:t>
      </w:r>
      <w:r>
        <w:rPr>
          <w:rStyle w:val="StyleUnderline"/>
        </w:rPr>
        <w:t xml:space="preserve"> </w:t>
      </w:r>
      <w:r w:rsidRPr="00737554">
        <w:rPr>
          <w:rStyle w:val="StyleUnderline"/>
        </w:rPr>
        <w:t xml:space="preserve">ecological </w:t>
      </w:r>
      <w:r w:rsidRPr="00737554">
        <w:rPr>
          <w:rStyle w:val="StyleUnderline"/>
          <w:highlight w:val="green"/>
        </w:rPr>
        <w:t>crisis is not a 'long-term' problem</w:t>
      </w:r>
      <w:r w:rsidRPr="000272C3">
        <w:rPr>
          <w:sz w:val="12"/>
        </w:rPr>
        <w:t xml:space="preserve">. These </w:t>
      </w:r>
      <w:r w:rsidRPr="00737554">
        <w:rPr>
          <w:rStyle w:val="StyleUnderline"/>
          <w:highlight w:val="green"/>
        </w:rPr>
        <w:t>changes have to be</w:t>
      </w:r>
      <w:r w:rsidRPr="00737554">
        <w:rPr>
          <w:rStyle w:val="StyleUnderline"/>
        </w:rPr>
        <w:t xml:space="preserve"> introduced </w:t>
      </w:r>
      <w:r w:rsidRPr="00E5642E">
        <w:rPr>
          <w:rStyle w:val="Emphasis"/>
          <w:highlight w:val="green"/>
        </w:rPr>
        <w:t>quickly</w:t>
      </w:r>
      <w:r w:rsidRPr="000272C3">
        <w:rPr>
          <w:sz w:val="12"/>
        </w:rPr>
        <w:t xml:space="preserve"> and </w:t>
      </w:r>
      <w:r w:rsidRPr="00737554">
        <w:rPr>
          <w:rStyle w:val="StyleUnderline"/>
          <w:highlight w:val="green"/>
        </w:rPr>
        <w:t>before</w:t>
      </w:r>
      <w:r>
        <w:rPr>
          <w:rStyle w:val="StyleUnderline"/>
          <w:highlight w:val="green"/>
        </w:rPr>
        <w:t xml:space="preserve"> </w:t>
      </w:r>
      <w:r w:rsidRPr="00737554">
        <w:rPr>
          <w:rStyle w:val="StyleUnderline"/>
          <w:highlight w:val="green"/>
        </w:rPr>
        <w:t>there has been time to</w:t>
      </w:r>
      <w:r>
        <w:rPr>
          <w:rStyle w:val="StyleUnderline"/>
          <w:highlight w:val="green"/>
        </w:rPr>
        <w:t xml:space="preserve"> </w:t>
      </w:r>
      <w:r w:rsidRPr="00737554">
        <w:rPr>
          <w:rStyle w:val="StyleUnderline"/>
          <w:highlight w:val="green"/>
        </w:rPr>
        <w:t>inculcate value shifts</w:t>
      </w:r>
      <w:r w:rsidRPr="00737554">
        <w:rPr>
          <w:rStyle w:val="StyleUnderline"/>
        </w:rPr>
        <w:t xml:space="preserve"> in the population</w:t>
      </w:r>
      <w:r w:rsidRPr="000272C3">
        <w:rPr>
          <w:sz w:val="12"/>
        </w:rPr>
        <w:t xml:space="preserve">. The </w:t>
      </w:r>
      <w:r w:rsidRPr="00737554">
        <w:rPr>
          <w:rStyle w:val="StyleUnderline"/>
          <w:highlight w:val="green"/>
        </w:rPr>
        <w:t>downgrading of rights</w:t>
      </w:r>
      <w:r w:rsidRPr="00737554">
        <w:rPr>
          <w:rStyle w:val="StyleUnderline"/>
        </w:rPr>
        <w:t xml:space="preserve"> and liberties</w:t>
      </w:r>
      <w:r>
        <w:rPr>
          <w:rStyle w:val="StyleUnderline"/>
        </w:rPr>
        <w:t xml:space="preserve"> </w:t>
      </w:r>
      <w:r w:rsidRPr="00E5642E">
        <w:rPr>
          <w:rStyle w:val="Emphasis"/>
          <w:highlight w:val="green"/>
        </w:rPr>
        <w:t>has to be achieved through policy</w:t>
      </w:r>
      <w:r w:rsidRPr="00737554">
        <w:rPr>
          <w:rStyle w:val="StyleUnderline"/>
        </w:rPr>
        <w:t xml:space="preserve"> and institutional change</w:t>
      </w:r>
      <w:r w:rsidRPr="000272C3">
        <w:rPr>
          <w:sz w:val="12"/>
        </w:rPr>
        <w:t xml:space="preserve">, even while the question of a long-term change of values is also addressed. For both these tasks </w:t>
      </w:r>
      <w:r w:rsidRPr="00737554">
        <w:rPr>
          <w:rStyle w:val="StyleUnderline"/>
        </w:rPr>
        <w:t>what is required ispolitical leadership and the institution of the state</w:t>
      </w:r>
      <w:r w:rsidRPr="000272C3">
        <w:rPr>
          <w:sz w:val="12"/>
        </w:rPr>
        <w:t xml:space="preserve">. The immediate problem lies in the collective action problem that arises in respect of the looming ecological constraints on economic activity and the potential collapse of the global commons. The end of the 'golden age' of material abundance, as we slide back down the other side of 'Hubbert's pimple’ will bring about intense competition for scarce resources. To understand politics under these circumstances, we have to turn back to Hobbes and Burke, the political philosophers who conceptualised life under conditions of scarcity, and also to Plato, commended for his healthy mistrust of democracy. For Ophuls a crucial element of political philosophy is the definition of reality itself; </w:t>
      </w:r>
      <w:r w:rsidRPr="00737554">
        <w:rPr>
          <w:rStyle w:val="StyleUnderline"/>
          <w:highlight w:val="green"/>
        </w:rPr>
        <w:t>political philosophy</w:t>
      </w:r>
      <w:r>
        <w:rPr>
          <w:rStyle w:val="StyleUnderline"/>
          <w:highlight w:val="green"/>
        </w:rPr>
        <w:t xml:space="preserve"> </w:t>
      </w:r>
      <w:r w:rsidRPr="00737554">
        <w:rPr>
          <w:rStyle w:val="StyleUnderline"/>
          <w:highlight w:val="green"/>
        </w:rPr>
        <w:t>carries</w:t>
      </w:r>
      <w:r w:rsidRPr="00737554">
        <w:rPr>
          <w:rStyle w:val="StyleUnderline"/>
        </w:rPr>
        <w:t xml:space="preserve"> within it </w:t>
      </w:r>
      <w:r>
        <w:rPr>
          <w:rStyle w:val="StyleUnderline"/>
          <w:highlight w:val="green"/>
        </w:rPr>
        <w:t>an ontologic</w:t>
      </w:r>
      <w:r w:rsidRPr="00737554">
        <w:rPr>
          <w:rStyle w:val="StyleUnderline"/>
          <w:highlight w:val="green"/>
        </w:rPr>
        <w:t>al component</w:t>
      </w:r>
      <w:r>
        <w:rPr>
          <w:rStyle w:val="StyleUnderline"/>
        </w:rPr>
        <w:t xml:space="preserve"> </w:t>
      </w:r>
      <w:r w:rsidRPr="00737554">
        <w:rPr>
          <w:rStyle w:val="StyleUnderline"/>
        </w:rPr>
        <w:t>which sets out the foundations of political possibility. The contemporary West</w:t>
      </w:r>
      <w:r w:rsidRPr="000272C3">
        <w:rPr>
          <w:sz w:val="12"/>
        </w:rPr>
        <w:t xml:space="preserve"> he sees as </w:t>
      </w:r>
      <w:r w:rsidRPr="00737554">
        <w:rPr>
          <w:rStyle w:val="StyleUnderline"/>
        </w:rPr>
        <w:t xml:space="preserve">defined by the 'philosophers of the great frontier' Locke, </w:t>
      </w:r>
      <w:r w:rsidRPr="00737554">
        <w:rPr>
          <w:rStyle w:val="StyleUnderline"/>
          <w:highlight w:val="green"/>
        </w:rPr>
        <w:t>Smith, and Marx</w:t>
      </w:r>
      <w:r w:rsidRPr="000272C3">
        <w:rPr>
          <w:sz w:val="12"/>
        </w:rPr>
        <w:t xml:space="preserve">. </w:t>
      </w:r>
      <w:r w:rsidRPr="00737554">
        <w:rPr>
          <w:rStyle w:val="StyleUnderline"/>
        </w:rPr>
        <w:t xml:space="preserve">These </w:t>
      </w:r>
      <w:r w:rsidRPr="00737554">
        <w:rPr>
          <w:rStyle w:val="StyleUnderline"/>
          <w:highlight w:val="green"/>
        </w:rPr>
        <w:t>are</w:t>
      </w:r>
      <w:r w:rsidRPr="00737554">
        <w:rPr>
          <w:rStyle w:val="StyleUnderline"/>
        </w:rPr>
        <w:t xml:space="preserve"> thepolitical </w:t>
      </w:r>
      <w:r w:rsidRPr="00737554">
        <w:rPr>
          <w:rStyle w:val="StyleUnderline"/>
          <w:highlight w:val="green"/>
        </w:rPr>
        <w:t>philosophers of abundance</w:t>
      </w:r>
      <w:r w:rsidRPr="000272C3">
        <w:rPr>
          <w:sz w:val="12"/>
        </w:rPr>
        <w:t xml:space="preserve">. For Locke the proviso of always leaving 'as much and as good' for others in appropriation could always be met even when there was no unappropriated land left, as the productivity of the land put to useful work would always create better opportunities for those coming later. Smiths 'invisible hand' thesis was also dependent upon the assumption that the material goods would always be available for individual to accomplish their own economic plans. </w:t>
      </w:r>
      <w:r w:rsidRPr="00737554">
        <w:rPr>
          <w:rStyle w:val="StyleUnderline"/>
          <w:highlight w:val="green"/>
        </w:rPr>
        <w:t>For Marx</w:t>
      </w:r>
      <w:r w:rsidRPr="00737554">
        <w:rPr>
          <w:rStyle w:val="StyleUnderline"/>
        </w:rPr>
        <w:t xml:space="preserve"> the 'higher phase' of </w:t>
      </w:r>
      <w:r w:rsidRPr="00737554">
        <w:rPr>
          <w:rStyle w:val="StyleUnderline"/>
          <w:highlight w:val="green"/>
        </w:rPr>
        <w:t>communist society arrives 'after</w:t>
      </w:r>
      <w:r w:rsidRPr="00737554">
        <w:rPr>
          <w:rStyle w:val="StyleUnderline"/>
        </w:rPr>
        <w:t xml:space="preserve"> the </w:t>
      </w:r>
      <w:r w:rsidRPr="00737554">
        <w:rPr>
          <w:rStyle w:val="StyleUnderline"/>
          <w:highlight w:val="green"/>
        </w:rPr>
        <w:t>productive forces have</w:t>
      </w:r>
      <w:r w:rsidRPr="00737554">
        <w:rPr>
          <w:rStyle w:val="StyleUnderline"/>
        </w:rPr>
        <w:t xml:space="preserve">... </w:t>
      </w:r>
      <w:r w:rsidRPr="00737554">
        <w:rPr>
          <w:rStyle w:val="StyleUnderline"/>
          <w:highlight w:val="green"/>
        </w:rPr>
        <w:t>increased with</w:t>
      </w:r>
      <w:r w:rsidRPr="00737554">
        <w:rPr>
          <w:rStyle w:val="StyleUnderline"/>
        </w:rPr>
        <w:t xml:space="preserve"> the all-round </w:t>
      </w:r>
      <w:r w:rsidRPr="00737554">
        <w:rPr>
          <w:rStyle w:val="StyleUnderline"/>
          <w:highlight w:val="green"/>
        </w:rPr>
        <w:t>development of the individual</w:t>
      </w:r>
      <w:r w:rsidRPr="00737554">
        <w:rPr>
          <w:rStyle w:val="StyleUnderline"/>
        </w:rPr>
        <w:t>, and all the springs of co-operative wealth flow more abundantly'</w:t>
      </w:r>
      <w:r w:rsidRPr="000272C3">
        <w:rPr>
          <w:sz w:val="12"/>
        </w:rPr>
        <w:t xml:space="preserve"> (Marx, 1970: 19). For Ophuls</w:t>
      </w:r>
      <w:r w:rsidRPr="00737554">
        <w:rPr>
          <w:rStyle w:val="StyleUnderline"/>
          <w:highlight w:val="green"/>
        </w:rPr>
        <w:t>these are</w:t>
      </w:r>
      <w:r w:rsidRPr="000272C3">
        <w:rPr>
          <w:sz w:val="12"/>
        </w:rPr>
        <w:t xml:space="preserve"> all the </w:t>
      </w:r>
      <w:r w:rsidRPr="00737554">
        <w:rPr>
          <w:rStyle w:val="StyleUnderline"/>
        </w:rPr>
        <w:t xml:space="preserve">political </w:t>
      </w:r>
      <w:r w:rsidRPr="00737554">
        <w:rPr>
          <w:rStyle w:val="StyleUnderline"/>
          <w:highlight w:val="green"/>
        </w:rPr>
        <w:t>philosophies of abundance</w:t>
      </w:r>
      <w:r w:rsidRPr="000272C3">
        <w:rPr>
          <w:sz w:val="12"/>
          <w:highlight w:val="green"/>
        </w:rPr>
        <w:t xml:space="preserve">. </w:t>
      </w:r>
      <w:r w:rsidRPr="00737554">
        <w:rPr>
          <w:rStyle w:val="StyleUnderline"/>
          <w:highlight w:val="green"/>
        </w:rPr>
        <w:t>Ecological crisis</w:t>
      </w:r>
      <w:r w:rsidRPr="000272C3">
        <w:rPr>
          <w:sz w:val="12"/>
        </w:rPr>
        <w:t xml:space="preserve">, however, </w:t>
      </w:r>
      <w:r w:rsidRPr="00737554">
        <w:rPr>
          <w:rStyle w:val="StyleUnderline"/>
          <w:highlight w:val="green"/>
        </w:rPr>
        <w:t>returns us to the</w:t>
      </w:r>
      <w:r w:rsidRPr="00737554">
        <w:rPr>
          <w:rStyle w:val="StyleUnderline"/>
        </w:rPr>
        <w:t xml:space="preserve"> Hobbesian </w:t>
      </w:r>
      <w:r w:rsidRPr="00737554">
        <w:rPr>
          <w:rStyle w:val="StyleUnderline"/>
          <w:highlight w:val="green"/>
        </w:rPr>
        <w:t>struggle of all against all</w:t>
      </w:r>
      <w:r w:rsidRPr="000272C3">
        <w:rPr>
          <w:sz w:val="12"/>
        </w:rPr>
        <w:t xml:space="preserve"> (Heilbroner, 1974: 89). With ecological scarcity </w:t>
      </w:r>
      <w:r w:rsidRPr="000272C3">
        <w:rPr>
          <w:sz w:val="12"/>
        </w:rPr>
        <w:lastRenderedPageBreak/>
        <w:t xml:space="preserve">we return to the classical problems of political theory that 400 years of abnormal abundance has shielded us from (Ophuls, 1977: 164). </w:t>
      </w:r>
      <w:r w:rsidRPr="00737554">
        <w:rPr>
          <w:rStyle w:val="StyleUnderline"/>
        </w:rPr>
        <w:t>Both liberalism and socialismrepresent the politics of</w:t>
      </w:r>
      <w:r w:rsidRPr="000272C3">
        <w:rPr>
          <w:sz w:val="12"/>
        </w:rPr>
        <w:t xml:space="preserve"> this </w:t>
      </w:r>
      <w:r w:rsidRPr="00737554">
        <w:rPr>
          <w:rStyle w:val="StyleUnderline"/>
        </w:rPr>
        <w:t>'abnormal abundance' and with the demise of this period we return to the eternal problems of politics</w:t>
      </w:r>
      <w:r w:rsidRPr="000272C3">
        <w:rPr>
          <w:sz w:val="12"/>
        </w:rPr>
        <w:t xml:space="preserve">. Hobbes, then, is seen as the political philosopher of ecological scarcity avant la lettre. 'Hardin's "logic of the commons" is simply a special version of the general political dynamic of Hobbes' "state of nature"' (Ophuls, 1977; 148). </w:t>
      </w:r>
      <w:r w:rsidRPr="00737554">
        <w:rPr>
          <w:rStyle w:val="StyleUnderline"/>
        </w:rPr>
        <w:t>Competition over scarce resources leads to conflict, even when all those involved realise that they would be collectively better off if they could co-operate</w:t>
      </w:r>
      <w:r w:rsidRPr="000272C3">
        <w:rPr>
          <w:sz w:val="12"/>
        </w:rPr>
        <w:t xml:space="preserve">, 'to bring about the tragedy of the commons it is not necessary that men be bad, only that they not be actively good' (Ophuls, 1977: 149). It is this Hobbesian struggle that may impose 'intolerable strains on the representative political apparatus that has been historically associated with capitalist societies' (Heilbroner, 1974: 89). </w:t>
      </w:r>
      <w:r w:rsidRPr="00737554">
        <w:rPr>
          <w:rStyle w:val="StyleUnderline"/>
          <w:highlight w:val="green"/>
        </w:rPr>
        <w:t>Coercion is</w:t>
      </w:r>
      <w:r w:rsidRPr="00737554">
        <w:rPr>
          <w:rStyle w:val="StyleUnderline"/>
        </w:rPr>
        <w:t xml:space="preserve"> seen as </w:t>
      </w:r>
      <w:r w:rsidRPr="00737554">
        <w:rPr>
          <w:rStyle w:val="StyleUnderline"/>
          <w:highlight w:val="green"/>
        </w:rPr>
        <w:t>the solution</w:t>
      </w:r>
      <w:r w:rsidRPr="000272C3">
        <w:rPr>
          <w:sz w:val="12"/>
        </w:rPr>
        <w:t xml:space="preserve"> (and it is hoped, although as we have seen not for terribly good reasons, that this coercion can be agreed democratically), </w:t>
      </w:r>
      <w:r w:rsidRPr="00737554">
        <w:rPr>
          <w:rStyle w:val="StyleUnderline"/>
          <w:highlight w:val="green"/>
        </w:rPr>
        <w:t>and the</w:t>
      </w:r>
      <w:r w:rsidRPr="00737554">
        <w:rPr>
          <w:rStyle w:val="StyleUnderline"/>
        </w:rPr>
        <w:t xml:space="preserve"> appropriate </w:t>
      </w:r>
      <w:r w:rsidRPr="00737554">
        <w:rPr>
          <w:rStyle w:val="StyleUnderline"/>
          <w:highlight w:val="green"/>
        </w:rPr>
        <w:t>agent</w:t>
      </w:r>
      <w:r w:rsidRPr="00737554">
        <w:rPr>
          <w:rStyle w:val="StyleUnderline"/>
        </w:rPr>
        <w:t xml:space="preserve"> of this solution </w:t>
      </w:r>
      <w:r w:rsidRPr="00737554">
        <w:rPr>
          <w:rStyle w:val="StyleUnderline"/>
          <w:highlight w:val="green"/>
        </w:rPr>
        <w:t>is the state</w:t>
      </w:r>
      <w:r w:rsidRPr="000272C3">
        <w:rPr>
          <w:sz w:val="12"/>
          <w:highlight w:val="green"/>
        </w:rPr>
        <w:t xml:space="preserve">. </w:t>
      </w:r>
      <w:r w:rsidRPr="00737554">
        <w:rPr>
          <w:rStyle w:val="StyleUnderline"/>
          <w:highlight w:val="green"/>
        </w:rPr>
        <w:t>The transition</w:t>
      </w:r>
      <w:r w:rsidRPr="00737554">
        <w:rPr>
          <w:rStyle w:val="StyleUnderline"/>
        </w:rPr>
        <w:t xml:space="preserve"> from abundance to scarcity </w:t>
      </w:r>
      <w:r w:rsidRPr="00737554">
        <w:rPr>
          <w:rStyle w:val="StyleUnderline"/>
          <w:highlight w:val="green"/>
        </w:rPr>
        <w:t>will</w:t>
      </w:r>
      <w:r w:rsidR="00871614">
        <w:rPr>
          <w:rStyle w:val="StyleUnderline"/>
          <w:highlight w:val="green"/>
        </w:rPr>
        <w:t xml:space="preserve"> </w:t>
      </w:r>
      <w:r w:rsidRPr="00737554">
        <w:rPr>
          <w:rStyle w:val="StyleUnderline"/>
          <w:highlight w:val="green"/>
        </w:rPr>
        <w:t>have to be centralised and expert-controlled</w:t>
      </w:r>
      <w:r w:rsidRPr="000272C3">
        <w:rPr>
          <w:sz w:val="12"/>
        </w:rPr>
        <w:t xml:space="preserve">, </w:t>
      </w:r>
      <w:r w:rsidRPr="00737554">
        <w:rPr>
          <w:rStyle w:val="StyleUnderline"/>
        </w:rPr>
        <w:t>and it is unlikely that 'a steady state polity could be democratic'</w:t>
      </w:r>
      <w:r w:rsidRPr="000272C3">
        <w:rPr>
          <w:sz w:val="12"/>
        </w:rPr>
        <w:t xml:space="preserve"> (Ophuls, 1977: 162). As we shall see in the following paragraphs, this faith in the ability of the state to institute centralised controls that would be obeyed by its citizens is one of the areas that has attracted fierce criticism from contemporary green political theorists.</w:t>
      </w:r>
    </w:p>
    <w:p w:rsidR="00693A94" w:rsidRDefault="00BC5CEF" w:rsidP="00693A94">
      <w:pPr>
        <w:pStyle w:val="Heading3"/>
      </w:pPr>
      <w:r>
        <w:lastRenderedPageBreak/>
        <w:t>2NC Turns the Case</w:t>
      </w:r>
    </w:p>
    <w:p w:rsidR="00693A94" w:rsidRDefault="00693A94" w:rsidP="00693A94">
      <w:pPr>
        <w:pStyle w:val="Heading4"/>
        <w:rPr>
          <w:rFonts w:cs="Arial"/>
          <w:u w:val="single"/>
        </w:rPr>
      </w:pPr>
      <w:r w:rsidRPr="00737554">
        <w:rPr>
          <w:rFonts w:cs="Arial"/>
          <w:u w:val="single"/>
        </w:rPr>
        <w:t>Only</w:t>
      </w:r>
      <w:r w:rsidRPr="00737554">
        <w:rPr>
          <w:rFonts w:cs="Arial"/>
        </w:rPr>
        <w:t xml:space="preserve"> top-down, centralized imposition of constraints on freedom can guarantee planetary survival---their ethic will </w:t>
      </w:r>
      <w:r w:rsidRPr="00737554">
        <w:rPr>
          <w:rFonts w:cs="Arial"/>
          <w:u w:val="single"/>
        </w:rPr>
        <w:t>inevitably</w:t>
      </w:r>
      <w:r w:rsidRPr="00737554">
        <w:rPr>
          <w:rFonts w:cs="Arial"/>
        </w:rPr>
        <w:t xml:space="preserve"> fail to improve ecological outcomes---an accelerating crisis </w:t>
      </w:r>
      <w:r w:rsidRPr="00737554">
        <w:rPr>
          <w:rFonts w:cs="Arial"/>
          <w:u w:val="single"/>
        </w:rPr>
        <w:t>makes authoritarianism inevitable</w:t>
      </w:r>
      <w:r w:rsidRPr="00737554">
        <w:rPr>
          <w:rFonts w:cs="Arial"/>
        </w:rPr>
        <w:t xml:space="preserve">, and the worse the environment gets, </w:t>
      </w:r>
      <w:r w:rsidRPr="00737554">
        <w:rPr>
          <w:rFonts w:cs="Arial"/>
          <w:u w:val="single"/>
        </w:rPr>
        <w:t>the worse the constraints on freedom will be</w:t>
      </w:r>
    </w:p>
    <w:p w:rsidR="00693A94" w:rsidRPr="00B45557" w:rsidRDefault="00693A94" w:rsidP="00693A94"/>
    <w:p w:rsidR="00693A94" w:rsidRPr="00434541" w:rsidRDefault="00693A94" w:rsidP="00693A94">
      <w:pPr>
        <w:rPr>
          <w:rStyle w:val="Style13ptBold"/>
        </w:rPr>
      </w:pPr>
      <w:r>
        <w:rPr>
          <w:rStyle w:val="Style13ptBold"/>
        </w:rPr>
        <w:t>Humphrey 7</w:t>
      </w:r>
    </w:p>
    <w:p w:rsidR="00693A94" w:rsidRPr="00434541" w:rsidRDefault="00693A94" w:rsidP="00693A94">
      <w:pPr>
        <w:rPr>
          <w:rStyle w:val="Style13ptBold"/>
        </w:rPr>
      </w:pPr>
      <w:r w:rsidRPr="00434541">
        <w:rPr>
          <w:rStyle w:val="Style13ptBold"/>
        </w:rPr>
        <w:t>(Mathew Humphrey 7, Reader in Political Philosophy at the University of Nottingham, UK, 2007, Ecological Politics and Democratic Theory: The Challenge to the Deliberative Ideal, p. 14-15)</w:t>
      </w:r>
    </w:p>
    <w:p w:rsidR="00693A94" w:rsidRPr="006A41D3" w:rsidRDefault="00693A94" w:rsidP="00693A94">
      <w:pPr>
        <w:rPr>
          <w:sz w:val="12"/>
        </w:rPr>
      </w:pPr>
      <w:r w:rsidRPr="006A41D3">
        <w:rPr>
          <w:sz w:val="12"/>
        </w:rPr>
        <w:t xml:space="preserve">In terms of the first of these points, that </w:t>
      </w:r>
      <w:r w:rsidRPr="00737554">
        <w:rPr>
          <w:rStyle w:val="StyleUnderline"/>
        </w:rPr>
        <w:t xml:space="preserve">our </w:t>
      </w:r>
      <w:r w:rsidRPr="00737554">
        <w:rPr>
          <w:rStyle w:val="StyleUnderline"/>
          <w:highlight w:val="green"/>
        </w:rPr>
        <w:t>democratic choices reflect a narrow understanding of</w:t>
      </w:r>
      <w:r w:rsidRPr="00737554">
        <w:rPr>
          <w:rStyle w:val="StyleUnderline"/>
        </w:rPr>
        <w:t xml:space="preserve"> our </w:t>
      </w:r>
      <w:r w:rsidRPr="00737554">
        <w:rPr>
          <w:rStyle w:val="StyleUnderline"/>
          <w:highlight w:val="green"/>
        </w:rPr>
        <w:t>immediate interests</w:t>
      </w:r>
      <w:r w:rsidRPr="00737554">
        <w:rPr>
          <w:rStyle w:val="StyleUnderline"/>
        </w:rPr>
        <w:t xml:space="preserve"> and </w:t>
      </w:r>
      <w:r w:rsidRPr="00737554">
        <w:rPr>
          <w:rStyle w:val="StyleUnderline"/>
          <w:highlight w:val="green"/>
        </w:rPr>
        <w:t>not an enlightened view of</w:t>
      </w:r>
      <w:r w:rsidRPr="00737554">
        <w:rPr>
          <w:rStyle w:val="StyleUnderline"/>
        </w:rPr>
        <w:t xml:space="preserve"> our </w:t>
      </w:r>
      <w:r w:rsidRPr="00737554">
        <w:rPr>
          <w:rStyle w:val="StyleUnderline"/>
          <w:highlight w:val="green"/>
        </w:rPr>
        <w:t>long-term welfare</w:t>
      </w:r>
      <w:r w:rsidRPr="006A41D3">
        <w:rPr>
          <w:sz w:val="12"/>
        </w:rPr>
        <w:t xml:space="preserve">, the case is made by Ophuls. He claims that we are now 'so committed to most of the things that cause or support the evils' with which he is concerned that </w:t>
      </w:r>
      <w:r w:rsidRPr="00737554">
        <w:rPr>
          <w:rStyle w:val="StyleUnderline"/>
          <w:highlight w:val="green"/>
        </w:rPr>
        <w:t>'we are</w:t>
      </w:r>
      <w:r w:rsidRPr="00737554">
        <w:rPr>
          <w:rStyle w:val="StyleUnderline"/>
        </w:rPr>
        <w:t xml:space="preserve"> almost </w:t>
      </w:r>
      <w:r w:rsidRPr="00737554">
        <w:rPr>
          <w:rStyle w:val="StyleUnderline"/>
          <w:highlight w:val="green"/>
        </w:rPr>
        <w:t>paralysed</w:t>
      </w:r>
      <w:r w:rsidRPr="00737554">
        <w:rPr>
          <w:rStyle w:val="StyleUnderline"/>
        </w:rPr>
        <w:t xml:space="preserve">; nearly all the </w:t>
      </w:r>
      <w:r w:rsidRPr="00737554">
        <w:rPr>
          <w:rStyle w:val="StyleUnderline"/>
          <w:highlight w:val="green"/>
        </w:rPr>
        <w:t>constructive actions that could be taken</w:t>
      </w:r>
      <w:r w:rsidRPr="006A41D3">
        <w:rPr>
          <w:sz w:val="12"/>
        </w:rPr>
        <w:t xml:space="preserve"> at present... </w:t>
      </w:r>
      <w:r w:rsidRPr="00737554">
        <w:rPr>
          <w:rStyle w:val="StyleUnderline"/>
          <w:highlight w:val="green"/>
        </w:rPr>
        <w:t>are so painful</w:t>
      </w:r>
      <w:r w:rsidRPr="00737554">
        <w:rPr>
          <w:rStyle w:val="StyleUnderline"/>
        </w:rPr>
        <w:t xml:space="preserve"> to so many people in so many ways that </w:t>
      </w:r>
      <w:r w:rsidRPr="00737554">
        <w:rPr>
          <w:rStyle w:val="StyleUnderline"/>
          <w:highlight w:val="green"/>
        </w:rPr>
        <w:t>they are</w:t>
      </w:r>
      <w:r w:rsidRPr="006A41D3">
        <w:rPr>
          <w:sz w:val="12"/>
        </w:rPr>
        <w:t xml:space="preserve"> indeed </w:t>
      </w:r>
      <w:r w:rsidRPr="00737554">
        <w:rPr>
          <w:rStyle w:val="StyleUnderline"/>
          <w:highlight w:val="green"/>
        </w:rPr>
        <w:t>totally unrealistic</w:t>
      </w:r>
      <w:r w:rsidRPr="006A41D3">
        <w:rPr>
          <w:sz w:val="12"/>
        </w:rPr>
        <w:t xml:space="preserve">, and </w:t>
      </w:r>
      <w:r w:rsidRPr="00737554">
        <w:rPr>
          <w:rStyle w:val="StyleUnderline"/>
        </w:rPr>
        <w:t>neither politicians nor citizens would tolerate them'</w:t>
      </w:r>
      <w:r w:rsidRPr="006A41D3">
        <w:rPr>
          <w:sz w:val="12"/>
        </w:rPr>
        <w:t xml:space="preserve"> (Ophuls, 1977: 224).4 </w:t>
      </w:r>
      <w:r w:rsidRPr="00737554">
        <w:rPr>
          <w:rStyle w:val="StyleUnderline"/>
          <w:highlight w:val="green"/>
        </w:rPr>
        <w:t>Environmentally friendly policies can be justifiably imposed</w:t>
      </w:r>
      <w:r w:rsidRPr="00737554">
        <w:rPr>
          <w:rStyle w:val="StyleUnderline"/>
        </w:rPr>
        <w:t xml:space="preserve"> upon a population that 'would do something</w:t>
      </w:r>
      <w:r w:rsidRPr="006A41D3">
        <w:rPr>
          <w:sz w:val="12"/>
        </w:rPr>
        <w:t xml:space="preserve"> quite </w:t>
      </w:r>
      <w:r w:rsidRPr="00737554">
        <w:rPr>
          <w:rStyle w:val="StyleUnderline"/>
        </w:rPr>
        <w:t>different if</w:t>
      </w:r>
      <w:r w:rsidRPr="006A41D3">
        <w:rPr>
          <w:sz w:val="12"/>
        </w:rPr>
        <w:t xml:space="preserve"> it was merely </w:t>
      </w:r>
      <w:r w:rsidRPr="00737554">
        <w:rPr>
          <w:rStyle w:val="StyleUnderline"/>
        </w:rPr>
        <w:t>left to its own</w:t>
      </w:r>
      <w:r w:rsidRPr="006A41D3">
        <w:rPr>
          <w:sz w:val="12"/>
        </w:rPr>
        <w:t xml:space="preserve"> immediate </w:t>
      </w:r>
      <w:r w:rsidRPr="00737554">
        <w:rPr>
          <w:rStyle w:val="StyleUnderline"/>
        </w:rPr>
        <w:t>desires and devices'</w:t>
      </w:r>
      <w:r w:rsidRPr="006A41D3">
        <w:rPr>
          <w:sz w:val="12"/>
        </w:rPr>
        <w:t xml:space="preserve"> (Ophuls, 1977: 227): currently left to these devices, the American people 'have so far evinced little willingness to make even minor sacrifices... for the sake of environmental goals' (Ophuls, 1977: 197). Laura Westra makes a similar argument in relation to the collapse of Canadian cod fisheries, which is taken to illustrate a wider point that we cannot hope to 'manage' nature when powerful economic and political interests are supported by 'uneducated democratic preferences and values' (Westra, 1998: 95). More generally </w:t>
      </w:r>
      <w:r w:rsidRPr="00737554">
        <w:rPr>
          <w:rStyle w:val="StyleUnderline"/>
          <w:highlight w:val="green"/>
        </w:rPr>
        <w:t>reducing our 'ecological footprint' means 'individual and aggregate restraints</w:t>
      </w:r>
      <w:r w:rsidRPr="00737554">
        <w:rPr>
          <w:rStyle w:val="StyleUnderline"/>
        </w:rPr>
        <w:t xml:space="preserve"> the like of which have not been seen in most of the northwestern world</w:t>
      </w:r>
      <w:r w:rsidRPr="006A41D3">
        <w:rPr>
          <w:sz w:val="12"/>
        </w:rPr>
        <w:t xml:space="preserve">. For this reason, </w:t>
      </w:r>
      <w:r w:rsidRPr="00737554">
        <w:rPr>
          <w:rStyle w:val="StyleUnderline"/>
          <w:highlight w:val="green"/>
        </w:rPr>
        <w:t>it is doubtful</w:t>
      </w:r>
      <w:r w:rsidRPr="00737554">
        <w:rPr>
          <w:rStyle w:val="StyleUnderline"/>
        </w:rPr>
        <w:t xml:space="preserve"> that </w:t>
      </w:r>
      <w:r w:rsidRPr="00737554">
        <w:rPr>
          <w:rStyle w:val="StyleUnderline"/>
          <w:highlight w:val="green"/>
        </w:rPr>
        <w:t>persons will freely embrace</w:t>
      </w:r>
      <w:r w:rsidRPr="00737554">
        <w:rPr>
          <w:rStyle w:val="StyleUnderline"/>
        </w:rPr>
        <w:t xml:space="preserve"> the </w:t>
      </w:r>
      <w:r w:rsidRPr="00737554">
        <w:rPr>
          <w:rStyle w:val="StyleUnderline"/>
          <w:highlight w:val="green"/>
        </w:rPr>
        <w:t>choices that</w:t>
      </w:r>
      <w:r w:rsidRPr="00737554">
        <w:rPr>
          <w:rStyle w:val="StyleUnderline"/>
        </w:rPr>
        <w:t xml:space="preserve"> would </w:t>
      </w:r>
      <w:r w:rsidRPr="00737554">
        <w:rPr>
          <w:rStyle w:val="StyleUnderline"/>
          <w:highlight w:val="green"/>
        </w:rPr>
        <w:t>severely curtail their</w:t>
      </w:r>
      <w:r w:rsidRPr="00737554">
        <w:rPr>
          <w:rStyle w:val="StyleUnderline"/>
        </w:rPr>
        <w:t xml:space="preserve"> usual </w:t>
      </w:r>
      <w:r w:rsidRPr="00737554">
        <w:rPr>
          <w:rStyle w:val="StyleUnderline"/>
          <w:highlight w:val="green"/>
        </w:rPr>
        <w:t>freedoms</w:t>
      </w:r>
      <w:r w:rsidRPr="00737554">
        <w:rPr>
          <w:rStyle w:val="StyleUnderline"/>
        </w:rPr>
        <w:t xml:space="preserve"> and rights</w:t>
      </w:r>
      <w:r w:rsidRPr="006A41D3">
        <w:rPr>
          <w:sz w:val="12"/>
        </w:rPr>
        <w:t xml:space="preserve">... </w:t>
      </w:r>
      <w:r w:rsidRPr="00737554">
        <w:rPr>
          <w:rStyle w:val="StyleUnderline"/>
        </w:rPr>
        <w:t>even in the interests of long-term health and self-preservation</w:t>
      </w:r>
      <w:r w:rsidRPr="006A41D3">
        <w:rPr>
          <w:sz w:val="12"/>
        </w:rPr>
        <w:t>.” (Westra, 1998: 198).</w:t>
      </w:r>
      <w:r w:rsidRPr="00737554">
        <w:rPr>
          <w:rStyle w:val="StyleUnderline"/>
        </w:rPr>
        <w:t xml:space="preserve">Thus </w:t>
      </w:r>
      <w:r w:rsidRPr="00737554">
        <w:rPr>
          <w:rStyle w:val="StyleUnderline"/>
          <w:highlight w:val="green"/>
        </w:rPr>
        <w:t>we willrequire a 'top-down' regulatory regime</w:t>
      </w:r>
      <w:r w:rsidRPr="006A41D3">
        <w:rPr>
          <w:sz w:val="12"/>
        </w:rPr>
        <w:t xml:space="preserve"> to take on 'the role of the "wise man" of Aristotelian doctrine as well as 'bottom-up' shifts in values (Westra, 1998: 199). Ophuls also believes that </w:t>
      </w:r>
      <w:r w:rsidRPr="00737554">
        <w:rPr>
          <w:rStyle w:val="StyleUnderline"/>
          <w:highlight w:val="green"/>
        </w:rPr>
        <w:t>in</w:t>
      </w:r>
      <w:r w:rsidRPr="00737554">
        <w:rPr>
          <w:rStyle w:val="StyleUnderline"/>
        </w:rPr>
        <w:t xml:space="preserve"> certain circumstances (of which </w:t>
      </w:r>
      <w:r w:rsidRPr="00737554">
        <w:rPr>
          <w:rStyle w:val="StyleUnderline"/>
          <w:highlight w:val="green"/>
        </w:rPr>
        <w:t>ecological crisis</w:t>
      </w:r>
      <w:r w:rsidRPr="00737554">
        <w:rPr>
          <w:rStyle w:val="StyleUnderline"/>
        </w:rPr>
        <w:t xml:space="preserve"> is an example</w:t>
      </w:r>
      <w:r w:rsidRPr="006A41D3">
        <w:rPr>
          <w:sz w:val="12"/>
        </w:rPr>
        <w:t xml:space="preserve">) </w:t>
      </w:r>
      <w:r w:rsidRPr="00737554">
        <w:rPr>
          <w:rStyle w:val="StyleUnderline"/>
          <w:highlight w:val="green"/>
        </w:rPr>
        <w:t>'democracy must give way to elite rule'</w:t>
      </w:r>
      <w:r w:rsidRPr="006A41D3">
        <w:rPr>
          <w:sz w:val="12"/>
        </w:rPr>
        <w:t xml:space="preserve"> (1977: 159) </w:t>
      </w:r>
      <w:r w:rsidRPr="00737554">
        <w:rPr>
          <w:rStyle w:val="StyleUnderline"/>
        </w:rPr>
        <w:t>as critical decisions have to be made by competent people</w:t>
      </w:r>
      <w:r w:rsidRPr="006A41D3">
        <w:rPr>
          <w:sz w:val="12"/>
        </w:rPr>
        <w:t xml:space="preserve">. The classic statement of the collective action problem in relation to environmental phenomena was that of Hardin (1968). The 'tragedy' here refers to the "remorseless working of things' towards an 'inevitable destiny' (Hardin, 1968: 1244, quoting A. N. Whitehead). Thus even if we are aware of where our long-term, enlightened interests do lie, the preferred outcome is beyond our ability to reach in an uncoerced manner. This is the n-person prisoners' dilemma, a well established analytical tool in the social analysis of collectively suboptimal outcomes. A brief example could be given in terms of an unregulated fishery. The owner of trawler can be fully aware that there is collective over-extraction from the fishing grounds he uses, and so the question arises of whether he should self-regulate his own catch. If he fishes to his maximum capacity, his gain is a catch fractionally depleted from what it would be if the fisheries were fully stocked. If the 'full catch' is 1, then this catch is 1 - £, where £ is the difference between the full stock catch and the depleted stock catch divided by the number of fishing vessels. If the trawlerman regulates his own catch, then he loses the entire amount that he feels each boat needs to surrender, and furthermore he has no reason to suppose that other fishermen would behave in a similar fashion, in fact he will expect them to benefit by catching the fish that he abjures. In the language of game theory he would be a 'sucker', and the rational course of action is to continue taking the maximum catch, despite the predictable conclusion that this course of action, when taken by all fishermen making the same rational calculation, will lead to the collapse of the fishery. Individual rationality leads to severely suboptimal outcomes. Under these circumstances an appeal to conscience is useless, as it merely places the recipient of the appeal in a 'double-bind'. The open appeal is 'behave as a responsible citizen, or you will be condemned. But there is also a covert appeal in the opposite direction; 'If you do behave as we ask, we will secretly condemn you for a simpleton who can be shamed into standing aside while the rest of us exploit the commons' (Hardin, 1968: 246). Thus the appeal creates the imperative both to behave responsibly and to avoid being a sucker. </w:t>
      </w:r>
      <w:r w:rsidRPr="00737554">
        <w:rPr>
          <w:rStyle w:val="StyleUnderline"/>
        </w:rPr>
        <w:t>In terms of democracy</w:t>
      </w:r>
      <w:r w:rsidRPr="006A41D3">
        <w:rPr>
          <w:sz w:val="12"/>
        </w:rPr>
        <w:t xml:space="preserve">, what this entails is that, in general, </w:t>
      </w:r>
      <w:r w:rsidRPr="00737554">
        <w:rPr>
          <w:rStyle w:val="StyleUnderline"/>
          <w:highlight w:val="green"/>
        </w:rPr>
        <w:t>we have to</w:t>
      </w:r>
      <w:r w:rsidRPr="00737554">
        <w:rPr>
          <w:rStyle w:val="StyleUnderline"/>
        </w:rPr>
        <w:t xml:space="preserve"> be prepared to</w:t>
      </w:r>
      <w:r w:rsidRPr="00737554">
        <w:rPr>
          <w:rStyle w:val="StyleUnderline"/>
          <w:highlight w:val="green"/>
        </w:rPr>
        <w:t>accept coercion</w:t>
      </w:r>
      <w:r w:rsidRPr="00737554">
        <w:rPr>
          <w:rStyle w:val="StyleUnderline"/>
        </w:rPr>
        <w:t>in order to overcome the collective action problem</w:t>
      </w:r>
      <w:r w:rsidRPr="006A41D3">
        <w:rPr>
          <w:sz w:val="12"/>
        </w:rPr>
        <w:t xml:space="preserve">.5 </w:t>
      </w:r>
      <w:r w:rsidRPr="00737554">
        <w:rPr>
          <w:rStyle w:val="StyleUnderline"/>
        </w:rPr>
        <w:t xml:space="preserve">The </w:t>
      </w:r>
      <w:r w:rsidRPr="00737554">
        <w:rPr>
          <w:rStyle w:val="StyleUnderline"/>
          <w:highlight w:val="green"/>
        </w:rPr>
        <w:t>Leviathan</w:t>
      </w:r>
      <w:r w:rsidRPr="00737554">
        <w:rPr>
          <w:rStyle w:val="StyleUnderline"/>
        </w:rPr>
        <w:t xml:space="preserve"> of the state is the institution that </w:t>
      </w:r>
      <w:r w:rsidRPr="00737554">
        <w:rPr>
          <w:rStyle w:val="StyleUnderline"/>
          <w:highlight w:val="green"/>
        </w:rPr>
        <w:t>has the political power required to solve this</w:t>
      </w:r>
      <w:r w:rsidRPr="00737554">
        <w:rPr>
          <w:rStyle w:val="StyleUnderline"/>
        </w:rPr>
        <w:t xml:space="preserve"> conundrum</w:t>
      </w:r>
      <w:r w:rsidRPr="006A41D3">
        <w:rPr>
          <w:sz w:val="12"/>
        </w:rPr>
        <w:t xml:space="preserve">. </w:t>
      </w:r>
      <w:r w:rsidRPr="00737554">
        <w:rPr>
          <w:rStyle w:val="StyleUnderline"/>
        </w:rPr>
        <w:t>'Mutual coercion, mutually agreed on" is Hardin's famous solution to the tragedy of the commons</w:t>
      </w:r>
      <w:r w:rsidRPr="006A41D3">
        <w:rPr>
          <w:sz w:val="12"/>
        </w:rPr>
        <w:t xml:space="preserve">. Revisiting the 'tragedy' argument in 1998, Hardin held that '[i]ts message is, I think, still true today. </w:t>
      </w:r>
      <w:r w:rsidRPr="00737554">
        <w:rPr>
          <w:rStyle w:val="StyleUnderline"/>
        </w:rPr>
        <w:t>Individualism is cherished because it produces freedom, but the gift is conditional</w:t>
      </w:r>
      <w:r w:rsidRPr="006A41D3">
        <w:rPr>
          <w:sz w:val="12"/>
        </w:rPr>
        <w:t xml:space="preserve">: </w:t>
      </w:r>
      <w:r w:rsidRPr="00737554">
        <w:rPr>
          <w:rStyle w:val="StyleUnderline"/>
          <w:highlight w:val="green"/>
        </w:rPr>
        <w:t>The more population exceeds</w:t>
      </w:r>
      <w:r w:rsidRPr="00737554">
        <w:rPr>
          <w:rStyle w:val="StyleUnderline"/>
        </w:rPr>
        <w:t xml:space="preserve"> the </w:t>
      </w:r>
      <w:r w:rsidRPr="00737554">
        <w:rPr>
          <w:rStyle w:val="StyleUnderline"/>
          <w:highlight w:val="green"/>
        </w:rPr>
        <w:t>carrying capacity</w:t>
      </w:r>
      <w:r w:rsidRPr="00737554">
        <w:rPr>
          <w:rStyle w:val="StyleUnderline"/>
        </w:rPr>
        <w:t xml:space="preserve"> of the environment, </w:t>
      </w:r>
      <w:r w:rsidRPr="00737554">
        <w:rPr>
          <w:rStyle w:val="StyleUnderline"/>
          <w:highlight w:val="green"/>
        </w:rPr>
        <w:t>the more freedoms must be given up'</w:t>
      </w:r>
      <w:r w:rsidRPr="006A41D3">
        <w:rPr>
          <w:sz w:val="12"/>
        </w:rPr>
        <w:t xml:space="preserve"> (Hardin, 1998: 682). On this view coercion is an integral part of politics: the state coerces when it taxes, or when it prevents us from robbing banks. Coercion has, however, become 'a dirty word for most liberals now' (Hardin, 1968: 1246) but this does not have to be the case as long as this coercion comes about as a result of the democratic will. This however, requires overcoming the problems raised by the likes of Ophuls and Westra, that is, it is dependent upon the assumption that </w:t>
      </w:r>
      <w:r w:rsidRPr="00737554">
        <w:rPr>
          <w:rStyle w:val="StyleUnderline"/>
          <w:highlight w:val="green"/>
        </w:rPr>
        <w:t>people can agree to coerce each other</w:t>
      </w:r>
      <w:r w:rsidRPr="00737554">
        <w:rPr>
          <w:rStyle w:val="StyleUnderline"/>
        </w:rPr>
        <w:t>in order to realise their long-term, 'enlightened' self-interest</w:t>
      </w:r>
      <w:r w:rsidRPr="006A41D3">
        <w:rPr>
          <w:sz w:val="12"/>
        </w:rPr>
        <w:t xml:space="preserve">. </w:t>
      </w:r>
      <w:r w:rsidRPr="00737554">
        <w:rPr>
          <w:rStyle w:val="StyleUnderline"/>
          <w:highlight w:val="green"/>
        </w:rPr>
        <w:t>If they cannot</w:t>
      </w:r>
      <w:r w:rsidRPr="006A41D3">
        <w:rPr>
          <w:sz w:val="12"/>
        </w:rPr>
        <w:t xml:space="preserve">, and both the myopic and collective action problem ecological objections to democracy arc valid, </w:t>
      </w:r>
      <w:r w:rsidRPr="00737554">
        <w:rPr>
          <w:rStyle w:val="StyleUnderline"/>
        </w:rPr>
        <w:t>then</w:t>
      </w:r>
      <w:r w:rsidRPr="00737554">
        <w:rPr>
          <w:rStyle w:val="StyleUnderline"/>
          <w:highlight w:val="green"/>
        </w:rPr>
        <w:t>this coercion may</w:t>
      </w:r>
      <w:r w:rsidRPr="00737554">
        <w:rPr>
          <w:rStyle w:val="StyleUnderline"/>
        </w:rPr>
        <w:t xml:space="preserve"> not </w:t>
      </w:r>
      <w:r w:rsidRPr="00737554">
        <w:rPr>
          <w:rStyle w:val="StyleUnderline"/>
          <w:highlight w:val="green"/>
        </w:rPr>
        <w:t>be</w:t>
      </w:r>
      <w:r w:rsidRPr="00737554">
        <w:rPr>
          <w:rStyle w:val="StyleUnderline"/>
        </w:rPr>
        <w:t xml:space="preserve"> 'mutually agreed upon'but rather </w:t>
      </w:r>
      <w:r w:rsidRPr="00737554">
        <w:rPr>
          <w:rStyle w:val="StyleUnderline"/>
          <w:highlight w:val="green"/>
        </w:rPr>
        <w:t>imposed</w:t>
      </w:r>
      <w:r>
        <w:rPr>
          <w:rStyle w:val="StyleUnderline"/>
          <w:highlight w:val="green"/>
        </w:rPr>
        <w:t xml:space="preserve"> </w:t>
      </w:r>
      <w:r w:rsidRPr="00737554">
        <w:rPr>
          <w:rStyle w:val="StyleUnderline"/>
          <w:highlight w:val="green"/>
        </w:rPr>
        <w:t>by Ophuls' ecological 'elite'</w:t>
      </w:r>
      <w:r w:rsidRPr="006A41D3">
        <w:rPr>
          <w:sz w:val="12"/>
        </w:rPr>
        <w:t xml:space="preserve"> or Westra's Aristotelian 'wise man'. Under these </w:t>
      </w:r>
      <w:r w:rsidRPr="006A41D3">
        <w:rPr>
          <w:sz w:val="12"/>
        </w:rPr>
        <w:lastRenderedPageBreak/>
        <w:t xml:space="preserve">circumstances </w:t>
      </w:r>
      <w:r w:rsidRPr="00737554">
        <w:rPr>
          <w:rStyle w:val="StyleUnderline"/>
          <w:highlight w:val="green"/>
        </w:rPr>
        <w:t>there seems</w:t>
      </w:r>
      <w:r w:rsidRPr="00737554">
        <w:rPr>
          <w:rStyle w:val="StyleUnderline"/>
        </w:rPr>
        <w:t xml:space="preserve"> to be </w:t>
      </w:r>
      <w:r w:rsidRPr="00737554">
        <w:rPr>
          <w:rStyle w:val="StyleUnderline"/>
          <w:highlight w:val="green"/>
        </w:rPr>
        <w:t>no hope at all for a reconciliation of ecological imperatives and democratic decision-making</w:t>
      </w:r>
      <w:r w:rsidRPr="006A41D3">
        <w:rPr>
          <w:sz w:val="12"/>
          <w:highlight w:val="green"/>
        </w:rPr>
        <w:t xml:space="preserve">: </w:t>
      </w:r>
      <w:r w:rsidRPr="00E5642E">
        <w:rPr>
          <w:rStyle w:val="Emphasis"/>
          <w:sz w:val="36"/>
          <w:szCs w:val="36"/>
          <w:highlight w:val="green"/>
        </w:rPr>
        <w:t>we are faced with a stark choice, democracy or ecological</w:t>
      </w:r>
      <w:r w:rsidRPr="00737554">
        <w:rPr>
          <w:rStyle w:val="StyleUnderline"/>
          <w:highlight w:val="green"/>
        </w:rPr>
        <w:t xml:space="preserve"> survival</w:t>
      </w:r>
      <w:r w:rsidRPr="006A41D3">
        <w:rPr>
          <w:sz w:val="12"/>
        </w:rPr>
        <w:t>.</w:t>
      </w:r>
    </w:p>
    <w:p w:rsidR="006A41D3" w:rsidRDefault="006A41D3" w:rsidP="00693A94">
      <w:pPr>
        <w:rPr>
          <w:sz w:val="14"/>
        </w:rPr>
      </w:pPr>
    </w:p>
    <w:p w:rsidR="00693A94" w:rsidRDefault="00693A94" w:rsidP="00693A94"/>
    <w:p w:rsidR="00693A94" w:rsidRDefault="00782069" w:rsidP="00693A94">
      <w:pPr>
        <w:pStyle w:val="Heading3"/>
      </w:pPr>
      <w:r>
        <w:lastRenderedPageBreak/>
        <w:t>2NC Authoritarianism Key/Democ Fails</w:t>
      </w:r>
    </w:p>
    <w:p w:rsidR="00693A94" w:rsidRDefault="00693A94" w:rsidP="00693A94">
      <w:pPr>
        <w:pStyle w:val="Heading4"/>
      </w:pPr>
      <w:bookmarkStart w:id="0" w:name="_GoBack"/>
      <w:bookmarkEnd w:id="0"/>
      <w:r>
        <w:t>Democratic societies cannot add</w:t>
      </w:r>
      <w:r w:rsidR="00782069">
        <w:t xml:space="preserve">ress environmental destruction – </w:t>
      </w:r>
      <w:r>
        <w:t>only authoritarianism solves</w:t>
      </w:r>
    </w:p>
    <w:p w:rsidR="00693A94" w:rsidRPr="00E001E0" w:rsidRDefault="00693A94" w:rsidP="00693A94"/>
    <w:p w:rsidR="00693A94" w:rsidRDefault="00693A94" w:rsidP="00693A94">
      <w:pPr>
        <w:rPr>
          <w:rStyle w:val="Style13ptBold"/>
        </w:rPr>
      </w:pPr>
      <w:r>
        <w:rPr>
          <w:rStyle w:val="Style13ptBold"/>
        </w:rPr>
        <w:t>Shearman Smith 07</w:t>
      </w:r>
    </w:p>
    <w:p w:rsidR="00693A94" w:rsidRPr="00667FCD" w:rsidRDefault="00693A94" w:rsidP="00693A94">
      <w:r>
        <w:t>(David Shearman &amp; Joseph Wayne Smith, MD; Professor at University of Adelaid, August 30, PhD and solicitor of the Supreme Court of South Australia , The Climate Change Challenge and the Failure of Democracy, Pages 13-14, MX)</w:t>
      </w:r>
    </w:p>
    <w:p w:rsidR="00693A94" w:rsidRPr="003227E8" w:rsidRDefault="00693A94" w:rsidP="00693A94">
      <w:pPr>
        <w:rPr>
          <w:rStyle w:val="StyleUnderline"/>
        </w:rPr>
      </w:pPr>
      <w:r w:rsidRPr="00D028A2">
        <w:rPr>
          <w:rStyle w:val="StyleUnderline"/>
        </w:rPr>
        <w:t>An evolutionary and therefore genetic mechanism relevant to our analysis is the need and acceptance of authoritarian social structures conferred upon us by our primate ancestors. These forces can even be seen to operate within a liberal democracy in which leaders and democratic institutions themselves gradually evolve to become more authoritarian.</w:t>
      </w:r>
      <w:r w:rsidRPr="00DD4ED3">
        <w:rPr>
          <w:sz w:val="14"/>
        </w:rPr>
        <w:t xml:space="preserve"> Freedom and individuality expressed through the market economy result in elites widening the gap between rich and poor and enriching themselves by acquisitions in developing countries under the guise of freedom and democracy. Maladaptations of society as defined by Stephen Boyden26 become more common, for example the economic view that retail spending is good for society or the accumulation of vast assets by the rich that they cannot possibly use or spend in their lifetimes. The number of billionaires in the world is increasing rapidly and the </w:t>
      </w:r>
      <w:proofErr w:type="gramStart"/>
      <w:r w:rsidRPr="00DD4ED3">
        <w:rPr>
          <w:sz w:val="14"/>
        </w:rPr>
        <w:t>majority are</w:t>
      </w:r>
      <w:proofErr w:type="gramEnd"/>
      <w:r w:rsidRPr="00DD4ED3">
        <w:rPr>
          <w:sz w:val="14"/>
        </w:rPr>
        <w:t xml:space="preserve"> in the liberal democracies. As we will see in the discussion to follow, </w:t>
      </w:r>
      <w:r w:rsidRPr="003227E8">
        <w:rPr>
          <w:rStyle w:val="StyleUnderline"/>
        </w:rPr>
        <w:t>many liberal democracies are moving visibly toward authoritarianism. Governments see this as an option to protect their power, and many of their rich supporters favor it to protect their assets</w:t>
      </w:r>
      <w:r w:rsidRPr="00DD4ED3">
        <w:rPr>
          <w:sz w:val="14"/>
        </w:rPr>
        <w:t xml:space="preserve">. It will be argued in chapter 6 that </w:t>
      </w:r>
      <w:r w:rsidRPr="003227E8">
        <w:rPr>
          <w:rStyle w:val="StyleUnderline"/>
        </w:rPr>
        <w:t>liberal democracies are inherently unstable and move slowly but surely to authoritarianism</w:t>
      </w:r>
      <w:r w:rsidRPr="00DD4ED3">
        <w:rPr>
          <w:sz w:val="14"/>
        </w:rPr>
        <w:t xml:space="preserve">. Theorists who have seen liberal democracy as representing humanity's final political system have adopted a too narrow historical perspective, which can be corrected by adopting a biohistorical or sociobiological view of the human species. </w:t>
      </w:r>
      <w:r w:rsidRPr="003227E8">
        <w:rPr>
          <w:rStyle w:val="StyleUnderline"/>
        </w:rPr>
        <w:t>We should not be blind to the possibility that an authoritarian meritocracy might have advantages in world crisis management compared to the present democratic mediocracy</w:t>
      </w:r>
      <w:r w:rsidRPr="00DD4ED3">
        <w:rPr>
          <w:sz w:val="14"/>
        </w:rPr>
        <w:t xml:space="preserve">. Our patient in the intensive care unit could not be managed successfully under liberal democracy. Recognizing that totalitarian states have caused as much, if not more, environmental damage as the liberal democracies, we will nevertheless argue in chapter 4 that some </w:t>
      </w:r>
      <w:r w:rsidRPr="003227E8">
        <w:rPr>
          <w:rStyle w:val="StyleUnderline"/>
        </w:rPr>
        <w:t>historical totalitarian regimes have averted some catastrophic environmental damage by dictate</w:t>
      </w:r>
      <w:r w:rsidRPr="00DD4ED3">
        <w:rPr>
          <w:sz w:val="14"/>
        </w:rPr>
        <w:t xml:space="preserve">. We will document the </w:t>
      </w:r>
      <w:r w:rsidRPr="003227E8">
        <w:rPr>
          <w:rStyle w:val="StyleUnderline"/>
        </w:rPr>
        <w:t>personal and democratic failures</w:t>
      </w:r>
      <w:r w:rsidRPr="00DD4ED3">
        <w:rPr>
          <w:sz w:val="14"/>
        </w:rPr>
        <w:t xml:space="preserve"> that </w:t>
      </w:r>
      <w:r w:rsidRPr="003227E8">
        <w:rPr>
          <w:rStyle w:val="StyleUnderline"/>
        </w:rPr>
        <w:t>render the environmental crisis difficult to address. An altruistic, able, authoritarian leader, versed in science and personal skills, might be able to overcome them</w:t>
      </w:r>
      <w:r w:rsidRPr="00DD4ED3">
        <w:rPr>
          <w:sz w:val="14"/>
        </w:rPr>
        <w:t xml:space="preserve">. But </w:t>
      </w:r>
      <w:r w:rsidRPr="003227E8">
        <w:rPr>
          <w:rStyle w:val="StyleUnderline"/>
        </w:rPr>
        <w:t>liberal democracy predisposes the election of the slick wielders of the political knife and then encumbers them with the burdens of economic chains and powerful self-interested corporates who cannot be denied</w:t>
      </w:r>
      <w:r w:rsidRPr="00DD4ED3">
        <w:rPr>
          <w:sz w:val="14"/>
        </w:rPr>
        <w:t xml:space="preserve">. They fuel the growth economy that preserves their power and that of government. It is instructive to ask our democratically elected leaders: What do you see as the endpoint of this liberalized growth economy? Surely to maintain this growth to infinity is unsustainable? Yet this growth is necessary for the present economic system to survive and satisfy the perceived material needs of humanity. </w:t>
      </w:r>
      <w:r w:rsidRPr="003227E8">
        <w:rPr>
          <w:rStyle w:val="StyleUnderline"/>
        </w:rPr>
        <w:t>Our leaders cannot provide an answer to this question. To some it falls beyond their elected period, and they do not have to address it</w:t>
      </w:r>
      <w:r w:rsidRPr="00DD4ED3">
        <w:rPr>
          <w:sz w:val="14"/>
        </w:rPr>
        <w:t>. To others there is the hope that science and technology will capture the carbon dioxide of climate change, create hydrogen fuel from water, and feed the millions with genetically modified foods. But in general</w:t>
      </w:r>
      <w:r w:rsidRPr="003227E8">
        <w:rPr>
          <w:rStyle w:val="StyleUnderline"/>
        </w:rPr>
        <w:t xml:space="preserve"> it is not an issue that democratic societies are addressing in a way that will encourage solutions</w:t>
      </w:r>
    </w:p>
    <w:p w:rsidR="00DF7669" w:rsidRDefault="00DF7669" w:rsidP="003F447D"/>
    <w:p w:rsidR="00693A94" w:rsidRDefault="00693A94" w:rsidP="008A3931">
      <w:pPr>
        <w:pStyle w:val="Heading1"/>
      </w:pPr>
      <w:r>
        <w:lastRenderedPageBreak/>
        <w:t>2NC</w:t>
      </w:r>
    </w:p>
    <w:p w:rsidR="008A3931" w:rsidRDefault="008A3931" w:rsidP="008A3931">
      <w:pPr>
        <w:pStyle w:val="Heading2"/>
      </w:pPr>
      <w:r>
        <w:lastRenderedPageBreak/>
        <w:t xml:space="preserve">Impact </w:t>
      </w:r>
    </w:p>
    <w:p w:rsidR="008A3931" w:rsidRDefault="00960C58" w:rsidP="008A3931">
      <w:pPr>
        <w:pStyle w:val="Heading3"/>
      </w:pPr>
      <w:r>
        <w:lastRenderedPageBreak/>
        <w:t>2nc</w:t>
      </w:r>
      <w:r w:rsidR="00E81EE2">
        <w:t xml:space="preserve"> top o/v</w:t>
      </w:r>
    </w:p>
    <w:p w:rsidR="00487A71" w:rsidRDefault="00782069" w:rsidP="00782069">
      <w:pPr>
        <w:pStyle w:val="Heading4"/>
        <w:rPr>
          <w:lang w:eastAsia="zh-CN"/>
        </w:rPr>
      </w:pPr>
      <w:r>
        <w:rPr>
          <w:lang w:eastAsia="zh-CN"/>
        </w:rPr>
        <w:t>Disad outweighs and turns the case –</w:t>
      </w:r>
    </w:p>
    <w:p w:rsidR="00487A71" w:rsidRPr="00737554" w:rsidRDefault="00487A71" w:rsidP="00487A71">
      <w:pPr>
        <w:pStyle w:val="Heading4"/>
        <w:rPr>
          <w:rFonts w:cs="Arial"/>
        </w:rPr>
      </w:pPr>
      <w:r w:rsidRPr="00737554">
        <w:rPr>
          <w:rFonts w:cs="Arial"/>
        </w:rPr>
        <w:t xml:space="preserve">The 1AC precludes effective centralized responses to a </w:t>
      </w:r>
      <w:r w:rsidRPr="00737554">
        <w:rPr>
          <w:rFonts w:cs="Arial"/>
          <w:u w:val="single"/>
        </w:rPr>
        <w:t>worsening global environmental crisis</w:t>
      </w:r>
      <w:r w:rsidRPr="00737554">
        <w:rPr>
          <w:rFonts w:cs="Arial"/>
        </w:rPr>
        <w:t xml:space="preserve"> that risks the extinction of humanity as well as the total destruction of the biosphere and countless other species---overwhelming scientific evidence confirms that we’ve got a </w:t>
      </w:r>
      <w:r w:rsidRPr="00737554">
        <w:rPr>
          <w:rFonts w:cs="Arial"/>
          <w:u w:val="single"/>
        </w:rPr>
        <w:t>short window of time</w:t>
      </w:r>
      <w:r w:rsidRPr="00737554">
        <w:rPr>
          <w:rFonts w:cs="Arial"/>
        </w:rPr>
        <w:t xml:space="preserve"> to take direct, concerted actions to move society back within the margin of ecological sustainability---that’s Shearman</w:t>
      </w:r>
      <w:r>
        <w:rPr>
          <w:rFonts w:cs="Arial"/>
        </w:rPr>
        <w:t xml:space="preserve"> &amp; Smith</w:t>
      </w:r>
      <w:r w:rsidRPr="00737554">
        <w:rPr>
          <w:rFonts w:cs="Arial"/>
        </w:rPr>
        <w:t xml:space="preserve">. </w:t>
      </w:r>
    </w:p>
    <w:p w:rsidR="00AD7D9D" w:rsidRPr="00AD7D9D" w:rsidRDefault="00AD7D9D" w:rsidP="00AD7D9D">
      <w:pPr>
        <w:pStyle w:val="Heading4"/>
      </w:pPr>
      <w:r>
        <w:t>A</w:t>
      </w:r>
      <w:r w:rsidR="008A3931" w:rsidRPr="00AB57AA">
        <w:t>uthorit</w:t>
      </w:r>
      <w:r>
        <w:t xml:space="preserve">arianism is inevitable – it’s not a question of whether or not the transition will happen but </w:t>
      </w:r>
      <w:r w:rsidRPr="00782069">
        <w:rPr>
          <w:u w:val="single"/>
        </w:rPr>
        <w:t>when</w:t>
      </w:r>
      <w:r>
        <w:t>. Any reason sooner is better means you vote negative.</w:t>
      </w:r>
    </w:p>
    <w:p w:rsidR="008A3931" w:rsidRDefault="00782069" w:rsidP="00AD7D9D">
      <w:pPr>
        <w:pStyle w:val="Heading4"/>
      </w:pPr>
      <w:r>
        <w:t xml:space="preserve">And, </w:t>
      </w:r>
      <w:proofErr w:type="gramStart"/>
      <w:r w:rsidR="00AD7D9D">
        <w:t>Absent</w:t>
      </w:r>
      <w:proofErr w:type="gramEnd"/>
      <w:r w:rsidR="00AD7D9D">
        <w:t xml:space="preserve"> a transition the only freedom one has is the freedom to die, and you can’t be free if you’re dead</w:t>
      </w:r>
    </w:p>
    <w:p w:rsidR="00782069" w:rsidRPr="00782069" w:rsidRDefault="00782069" w:rsidP="00782069"/>
    <w:p w:rsidR="008A3931" w:rsidRDefault="008A3931" w:rsidP="008A3931">
      <w:pPr>
        <w:rPr>
          <w:rStyle w:val="Style13ptBold"/>
        </w:rPr>
      </w:pPr>
      <w:r>
        <w:rPr>
          <w:rStyle w:val="Style13ptBold"/>
        </w:rPr>
        <w:t>Shearman Smith 07</w:t>
      </w:r>
    </w:p>
    <w:p w:rsidR="008A3931" w:rsidRPr="00C5171E" w:rsidRDefault="008A3931" w:rsidP="008A3931">
      <w:r>
        <w:t>(David Shearman &amp; Joseph Wayne Smith, MD; Professor at University of Adelaid, August 30, PhD and solicitor of the Supreme Court of South Australia , The Climate Change Challenge and the Failure of Democracy, Pages 85-86, MX)</w:t>
      </w:r>
    </w:p>
    <w:p w:rsidR="008A3931" w:rsidRPr="0074087D" w:rsidRDefault="008A3931" w:rsidP="008A3931">
      <w:pPr>
        <w:rPr>
          <w:sz w:val="14"/>
        </w:rPr>
      </w:pPr>
      <w:r w:rsidRPr="00E521FF">
        <w:rPr>
          <w:sz w:val="14"/>
        </w:rPr>
        <w:t xml:space="preserve">Our position differs from Wolff and other anarchists also insofar as </w:t>
      </w:r>
      <w:r w:rsidRPr="00372437">
        <w:rPr>
          <w:rStyle w:val="Emphasis"/>
        </w:rPr>
        <w:t>we reject the principle of autonomy, the foundation belief of liberalism</w:t>
      </w:r>
      <w:r w:rsidRPr="00372437">
        <w:t>. It is the argument of this work that</w:t>
      </w:r>
      <w:r w:rsidRPr="00440B98">
        <w:rPr>
          <w:rStyle w:val="StyleUnderline"/>
        </w:rPr>
        <w:t xml:space="preserve"> </w:t>
      </w:r>
      <w:r w:rsidRPr="00372437">
        <w:rPr>
          <w:rStyle w:val="Emphasis"/>
        </w:rPr>
        <w:t>liberalism has essentially overdosed on freedom and liberty.</w:t>
      </w:r>
      <w:r w:rsidRPr="00440B98">
        <w:rPr>
          <w:rStyle w:val="StyleUnderline"/>
        </w:rPr>
        <w:t xml:space="preserve"> It is true that freedom and liberty are important values, but such values </w:t>
      </w:r>
      <w:r w:rsidRPr="00372437">
        <w:rPr>
          <w:rStyle w:val="Emphasis"/>
        </w:rPr>
        <w:t>are by no means fundamental or ultimate values</w:t>
      </w:r>
      <w:r w:rsidRPr="00440B98">
        <w:rPr>
          <w:rStyle w:val="StyleUnderline"/>
        </w:rPr>
        <w:t xml:space="preserve">. These values are far down the list of </w:t>
      </w:r>
      <w:r w:rsidRPr="00372437">
        <w:t>what we believe to be</w:t>
      </w:r>
      <w:r w:rsidRPr="00440B98">
        <w:rPr>
          <w:rStyle w:val="StyleUnderline"/>
        </w:rPr>
        <w:t xml:space="preserve"> core values based upon an ecological philosophy of humanity: survival and the integrity of ecological systems. </w:t>
      </w:r>
      <w:r w:rsidRPr="00372437">
        <w:rPr>
          <w:rStyle w:val="Emphasis"/>
        </w:rPr>
        <w:t>Without such values, values such as freedom and autonomy make no sense at all</w:t>
      </w:r>
      <w:r w:rsidRPr="00440B98">
        <w:rPr>
          <w:rStyle w:val="StyleUnderline"/>
        </w:rPr>
        <w:t xml:space="preserve">. If one is not living, one cannot be free. Indeed liberal freedom essentially presupposes the idea of a sustainable life for otherwise the only freedom that the liberal social world would have would be to perish in a polluted environment. </w:t>
      </w:r>
      <w:r w:rsidRPr="00E521FF">
        <w:rPr>
          <w:sz w:val="14"/>
        </w:rPr>
        <w:t xml:space="preserve">The issue of values calls into question the Western view of the world or perhaps more specifically the viewpoint that originates from Anglo Saxon development. It is significant that the "clash of civilizations" thinking espoused by Samuel Huntington, a precursor of the neoconservatives, has generated much debate and support. Huntington’s analysis involves potential conflict between "Western universalism, Muslim militancy and Chinese assertion."" The divisions are based on cultural inheritance. </w:t>
      </w:r>
      <w:r w:rsidRPr="00440B98">
        <w:rPr>
          <w:rStyle w:val="StyleUnderline"/>
        </w:rPr>
        <w:t xml:space="preserve">It is a world in which enemies are essential for peoples seeking identity and where the most severe conflicts lie at the points where the major civilizations of the world dash. Hopefully this viewpoint will be superseded, </w:t>
      </w:r>
      <w:r w:rsidRPr="00A12787">
        <w:rPr>
          <w:rStyle w:val="Emphasis"/>
        </w:rPr>
        <w:t>for humanity no longer has time for the indulgence of irrational hates.</w:t>
      </w:r>
      <w:r w:rsidRPr="00440B98">
        <w:rPr>
          <w:rStyle w:val="StyleUnderline"/>
        </w:rPr>
        <w:t xml:space="preserve"> The important clash will not be of civilizations </w:t>
      </w:r>
      <w:r w:rsidRPr="00A12787">
        <w:rPr>
          <w:rStyle w:val="Emphasis"/>
        </w:rPr>
        <w:t>but of values.</w:t>
      </w:r>
      <w:r w:rsidRPr="00440B98">
        <w:rPr>
          <w:rStyle w:val="StyleUnderline"/>
        </w:rPr>
        <w:t xml:space="preserve"> The fault line cuts across all civilizations. It is a clash of values between the conservatives and the consumers.</w:t>
      </w:r>
      <w:r w:rsidRPr="00E521FF">
        <w:rPr>
          <w:sz w:val="14"/>
        </w:rPr>
        <w:t xml:space="preserve"> The latter are well described in this book. </w:t>
      </w:r>
      <w:r w:rsidRPr="00440B98">
        <w:rPr>
          <w:rStyle w:val="StyleUnderline"/>
        </w:rPr>
        <w:t xml:space="preserve">They rule the world </w:t>
      </w:r>
      <w:proofErr w:type="gramStart"/>
      <w:r w:rsidRPr="00440B98">
        <w:rPr>
          <w:rStyle w:val="StyleUnderline"/>
        </w:rPr>
        <w:t>economically</w:t>
      </w:r>
      <w:r w:rsidRPr="00E521FF">
        <w:rPr>
          <w:sz w:val="14"/>
        </w:rPr>
        <w:t>,</w:t>
      </w:r>
      <w:proofErr w:type="gramEnd"/>
      <w:r w:rsidRPr="00E521FF">
        <w:rPr>
          <w:sz w:val="14"/>
        </w:rPr>
        <w:t xml:space="preserve"> </w:t>
      </w:r>
      <w:r w:rsidRPr="00A12787">
        <w:rPr>
          <w:rStyle w:val="StyleUnderline"/>
        </w:rPr>
        <w:t>and their thinking excludes true care for the future of the world.</w:t>
      </w:r>
      <w:r w:rsidRPr="00E521FF">
        <w:rPr>
          <w:sz w:val="14"/>
        </w:rPr>
        <w:t xml:space="preserve"> The conservatives at present are a powerless polyglot of scientists, environmentalists, farming and subsistence communities, and peoples of various religious faiths, including a minority of right-wing creationist who think that God wishes the world to </w:t>
      </w:r>
      <w:r w:rsidRPr="00E521FF">
        <w:rPr>
          <w:sz w:val="14"/>
        </w:rPr>
        <w:lastRenderedPageBreak/>
        <w:t>be cared for. They recognize the environmental perils and place their banishment as the preeminent task of humanity</w:t>
      </w:r>
      <w:r w:rsidRPr="00440B98">
        <w:rPr>
          <w:rStyle w:val="StyleUnderline"/>
        </w:rPr>
        <w:t xml:space="preserve">. </w:t>
      </w:r>
      <w:r w:rsidRPr="00A12787">
        <w:rPr>
          <w:rStyle w:val="Emphasis"/>
        </w:rPr>
        <w:t>The fight for minds, not liberal democracy, will determine the future of the world’s population.</w:t>
      </w:r>
      <w:r w:rsidRPr="00440B98">
        <w:rPr>
          <w:rStyle w:val="StyleUnderline"/>
        </w:rPr>
        <w:t xml:space="preserve"> If conservative thought prevails it may unite humanity in common cause and heal the cultural fault lines</w:t>
      </w:r>
      <w:r w:rsidRPr="00E521FF">
        <w:rPr>
          <w:sz w:val="14"/>
        </w:rPr>
        <w:t>. In the next two chapters we will develop further our critique of liberal democracy, arguing first that</w:t>
      </w:r>
      <w:r w:rsidRPr="00440B98">
        <w:rPr>
          <w:rStyle w:val="StyleUnderline"/>
        </w:rPr>
        <w:t xml:space="preserve"> </w:t>
      </w:r>
      <w:r w:rsidRPr="00A12787">
        <w:rPr>
          <w:rStyle w:val="Emphasis"/>
        </w:rPr>
        <w:t>democracy is already at an end</w:t>
      </w:r>
      <w:r w:rsidRPr="00440B98">
        <w:rPr>
          <w:rStyle w:val="StyleUnderline"/>
        </w:rPr>
        <w:t xml:space="preserve"> through the undermining of democratic institutions by man’s inherent mentality and by global corporate capitalism</w:t>
      </w:r>
      <w:r w:rsidRPr="00E521FF">
        <w:rPr>
          <w:sz w:val="14"/>
        </w:rPr>
        <w:t>. We will find that the latter has become Plato's beast and the keeper that panders to the beast has become the democratic government. This is so, regardless of the correctness of the arguments of this chapter. In chapter 7, we will look more closely at liberalism itself and detail its philosophical flaws. This will complete our multipronged philosophical and ecological dissection of liberal democracy. Having exposed what remains beneath the mummy’s shrouds, it will remain to search for an alternative system and explore whether liberal democracy can be saved by radical reforms or political surgery or resurrected from the tomb of its self-destruction by divine intervention.</w:t>
      </w:r>
    </w:p>
    <w:p w:rsidR="0074087D" w:rsidRDefault="0074087D" w:rsidP="0074087D">
      <w:pPr>
        <w:pStyle w:val="Heading4"/>
        <w:rPr>
          <w:rFonts w:cs="Arial"/>
        </w:rPr>
      </w:pPr>
      <w:r>
        <w:rPr>
          <w:rFonts w:cs="Arial"/>
        </w:rPr>
        <w:t xml:space="preserve">And, </w:t>
      </w:r>
      <w:proofErr w:type="gramStart"/>
      <w:r w:rsidRPr="00826173">
        <w:rPr>
          <w:rFonts w:cs="Arial"/>
        </w:rPr>
        <w:t>The</w:t>
      </w:r>
      <w:proofErr w:type="gramEnd"/>
      <w:r w:rsidRPr="00826173">
        <w:rPr>
          <w:rFonts w:cs="Arial"/>
        </w:rPr>
        <w:t xml:space="preserve"> failures of liberalism mean that the affs solutions will fail</w:t>
      </w:r>
    </w:p>
    <w:p w:rsidR="0074087D" w:rsidRPr="00826173" w:rsidRDefault="0074087D" w:rsidP="0074087D"/>
    <w:p w:rsidR="0074087D" w:rsidRPr="0074087D" w:rsidRDefault="0074087D" w:rsidP="0074087D">
      <w:pPr>
        <w:rPr>
          <w:rStyle w:val="Style13ptBold"/>
        </w:rPr>
      </w:pPr>
      <w:r>
        <w:rPr>
          <w:rStyle w:val="Style13ptBold"/>
        </w:rPr>
        <w:t>Ophuls ‘97</w:t>
      </w:r>
    </w:p>
    <w:p w:rsidR="0074087D" w:rsidRPr="0074087D" w:rsidRDefault="0074087D" w:rsidP="0074087D">
      <w:pPr>
        <w:rPr>
          <w:rStyle w:val="Style13ptBold"/>
          <w:sz w:val="20"/>
          <w:szCs w:val="20"/>
        </w:rPr>
      </w:pPr>
      <w:r w:rsidRPr="0074087D">
        <w:rPr>
          <w:rStyle w:val="Style13ptBold"/>
          <w:sz w:val="20"/>
          <w:szCs w:val="20"/>
        </w:rPr>
        <w:t>(William Ophuls (political Science at Northwestern Requiem for Modern politics, 1997)</w:t>
      </w:r>
    </w:p>
    <w:p w:rsidR="0074087D" w:rsidRPr="00B91AFE" w:rsidRDefault="0074087D" w:rsidP="0074087D">
      <w:pPr>
        <w:rPr>
          <w:sz w:val="16"/>
        </w:rPr>
      </w:pPr>
      <w:r w:rsidRPr="00B91AFE">
        <w:rPr>
          <w:sz w:val="16"/>
        </w:rPr>
        <w:t xml:space="preserve">Thus harsh and sweeping assessment of our predicament which will be elaborated and supported in the main body of the book, is intended to promote not despair but simply </w:t>
      </w:r>
      <w:r w:rsidRPr="00B81684">
        <w:rPr>
          <w:rStyle w:val="StyleUnderline"/>
        </w:rPr>
        <w:t>a realistic understanding of the political challenge confronting humanity</w:t>
      </w:r>
      <w:r w:rsidRPr="00B91AFE">
        <w:rPr>
          <w:sz w:val="16"/>
        </w:rPr>
        <w:t xml:space="preserve"> on the threshold of the twenty-first century. Indeed </w:t>
      </w:r>
      <w:r w:rsidRPr="00233AB5">
        <w:rPr>
          <w:rStyle w:val="StyleUnderline"/>
        </w:rPr>
        <w:t>it is only by exposing the intrinsically self-destructive nature of modern politics that we can reveal the only real solution to our multitude of problems – which is to change the way of thinking that caused them</w:t>
      </w:r>
      <w:r w:rsidRPr="00B91AFE">
        <w:rPr>
          <w:sz w:val="16"/>
        </w:rPr>
        <w:t xml:space="preserve">. </w:t>
      </w:r>
      <w:r w:rsidRPr="00233AB5">
        <w:rPr>
          <w:rStyle w:val="StyleUnderline"/>
        </w:rPr>
        <w:t>Unfortunately when most people call for solutions a different way of thinking is usually the last thing they have in mind</w:t>
      </w:r>
      <w:r w:rsidRPr="00B91AFE">
        <w:rPr>
          <w:sz w:val="16"/>
        </w:rPr>
        <w:t xml:space="preserve">. </w:t>
      </w:r>
      <w:r w:rsidRPr="00233AB5">
        <w:rPr>
          <w:rStyle w:val="StyleUnderline"/>
        </w:rPr>
        <w:t>What they want instead is something that will not challenge their assumptions, shock their sensibilities, or violate the conventional wisdom</w:t>
      </w:r>
      <w:r w:rsidRPr="00B91AFE">
        <w:rPr>
          <w:sz w:val="16"/>
        </w:rPr>
        <w:t xml:space="preserve">. Much of what follows is therefore designed to make it absolutely clear that </w:t>
      </w:r>
      <w:r w:rsidRPr="00233AB5">
        <w:rPr>
          <w:rStyle w:val="Emphasis"/>
        </w:rPr>
        <w:t>no such solution exists</w:t>
      </w:r>
      <w:r w:rsidRPr="00B91AFE">
        <w:rPr>
          <w:sz w:val="16"/>
        </w:rPr>
        <w:t xml:space="preserve"> – that </w:t>
      </w:r>
      <w:r w:rsidRPr="00233AB5">
        <w:rPr>
          <w:rStyle w:val="StyleUnderline"/>
        </w:rPr>
        <w:t xml:space="preserve">trying to solve our problems in terms of the basic principles of liberal polity is a </w:t>
      </w:r>
      <w:r w:rsidRPr="00233AB5">
        <w:rPr>
          <w:rStyle w:val="Emphasis"/>
        </w:rPr>
        <w:t>lost cause</w:t>
      </w:r>
      <w:r w:rsidRPr="00233AB5">
        <w:rPr>
          <w:rStyle w:val="StyleUnderline"/>
        </w:rPr>
        <w:t xml:space="preserve"> because it is these principles that have created the problem in the first place</w:t>
      </w:r>
      <w:r w:rsidRPr="00B91AFE">
        <w:rPr>
          <w:sz w:val="16"/>
        </w:rPr>
        <w:t xml:space="preserve">. In this way, </w:t>
      </w:r>
      <w:r w:rsidRPr="00233AB5">
        <w:rPr>
          <w:rStyle w:val="StyleUnderline"/>
        </w:rPr>
        <w:t>the necessity for a new vision of politics that directly addresses the egotism and destructiveness of the modern way of life will follow as a matter of course</w:t>
      </w:r>
      <w:r w:rsidRPr="00B91AFE">
        <w:rPr>
          <w:sz w:val="16"/>
        </w:rPr>
        <w:t xml:space="preserve">. In that sense, not just the Conclusions, wherein I briefly sketch the essential spirit of the new vision, but </w:t>
      </w:r>
      <w:r w:rsidRPr="00233AB5">
        <w:rPr>
          <w:rStyle w:val="StyleUnderline"/>
        </w:rPr>
        <w:t>the work as a whole is the “solution” to the problems it describes:</w:t>
      </w:r>
      <w:r w:rsidRPr="00B91AFE">
        <w:rPr>
          <w:sz w:val="16"/>
        </w:rPr>
        <w:t xml:space="preserve"> it tries to exemplify a different way of thinking. </w:t>
      </w:r>
    </w:p>
    <w:p w:rsidR="0074087D" w:rsidRDefault="0074087D" w:rsidP="008A3931"/>
    <w:p w:rsidR="00487A71" w:rsidRDefault="00487A71" w:rsidP="008A3931"/>
    <w:p w:rsidR="008A3931" w:rsidRPr="008A3931" w:rsidRDefault="008A3931" w:rsidP="008A3931"/>
    <w:p w:rsidR="008A3931" w:rsidRDefault="00546A44" w:rsidP="008A3931">
      <w:pPr>
        <w:pStyle w:val="Heading3"/>
      </w:pPr>
      <w:proofErr w:type="gramStart"/>
      <w:r>
        <w:lastRenderedPageBreak/>
        <w:t>vs</w:t>
      </w:r>
      <w:proofErr w:type="gramEnd"/>
      <w:r>
        <w:t xml:space="preserve"> Value to Life</w:t>
      </w:r>
    </w:p>
    <w:p w:rsidR="008A3931" w:rsidRDefault="00546A44" w:rsidP="008A3931">
      <w:pPr>
        <w:pStyle w:val="Heading4"/>
      </w:pPr>
      <w:r>
        <w:t>The</w:t>
      </w:r>
      <w:r w:rsidR="008A3931">
        <w:t xml:space="preserve"> disad outweighs by comparative magnitude –</w:t>
      </w:r>
      <w:r w:rsidR="00782069">
        <w:t xml:space="preserve"> </w:t>
      </w:r>
      <w:r w:rsidR="008A3931">
        <w:t>you should prioritize a utilitarian framework:</w:t>
      </w:r>
    </w:p>
    <w:p w:rsidR="008A3931" w:rsidRDefault="008A3931" w:rsidP="008A3931">
      <w:pPr>
        <w:pStyle w:val="Heading4"/>
        <w:numPr>
          <w:ilvl w:val="0"/>
          <w:numId w:val="12"/>
        </w:numPr>
      </w:pPr>
      <w:r>
        <w:t>“</w:t>
      </w:r>
      <w:r w:rsidR="00546A44">
        <w:t>Domestic</w:t>
      </w:r>
      <w:r>
        <w:t xml:space="preserve">” entails that the aff only solves for the 300 million citizens in the United </w:t>
      </w:r>
      <w:r w:rsidR="00546A44">
        <w:t>States</w:t>
      </w:r>
      <w:r>
        <w:t>, this is vers</w:t>
      </w:r>
      <w:r w:rsidR="00546A44">
        <w:t>us planetary extinction, that’s Shearman and S</w:t>
      </w:r>
      <w:r>
        <w:t>mith</w:t>
      </w:r>
    </w:p>
    <w:p w:rsidR="001B0E34" w:rsidRDefault="00546A44" w:rsidP="001B0E34">
      <w:pPr>
        <w:pStyle w:val="Heading4"/>
        <w:numPr>
          <w:ilvl w:val="0"/>
          <w:numId w:val="12"/>
        </w:numPr>
      </w:pPr>
      <w:r>
        <w:t>The</w:t>
      </w:r>
      <w:r w:rsidR="008A3931">
        <w:t xml:space="preserve"> magnitude question should force you to prioritize human lives – total extinction removes possibility of solutions to human rights violations in the future – even if the aff solves for dehumanization in the United States, it doesn’t solve for deaths of 6 billion worldwide</w:t>
      </w:r>
    </w:p>
    <w:p w:rsidR="001B0E34" w:rsidRDefault="001B0E34" w:rsidP="001B0E34">
      <w:pPr>
        <w:pStyle w:val="Heading4"/>
        <w:rPr>
          <w:rFonts w:cs="Arial"/>
        </w:rPr>
      </w:pPr>
      <w:r w:rsidRPr="00737554">
        <w:rPr>
          <w:rFonts w:cs="Arial"/>
        </w:rPr>
        <w:t>Extinction outweighs</w:t>
      </w:r>
    </w:p>
    <w:p w:rsidR="001B0E34" w:rsidRPr="008C2362" w:rsidRDefault="001B0E34" w:rsidP="001B0E34"/>
    <w:p w:rsidR="001B0E34" w:rsidRPr="00737554" w:rsidRDefault="001B0E34" w:rsidP="001B0E34">
      <w:r w:rsidRPr="00737554">
        <w:rPr>
          <w:rStyle w:val="Style13ptBold"/>
        </w:rPr>
        <w:t>Bostrum 12</w:t>
      </w:r>
      <w:r w:rsidRPr="00737554">
        <w:t xml:space="preserve"> (Nick, Professor of Philosophy at Oxford, directs Oxford's Future of Humanity Institute and winner of the Gannon Award, Interview with Ross Andersen, correspondent at The Atlantic, 3/6, “We're Underestimating the Risk of Human Extinction”, </w:t>
      </w:r>
      <w:hyperlink r:id="rId5" w:history="1">
        <w:r w:rsidRPr="00737554">
          <w:rPr>
            <w:rStyle w:val="Hyperlink"/>
          </w:rPr>
          <w:t>http://www.theatlantic.com/technology/archive/2012/03/were-underestimating-the-risk-of-human-extinction/253821/</w:t>
        </w:r>
      </w:hyperlink>
      <w:r w:rsidRPr="00737554">
        <w:t>)</w:t>
      </w:r>
    </w:p>
    <w:p w:rsidR="001B0E34" w:rsidRPr="008C2362" w:rsidRDefault="001B0E34" w:rsidP="001B0E34">
      <w:pPr>
        <w:pStyle w:val="cardtext"/>
        <w:ind w:left="0"/>
        <w:rPr>
          <w:sz w:val="12"/>
        </w:rPr>
      </w:pPr>
      <w:r w:rsidRPr="008C2362">
        <w:rPr>
          <w:sz w:val="12"/>
        </w:rPr>
        <w:t xml:space="preserve">Bostrom, who directs Oxford's Future of Humanity Institute, has argued over the course of several papers that </w:t>
      </w:r>
      <w:r w:rsidRPr="00737554">
        <w:rPr>
          <w:rStyle w:val="StyleUnderline"/>
        </w:rPr>
        <w:t xml:space="preserve">human </w:t>
      </w:r>
      <w:r w:rsidRPr="00737554">
        <w:rPr>
          <w:rStyle w:val="StyleUnderline"/>
          <w:highlight w:val="green"/>
        </w:rPr>
        <w:t>extinction risks are</w:t>
      </w:r>
      <w:r w:rsidRPr="00737554">
        <w:rPr>
          <w:rStyle w:val="StyleUnderline"/>
        </w:rPr>
        <w:t xml:space="preserve"> poorly understood and</w:t>
      </w:r>
      <w:r w:rsidRPr="008C2362">
        <w:rPr>
          <w:sz w:val="12"/>
        </w:rPr>
        <w:t xml:space="preserve">, worse still, </w:t>
      </w:r>
      <w:r w:rsidRPr="00737554">
        <w:rPr>
          <w:rStyle w:val="Emphasis"/>
          <w:highlight w:val="green"/>
        </w:rPr>
        <w:t>severely underestimated by society</w:t>
      </w:r>
      <w:r w:rsidRPr="008C2362">
        <w:rPr>
          <w:sz w:val="12"/>
          <w:highlight w:val="green"/>
        </w:rPr>
        <w:t>.</w:t>
      </w:r>
      <w:r w:rsidRPr="008C2362">
        <w:rPr>
          <w:sz w:val="12"/>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w:t>
      </w:r>
      <w:proofErr w:type="gramStart"/>
      <w:r w:rsidRPr="008C2362">
        <w:rPr>
          <w:sz w:val="12"/>
        </w:rPr>
        <w:t>luddite</w:t>
      </w:r>
      <w:proofErr w:type="gramEnd"/>
      <w:r w:rsidRPr="008C2362">
        <w:rPr>
          <w:sz w:val="12"/>
        </w:rPr>
        <w:t xml:space="preserv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737554">
        <w:rPr>
          <w:rStyle w:val="Emphasis"/>
          <w:highlight w:val="green"/>
        </w:rPr>
        <w:t>existential risk mitigation may</w:t>
      </w:r>
      <w:r w:rsidRPr="00737554">
        <w:rPr>
          <w:rStyle w:val="Emphasis"/>
        </w:rPr>
        <w:t xml:space="preserve"> in fact </w:t>
      </w:r>
      <w:r w:rsidRPr="00737554">
        <w:rPr>
          <w:rStyle w:val="Emphasis"/>
          <w:highlight w:val="green"/>
        </w:rPr>
        <w:t>be a dominant moral priority over</w:t>
      </w:r>
      <w:r w:rsidRPr="00737554">
        <w:rPr>
          <w:rStyle w:val="Emphasis"/>
        </w:rPr>
        <w:t xml:space="preserve"> the </w:t>
      </w:r>
      <w:r w:rsidRPr="00737554">
        <w:rPr>
          <w:rStyle w:val="Emphasis"/>
          <w:highlight w:val="green"/>
        </w:rPr>
        <w:t>alleviation of present suffering</w:t>
      </w:r>
      <w:r w:rsidRPr="008C2362">
        <w:rPr>
          <w:sz w:val="12"/>
        </w:rPr>
        <w:t xml:space="preserve">. Can you explain why? Bostrom: Well </w:t>
      </w:r>
      <w:r w:rsidRPr="00737554">
        <w:rPr>
          <w:rStyle w:val="StyleUnderline"/>
        </w:rPr>
        <w:t>suppose you have a moral view that counts future people as being worth as much as present people</w:t>
      </w:r>
      <w:r w:rsidRPr="008C2362">
        <w:rPr>
          <w:sz w:val="12"/>
        </w:rPr>
        <w:t xml:space="preserve">. You might say that fundamentally it doesn't matter whether someone exists at the current time or at some future time, just as many people think that from a fundamental moral point of </w:t>
      </w:r>
      <w:proofErr w:type="gramStart"/>
      <w:r w:rsidRPr="008C2362">
        <w:rPr>
          <w:sz w:val="12"/>
        </w:rPr>
        <w:t>view,</w:t>
      </w:r>
      <w:proofErr w:type="gramEnd"/>
      <w:r w:rsidRPr="008C2362">
        <w:rPr>
          <w:sz w:val="12"/>
        </w:rPr>
        <w:t xml:space="preserve"> it doesn't matter where somebody is spatially---somebody isn't automatically worth less because you move them to the moon or to Africa or something. </w:t>
      </w:r>
      <w:r w:rsidRPr="00737554">
        <w:rPr>
          <w:rStyle w:val="StyleUnderline"/>
          <w:highlight w:val="green"/>
        </w:rPr>
        <w:t>A human life is a human life. If you have that</w:t>
      </w:r>
      <w:r w:rsidRPr="00737554">
        <w:rPr>
          <w:rStyle w:val="StyleUnderline"/>
        </w:rPr>
        <w:t xml:space="preserve"> moral point of </w:t>
      </w:r>
      <w:r w:rsidRPr="00737554">
        <w:rPr>
          <w:rStyle w:val="StyleUnderline"/>
          <w:highlight w:val="green"/>
        </w:rPr>
        <w:t>view that future generations matter in proportion to their</w:t>
      </w:r>
      <w:r w:rsidRPr="00737554">
        <w:rPr>
          <w:rStyle w:val="StyleUnderline"/>
        </w:rPr>
        <w:t xml:space="preserve"> population </w:t>
      </w:r>
      <w:r w:rsidRPr="00737554">
        <w:rPr>
          <w:rStyle w:val="StyleUnderline"/>
          <w:highlight w:val="green"/>
        </w:rPr>
        <w:t>numbers, then</w:t>
      </w:r>
      <w:r w:rsidRPr="00737554">
        <w:rPr>
          <w:rStyle w:val="StyleUnderline"/>
        </w:rPr>
        <w:t xml:space="preserve"> you get this </w:t>
      </w:r>
      <w:r w:rsidRPr="00737554">
        <w:rPr>
          <w:rStyle w:val="Emphasis"/>
        </w:rPr>
        <w:t xml:space="preserve">very stark implication that </w:t>
      </w:r>
      <w:r w:rsidRPr="00737554">
        <w:rPr>
          <w:rStyle w:val="Emphasis"/>
          <w:highlight w:val="green"/>
        </w:rPr>
        <w:t>existential risk mitigation has a much higher utility than</w:t>
      </w:r>
      <w:r w:rsidRPr="00737554">
        <w:rPr>
          <w:rStyle w:val="Emphasis"/>
        </w:rPr>
        <w:t xml:space="preserve"> pretty much </w:t>
      </w:r>
      <w:r w:rsidRPr="00737554">
        <w:rPr>
          <w:rStyle w:val="Emphasis"/>
          <w:highlight w:val="green"/>
        </w:rPr>
        <w:t>anything else</w:t>
      </w:r>
      <w:r w:rsidRPr="00737554">
        <w:rPr>
          <w:rStyle w:val="Emphasis"/>
        </w:rPr>
        <w:t xml:space="preserve"> that you could do</w:t>
      </w:r>
      <w:r w:rsidRPr="00737554">
        <w:rPr>
          <w:rStyle w:val="StyleUnderline"/>
        </w:rPr>
        <w:t xml:space="preserve">. </w:t>
      </w:r>
      <w:r w:rsidRPr="00737554">
        <w:rPr>
          <w:rStyle w:val="StyleUnderline"/>
          <w:highlight w:val="green"/>
        </w:rPr>
        <w:t>There are so many people that could come into existence in the future if humanity survives</w:t>
      </w:r>
      <w:r w:rsidRPr="00737554">
        <w:rPr>
          <w:rStyle w:val="StyleUnderline"/>
        </w:rPr>
        <w:t xml:space="preserve"> this critical period of time---</w:t>
      </w:r>
      <w:r w:rsidRPr="00737554">
        <w:rPr>
          <w:rStyle w:val="StyleUnderline"/>
          <w:highlight w:val="green"/>
        </w:rPr>
        <w:t>we might live for billions of years, our descendants might colonize billions of solar systems, and there could be billions</w:t>
      </w:r>
      <w:r w:rsidRPr="00737554">
        <w:rPr>
          <w:rStyle w:val="StyleUnderline"/>
        </w:rPr>
        <w:t xml:space="preserve"> and billions </w:t>
      </w:r>
      <w:r w:rsidRPr="00737554">
        <w:rPr>
          <w:rStyle w:val="StyleUnderline"/>
          <w:highlight w:val="green"/>
        </w:rPr>
        <w:t>times more people</w:t>
      </w:r>
      <w:r w:rsidRPr="00737554">
        <w:rPr>
          <w:rStyle w:val="StyleUnderline"/>
        </w:rPr>
        <w:t xml:space="preserve"> than exist currently</w:t>
      </w:r>
      <w:r w:rsidRPr="00737554">
        <w:rPr>
          <w:rStyle w:val="Emphasis"/>
        </w:rPr>
        <w:t xml:space="preserve">. Therefore, </w:t>
      </w:r>
      <w:r w:rsidRPr="00737554">
        <w:rPr>
          <w:rStyle w:val="Emphasis"/>
          <w:highlight w:val="green"/>
        </w:rPr>
        <w:t xml:space="preserve">even a very </w:t>
      </w:r>
      <w:r w:rsidRPr="00737554">
        <w:rPr>
          <w:rStyle w:val="Box"/>
          <w:highlight w:val="green"/>
        </w:rPr>
        <w:t>small reduction in the probability</w:t>
      </w:r>
      <w:r w:rsidRPr="00737554">
        <w:rPr>
          <w:rStyle w:val="Emphasis"/>
          <w:highlight w:val="green"/>
        </w:rPr>
        <w:t xml:space="preserve"> of realizing this enormous good </w:t>
      </w:r>
      <w:r w:rsidRPr="00737554">
        <w:rPr>
          <w:rStyle w:val="Box"/>
          <w:highlight w:val="green"/>
        </w:rPr>
        <w:t>will</w:t>
      </w:r>
      <w:r w:rsidRPr="00737554">
        <w:rPr>
          <w:rStyle w:val="Emphasis"/>
        </w:rPr>
        <w:t xml:space="preserve"> tend to </w:t>
      </w:r>
      <w:r w:rsidRPr="00737554">
        <w:rPr>
          <w:rStyle w:val="Box"/>
          <w:highlight w:val="green"/>
        </w:rPr>
        <w:t>outweigh</w:t>
      </w:r>
      <w:r w:rsidRPr="00737554">
        <w:rPr>
          <w:rStyle w:val="Box"/>
        </w:rPr>
        <w:t xml:space="preserve"> even </w:t>
      </w:r>
      <w:r w:rsidRPr="00737554">
        <w:rPr>
          <w:rStyle w:val="Box"/>
          <w:highlight w:val="green"/>
        </w:rPr>
        <w:lastRenderedPageBreak/>
        <w:t>immense benefits like eliminating poverty</w:t>
      </w:r>
      <w:r w:rsidRPr="00737554">
        <w:rPr>
          <w:rStyle w:val="Emphasis"/>
          <w:highlight w:val="green"/>
        </w:rPr>
        <w:t xml:space="preserve"> or curing malaria</w:t>
      </w:r>
      <w:r w:rsidRPr="008C2362">
        <w:rPr>
          <w:sz w:val="12"/>
        </w:rPr>
        <w:t>, which would be tremendous under ordinary standards.</w:t>
      </w:r>
    </w:p>
    <w:p w:rsidR="001B0E34" w:rsidRPr="001B0E34" w:rsidRDefault="001B0E34" w:rsidP="001B0E34"/>
    <w:p w:rsidR="009B0195" w:rsidRDefault="009B0195" w:rsidP="009B0195">
      <w:pPr>
        <w:pStyle w:val="ListParagraph"/>
        <w:keepNext/>
        <w:keepLines/>
        <w:numPr>
          <w:ilvl w:val="0"/>
          <w:numId w:val="12"/>
        </w:numPr>
        <w:spacing w:before="40" w:line="256" w:lineRule="auto"/>
        <w:outlineLvl w:val="3"/>
        <w:rPr>
          <w:rFonts w:eastAsia="Times New Roman"/>
          <w:b/>
          <w:iCs/>
          <w:sz w:val="26"/>
        </w:rPr>
      </w:pPr>
      <w:r w:rsidRPr="009B0195">
        <w:rPr>
          <w:rFonts w:eastAsia="Times New Roman"/>
          <w:b/>
          <w:iCs/>
          <w:sz w:val="26"/>
        </w:rPr>
        <w:t xml:space="preserve">Acts to bolster civil liberties absent solutions to existing ecological rights violations create disproportionate levels of quality of life – turns the case </w:t>
      </w:r>
    </w:p>
    <w:p w:rsidR="00C82739" w:rsidRPr="009B0195" w:rsidRDefault="00C82739" w:rsidP="00C82739">
      <w:pPr>
        <w:pStyle w:val="ListParagraph"/>
        <w:keepNext/>
        <w:keepLines/>
        <w:spacing w:before="40" w:line="256" w:lineRule="auto"/>
        <w:outlineLvl w:val="3"/>
        <w:rPr>
          <w:rFonts w:eastAsia="Times New Roman"/>
          <w:b/>
          <w:iCs/>
          <w:sz w:val="26"/>
        </w:rPr>
      </w:pPr>
    </w:p>
    <w:p w:rsidR="009B0195" w:rsidRPr="009B0195" w:rsidRDefault="009B0195" w:rsidP="00C82739">
      <w:pPr>
        <w:pStyle w:val="ListParagraph"/>
        <w:spacing w:line="256" w:lineRule="auto"/>
        <w:ind w:left="0"/>
        <w:rPr>
          <w:sz w:val="26"/>
        </w:rPr>
      </w:pPr>
      <w:r w:rsidRPr="009B0195">
        <w:rPr>
          <w:b/>
          <w:bCs/>
          <w:sz w:val="26"/>
        </w:rPr>
        <w:t xml:space="preserve">UNEP ’14 </w:t>
      </w:r>
      <w:r w:rsidRPr="00C82739">
        <w:rPr>
          <w:rStyle w:val="Style13ptBold"/>
          <w:sz w:val="20"/>
          <w:szCs w:val="20"/>
        </w:rPr>
        <w:t>(Division of Environmental Law and Conventions - United Nations Environment Programme environment for development - The Division of Environmental Law &amp; Conventions (DELC) is the lead Division charged with carrying out the functions of UNEP that involve the development and facilitation of international environmental law, governance and policy. To fulfill its mandate, DELC’s work focuses on: Leading the international community in the progressive development of environmental law Supporting States in the development and implementation of legal and policy measures that address emerging environmental challenges Facilitating harmony and inter-linkages among environmental conventions Working with MEA Secretariats to support States in implementing their treaty obligations Enhancing States’ participation in regional and global environmental forum // 6-24-15 // MC)</w:t>
      </w:r>
    </w:p>
    <w:p w:rsidR="009B0195" w:rsidRPr="00546A44" w:rsidRDefault="009B0195" w:rsidP="00546A44">
      <w:pPr>
        <w:spacing w:line="256" w:lineRule="auto"/>
        <w:rPr>
          <w:b/>
          <w:u w:val="single"/>
        </w:rPr>
      </w:pPr>
      <w:r w:rsidRPr="00546A44">
        <w:rPr>
          <w:sz w:val="12"/>
        </w:rPr>
        <w:t xml:space="preserve">More than </w:t>
      </w:r>
      <w:r w:rsidRPr="00546A44">
        <w:rPr>
          <w:u w:val="single"/>
        </w:rPr>
        <w:t>2 million annual deaths and billions of cases of diseases are attributed to pollution. All over the world, people experience the negative effects of environmental degradation ecosystems decline, including water shortage, fisheries depletion, natural disasters due to deforestation and unsafe management and disposal of toxic and dangerous wastes and products.</w:t>
      </w:r>
      <w:r w:rsidRPr="00546A44">
        <w:rPr>
          <w:sz w:val="12"/>
        </w:rPr>
        <w:t xml:space="preserve"> </w:t>
      </w:r>
      <w:r w:rsidRPr="00546A44">
        <w:rPr>
          <w:u w:val="single"/>
        </w:rPr>
        <w:t>Indigenous peoples suffer directly from the degradation of the ecosystems that they rely upon for their livelihoods.</w:t>
      </w:r>
      <w:r w:rsidRPr="00546A44">
        <w:rPr>
          <w:sz w:val="12"/>
        </w:rPr>
        <w:t xml:space="preserve"> </w:t>
      </w:r>
      <w:r w:rsidRPr="00546A44">
        <w:rPr>
          <w:u w:val="single"/>
        </w:rPr>
        <w:t xml:space="preserve">Climate change is exacerbating many of these negative effects of environmental degradation on human health and wellbeing and is also causing new ones, including an increase in extreme weather events and an increase in spread of malaria and other vector born diseases. </w:t>
      </w:r>
      <w:r w:rsidRPr="00546A44">
        <w:rPr>
          <w:sz w:val="12"/>
        </w:rPr>
        <w:t xml:space="preserve">These facts clearly show the close linkages between the environment and the enjoyment of human rights, and justify an integrated approach to environment and human rights. OVERVIEW OF LEGAL ISSUES There are three main dimensions of the interrelationship between human rights and environmental protection: </w:t>
      </w:r>
      <w:r w:rsidRPr="00546A44">
        <w:rPr>
          <w:u w:val="single"/>
        </w:rPr>
        <w:t>The environment as a pre-requisite for the enjoyment of human rights (implying that human rights obligations of States should include the duty to ensure the level of environmental protection necessary to allow the full exercise of protected rights); Certain human rights, especially access to information, participation in decision-making, and access to justice in environmental matters, as essential to good environmental decision-making</w:t>
      </w:r>
      <w:r w:rsidRPr="00546A44">
        <w:rPr>
          <w:sz w:val="12"/>
        </w:rPr>
        <w:t xml:space="preserve"> (implying that human rights must be implemented in order to ensure environmental protection); and The right to a safe, healthy and ecologically-balanced environment as a human right in itself (this approach has been debated</w:t>
      </w:r>
      <w:r w:rsidRPr="00546A44">
        <w:rPr>
          <w:u w:val="single"/>
        </w:rPr>
        <w:t>). The Stockholm Declaration, and to a lesser extent the Rio Declaration, show how the link between human rights and dignity and the environment was very prominent in the early stages of United Nations efforts to address environmental problems.</w:t>
      </w:r>
      <w:r w:rsidRPr="00546A44">
        <w:rPr>
          <w:sz w:val="12"/>
        </w:rPr>
        <w:t xml:space="preserve"> That focus has to some extent faded away in the ensuing efforts by the international community to tackle specific environmental problems, with more focus being placed on developing policy and legal instruments, both at the international and national levels, targeted at the environmental problems that were emerging, through a series of MEAs and other mechanisms. </w:t>
      </w:r>
      <w:r w:rsidRPr="00546A44">
        <w:rPr>
          <w:u w:val="single"/>
        </w:rPr>
        <w:t xml:space="preserve">Although the foundation of developing such mechanisms laid on the considerations made at the time of the Stockholm Conference, the human rights dimension is not made explicit in most of these instruments. </w:t>
      </w:r>
      <w:r w:rsidRPr="00546A44">
        <w:rPr>
          <w:sz w:val="12"/>
        </w:rPr>
        <w:t xml:space="preserve">However, there have been several calls from different UN bodies to address the issues of human rights and environment in conjunction. The Commission on Human Rights (now transformed into the Human Rights Council) by Resolution 2005/60 requested the High Commissioner and invited UNEP, UNDP and other relevant bodies and organizations, within their respective mandates and approved work programmes and budgets: “to continue to coordinate their efforts in activities relating to human rights and the environment in poverty eradication, post-conflict environmental assessment and rehabilitation, disaster prevention, post-disaster assessment and rehabilitation, to take into consideration in their work relevant findings and recommendations of others and to avoid duplication” (paragraph 8). </w:t>
      </w:r>
      <w:r w:rsidRPr="00546A44">
        <w:rPr>
          <w:u w:val="single"/>
        </w:rPr>
        <w:t xml:space="preserve">The UN reform process also calls for the integration of human rights in all of the organization’s work. In a series of resolutions, the former United Nations Commission on Human Rights and the United Nations Human Rights Council </w:t>
      </w:r>
      <w:proofErr w:type="gramStart"/>
      <w:r w:rsidRPr="00546A44">
        <w:rPr>
          <w:u w:val="single"/>
        </w:rPr>
        <w:t>have</w:t>
      </w:r>
      <w:proofErr w:type="gramEnd"/>
      <w:r w:rsidRPr="00546A44">
        <w:rPr>
          <w:u w:val="single"/>
        </w:rPr>
        <w:t xml:space="preserve"> drawn attention to the relationship between a safe and healthy environment and the enjoyment of human rights.</w:t>
      </w:r>
      <w:r w:rsidRPr="00546A44">
        <w:rPr>
          <w:sz w:val="12"/>
        </w:rPr>
        <w:t xml:space="preserve"> Most recently, the Human Rights Council in its resolution 7/23 of March 2008 and resolution 10/4 of March 2009 focused specifically on human rights and climate change, </w:t>
      </w:r>
      <w:r w:rsidRPr="00546A44">
        <w:rPr>
          <w:u w:val="single"/>
        </w:rPr>
        <w:t xml:space="preserve">noting that climate change-related effects have </w:t>
      </w:r>
      <w:r w:rsidRPr="00546A44">
        <w:rPr>
          <w:u w:val="single"/>
        </w:rPr>
        <w:lastRenderedPageBreak/>
        <w:t>a range of direct and indirect implications for the effective enjoyment of human rights. These resolutions have raised awareness of how fundamental the environment is as a prerequisite to the enjoyment of human rights.</w:t>
      </w:r>
    </w:p>
    <w:p w:rsidR="009B0195" w:rsidRPr="009B0195" w:rsidRDefault="009B0195" w:rsidP="009B0195"/>
    <w:p w:rsidR="008A3931" w:rsidRDefault="00546A44" w:rsidP="008A3931">
      <w:pPr>
        <w:pStyle w:val="Heading3"/>
      </w:pPr>
      <w:proofErr w:type="gramStart"/>
      <w:r>
        <w:lastRenderedPageBreak/>
        <w:t>vs</w:t>
      </w:r>
      <w:proofErr w:type="gramEnd"/>
      <w:r w:rsidR="008A3931">
        <w:t xml:space="preserve"> </w:t>
      </w:r>
      <w:r>
        <w:t>Nuclear</w:t>
      </w:r>
      <w:r w:rsidR="00960C58">
        <w:t xml:space="preserve"> War</w:t>
      </w:r>
    </w:p>
    <w:p w:rsidR="00782069" w:rsidRDefault="00782069" w:rsidP="008A3931">
      <w:pPr>
        <w:pStyle w:val="Heading4"/>
      </w:pPr>
      <w:r>
        <w:t>E</w:t>
      </w:r>
      <w:r w:rsidR="008A3931">
        <w:t xml:space="preserve">xtinction from ecocide is inevitable absent a transition to eco-authoritarianism </w:t>
      </w:r>
      <w:r>
        <w:t>– that’s Shearman-Smith and Beeson</w:t>
      </w:r>
    </w:p>
    <w:p w:rsidR="008A3931" w:rsidRDefault="00782069" w:rsidP="008A3931">
      <w:pPr>
        <w:pStyle w:val="Heading4"/>
      </w:pPr>
      <w:r>
        <w:t xml:space="preserve">Default to probability – </w:t>
      </w:r>
      <w:r w:rsidR="008A3931">
        <w:t xml:space="preserve">democratic consumerism is systemic and slowly destroying the environment </w:t>
      </w:r>
    </w:p>
    <w:p w:rsidR="008A3931" w:rsidRDefault="00782069" w:rsidP="008A3931">
      <w:pPr>
        <w:pStyle w:val="Heading4"/>
      </w:pPr>
      <w:r>
        <w:t xml:space="preserve">And, </w:t>
      </w:r>
      <w:proofErr w:type="gramStart"/>
      <w:r w:rsidR="008A3931">
        <w:t>There</w:t>
      </w:r>
      <w:proofErr w:type="gramEnd"/>
      <w:r w:rsidR="008A3931">
        <w:t xml:space="preserve"> is an invisible threshold that will result in massive and unstoppable feedback loops - it’s try or die</w:t>
      </w:r>
    </w:p>
    <w:p w:rsidR="00782069" w:rsidRDefault="00782069" w:rsidP="008A3931">
      <w:pPr>
        <w:rPr>
          <w:rStyle w:val="Style13ptBold"/>
        </w:rPr>
      </w:pPr>
    </w:p>
    <w:p w:rsidR="008A3931" w:rsidRDefault="008A3931" w:rsidP="008A3931">
      <w:pPr>
        <w:rPr>
          <w:rStyle w:val="Style13ptBold"/>
        </w:rPr>
      </w:pPr>
      <w:r>
        <w:rPr>
          <w:rStyle w:val="Style13ptBold"/>
        </w:rPr>
        <w:t>Shearman Smith 07</w:t>
      </w:r>
    </w:p>
    <w:p w:rsidR="008A3931" w:rsidRPr="002339A3" w:rsidRDefault="008A3931" w:rsidP="008A3931">
      <w:r>
        <w:t>(David Shearman &amp; Joseph Wayne Smith, MD; Professor at University of Adelaid, August 30, PhD and solicitor of the Supreme Court of South Australia , The Climate Change Challenge and the Failure of Democracy, Pages 24-26, MX)</w:t>
      </w:r>
    </w:p>
    <w:p w:rsidR="008A3931" w:rsidRPr="00E521FF" w:rsidRDefault="008A3931" w:rsidP="008A3931">
      <w:pPr>
        <w:rPr>
          <w:sz w:val="14"/>
        </w:rPr>
      </w:pPr>
      <w:r w:rsidRPr="00E521FF">
        <w:rPr>
          <w:sz w:val="14"/>
        </w:rPr>
        <w:t xml:space="preserve">So far, we have discussed events that are predicted with a high degree of certainty. However </w:t>
      </w:r>
      <w:r w:rsidRPr="003C380E">
        <w:rPr>
          <w:rStyle w:val="StyleUnderline"/>
        </w:rPr>
        <w:t>science is discovering mechanisms that may result in sudden irreversible changes in the earth's environment. These are termed threshold events, whereby a further small increase in temperature triggers a major change in the earth’s control mechanisms.</w:t>
      </w:r>
      <w:r w:rsidRPr="00E521FF">
        <w:rPr>
          <w:sz w:val="14"/>
        </w:rPr>
        <w:t xml:space="preserve"> </w:t>
      </w:r>
      <w:r w:rsidRPr="003C380E">
        <w:rPr>
          <w:rStyle w:val="StyleUnderline"/>
        </w:rPr>
        <w:t xml:space="preserve">The U.S. National Academy of Sciences supports this concept and believes that there could be an abrupt climate change. </w:t>
      </w:r>
      <w:r w:rsidRPr="00E521FF">
        <w:rPr>
          <w:sz w:val="14"/>
        </w:rPr>
        <w:t xml:space="preserve">The following are a few examples of possible mechanisms. </w:t>
      </w:r>
      <w:r w:rsidRPr="003C380E">
        <w:rPr>
          <w:rStyle w:val="StyleUnderline"/>
        </w:rPr>
        <w:t xml:space="preserve">The gulf stream, flowing north in the North Atlantic Ocean, warms northern Europe and returns deep cold waters flowing south. </w:t>
      </w:r>
      <w:r w:rsidRPr="00E521FF">
        <w:rPr>
          <w:sz w:val="14"/>
        </w:rPr>
        <w:t xml:space="preserve">Studies from the National Oceanographic Centre in the UK have shown that the returning current may have slowed by 30 percent since 1957.16 </w:t>
      </w:r>
      <w:proofErr w:type="gramStart"/>
      <w:r w:rsidRPr="003C380E">
        <w:rPr>
          <w:rStyle w:val="StyleUnderline"/>
        </w:rPr>
        <w:t>The</w:t>
      </w:r>
      <w:proofErr w:type="gramEnd"/>
      <w:r w:rsidRPr="003C380E">
        <w:rPr>
          <w:rStyle w:val="StyleUnderline"/>
        </w:rPr>
        <w:t xml:space="preserve"> northward flow is weakening due to climate-related increases in the southward flow of fresh water from melting ice. </w:t>
      </w:r>
      <w:r w:rsidRPr="00E521FF">
        <w:rPr>
          <w:sz w:val="14"/>
        </w:rPr>
        <w:t xml:space="preserve">This event is depicted in the doomsday thriller The Day After Tomorrow. </w:t>
      </w:r>
      <w:r w:rsidRPr="003C380E">
        <w:rPr>
          <w:rStyle w:val="StyleUnderline"/>
        </w:rPr>
        <w:t xml:space="preserve">If the </w:t>
      </w:r>
      <w:proofErr w:type="gramStart"/>
      <w:r w:rsidRPr="003C380E">
        <w:rPr>
          <w:rStyle w:val="StyleUnderline"/>
        </w:rPr>
        <w:t>gulf stream</w:t>
      </w:r>
      <w:proofErr w:type="gramEnd"/>
      <w:r w:rsidRPr="003C380E">
        <w:rPr>
          <w:rStyle w:val="StyleUnderline"/>
        </w:rPr>
        <w:t xml:space="preserve"> reversed, Europe would have the climate of Hudson Bay, despite a warming world. There are a number of natural stores of greenhouse gases</w:t>
      </w:r>
      <w:r w:rsidRPr="00E521FF">
        <w:rPr>
          <w:sz w:val="14"/>
        </w:rPr>
        <w:t xml:space="preserve"> ("sinks") </w:t>
      </w:r>
      <w:r w:rsidRPr="003C380E">
        <w:rPr>
          <w:rStyle w:val="StyleUnderline"/>
        </w:rPr>
        <w:t>in the tundra, soils, and oceans. These sinks could release their gases as the temperature increases, leading to a rapidly accelerating global warming. The permafrost in the tundra of Siberia is thawing rapidly and is releasing frozen stores of the greenhouse gas methane.17 The oceans absorb 2 billion tons more carbon dioxide than they release each year, and this is about one third of all carbon dioxide produced by humanity. In future, with warming of the ocean’s water, this sink may be compromised and there may be a net release of carbon dioxide into the atmosphere</w:t>
      </w:r>
      <w:r w:rsidRPr="00E521FF">
        <w:rPr>
          <w:sz w:val="14"/>
        </w:rPr>
        <w:t xml:space="preserve">. However at present </w:t>
      </w:r>
      <w:r w:rsidRPr="003C380E">
        <w:rPr>
          <w:rStyle w:val="StyleUnderline"/>
        </w:rPr>
        <w:t>the Antarctic Ocean is becoming more acidic due to absorption of carbon dioxide from the atmosphere. The acidity will affect the ability of tiny crustaceans to grow their calcium carbonate shells, and an important link in the food chain may be lost.18 The forests of the world are an important carbon sink, but as the temperature rises trees become sick and become net producers rather than stores of carbon dioxide</w:t>
      </w:r>
      <w:r w:rsidRPr="00E521FF">
        <w:rPr>
          <w:sz w:val="14"/>
        </w:rPr>
        <w:t xml:space="preserve">. British scientists have also discovered another feedback mechanism whereby </w:t>
      </w:r>
      <w:r w:rsidRPr="003C380E">
        <w:rPr>
          <w:rStyle w:val="StyleUnderline"/>
        </w:rPr>
        <w:t>warmer temperatures have increased microbial activity in the soil, releasing greater than expected amounts of carbon—quantities sufficient to reduce Britian’s attempt to curtail greenhouse gas emissions</w:t>
      </w:r>
      <w:r w:rsidRPr="00E521FF">
        <w:rPr>
          <w:sz w:val="14"/>
        </w:rPr>
        <w:t xml:space="preserve">.' There are other mechanisms whereby global warming is being accelerated. </w:t>
      </w:r>
      <w:r w:rsidRPr="003C380E">
        <w:rPr>
          <w:rStyle w:val="StyleUnderline"/>
        </w:rPr>
        <w:t>Arctic ice is rapidly melting,</w:t>
      </w:r>
      <w:r w:rsidRPr="00E521FF">
        <w:rPr>
          <w:sz w:val="14"/>
        </w:rPr>
        <w:t xml:space="preserve"> being 20 percent less than normal during the summer of 2005. Dr. Mark Serreze of Colorado’s National Snow and Ice Data Center, believes that </w:t>
      </w:r>
      <w:r w:rsidRPr="003C380E">
        <w:rPr>
          <w:rStyle w:val="StyleUnderline"/>
        </w:rPr>
        <w:t>a threshold may soon be reached beyond which sea ice will not recover. A feedback process may be set in motion, accelerating the melting of ice, as there is more open blue water to absorb solar energy and less white ice to reflect sunlight back into space</w:t>
      </w:r>
      <w:r w:rsidRPr="00E521FF">
        <w:rPr>
          <w:sz w:val="14"/>
        </w:rPr>
        <w:t xml:space="preserve">.20° The major threat of global sea level rising comes from the glaciers of Greenland and Antarctica. Greenland's glaciers are melting into the sea at almost twice their previously observed rate in the last five years.' </w:t>
      </w:r>
      <w:r w:rsidRPr="003C380E">
        <w:rPr>
          <w:rStyle w:val="StyleUnderline"/>
        </w:rPr>
        <w:t>The average temperature of Greenland has risen by 3°</w:t>
      </w:r>
      <w:r w:rsidRPr="00E521FF">
        <w:rPr>
          <w:sz w:val="14"/>
        </w:rPr>
        <w:t xml:space="preserve">C (5.4°F) over the last two decades and between 1996 and 2006 the amount of water lost from Greenland’s ice sheet increased from </w:t>
      </w:r>
      <w:r w:rsidRPr="00E521FF">
        <w:rPr>
          <w:sz w:val="14"/>
        </w:rPr>
        <w:lastRenderedPageBreak/>
        <w:t xml:space="preserve">90 cubic kilometers (21.6 cubic miles) to 220 cubic kilometers (52.8 cubic miles) per year. Greenland’s ice sheet covers 1.7 million square kilometers (0.66 million square miles) </w:t>
      </w:r>
      <w:r w:rsidRPr="003C380E">
        <w:rPr>
          <w:rStyle w:val="StyleUnderline"/>
        </w:rPr>
        <w:t>with ice of up to 3 kilometers thick</w:t>
      </w:r>
      <w:r w:rsidRPr="00E521FF">
        <w:rPr>
          <w:sz w:val="14"/>
        </w:rPr>
        <w:t xml:space="preserve"> (1.86 miles), an</w:t>
      </w:r>
      <w:r w:rsidRPr="003C380E">
        <w:rPr>
          <w:rStyle w:val="StyleUnderline"/>
        </w:rPr>
        <w:t>d if completely melted it would raise global sea levels by around 7 mete</w:t>
      </w:r>
      <w:r w:rsidRPr="00E521FF">
        <w:rPr>
          <w:sz w:val="14"/>
        </w:rPr>
        <w:t xml:space="preserve">rs (7.65 yards). The evidence that we are moving into an accelerated phase of global warming is supported by data showing that 9 of the 10 warmest years since 1860 have occurred since 1990 and 19 since 1981, and </w:t>
      </w:r>
      <w:r w:rsidRPr="003C380E">
        <w:rPr>
          <w:rStyle w:val="StyleUnderline"/>
        </w:rPr>
        <w:t>annual increases in the concentration of carbon dioxide in the atmosphere are accelerating</w:t>
      </w:r>
      <w:r w:rsidRPr="00E521FF">
        <w:rPr>
          <w:sz w:val="14"/>
        </w:rPr>
        <w:t xml:space="preserve"> as shown by data from the U.S. Government’s National Oceanic and Atmospheric Administration. These measurements are sufficient for scientists to be increasingly concerned that </w:t>
      </w:r>
      <w:r w:rsidRPr="003C380E">
        <w:rPr>
          <w:rStyle w:val="StyleUnderline"/>
        </w:rPr>
        <w:t>damage to carbon sinks and other mechanisms described above may be playing a part</w:t>
      </w:r>
      <w:r w:rsidRPr="00E521FF">
        <w:rPr>
          <w:sz w:val="14"/>
        </w:rPr>
        <w:t xml:space="preserve">. James Lovelock is a scientist, respected internationally for his pioneering work on biological feedback systems. He introduced the Gaia concept of the living earth acting like a single organism by using feedback mechanisms to maintain stability of temperature and climate over long periods of time. In 2006, in his book The Revenge of Gaia, he argued that </w:t>
      </w:r>
      <w:r w:rsidRPr="003C380E">
        <w:rPr>
          <w:rStyle w:val="StyleUnderline"/>
        </w:rPr>
        <w:t>global warming will be amplified by the simultaneous malfunction of several feedback systems due to human activities and it is already too late to stop catastrophic warming</w:t>
      </w:r>
      <w:r w:rsidRPr="00E521FF">
        <w:rPr>
          <w:sz w:val="14"/>
        </w:rPr>
        <w:t xml:space="preserve">.22 One such mechanism is that of </w:t>
      </w:r>
      <w:r w:rsidRPr="003C380E">
        <w:rPr>
          <w:rStyle w:val="StyleUnderline"/>
        </w:rPr>
        <w:t>global dimming, whereby aerosols in the atmosphere produced by global industry are shielding the earth from part of the sun’s radiation. With a severe industrial downturn, a sudden leap in global temperatures will be expected</w:t>
      </w:r>
      <w:r w:rsidRPr="00E521FF">
        <w:rPr>
          <w:sz w:val="14"/>
        </w:rPr>
        <w:t xml:space="preserve">. Various events are likely to precipitate economic downturn, such as the likely oil </w:t>
      </w:r>
      <w:proofErr w:type="gramStart"/>
      <w:r w:rsidRPr="00E521FF">
        <w:rPr>
          <w:sz w:val="14"/>
        </w:rPr>
        <w:t>shortage are</w:t>
      </w:r>
      <w:proofErr w:type="gramEnd"/>
      <w:r w:rsidRPr="00E521FF">
        <w:rPr>
          <w:sz w:val="14"/>
        </w:rPr>
        <w:t xml:space="preserve"> discussed later in this chapter.</w:t>
      </w:r>
    </w:p>
    <w:p w:rsidR="001B0E34" w:rsidRDefault="00960C58" w:rsidP="001B0E34">
      <w:pPr>
        <w:pStyle w:val="Heading3"/>
      </w:pPr>
      <w:r>
        <w:lastRenderedPageBreak/>
        <w:t>Rights vs. Enviro</w:t>
      </w:r>
    </w:p>
    <w:p w:rsidR="00DA0756" w:rsidRDefault="00DA0756" w:rsidP="00DA0756">
      <w:pPr>
        <w:pStyle w:val="Heading4"/>
        <w:rPr>
          <w:rFonts w:cs="Arial"/>
          <w:u w:val="single"/>
        </w:rPr>
      </w:pPr>
      <w:r w:rsidRPr="00737554">
        <w:rPr>
          <w:rFonts w:cs="Arial"/>
        </w:rPr>
        <w:t xml:space="preserve">This </w:t>
      </w:r>
      <w:r w:rsidRPr="00737554">
        <w:rPr>
          <w:rFonts w:cs="Arial"/>
          <w:u w:val="single"/>
        </w:rPr>
        <w:t>vastly outweighs the case</w:t>
      </w:r>
      <w:r w:rsidRPr="00737554">
        <w:rPr>
          <w:rFonts w:cs="Arial"/>
        </w:rPr>
        <w:t xml:space="preserve">---preserving existence </w:t>
      </w:r>
      <w:r w:rsidRPr="00737554">
        <w:rPr>
          <w:rFonts w:cs="Arial"/>
          <w:u w:val="single"/>
        </w:rPr>
        <w:t>by definition</w:t>
      </w:r>
      <w:r w:rsidRPr="00737554">
        <w:rPr>
          <w:rFonts w:cs="Arial"/>
        </w:rPr>
        <w:t xml:space="preserve"> has to come before </w:t>
      </w:r>
      <w:r w:rsidRPr="00737554">
        <w:rPr>
          <w:rFonts w:cs="Arial"/>
          <w:u w:val="single"/>
        </w:rPr>
        <w:t>any other value</w:t>
      </w:r>
      <w:r w:rsidRPr="00737554">
        <w:rPr>
          <w:rFonts w:cs="Arial"/>
        </w:rPr>
        <w:t xml:space="preserve">---worsening environmental crisis turns </w:t>
      </w:r>
      <w:r w:rsidRPr="00737554">
        <w:rPr>
          <w:rFonts w:cs="Arial"/>
          <w:u w:val="single"/>
        </w:rPr>
        <w:t>all</w:t>
      </w:r>
      <w:r w:rsidRPr="00737554">
        <w:rPr>
          <w:rFonts w:cs="Arial"/>
        </w:rPr>
        <w:t xml:space="preserve"> of their impacts, but embracing eco-authoritarianism </w:t>
      </w:r>
      <w:r w:rsidRPr="00737554">
        <w:rPr>
          <w:rFonts w:cs="Arial"/>
          <w:u w:val="single"/>
        </w:rPr>
        <w:t>unites humanity and solves all war</w:t>
      </w:r>
    </w:p>
    <w:p w:rsidR="00DA0756" w:rsidRPr="00FB470D" w:rsidRDefault="00DA0756" w:rsidP="00DA0756"/>
    <w:p w:rsidR="00DA0756" w:rsidRDefault="00DA0756" w:rsidP="00DA0756">
      <w:pPr>
        <w:rPr>
          <w:rStyle w:val="Style13ptBold"/>
        </w:rPr>
      </w:pPr>
      <w:r>
        <w:rPr>
          <w:rStyle w:val="Style13ptBold"/>
        </w:rPr>
        <w:t>Shearman Smith 07</w:t>
      </w:r>
    </w:p>
    <w:p w:rsidR="00DA0756" w:rsidRPr="002339A3" w:rsidRDefault="00DA0756" w:rsidP="00DA0756">
      <w:r>
        <w:t>(David Shearman &amp; Joseph Wayne Smith, MD; Professor at University of Adelaid, August 30, PhD and solicitor of the Supreme Court of South Australia , The Climate Change Challenge and the Failure of Democracy, Pages 85-86, MX)</w:t>
      </w:r>
    </w:p>
    <w:p w:rsidR="00DA0756" w:rsidRPr="00737554" w:rsidRDefault="00DA0756" w:rsidP="00DA0756">
      <w:r w:rsidRPr="00737554">
        <w:t xml:space="preserve">Our position differs from Wolff and other anarchists also insofar as we reject the principle of autonomy, the foundation belief of liberalism. It is the argument of this work that </w:t>
      </w:r>
      <w:r w:rsidRPr="00737554">
        <w:rPr>
          <w:rStyle w:val="StyleUnderline"/>
          <w:highlight w:val="green"/>
        </w:rPr>
        <w:t>liberalism has</w:t>
      </w:r>
      <w:r w:rsidRPr="00737554">
        <w:t xml:space="preserve"> essentially </w:t>
      </w:r>
      <w:r w:rsidRPr="00737554">
        <w:rPr>
          <w:rStyle w:val="StyleUnderline"/>
          <w:highlight w:val="green"/>
        </w:rPr>
        <w:t>overdosed on freedom</w:t>
      </w:r>
      <w:r w:rsidRPr="00737554">
        <w:rPr>
          <w:rStyle w:val="StyleUnderline"/>
        </w:rPr>
        <w:t xml:space="preserve"> and liberty</w:t>
      </w:r>
      <w:r w:rsidRPr="00737554">
        <w:t xml:space="preserve">. It is true that </w:t>
      </w:r>
      <w:r w:rsidRPr="00737554">
        <w:rPr>
          <w:rStyle w:val="StyleUnderline"/>
          <w:highlight w:val="green"/>
        </w:rPr>
        <w:t>freedom and liberty are important values, but</w:t>
      </w:r>
      <w:r w:rsidRPr="00737554">
        <w:rPr>
          <w:rStyle w:val="StyleUnderline"/>
        </w:rPr>
        <w:t xml:space="preserve"> such values are </w:t>
      </w:r>
      <w:r w:rsidRPr="00737554">
        <w:rPr>
          <w:rStyle w:val="StyleUnderline"/>
          <w:highlight w:val="green"/>
        </w:rPr>
        <w:t>by no meansfundamental or ultimate values</w:t>
      </w:r>
      <w:r w:rsidRPr="00737554">
        <w:rPr>
          <w:highlight w:val="green"/>
        </w:rPr>
        <w:t xml:space="preserve">. </w:t>
      </w:r>
      <w:r w:rsidRPr="00737554">
        <w:rPr>
          <w:rStyle w:val="StyleUnderline"/>
          <w:highlight w:val="green"/>
        </w:rPr>
        <w:t>These</w:t>
      </w:r>
      <w:r w:rsidRPr="00737554">
        <w:rPr>
          <w:rStyle w:val="StyleUnderline"/>
        </w:rPr>
        <w:t xml:space="preserve"> values </w:t>
      </w:r>
      <w:r w:rsidRPr="00737554">
        <w:rPr>
          <w:rStyle w:val="StyleUnderline"/>
          <w:highlight w:val="green"/>
        </w:rPr>
        <w:t>arefar down the listof</w:t>
      </w:r>
      <w:r w:rsidRPr="00737554">
        <w:rPr>
          <w:rStyle w:val="StyleUnderline"/>
        </w:rPr>
        <w:t xml:space="preserve"> what we believe to be </w:t>
      </w:r>
      <w:r w:rsidRPr="00737554">
        <w:rPr>
          <w:rStyle w:val="StyleUnderline"/>
          <w:highlight w:val="green"/>
        </w:rPr>
        <w:t>core values based upon an ecological philosophy</w:t>
      </w:r>
      <w:r w:rsidRPr="00737554">
        <w:rPr>
          <w:rStyle w:val="StyleUnderline"/>
        </w:rPr>
        <w:t xml:space="preserve"> of humanity</w:t>
      </w:r>
      <w:proofErr w:type="gramStart"/>
      <w:r w:rsidRPr="00737554">
        <w:rPr>
          <w:rStyle w:val="StyleUnderline"/>
        </w:rPr>
        <w:t>:</w:t>
      </w:r>
      <w:r w:rsidRPr="00737554">
        <w:rPr>
          <w:rStyle w:val="StyleUnderline"/>
          <w:highlight w:val="green"/>
        </w:rPr>
        <w:t>survival</w:t>
      </w:r>
      <w:proofErr w:type="gramEnd"/>
      <w:r w:rsidRPr="00737554">
        <w:rPr>
          <w:rStyle w:val="StyleUnderline"/>
          <w:highlight w:val="green"/>
        </w:rPr>
        <w:t xml:space="preserve"> and the integrity of ecological systems</w:t>
      </w:r>
      <w:r w:rsidRPr="00737554">
        <w:rPr>
          <w:highlight w:val="green"/>
        </w:rPr>
        <w:t xml:space="preserve">. </w:t>
      </w:r>
      <w:r w:rsidRPr="00737554">
        <w:rPr>
          <w:rStyle w:val="StyleUnderline"/>
          <w:highlight w:val="green"/>
        </w:rPr>
        <w:t>Without such values</w:t>
      </w:r>
      <w:proofErr w:type="gramStart"/>
      <w:r w:rsidRPr="00737554">
        <w:rPr>
          <w:rStyle w:val="StyleUnderline"/>
        </w:rPr>
        <w:t>,values</w:t>
      </w:r>
      <w:proofErr w:type="gramEnd"/>
      <w:r w:rsidRPr="00737554">
        <w:rPr>
          <w:rStyle w:val="StyleUnderline"/>
        </w:rPr>
        <w:t xml:space="preserve"> such as </w:t>
      </w:r>
      <w:r w:rsidRPr="00737554">
        <w:rPr>
          <w:rStyle w:val="StyleUnderline"/>
          <w:highlight w:val="green"/>
        </w:rPr>
        <w:t>freedom and autonomymake no sense at all</w:t>
      </w:r>
      <w:r w:rsidRPr="00737554">
        <w:rPr>
          <w:highlight w:val="green"/>
        </w:rPr>
        <w:t xml:space="preserve">. </w:t>
      </w:r>
      <w:r w:rsidRPr="00737554">
        <w:rPr>
          <w:rStyle w:val="StyleUnderline"/>
          <w:highlight w:val="green"/>
        </w:rPr>
        <w:t>If one is not living, one cannot be free</w:t>
      </w:r>
      <w:r w:rsidRPr="00737554">
        <w:t xml:space="preserve">. Indeed </w:t>
      </w:r>
      <w:r w:rsidRPr="00737554">
        <w:rPr>
          <w:rStyle w:val="StyleUnderline"/>
        </w:rPr>
        <w:t xml:space="preserve">liberal </w:t>
      </w:r>
      <w:r w:rsidRPr="00737554">
        <w:rPr>
          <w:rStyle w:val="StyleUnderline"/>
          <w:highlight w:val="green"/>
        </w:rPr>
        <w:t>freedom</w:t>
      </w:r>
      <w:r w:rsidRPr="00737554">
        <w:t xml:space="preserve"> essentially </w:t>
      </w:r>
      <w:r w:rsidRPr="00737554">
        <w:rPr>
          <w:rStyle w:val="StyleUnderline"/>
          <w:highlight w:val="green"/>
        </w:rPr>
        <w:t>presupposes</w:t>
      </w:r>
      <w:r w:rsidRPr="00737554">
        <w:rPr>
          <w:rStyle w:val="StyleUnderline"/>
        </w:rPr>
        <w:t xml:space="preserve"> the idea of </w:t>
      </w:r>
      <w:r w:rsidRPr="00737554">
        <w:rPr>
          <w:rStyle w:val="StyleUnderline"/>
          <w:highlight w:val="green"/>
        </w:rPr>
        <w:t>a sustainable life</w:t>
      </w:r>
      <w:r w:rsidRPr="00737554">
        <w:rPr>
          <w:rStyle w:val="StyleUnderline"/>
        </w:rPr>
        <w:t xml:space="preserve">for </w:t>
      </w:r>
      <w:r w:rsidRPr="00737554">
        <w:rPr>
          <w:rStyle w:val="StyleUnderline"/>
          <w:highlight w:val="green"/>
        </w:rPr>
        <w:t>otherwise the only freedom</w:t>
      </w:r>
      <w:r w:rsidRPr="00737554">
        <w:t xml:space="preserve"> that the liberal social world would have </w:t>
      </w:r>
      <w:r w:rsidRPr="00737554">
        <w:rPr>
          <w:rStyle w:val="StyleUnderline"/>
          <w:highlight w:val="green"/>
        </w:rPr>
        <w:t>would be toperish in a polluted environment</w:t>
      </w:r>
      <w:r w:rsidRPr="00737554">
        <w:t>.</w:t>
      </w:r>
      <w:r>
        <w:t xml:space="preserve"> </w:t>
      </w:r>
      <w:r w:rsidRPr="00737554">
        <w:t xml:space="preserve">The issue of values calls into question the Western view of the world or perhaps more specifically the viewpoint that originates from Anglo Saxon development. It is significant that </w:t>
      </w:r>
      <w:r w:rsidRPr="00737554">
        <w:rPr>
          <w:rStyle w:val="StyleUnderline"/>
        </w:rPr>
        <w:t>the “clash of civilizations” thinking espoused by</w:t>
      </w:r>
      <w:r w:rsidRPr="00737554">
        <w:t xml:space="preserve"> Samuel </w:t>
      </w:r>
      <w:r w:rsidRPr="00737554">
        <w:rPr>
          <w:rStyle w:val="StyleUnderline"/>
        </w:rPr>
        <w:t>Huntington, a precursor of the neoconservatives,</w:t>
      </w:r>
      <w:r w:rsidRPr="00737554">
        <w:t xml:space="preserve"> has generated much debate and support. Huntington’s analysis </w:t>
      </w:r>
      <w:r w:rsidRPr="00737554">
        <w:rPr>
          <w:rStyle w:val="StyleUnderline"/>
        </w:rPr>
        <w:t>involves potential conflict between “Western universalism, Muslim militancy and Chinese assertion.”</w:t>
      </w:r>
      <w:r w:rsidRPr="00737554">
        <w:t xml:space="preserve">18 The divisions are based on cultural inheritance. </w:t>
      </w:r>
      <w:r w:rsidRPr="00737554">
        <w:rPr>
          <w:rStyle w:val="StyleUnderline"/>
        </w:rPr>
        <w:t xml:space="preserve">It is </w:t>
      </w:r>
      <w:proofErr w:type="gramStart"/>
      <w:r w:rsidRPr="00737554">
        <w:rPr>
          <w:rStyle w:val="StyleUnderline"/>
        </w:rPr>
        <w:t>a world in whichenemies are</w:t>
      </w:r>
      <w:proofErr w:type="gramEnd"/>
      <w:r w:rsidRPr="00737554">
        <w:rPr>
          <w:rStyle w:val="StyleUnderline"/>
        </w:rPr>
        <w:t xml:space="preserve"> essential for peoples seeking identityand where</w:t>
      </w:r>
      <w:r w:rsidRPr="00737554">
        <w:rPr>
          <w:rStyle w:val="StyleUnderline"/>
          <w:highlight w:val="green"/>
        </w:rPr>
        <w:t>the most severe conflictslie at the points where</w:t>
      </w:r>
      <w:r w:rsidRPr="00737554">
        <w:rPr>
          <w:rStyle w:val="StyleUnderline"/>
        </w:rPr>
        <w:t xml:space="preserve"> the </w:t>
      </w:r>
      <w:r w:rsidRPr="00737554">
        <w:rPr>
          <w:rStyle w:val="StyleUnderline"/>
          <w:highlight w:val="green"/>
        </w:rPr>
        <w:t>major civilizations</w:t>
      </w:r>
      <w:r w:rsidRPr="00737554">
        <w:rPr>
          <w:rStyle w:val="StyleUnderline"/>
        </w:rPr>
        <w:t xml:space="preserve"> of the world </w:t>
      </w:r>
      <w:r w:rsidRPr="00737554">
        <w:rPr>
          <w:rStyle w:val="StyleUnderline"/>
          <w:highlight w:val="green"/>
        </w:rPr>
        <w:t>clash</w:t>
      </w:r>
      <w:r w:rsidRPr="00737554">
        <w:rPr>
          <w:rStyle w:val="StyleUnderline"/>
        </w:rPr>
        <w:t>. Hopefully</w:t>
      </w:r>
      <w:r w:rsidRPr="00737554">
        <w:t xml:space="preserve"> this viewpoint will be superseded, for humanity no longer has time for the indulgence of irrational hates. </w:t>
      </w:r>
      <w:r w:rsidRPr="00737554">
        <w:rPr>
          <w:rStyle w:val="StyleUnderline"/>
        </w:rPr>
        <w:t>The important clash will not be of civilizations but of values. The fault line</w:t>
      </w:r>
      <w:r w:rsidRPr="00737554">
        <w:t xml:space="preserve"> cuts across all civilizations. It </w:t>
      </w:r>
      <w:r w:rsidRPr="00737554">
        <w:rPr>
          <w:rStyle w:val="StyleUnderline"/>
        </w:rPr>
        <w:t>is a clash of values between the conservatives and the consumers. The latter</w:t>
      </w:r>
      <w:r w:rsidRPr="00737554">
        <w:t xml:space="preserve"> are well described in this book. They rule the world economically, and their </w:t>
      </w:r>
      <w:r w:rsidRPr="00737554">
        <w:rPr>
          <w:rStyle w:val="StyleUnderline"/>
        </w:rPr>
        <w:t>thinkingexcludes true care for the future of the world</w:t>
      </w:r>
      <w:r w:rsidRPr="00737554">
        <w:t>.</w:t>
      </w:r>
      <w:r w:rsidRPr="00737554">
        <w:rPr>
          <w:rStyle w:val="StyleUnderline"/>
        </w:rPr>
        <w:t xml:space="preserve">The </w:t>
      </w:r>
      <w:r w:rsidRPr="00737554">
        <w:rPr>
          <w:rStyle w:val="StyleUnderline"/>
          <w:highlight w:val="green"/>
        </w:rPr>
        <w:t>conservatives</w:t>
      </w:r>
      <w:r w:rsidRPr="00737554">
        <w:rPr>
          <w:rStyle w:val="StyleUnderline"/>
        </w:rPr>
        <w:t xml:space="preserve"> at present </w:t>
      </w:r>
      <w:r w:rsidRPr="00737554">
        <w:rPr>
          <w:rStyle w:val="StyleUnderline"/>
          <w:highlight w:val="green"/>
        </w:rPr>
        <w:t>are</w:t>
      </w:r>
      <w:r w:rsidRPr="00737554">
        <w:t xml:space="preserve"> a powerless polyglot of </w:t>
      </w:r>
      <w:r w:rsidRPr="00737554">
        <w:rPr>
          <w:rStyle w:val="StyleUnderline"/>
          <w:highlight w:val="green"/>
        </w:rPr>
        <w:t>scientists, environmentalists,</w:t>
      </w:r>
      <w:r w:rsidRPr="00737554">
        <w:rPr>
          <w:rStyle w:val="StyleUnderline"/>
        </w:rPr>
        <w:t xml:space="preserve"> farming and subsistence communities, and peoples of various religious faiths</w:t>
      </w:r>
      <w:r w:rsidRPr="00737554">
        <w:t xml:space="preserve">, including a minority of right-wing creationists who think that God wishes the world to be cared for. </w:t>
      </w:r>
      <w:r w:rsidRPr="00737554">
        <w:rPr>
          <w:rStyle w:val="StyleUnderline"/>
          <w:highlight w:val="green"/>
        </w:rPr>
        <w:t>They recognize</w:t>
      </w:r>
      <w:r w:rsidRPr="00737554">
        <w:rPr>
          <w:rStyle w:val="StyleUnderline"/>
        </w:rPr>
        <w:t xml:space="preserve"> the</w:t>
      </w:r>
      <w:r w:rsidRPr="00737554">
        <w:rPr>
          <w:rStyle w:val="StyleUnderline"/>
          <w:highlight w:val="green"/>
        </w:rPr>
        <w:t>environmental perils</w:t>
      </w:r>
      <w:r w:rsidRPr="00737554">
        <w:rPr>
          <w:rStyle w:val="StyleUnderline"/>
        </w:rPr>
        <w:t xml:space="preserve"> and place their banishment </w:t>
      </w:r>
      <w:r w:rsidRPr="00737554">
        <w:rPr>
          <w:rStyle w:val="StyleUnderline"/>
          <w:highlight w:val="green"/>
        </w:rPr>
        <w:t>as the preeminent task</w:t>
      </w:r>
      <w:r w:rsidRPr="00737554">
        <w:rPr>
          <w:rStyle w:val="StyleUnderline"/>
        </w:rPr>
        <w:t xml:space="preserve"> of humanity</w:t>
      </w:r>
      <w:r w:rsidRPr="00737554">
        <w:t xml:space="preserve">. </w:t>
      </w:r>
      <w:r w:rsidRPr="00737554">
        <w:rPr>
          <w:rStyle w:val="StyleUnderline"/>
        </w:rPr>
        <w:t>The fight for minds, not liberal democracy, will determine the future of the world’s population.</w:t>
      </w:r>
      <w:r w:rsidRPr="00737554">
        <w:rPr>
          <w:rStyle w:val="StyleUnderline"/>
          <w:highlight w:val="green"/>
        </w:rPr>
        <w:t>If conservative thought prevails it mayunite humanity in common cause and heal the cultural fault lines</w:t>
      </w:r>
      <w:r w:rsidRPr="00737554">
        <w:t>.</w:t>
      </w:r>
    </w:p>
    <w:p w:rsidR="00DA0756" w:rsidRPr="00737554" w:rsidRDefault="00DA0756" w:rsidP="00DA0756">
      <w:pPr>
        <w:pStyle w:val="Heading4"/>
        <w:rPr>
          <w:rFonts w:cs="Arial"/>
        </w:rPr>
      </w:pPr>
      <w:r w:rsidRPr="00737554">
        <w:rPr>
          <w:rFonts w:cs="Arial"/>
        </w:rPr>
        <w:t xml:space="preserve">Delaying the transition to authoritarianism in the hopes that people just start to “get it” on their own independently causes extinction </w:t>
      </w:r>
    </w:p>
    <w:p w:rsidR="00DA0756" w:rsidRPr="00737554" w:rsidRDefault="00DA0756" w:rsidP="00DA0756">
      <w:r w:rsidRPr="00737554">
        <w:t xml:space="preserve">Charles </w:t>
      </w:r>
      <w:r w:rsidRPr="00737554">
        <w:rPr>
          <w:rStyle w:val="Style13ptBold"/>
        </w:rPr>
        <w:t>Daniel 12</w:t>
      </w:r>
      <w:r w:rsidRPr="00737554">
        <w:t>, University of Leeds, Summer 2012, “To what extent is democracy detrimental to the current and future aims of environmental policy and technologies</w:t>
      </w:r>
      <w:proofErr w:type="gramStart"/>
      <w:r w:rsidRPr="00737554">
        <w:t>?,</w:t>
      </w:r>
      <w:proofErr w:type="gramEnd"/>
      <w:r w:rsidRPr="00737554">
        <w:t xml:space="preserve">” POLIS Journal, Vol. 7, </w:t>
      </w:r>
      <w:hyperlink r:id="rId6" w:history="1">
        <w:r w:rsidRPr="00737554">
          <w:rPr>
            <w:rStyle w:val="Hyperlink"/>
          </w:rPr>
          <w:t>http://www.polis.leeds.ac.uk/assets/files/students/student-journal/ug-summer-12/charles-daniel.pdf</w:t>
        </w:r>
      </w:hyperlink>
    </w:p>
    <w:p w:rsidR="00DA0756" w:rsidRPr="00737554" w:rsidRDefault="00DA0756" w:rsidP="00DA0756">
      <w:pPr>
        <w:rPr>
          <w:sz w:val="16"/>
        </w:rPr>
      </w:pPr>
      <w:r w:rsidRPr="00737554">
        <w:rPr>
          <w:sz w:val="16"/>
        </w:rPr>
        <w:t xml:space="preserve">Is it therefore possible to conclude that democracy is indeed detrimental to the current and future aims of environmental policy and technologies? The resounding answer is ‘no’ as the alternative options proposed in the paper do not offer viable and comprehensive </w:t>
      </w:r>
      <w:r w:rsidRPr="00737554">
        <w:rPr>
          <w:sz w:val="16"/>
        </w:rPr>
        <w:lastRenderedPageBreak/>
        <w:t xml:space="preserve">methods of being able to direct policy in ways that democracy is unable. What can be acknowledged though is that </w:t>
      </w:r>
      <w:r w:rsidRPr="00737554">
        <w:rPr>
          <w:rStyle w:val="StyleUnderline"/>
          <w:highlight w:val="green"/>
        </w:rPr>
        <w:t>as our planet becomes</w:t>
      </w:r>
      <w:r w:rsidRPr="00737554">
        <w:rPr>
          <w:rStyle w:val="StyleUnderline"/>
        </w:rPr>
        <w:t xml:space="preserve"> more </w:t>
      </w:r>
      <w:r w:rsidRPr="00737554">
        <w:rPr>
          <w:rStyle w:val="StyleUnderline"/>
          <w:highlight w:val="green"/>
        </w:rPr>
        <w:t>over-crowded</w:t>
      </w:r>
      <w:r w:rsidRPr="00737554">
        <w:rPr>
          <w:sz w:val="16"/>
        </w:rPr>
        <w:t xml:space="preserve">, over-developed and over-dependent on financial instruments, </w:t>
      </w:r>
      <w:r w:rsidRPr="00737554">
        <w:rPr>
          <w:rStyle w:val="StyleUnderline"/>
          <w:highlight w:val="green"/>
        </w:rPr>
        <w:t>so too does thewindow of opportunity to secure a sustainable planet</w:t>
      </w:r>
      <w:r w:rsidRPr="00737554">
        <w:rPr>
          <w:rStyle w:val="StyleUnderline"/>
        </w:rPr>
        <w:t xml:space="preserve"> for future generations</w:t>
      </w:r>
      <w:r w:rsidRPr="00737554">
        <w:rPr>
          <w:sz w:val="16"/>
        </w:rPr>
        <w:t>. Tim Flannery is right in asserting that ‘</w:t>
      </w:r>
      <w:r w:rsidRPr="00737554">
        <w:rPr>
          <w:rStyle w:val="StyleUnderline"/>
        </w:rPr>
        <w:t>our fate is in our own hands’</w:t>
      </w:r>
      <w:r w:rsidRPr="00737554">
        <w:rPr>
          <w:sz w:val="16"/>
        </w:rPr>
        <w:t xml:space="preserve"> and whilst the need to be optimistic and to put faith in the ability of our future as stewards of the Earth is important, </w:t>
      </w:r>
      <w:r w:rsidRPr="00737554">
        <w:rPr>
          <w:rStyle w:val="StyleUnderline"/>
          <w:highlight w:val="green"/>
        </w:rPr>
        <w:t>one cannot ignore our inclination</w:t>
      </w:r>
      <w:r w:rsidRPr="00737554">
        <w:rPr>
          <w:rStyle w:val="StyleUnderline"/>
        </w:rPr>
        <w:t xml:space="preserve"> as a species </w:t>
      </w:r>
      <w:r w:rsidRPr="00737554">
        <w:rPr>
          <w:rStyle w:val="StyleUnderline"/>
          <w:highlight w:val="green"/>
        </w:rPr>
        <w:t>to behave in a selfish manner</w:t>
      </w:r>
      <w:r w:rsidRPr="00737554">
        <w:rPr>
          <w:sz w:val="16"/>
        </w:rPr>
        <w:t xml:space="preserve">. Not only is it a political and cultural reality, it is also a biological one (Flannery 2010). Our instinct to survive will not go away. Unfortunately, that survival has become so contingent on the systematic exploitation of our natural world. It has, I believe, reached a point where something needs to be done. </w:t>
      </w:r>
      <w:r w:rsidRPr="00737554">
        <w:rPr>
          <w:rStyle w:val="StyleUnderline"/>
        </w:rPr>
        <w:t>Progressive politics through raising awareness and encouraging good practices</w:t>
      </w:r>
      <w:r w:rsidRPr="00737554">
        <w:rPr>
          <w:sz w:val="16"/>
        </w:rPr>
        <w:t xml:space="preserve"> is vital for the survival of our planet. </w:t>
      </w:r>
      <w:r w:rsidRPr="00737554">
        <w:rPr>
          <w:rStyle w:val="StyleUnderline"/>
          <w:highlight w:val="green"/>
        </w:rPr>
        <w:t>We cannot</w:t>
      </w:r>
      <w:r w:rsidRPr="00737554">
        <w:rPr>
          <w:sz w:val="16"/>
        </w:rPr>
        <w:t xml:space="preserve">, however, </w:t>
      </w:r>
      <w:r w:rsidRPr="00737554">
        <w:rPr>
          <w:rStyle w:val="StyleUnderline"/>
          <w:highlight w:val="green"/>
        </w:rPr>
        <w:t>wait for people to slowly adjust their lifestylesandhope</w:t>
      </w:r>
      <w:r w:rsidRPr="00737554">
        <w:rPr>
          <w:rStyle w:val="StyleUnderline"/>
        </w:rPr>
        <w:t xml:space="preserve"> that </w:t>
      </w:r>
      <w:r w:rsidRPr="00737554">
        <w:rPr>
          <w:rStyle w:val="StyleUnderline"/>
          <w:highlight w:val="green"/>
        </w:rPr>
        <w:t>environmental consciousness ‘just happens’</w:t>
      </w:r>
      <w:r w:rsidRPr="00737554">
        <w:rPr>
          <w:rStyle w:val="StyleUnderline"/>
        </w:rPr>
        <w:t>.</w:t>
      </w:r>
      <w:r w:rsidRPr="00737554">
        <w:rPr>
          <w:sz w:val="16"/>
        </w:rPr>
        <w:t xml:space="preserve"> I believe some level of </w:t>
      </w:r>
      <w:r w:rsidRPr="00737554">
        <w:rPr>
          <w:rStyle w:val="StyleUnderline"/>
          <w:highlight w:val="green"/>
        </w:rPr>
        <w:t>intervention is required</w:t>
      </w:r>
      <w:r w:rsidRPr="00737554">
        <w:rPr>
          <w:sz w:val="16"/>
        </w:rPr>
        <w:t xml:space="preserve">, a higher one that is currently present in our domestic and global politics. </w:t>
      </w:r>
      <w:r w:rsidRPr="00737554">
        <w:rPr>
          <w:rStyle w:val="StyleUnderline"/>
        </w:rPr>
        <w:t>We need to accept</w:t>
      </w:r>
      <w:r w:rsidRPr="00737554">
        <w:rPr>
          <w:sz w:val="16"/>
        </w:rPr>
        <w:t xml:space="preserve">, at some point, </w:t>
      </w:r>
      <w:r w:rsidRPr="00737554">
        <w:rPr>
          <w:rStyle w:val="StyleUnderline"/>
        </w:rPr>
        <w:t>that</w:t>
      </w:r>
      <w:r w:rsidRPr="00737554">
        <w:rPr>
          <w:rStyle w:val="StyleUnderline"/>
          <w:highlight w:val="green"/>
        </w:rPr>
        <w:t>limitations on</w:t>
      </w:r>
      <w:r w:rsidRPr="00737554">
        <w:rPr>
          <w:rStyle w:val="StyleUnderline"/>
        </w:rPr>
        <w:t xml:space="preserve"> our economic and social </w:t>
      </w:r>
      <w:r w:rsidRPr="00737554">
        <w:rPr>
          <w:rStyle w:val="StyleUnderline"/>
          <w:highlight w:val="green"/>
        </w:rPr>
        <w:t>freedomsmay be necessary</w:t>
      </w:r>
      <w:r w:rsidRPr="00737554">
        <w:rPr>
          <w:rStyle w:val="StyleUnderline"/>
        </w:rPr>
        <w:t xml:space="preserve"> in order to ensure that ‘Gaia’s’ future is secured</w:t>
      </w:r>
      <w:r w:rsidRPr="00737554">
        <w:rPr>
          <w:sz w:val="16"/>
        </w:rPr>
        <w:t xml:space="preserve">. As I have suggested in Chapter 3, this has to be a two-tiered process. Firstly </w:t>
      </w:r>
      <w:r w:rsidRPr="00737554">
        <w:rPr>
          <w:rStyle w:val="StyleUnderline"/>
        </w:rPr>
        <w:t>individuals have to accept limitations on their freedom</w:t>
      </w:r>
      <w:r w:rsidRPr="00737554">
        <w:rPr>
          <w:sz w:val="16"/>
        </w:rPr>
        <w:t xml:space="preserve">. This has to be acknowledged by national governments that, in turn, would make the same sacrifice and relinquish certain aspects of their authoritative freedoms to supranational institutions. This process would require high levels of trust in global governance models that have, as such, been fairly ineffective in influencing the actions of powerful nations. However, </w:t>
      </w:r>
      <w:r w:rsidRPr="00737554">
        <w:rPr>
          <w:rStyle w:val="StyleUnderline"/>
        </w:rPr>
        <w:t>we must not lose faith in these processes</w:t>
      </w:r>
      <w:r w:rsidRPr="00737554">
        <w:rPr>
          <w:sz w:val="16"/>
        </w:rPr>
        <w:t xml:space="preserve"> and retreat to policies of economic isolation and suspicion. James Lovelock is correct in affirming that </w:t>
      </w:r>
      <w:r w:rsidRPr="00737554">
        <w:rPr>
          <w:rStyle w:val="StyleUnderline"/>
          <w:highlight w:val="green"/>
        </w:rPr>
        <w:t>our planet is</w:t>
      </w:r>
      <w:r w:rsidRPr="00737554">
        <w:rPr>
          <w:rStyle w:val="StyleUnderline"/>
        </w:rPr>
        <w:t xml:space="preserve"> old and </w:t>
      </w:r>
      <w:r w:rsidRPr="00737554">
        <w:rPr>
          <w:rStyle w:val="StyleUnderline"/>
          <w:highlight w:val="green"/>
        </w:rPr>
        <w:t>frail</w:t>
      </w:r>
      <w:r w:rsidRPr="00737554">
        <w:rPr>
          <w:sz w:val="16"/>
          <w:highlight w:val="green"/>
        </w:rPr>
        <w:t xml:space="preserve">. </w:t>
      </w:r>
      <w:r w:rsidRPr="00737554">
        <w:rPr>
          <w:rStyle w:val="StyleUnderline"/>
          <w:highlight w:val="green"/>
        </w:rPr>
        <w:t>It is up to those in power to ensure</w:t>
      </w:r>
      <w:r w:rsidRPr="00737554">
        <w:rPr>
          <w:rStyle w:val="StyleUnderline"/>
        </w:rPr>
        <w:t xml:space="preserve"> that</w:t>
      </w:r>
      <w:r w:rsidRPr="00737554">
        <w:rPr>
          <w:rStyle w:val="StyleUnderline"/>
          <w:highlight w:val="green"/>
        </w:rPr>
        <w:t>it does not wither away</w:t>
      </w:r>
      <w:r w:rsidRPr="00737554">
        <w:rPr>
          <w:sz w:val="16"/>
        </w:rPr>
        <w:t>.</w:t>
      </w:r>
    </w:p>
    <w:p w:rsidR="00DA0756" w:rsidRDefault="00DA0756" w:rsidP="001B0E34">
      <w:pPr>
        <w:pStyle w:val="Heading4"/>
        <w:rPr>
          <w:rFonts w:cs="Arial"/>
        </w:rPr>
      </w:pPr>
    </w:p>
    <w:p w:rsidR="001B0E34" w:rsidRPr="00737554" w:rsidRDefault="001B0E34" w:rsidP="001B0E34">
      <w:pPr>
        <w:pStyle w:val="Heading4"/>
        <w:rPr>
          <w:rFonts w:cs="Arial"/>
        </w:rPr>
      </w:pPr>
      <w:r w:rsidRPr="00737554">
        <w:rPr>
          <w:rFonts w:cs="Arial"/>
        </w:rPr>
        <w:t>Liberating agency is the root cause of all their impacts and extinction --- the aff can’t solve human defects</w:t>
      </w:r>
    </w:p>
    <w:p w:rsidR="001B0E34" w:rsidRPr="00737554" w:rsidRDefault="001B0E34" w:rsidP="001B0E34"/>
    <w:p w:rsidR="001B0E34" w:rsidRPr="00737554" w:rsidRDefault="001B0E34" w:rsidP="001B0E34">
      <w:r w:rsidRPr="00737554">
        <w:rPr>
          <w:rStyle w:val="Style13ptBold"/>
        </w:rPr>
        <w:t>Ophuls ’11</w:t>
      </w:r>
      <w:r w:rsidRPr="00737554">
        <w:t xml:space="preserve"> - former member of the U.S. Foreign Service and has taught political science at Northwestern University (Ophuls, William. “Plato's Revenge: Politics in the Age of Ecology.” 19 August 2011. P. 70-74)</w:t>
      </w:r>
    </w:p>
    <w:p w:rsidR="001B0E34" w:rsidRPr="00737554" w:rsidRDefault="001B0E34" w:rsidP="001B0E34">
      <w:pPr>
        <w:rPr>
          <w:sz w:val="10"/>
        </w:rPr>
      </w:pPr>
      <w:r w:rsidRPr="00737554">
        <w:rPr>
          <w:sz w:val="10"/>
        </w:rPr>
        <w:t xml:space="preserve"> The portrait of the psyche that emerges is cautionary. </w:t>
      </w:r>
      <w:r w:rsidRPr="00737554">
        <w:rPr>
          <w:rStyle w:val="StyleUnderline"/>
        </w:rPr>
        <w:t xml:space="preserve">Asmuch as contemporary humans would like to believe that wehave transcended our evolutionary origins, </w:t>
      </w:r>
      <w:r w:rsidRPr="00737554">
        <w:rPr>
          <w:rStyle w:val="StyleUnderline"/>
          <w:highlight w:val="green"/>
        </w:rPr>
        <w:t xml:space="preserve">our animal nature lives on </w:t>
      </w:r>
      <w:r w:rsidRPr="00737554">
        <w:rPr>
          <w:rStyle w:val="StyleUnderline"/>
        </w:rPr>
        <w:t xml:space="preserve">within us — </w:t>
      </w:r>
      <w:r w:rsidRPr="00737554">
        <w:rPr>
          <w:rStyle w:val="StyleUnderline"/>
          <w:highlight w:val="green"/>
        </w:rPr>
        <w:t>in our genes and</w:t>
      </w:r>
      <w:r w:rsidRPr="00737554">
        <w:rPr>
          <w:rStyle w:val="StyleUnderline"/>
        </w:rPr>
        <w:t xml:space="preserve">in our </w:t>
      </w:r>
      <w:r w:rsidRPr="00737554">
        <w:rPr>
          <w:rStyle w:val="StyleUnderline"/>
          <w:highlight w:val="green"/>
        </w:rPr>
        <w:t>minds</w:t>
      </w:r>
      <w:r w:rsidRPr="00737554">
        <w:rPr>
          <w:sz w:val="10"/>
        </w:rPr>
        <w:t xml:space="preserve">. Witness the architecture of the human brain, in which the cerebral cortex enfolds a mammalian limbic system wrapped around a reptilian core. Hence, said Jung, </w:t>
      </w:r>
      <w:r w:rsidRPr="00737554">
        <w:rPr>
          <w:rStyle w:val="StyleUnderline"/>
        </w:rPr>
        <w:t>Everycivilizedhumanbeing,</w:t>
      </w:r>
      <w:r w:rsidRPr="00737554">
        <w:rPr>
          <w:sz w:val="10"/>
        </w:rPr>
        <w:t xml:space="preserve"> however high his conscious develop- ment, </w:t>
      </w:r>
      <w:r w:rsidRPr="00737554">
        <w:rPr>
          <w:rStyle w:val="StyleUnderline"/>
        </w:rPr>
        <w:t>isstillanarchaicman</w:t>
      </w:r>
      <w:r w:rsidRPr="00737554">
        <w:rPr>
          <w:sz w:val="10"/>
        </w:rPr>
        <w:t xml:space="preserve"> at the deeper levels of his psyche. Just as the human body connects us with the mammals and displays numerous vestiges of earlier evolutionary stages going back even to the reptilian age, so the human psyche is a product of evolution which, when followed back to its origins, shows countless archaic traits. 2 In effect, Jung concludes, a </w:t>
      </w:r>
      <w:proofErr w:type="gramStart"/>
      <w:r w:rsidRPr="00737554">
        <w:rPr>
          <w:sz w:val="10"/>
        </w:rPr>
        <w:t>“ 2,000,000</w:t>
      </w:r>
      <w:proofErr w:type="gramEnd"/>
      <w:r w:rsidRPr="00737554">
        <w:rPr>
          <w:sz w:val="10"/>
        </w:rPr>
        <w:t xml:space="preserve">-year-old man ” dwells in all of us. Even the distinctively human part of our nature associated with the cortex is irredeemably Paleolithic. 3 As a consequence, men and women are constantly agitated by primordial drives and conﬂicting emotions that they only partly understand and struggle to control — and </w:t>
      </w:r>
      <w:proofErr w:type="gramStart"/>
      <w:r w:rsidRPr="00737554">
        <w:rPr>
          <w:sz w:val="10"/>
        </w:rPr>
        <w:t>that</w:t>
      </w:r>
      <w:proofErr w:type="gramEnd"/>
      <w:r w:rsidRPr="00737554">
        <w:rPr>
          <w:sz w:val="10"/>
        </w:rPr>
        <w:t xml:space="preserve"> they are usually not even aware of. Much is healthy and good in human beings, but </w:t>
      </w:r>
      <w:r w:rsidRPr="00737554">
        <w:rPr>
          <w:rStyle w:val="StyleUnderline"/>
        </w:rPr>
        <w:t>wehavepropensitiesforsicknessandevilthatmust not be ignored</w:t>
      </w:r>
      <w:r w:rsidRPr="00737554">
        <w:rPr>
          <w:sz w:val="10"/>
        </w:rPr>
        <w:t xml:space="preserve">. </w:t>
      </w:r>
      <w:r w:rsidRPr="00737554">
        <w:rPr>
          <w:rStyle w:val="StyleUnderline"/>
        </w:rPr>
        <w:t>Anthropology supports this bleak assessment of the humanpsyche</w:t>
      </w:r>
      <w:r w:rsidRPr="00737554">
        <w:rPr>
          <w:sz w:val="10"/>
        </w:rPr>
        <w:t xml:space="preserve">. With few exceptions, </w:t>
      </w:r>
      <w:r w:rsidRPr="00737554">
        <w:rPr>
          <w:rStyle w:val="StyleUnderline"/>
        </w:rPr>
        <w:t>therearenoharmlesspeople</w:t>
      </w:r>
      <w:r w:rsidRPr="00737554">
        <w:rPr>
          <w:sz w:val="10"/>
        </w:rPr>
        <w:t xml:space="preserve">, and the savage mind, whatever its virtues, is often prey to unconscious forces and raw emotions (and is therefore the author of savage behavior). A review of the anthropological literature reveals three seemingly universal tendencies of the human mind: </w:t>
      </w:r>
      <w:r w:rsidRPr="00737554">
        <w:rPr>
          <w:rStyle w:val="StyleUnderline"/>
          <w:highlight w:val="green"/>
        </w:rPr>
        <w:t>we are prone to superstition</w:t>
      </w:r>
      <w:r w:rsidRPr="00737554">
        <w:rPr>
          <w:rStyle w:val="StyleUnderline"/>
        </w:rPr>
        <w:t xml:space="preserve">andmagicalthinking, we are </w:t>
      </w:r>
      <w:r w:rsidRPr="00737554">
        <w:rPr>
          <w:rStyle w:val="StyleUnderline"/>
          <w:highlight w:val="green"/>
        </w:rPr>
        <w:t>predisposed to paranoia, and we project our own hostility onto others</w:t>
      </w:r>
      <w:r w:rsidRPr="00737554">
        <w:rPr>
          <w:rStyle w:val="StyleUnderline"/>
        </w:rPr>
        <w:t>.</w:t>
      </w:r>
      <w:r w:rsidRPr="00737554">
        <w:rPr>
          <w:sz w:val="10"/>
        </w:rPr>
        <w:t xml:space="preserve"> 4 In essence, says Melvin Konner, </w:t>
      </w:r>
      <w:r w:rsidRPr="00737554">
        <w:rPr>
          <w:rStyle w:val="StyleUnderline"/>
        </w:rPr>
        <w:t>chronic fear pervades the psyche and drives human behavior</w:t>
      </w:r>
      <w:r w:rsidRPr="00737554">
        <w:rPr>
          <w:sz w:val="10"/>
        </w:rPr>
        <w:t xml:space="preserve">. 5 Although the last word has yet to be spoken, there seems to be an emerging scientiﬁ c consensus: we humans are a volatile mix of animal, primal, and civil — a tangle of emotions and drives that all but guarantees inner and outer conﬂicts. That human nature is partly animal nature is not entirely a bad thing. Instinct is necessary for a healthy psyche and a moral society. </w:t>
      </w:r>
      <w:r w:rsidRPr="00737554">
        <w:rPr>
          <w:rStyle w:val="StyleUnderline"/>
        </w:rPr>
        <w:t xml:space="preserve">Butforhumanbeingstolivepeacefullyincrowded civilizations, the more bestial and savage aspects </w:t>
      </w:r>
      <w:proofErr w:type="gramStart"/>
      <w:r w:rsidRPr="00737554">
        <w:rPr>
          <w:rStyle w:val="StyleUnderline"/>
        </w:rPr>
        <w:t>ofman ’</w:t>
      </w:r>
      <w:proofErr w:type="gramEnd"/>
      <w:r w:rsidRPr="00737554">
        <w:rPr>
          <w:rStyle w:val="StyleUnderline"/>
        </w:rPr>
        <w:t xml:space="preserve"> snaturehavetobeactivelydiscouragedbysociety</w:t>
      </w:r>
      <w:r w:rsidRPr="00737554">
        <w:rPr>
          <w:sz w:val="10"/>
        </w:rPr>
        <w:t xml:space="preserve">. Konner puts it more forcefully. Because of our fear-driven antisocial propensities, </w:t>
      </w:r>
      <w:r w:rsidRPr="00737554">
        <w:rPr>
          <w:rStyle w:val="StyleUnderline"/>
          <w:highlight w:val="green"/>
        </w:rPr>
        <w:t>we</w:t>
      </w:r>
      <w:r w:rsidRPr="00737554">
        <w:rPr>
          <w:rStyle w:val="StyleUnderline"/>
        </w:rPr>
        <w:t>humans</w:t>
      </w:r>
      <w:r w:rsidRPr="00737554">
        <w:rPr>
          <w:rStyle w:val="StyleUnderline"/>
          <w:highlight w:val="green"/>
        </w:rPr>
        <w:t xml:space="preserve">are </w:t>
      </w:r>
      <w:proofErr w:type="gramStart"/>
      <w:r w:rsidRPr="00737554">
        <w:rPr>
          <w:rStyle w:val="StyleUnderline"/>
          <w:highlight w:val="green"/>
        </w:rPr>
        <w:t xml:space="preserve">“ </w:t>
      </w:r>
      <w:r w:rsidRPr="00737554">
        <w:rPr>
          <w:rStyle w:val="Emphasis"/>
          <w:highlight w:val="green"/>
        </w:rPr>
        <w:t>evil</w:t>
      </w:r>
      <w:proofErr w:type="gramEnd"/>
      <w:r w:rsidRPr="00737554">
        <w:rPr>
          <w:rStyle w:val="Emphasis"/>
          <w:highlight w:val="green"/>
        </w:rPr>
        <w:t xml:space="preserve"> ” by nature</w:t>
      </w:r>
      <w:r w:rsidRPr="00737554">
        <w:rPr>
          <w:rStyle w:val="StyleUnderline"/>
          <w:highlight w:val="green"/>
        </w:rPr>
        <w:t xml:space="preserve"> and </w:t>
      </w:r>
      <w:r w:rsidRPr="00737554">
        <w:rPr>
          <w:rStyle w:val="StyleUnderline"/>
        </w:rPr>
        <w:t>therefore</w:t>
      </w:r>
      <w:r w:rsidRPr="00737554">
        <w:rPr>
          <w:rStyle w:val="StyleUnderline"/>
          <w:highlight w:val="green"/>
        </w:rPr>
        <w:t xml:space="preserve">need a “ Torah, ” or </w:t>
      </w:r>
      <w:r w:rsidRPr="00737554">
        <w:rPr>
          <w:rStyle w:val="StyleUnderline"/>
        </w:rPr>
        <w:t>anequivalent</w:t>
      </w:r>
      <w:r w:rsidRPr="00737554">
        <w:rPr>
          <w:rStyle w:val="StyleUnderline"/>
          <w:highlight w:val="green"/>
        </w:rPr>
        <w:t xml:space="preserve">ethical code, to forestall the </w:t>
      </w:r>
      <w:r w:rsidRPr="00737554">
        <w:rPr>
          <w:rStyle w:val="Emphasis"/>
          <w:highlight w:val="green"/>
        </w:rPr>
        <w:t>war of all against all</w:t>
      </w:r>
      <w:r w:rsidRPr="00737554">
        <w:rPr>
          <w:sz w:val="10"/>
        </w:rPr>
        <w:t xml:space="preserve">. 6 In practice, this means that mores are essential because they tip the balance between good and evil in human nature. Good ones turn fal- lible, passionate men and women into reasonably upright members of society, while bad ones turn them into feral menaces to society. </w:t>
      </w:r>
      <w:r w:rsidRPr="00737554">
        <w:rPr>
          <w:rStyle w:val="StyleUnderline"/>
        </w:rPr>
        <w:t>This conclusion does not follow from theory alone; it hasbeen empirically demonstrated</w:t>
      </w:r>
      <w:r w:rsidRPr="00737554">
        <w:rPr>
          <w:sz w:val="10"/>
        </w:rPr>
        <w:t xml:space="preserve">. The social psychologist Stanley Milgram showed how simple it is to create little Adolf Eich- </w:t>
      </w:r>
      <w:proofErr w:type="gramStart"/>
      <w:r w:rsidRPr="00737554">
        <w:rPr>
          <w:sz w:val="10"/>
        </w:rPr>
        <w:t>manns</w:t>
      </w:r>
      <w:proofErr w:type="gramEnd"/>
      <w:r w:rsidRPr="00737554">
        <w:rPr>
          <w:sz w:val="10"/>
        </w:rPr>
        <w:t xml:space="preserve"> who obediently inﬂict severe pain on hapless experi- mental subjects. 7 In an even more frightening experiment, his colleague Philip Zimbardo contrived to convert ordinary, presumably decent students into punitive monsters. In the infamous Stanford prison experiment, student volunteers were randomly assigned to be either guards or prisoners. In a matter of days, the former turned harsh and sadistic, the latter cringing or rebellious, and the experiment had to be aborted to avert physical harm to the prisoners. 8 In effect, </w:t>
      </w:r>
      <w:r w:rsidRPr="00737554">
        <w:rPr>
          <w:rStyle w:val="StyleUnderline"/>
          <w:highlight w:val="green"/>
        </w:rPr>
        <w:t>psychology has rediscovered</w:t>
      </w:r>
      <w:r w:rsidRPr="00737554">
        <w:rPr>
          <w:rStyle w:val="StyleUnderline"/>
        </w:rPr>
        <w:t xml:space="preserve"> what were once called</w:t>
      </w:r>
      <w:proofErr w:type="gramStart"/>
      <w:r w:rsidRPr="00737554">
        <w:rPr>
          <w:rStyle w:val="StyleUnderline"/>
        </w:rPr>
        <w:t>“ the</w:t>
      </w:r>
      <w:proofErr w:type="gramEnd"/>
      <w:r w:rsidRPr="00737554">
        <w:rPr>
          <w:rStyle w:val="StyleUnderline"/>
        </w:rPr>
        <w:t xml:space="preserve"> passions ” — the </w:t>
      </w:r>
      <w:r w:rsidRPr="00737554">
        <w:rPr>
          <w:rStyle w:val="StyleUnderline"/>
        </w:rPr>
        <w:lastRenderedPageBreak/>
        <w:t xml:space="preserve">welter of conﬂicting </w:t>
      </w:r>
      <w:r w:rsidRPr="00737554">
        <w:rPr>
          <w:sz w:val="10"/>
        </w:rPr>
        <w:t>and potentially</w:t>
      </w:r>
      <w:r w:rsidRPr="00737554">
        <w:rPr>
          <w:rStyle w:val="StyleUnderline"/>
          <w:highlight w:val="green"/>
        </w:rPr>
        <w:t>dan- gerous impulses and emotions</w:t>
      </w:r>
      <w:r w:rsidRPr="00737554">
        <w:rPr>
          <w:rStyle w:val="StyleUnderline"/>
        </w:rPr>
        <w:t xml:space="preserve"> that lurk in every human breastand</w:t>
      </w:r>
      <w:r w:rsidRPr="00737554">
        <w:rPr>
          <w:rStyle w:val="StyleUnderline"/>
          <w:highlight w:val="green"/>
        </w:rPr>
        <w:t>that threaten to erupt</w:t>
      </w:r>
      <w:r w:rsidRPr="00737554">
        <w:rPr>
          <w:rStyle w:val="StyleUnderline"/>
        </w:rPr>
        <w:t>undertheslightestprovocation</w:t>
      </w:r>
      <w:r w:rsidRPr="00737554">
        <w:rPr>
          <w:rStyle w:val="Emphasis"/>
          <w:highlight w:val="green"/>
        </w:rPr>
        <w:t>unless they are kept in check by</w:t>
      </w:r>
      <w:r w:rsidRPr="00737554">
        <w:rPr>
          <w:sz w:val="10"/>
        </w:rPr>
        <w:t>personal character or</w:t>
      </w:r>
      <w:r w:rsidRPr="00737554">
        <w:rPr>
          <w:rStyle w:val="Emphasis"/>
          <w:highlight w:val="green"/>
        </w:rPr>
        <w:t>social control</w:t>
      </w:r>
      <w:r w:rsidRPr="00737554">
        <w:rPr>
          <w:sz w:val="10"/>
        </w:rPr>
        <w:t xml:space="preserve">. Recall the words of Burke: </w:t>
      </w:r>
      <w:proofErr w:type="gramStart"/>
      <w:r w:rsidRPr="00737554">
        <w:rPr>
          <w:sz w:val="10"/>
        </w:rPr>
        <w:t xml:space="preserve">“ </w:t>
      </w:r>
      <w:r w:rsidRPr="00737554">
        <w:rPr>
          <w:rStyle w:val="StyleUnderline"/>
        </w:rPr>
        <w:t>Society</w:t>
      </w:r>
      <w:proofErr w:type="gramEnd"/>
      <w:r w:rsidRPr="00737554">
        <w:rPr>
          <w:rStyle w:val="StyleUnderline"/>
        </w:rPr>
        <w:t xml:space="preserve"> cannot exist unlessacontrollingpoweronwillandappetitebeplacedsome-where. ”The choice is between self-imposed</w:t>
      </w:r>
      <w:proofErr w:type="gramStart"/>
      <w:r w:rsidRPr="00737554">
        <w:rPr>
          <w:rStyle w:val="StyleUnderline"/>
        </w:rPr>
        <w:t>“ moral</w:t>
      </w:r>
      <w:proofErr w:type="gramEnd"/>
      <w:r w:rsidRPr="00737554">
        <w:rPr>
          <w:rStyle w:val="StyleUnderline"/>
        </w:rPr>
        <w:t xml:space="preserve"> chains ”or externally imposed“ fetters.</w:t>
      </w:r>
      <w:r w:rsidRPr="00737554">
        <w:rPr>
          <w:sz w:val="10"/>
        </w:rPr>
        <w:t xml:space="preserve"> ” In his Politics , Aristotle identiﬁed the essential political challenge: For as man is the best of the animals when perfected, so he is the worst of all when sundered from law and justice . . . [because he] is born possessing weapons for the use of wisdom and virtue, which it is possible to employ entirely for the opposite ends. Hence, when devoid of virtue man is the most unholy and savage of animals. 9 When individuals gather in crowds, the challenge increases by orders of magnitude because </w:t>
      </w:r>
      <w:r w:rsidRPr="00737554">
        <w:rPr>
          <w:rStyle w:val="StyleUnderline"/>
        </w:rPr>
        <w:t>fear</w:t>
      </w:r>
      <w:proofErr w:type="gramStart"/>
      <w:r w:rsidRPr="00737554">
        <w:rPr>
          <w:rStyle w:val="StyleUnderline"/>
        </w:rPr>
        <w:t>,greed,andangerarecontagious</w:t>
      </w:r>
      <w:proofErr w:type="gramEnd"/>
      <w:r w:rsidRPr="00737554">
        <w:rPr>
          <w:sz w:val="10"/>
        </w:rPr>
        <w:t xml:space="preserve">. As Gustave Le Bon pointed out long ago, </w:t>
      </w:r>
      <w:r w:rsidRPr="00737554">
        <w:rPr>
          <w:rStyle w:val="StyleUnderline"/>
          <w:highlight w:val="green"/>
        </w:rPr>
        <w:t xml:space="preserve">crowds </w:t>
      </w:r>
      <w:r w:rsidRPr="00737554">
        <w:rPr>
          <w:rStyle w:val="Emphasis"/>
          <w:highlight w:val="green"/>
        </w:rPr>
        <w:t>amplify every human defect</w:t>
      </w:r>
      <w:r w:rsidRPr="00737554">
        <w:rPr>
          <w:rStyle w:val="StyleUnderline"/>
          <w:highlight w:val="green"/>
        </w:rPr>
        <w:t xml:space="preserve"> and manifest many new ones</w:t>
      </w:r>
      <w:r w:rsidRPr="00737554">
        <w:rPr>
          <w:rStyle w:val="StyleUnderline"/>
        </w:rPr>
        <w:t xml:space="preserve"> oftheir own</w:t>
      </w:r>
      <w:r w:rsidRPr="00737554">
        <w:rPr>
          <w:sz w:val="10"/>
        </w:rPr>
        <w:t xml:space="preserve">. </w:t>
      </w:r>
      <w:proofErr w:type="gramStart"/>
      <w:r w:rsidRPr="00737554">
        <w:rPr>
          <w:sz w:val="10"/>
        </w:rPr>
        <w:t>“ The</w:t>
      </w:r>
      <w:proofErr w:type="gramEnd"/>
      <w:r w:rsidRPr="00737554">
        <w:rPr>
          <w:sz w:val="10"/>
        </w:rPr>
        <w:t xml:space="preserve"> masses, ” said Jung, “ always incline to herd psychology, hence they are easily stampeded; and to mob psychology, hence their witless brutality and hysterical emo- tionalism. ” 10 Nietzsche was even more scathing: </w:t>
      </w:r>
      <w:proofErr w:type="gramStart"/>
      <w:r w:rsidRPr="00737554">
        <w:rPr>
          <w:sz w:val="10"/>
        </w:rPr>
        <w:t>“ Insanity</w:t>
      </w:r>
      <w:proofErr w:type="gramEnd"/>
      <w:r w:rsidRPr="00737554">
        <w:rPr>
          <w:sz w:val="10"/>
        </w:rPr>
        <w:t xml:space="preserve"> in individuals is something rare — but in groups, parties, nations, and epochs it is the rule. ” 11 </w:t>
      </w:r>
      <w:r w:rsidRPr="00737554">
        <w:rPr>
          <w:rStyle w:val="Emphasis"/>
          <w:highlight w:val="green"/>
        </w:rPr>
        <w:t>The greatest</w:t>
      </w:r>
      <w:r w:rsidRPr="00737554">
        <w:rPr>
          <w:rStyle w:val="StyleUnderline"/>
          <w:highlight w:val="green"/>
        </w:rPr>
        <w:t>W</w:t>
      </w:r>
      <w:r w:rsidRPr="00737554">
        <w:rPr>
          <w:rStyle w:val="StyleUnderline"/>
        </w:rPr>
        <w:t>eaponof</w:t>
      </w:r>
      <w:r w:rsidRPr="00737554">
        <w:rPr>
          <w:rStyle w:val="StyleUnderline"/>
          <w:highlight w:val="green"/>
        </w:rPr>
        <w:t>M</w:t>
      </w:r>
      <w:r w:rsidRPr="00737554">
        <w:rPr>
          <w:rStyle w:val="StyleUnderline"/>
        </w:rPr>
        <w:t>ass</w:t>
      </w:r>
      <w:r w:rsidRPr="00737554">
        <w:rPr>
          <w:rStyle w:val="StyleUnderline"/>
          <w:highlight w:val="green"/>
        </w:rPr>
        <w:t>D</w:t>
      </w:r>
      <w:r w:rsidRPr="00737554">
        <w:rPr>
          <w:rStyle w:val="StyleUnderline"/>
        </w:rPr>
        <w:t>estruction</w:t>
      </w:r>
      <w:r w:rsidRPr="00737554">
        <w:rPr>
          <w:rStyle w:val="StyleUnderline"/>
          <w:highlight w:val="green"/>
        </w:rPr>
        <w:t>on the planetis</w:t>
      </w:r>
      <w:r w:rsidRPr="00737554">
        <w:rPr>
          <w:rStyle w:val="StyleUnderline"/>
        </w:rPr>
        <w:t>therefore</w:t>
      </w:r>
      <w:r w:rsidRPr="00737554">
        <w:rPr>
          <w:rStyle w:val="Emphasis"/>
          <w:highlight w:val="green"/>
        </w:rPr>
        <w:t>the collective human ego</w:t>
      </w:r>
      <w:r w:rsidRPr="00737554">
        <w:rPr>
          <w:sz w:val="10"/>
        </w:rPr>
        <w:t xml:space="preserve">. </w:t>
      </w:r>
      <w:proofErr w:type="gramStart"/>
      <w:r w:rsidRPr="00737554">
        <w:rPr>
          <w:rStyle w:val="StyleUnderline"/>
        </w:rPr>
        <w:t>Historyteachesthatthehumancapacityforevilisvirtuallyunlimited</w:t>
      </w:r>
      <w:r w:rsidRPr="00737554">
        <w:rPr>
          <w:sz w:val="10"/>
        </w:rPr>
        <w:t>.</w:t>
      </w:r>
      <w:proofErr w:type="gramEnd"/>
      <w:r w:rsidRPr="00737554">
        <w:rPr>
          <w:sz w:val="10"/>
        </w:rPr>
        <w:t xml:space="preserve"> Unless wisdom and virtue are deployed to counteract </w:t>
      </w:r>
      <w:proofErr w:type="gramStart"/>
      <w:r w:rsidRPr="00737554">
        <w:rPr>
          <w:sz w:val="10"/>
        </w:rPr>
        <w:t>ego ’</w:t>
      </w:r>
      <w:proofErr w:type="gramEnd"/>
      <w:r w:rsidRPr="00737554">
        <w:rPr>
          <w:sz w:val="10"/>
        </w:rPr>
        <w:t xml:space="preserve"> s potential for destruction, </w:t>
      </w:r>
      <w:r w:rsidRPr="00737554">
        <w:rPr>
          <w:rStyle w:val="StyleUnderline"/>
        </w:rPr>
        <w:t>actualdestructionisinevitableasmenandwomenforgettheirbetternatureandbecomeunholyandsavage animals</w:t>
      </w:r>
      <w:r w:rsidRPr="00737554">
        <w:rPr>
          <w:sz w:val="10"/>
        </w:rPr>
        <w:t xml:space="preserve">. This new yet old understanding of human nature is enough by itself to demolish modern hubris. Inﬁnite social progress is as much of a chimera as inﬁnite material progress. The </w:t>
      </w:r>
      <w:proofErr w:type="gramStart"/>
      <w:r w:rsidRPr="00737554">
        <w:rPr>
          <w:sz w:val="10"/>
        </w:rPr>
        <w:t>“ 2,000,000</w:t>
      </w:r>
      <w:proofErr w:type="gramEnd"/>
      <w:r w:rsidRPr="00737554">
        <w:rPr>
          <w:sz w:val="10"/>
        </w:rPr>
        <w:t xml:space="preserve">-year-old man ” is what he is and will not be improved, only tamed. Indeed, at this point in human history, the essential task is forestalling racial suicide, not pursuing social perfection. To this cautionary portrait of human nature, we must now add the limits of human cognition. As has been shown, the human perceptual apparatus is a trickster. </w:t>
      </w:r>
      <w:r w:rsidRPr="00737554">
        <w:rPr>
          <w:rStyle w:val="StyleUnderline"/>
          <w:highlight w:val="green"/>
        </w:rPr>
        <w:t>We are in touch not with reality but with</w:t>
      </w:r>
      <w:r w:rsidRPr="00737554">
        <w:rPr>
          <w:rStyle w:val="StyleUnderline"/>
        </w:rPr>
        <w:t xml:space="preserve"> a kind of </w:t>
      </w:r>
      <w:r w:rsidRPr="00737554">
        <w:rPr>
          <w:rStyle w:val="StyleUnderline"/>
          <w:highlight w:val="green"/>
        </w:rPr>
        <w:t>shadow</w:t>
      </w:r>
      <w:r w:rsidRPr="00737554">
        <w:rPr>
          <w:rStyle w:val="StyleUnderline"/>
        </w:rPr>
        <w:t xml:space="preserve"> play </w:t>
      </w:r>
      <w:r w:rsidRPr="00737554">
        <w:rPr>
          <w:rStyle w:val="StyleUnderline"/>
          <w:highlight w:val="green"/>
        </w:rPr>
        <w:t xml:space="preserve">projected onto the screen of the psycheby </w:t>
      </w:r>
      <w:r w:rsidRPr="00737554">
        <w:rPr>
          <w:rStyle w:val="Emphasis"/>
          <w:highlight w:val="green"/>
        </w:rPr>
        <w:t>invisible deep structures</w:t>
      </w:r>
      <w:r w:rsidRPr="00737554">
        <w:rPr>
          <w:sz w:val="10"/>
        </w:rPr>
        <w:t xml:space="preserve">. We have also seen that </w:t>
      </w:r>
      <w:r w:rsidRPr="00737554">
        <w:rPr>
          <w:rStyle w:val="StyleUnderline"/>
        </w:rPr>
        <w:t>even the ﬁnest intellects struggle to comprehendcomplex, self-organizing systems, for nature does not make iteasy for us to know reality</w:t>
      </w:r>
      <w:r w:rsidRPr="00737554">
        <w:rPr>
          <w:sz w:val="10"/>
        </w:rPr>
        <w:t xml:space="preserve">. But the fault does not lie in nature. The human mind was simply not created to unravel the mys- teries of quantum mechanics or to comprehend the intricate dynamics of the global climate regime. It was instead cobbled together and then honed to perfection by evolution for one speciﬁ c purpose — survival as hunter-gatherers on the African savannah. We are </w:t>
      </w:r>
      <w:proofErr w:type="gramStart"/>
      <w:r w:rsidRPr="00737554">
        <w:rPr>
          <w:sz w:val="10"/>
        </w:rPr>
        <w:t>Jung ’</w:t>
      </w:r>
      <w:proofErr w:type="gramEnd"/>
      <w:r w:rsidRPr="00737554">
        <w:rPr>
          <w:sz w:val="10"/>
        </w:rPr>
        <w:t xml:space="preserve"> s “ 2,000,000-year-old man ” not just emotionally but also cognitively. We are hardwired to perceive in certain ways and not in others. Above all, human cognition is </w:t>
      </w:r>
      <w:proofErr w:type="gramStart"/>
      <w:r w:rsidRPr="00737554">
        <w:rPr>
          <w:sz w:val="10"/>
        </w:rPr>
        <w:t>“ designed</w:t>
      </w:r>
      <w:proofErr w:type="gramEnd"/>
      <w:r w:rsidRPr="00737554">
        <w:rPr>
          <w:sz w:val="10"/>
        </w:rPr>
        <w:t xml:space="preserve"> ” for concrete perception, so primal peoples are masters of what anthropolo- gist Claude L é vi-Strauss called “ the sciences of the concrete. ” 12 This is by no means an inferior mode of thought. The savage is not, as we tend to think, a mere captive of strange fancies and outlandish beliefs. He is actually more of an empiricist than the physicist because he perceives his world directly and immediately whereas the latter ﬁ lters nature through an elabo- rate intellectual apparatus made up of mathematical, theoreti- cal, and technological lenses. So the abstraction associated with literacy, civilization, and, above all, scientiﬁ c investiga- tion is not natural but acquired — and only with great difﬁculty after years of schooling. </w:t>
      </w:r>
      <w:proofErr w:type="gramStart"/>
      <w:r w:rsidRPr="00737554">
        <w:rPr>
          <w:rStyle w:val="StyleUnderline"/>
        </w:rPr>
        <w:t>Even</w:t>
      </w:r>
      <w:r w:rsidRPr="00737554">
        <w:rPr>
          <w:rStyle w:val="StyleUnderline"/>
          <w:highlight w:val="green"/>
        </w:rPr>
        <w:t>schooling cannot</w:t>
      </w:r>
      <w:r w:rsidRPr="00737554">
        <w:rPr>
          <w:rStyle w:val="StyleUnderline"/>
        </w:rPr>
        <w:t>entirely</w:t>
      </w:r>
      <w:r w:rsidRPr="00737554">
        <w:rPr>
          <w:rStyle w:val="StyleUnderline"/>
          <w:highlight w:val="green"/>
        </w:rPr>
        <w:t>eradicate the innate pro- pensity</w:t>
      </w:r>
      <w:r w:rsidRPr="00737554">
        <w:rPr>
          <w:rStyle w:val="StyleUnderline"/>
        </w:rPr>
        <w:t xml:space="preserve"> for concreteness in the human mind</w:t>
      </w:r>
      <w:r w:rsidRPr="00737554">
        <w:rPr>
          <w:sz w:val="10"/>
        </w:rPr>
        <w:t>.</w:t>
      </w:r>
      <w:proofErr w:type="gramEnd"/>
      <w:r w:rsidRPr="00737554">
        <w:rPr>
          <w:sz w:val="10"/>
        </w:rPr>
        <w:t xml:space="preserve"> </w:t>
      </w:r>
      <w:r w:rsidRPr="00737554">
        <w:rPr>
          <w:rStyle w:val="StyleUnderline"/>
        </w:rPr>
        <w:t xml:space="preserve">For instance, </w:t>
      </w:r>
      <w:r w:rsidRPr="00737554">
        <w:rPr>
          <w:rStyle w:val="Emphasis"/>
          <w:highlight w:val="green"/>
        </w:rPr>
        <w:t>we daily commit the epistemological sin of reiﬁcation</w:t>
      </w:r>
      <w:r w:rsidRPr="00737554">
        <w:rPr>
          <w:rStyle w:val="StyleUnderline"/>
        </w:rPr>
        <w:t xml:space="preserve"> — </w:t>
      </w:r>
      <w:r w:rsidRPr="00737554">
        <w:rPr>
          <w:rStyle w:val="StyleUnderline"/>
          <w:highlight w:val="green"/>
        </w:rPr>
        <w:t xml:space="preserve">regarding </w:t>
      </w:r>
      <w:r w:rsidRPr="00737554">
        <w:rPr>
          <w:rStyle w:val="StyleUnderline"/>
        </w:rPr>
        <w:t xml:space="preserve">abstractions or </w:t>
      </w:r>
      <w:r w:rsidRPr="00737554">
        <w:rPr>
          <w:rStyle w:val="StyleUnderline"/>
          <w:highlight w:val="green"/>
        </w:rPr>
        <w:t>ideas</w:t>
      </w:r>
      <w:r w:rsidRPr="00737554">
        <w:rPr>
          <w:rStyle w:val="StyleUnderline"/>
        </w:rPr>
        <w:t xml:space="preserve">, </w:t>
      </w:r>
      <w:r w:rsidRPr="00737554">
        <w:rPr>
          <w:rStyle w:val="Emphasis"/>
          <w:highlight w:val="green"/>
        </w:rPr>
        <w:t>such as energy or the market, as if they were somehow as real as rocks</w:t>
      </w:r>
      <w:r w:rsidRPr="00737554">
        <w:rPr>
          <w:rStyle w:val="StyleUnderline"/>
        </w:rPr>
        <w:t xml:space="preserve"> and trees rather than constructsthat help us understand complex phenomena</w:t>
      </w:r>
      <w:r w:rsidRPr="00737554">
        <w:rPr>
          <w:sz w:val="10"/>
        </w:rPr>
        <w:t xml:space="preserve">. Likewise, our opinions have a tendency to become </w:t>
      </w:r>
      <w:proofErr w:type="gramStart"/>
      <w:r w:rsidRPr="00737554">
        <w:rPr>
          <w:sz w:val="10"/>
        </w:rPr>
        <w:t>“ set</w:t>
      </w:r>
      <w:proofErr w:type="gramEnd"/>
      <w:r w:rsidRPr="00737554">
        <w:rPr>
          <w:sz w:val="10"/>
        </w:rPr>
        <w:t xml:space="preserve"> in concrete, ” resist- ing all evidence to the contrary. 13 But perhaps the most egregious instance of what Whitehead called </w:t>
      </w:r>
      <w:proofErr w:type="gramStart"/>
      <w:r w:rsidRPr="00737554">
        <w:rPr>
          <w:sz w:val="10"/>
        </w:rPr>
        <w:t>“ the</w:t>
      </w:r>
      <w:proofErr w:type="gramEnd"/>
      <w:r w:rsidRPr="00737554">
        <w:rPr>
          <w:sz w:val="10"/>
        </w:rPr>
        <w:t xml:space="preserve"> fallacy of misplaced concreteness ” is that </w:t>
      </w:r>
      <w:r w:rsidRPr="00737554">
        <w:rPr>
          <w:rStyle w:val="StyleUnderline"/>
        </w:rPr>
        <w:t>so many</w:t>
      </w:r>
      <w:r w:rsidRPr="00737554">
        <w:rPr>
          <w:sz w:val="10"/>
        </w:rPr>
        <w:t xml:space="preserve"> otherwise sane human </w:t>
      </w:r>
      <w:r w:rsidRPr="00737554">
        <w:rPr>
          <w:rStyle w:val="StyleUnderline"/>
        </w:rPr>
        <w:t xml:space="preserve">beings </w:t>
      </w:r>
      <w:r w:rsidRPr="00737554">
        <w:rPr>
          <w:sz w:val="10"/>
        </w:rPr>
        <w:t xml:space="preserve">believe in the absolute, literal truth of the manifestly mythological accounts contained in various scriptures — </w:t>
      </w:r>
      <w:r w:rsidRPr="00737554">
        <w:rPr>
          <w:rStyle w:val="StyleUnderline"/>
          <w:highlight w:val="green"/>
        </w:rPr>
        <w:t>refus</w:t>
      </w:r>
      <w:r w:rsidRPr="00737554">
        <w:rPr>
          <w:sz w:val="10"/>
        </w:rPr>
        <w:t xml:space="preserve">ing </w:t>
      </w:r>
      <w:r w:rsidRPr="00737554">
        <w:rPr>
          <w:rStyle w:val="StyleUnderline"/>
          <w:highlight w:val="green"/>
        </w:rPr>
        <w:t>to accept</w:t>
      </w:r>
      <w:r w:rsidRPr="00737554">
        <w:rPr>
          <w:sz w:val="10"/>
        </w:rPr>
        <w:t xml:space="preserve"> archeological and historical </w:t>
      </w:r>
      <w:r w:rsidRPr="00737554">
        <w:rPr>
          <w:rStyle w:val="StyleUnderline"/>
          <w:highlight w:val="green"/>
        </w:rPr>
        <w:t>evidence</w:t>
      </w:r>
      <w:r w:rsidRPr="00737554">
        <w:rPr>
          <w:sz w:val="10"/>
        </w:rPr>
        <w:t xml:space="preserve"> to the contrary or even to entertain the possibility </w:t>
      </w:r>
      <w:r w:rsidRPr="00737554">
        <w:rPr>
          <w:rStyle w:val="StyleUnderline"/>
          <w:highlight w:val="green"/>
        </w:rPr>
        <w:t xml:space="preserve">that these accounts could be ﬁngers pointing at the ineffable </w:t>
      </w:r>
      <w:r w:rsidRPr="00737554">
        <w:rPr>
          <w:rStyle w:val="StyleUnderline"/>
        </w:rPr>
        <w:t>rather thanexpressions of concrete truth</w:t>
      </w:r>
      <w:r w:rsidRPr="00737554">
        <w:rPr>
          <w:sz w:val="10"/>
        </w:rPr>
        <w:t xml:space="preserve">.   14    Sadly, many, if not most, </w:t>
      </w:r>
      <w:r w:rsidRPr="00737554">
        <w:rPr>
          <w:rStyle w:val="StyleUnderline"/>
        </w:rPr>
        <w:t>human beings</w:t>
      </w:r>
      <w:r w:rsidRPr="00737554">
        <w:rPr>
          <w:sz w:val="10"/>
        </w:rPr>
        <w:t xml:space="preserve"> are not capable of rising very far above </w:t>
      </w:r>
      <w:proofErr w:type="gramStart"/>
      <w:r w:rsidRPr="00737554">
        <w:rPr>
          <w:sz w:val="10"/>
        </w:rPr>
        <w:t>Piaget ’</w:t>
      </w:r>
      <w:proofErr w:type="gramEnd"/>
      <w:r w:rsidRPr="00737554">
        <w:rPr>
          <w:sz w:val="10"/>
        </w:rPr>
        <w:t xml:space="preserve"> s concrete operational stage of cognition. 15 Hence they </w:t>
      </w:r>
      <w:r w:rsidRPr="00737554">
        <w:rPr>
          <w:rStyle w:val="StyleUnderline"/>
        </w:rPr>
        <w:t xml:space="preserve">cannot be said truly to comprehendthe social and physical </w:t>
      </w:r>
      <w:r w:rsidRPr="00737554">
        <w:rPr>
          <w:sz w:val="10"/>
        </w:rPr>
        <w:t xml:space="preserve">reality of life in complex civilizations — a life far removed from the comparatively simple and concrete existence of the hunter-gatherer, which centered on day-to-day survival amid an intimate circle of kinsmen and friends. As a corollary, the untutored human mind focuses on the present and the dramatic. The imperative of survival on the savannah made us sensitive to immediate or striking dangers — but comparatively oblivious to long-term trends, risks, and consequences, especially ones that are inconspicuous. Our attention is not grabbed by the creeping destruction of habitat, the imperceptible extinction of species, the continual accumu- lation of pollutants, the gradual loss of topsoil, the steady depletion of aquifers, and the like. Rather, we tend to ﬁ xate on dramatic symptoms (such as the occasional major oil spill) while ignoring the far greater long-term threat to ecosystems posed by quotidian events (such as the daily dribble of petro- chemicals from a multiplicity of sources, which is far greater and much more damaging over the long term). Unfortunately, dribbles are not the stuff of melodrama and so tend not to register strongly, even when brought to our attention by the media. So it takes a crisis to thrust stealthy perils into full awareness. Unfortunately, says biologist Richard Dawkins, the human brain was simply not built to understand slow, cumulative processes like evolutionary or ecological change, which demand an acute sensitivity to the long-term consequences of small changes. 16 Since long-term observation and planning were not critical for our early survival, these mental attributes were not reinforced by evolutionary selection. Ecology and its implications are therefore poorly understood, even by the informed public. More generally, the human </w:t>
      </w:r>
      <w:proofErr w:type="gramStart"/>
      <w:r w:rsidRPr="00737554">
        <w:rPr>
          <w:sz w:val="10"/>
        </w:rPr>
        <w:t>mind ’</w:t>
      </w:r>
      <w:proofErr w:type="gramEnd"/>
      <w:r w:rsidRPr="00737554">
        <w:rPr>
          <w:sz w:val="10"/>
        </w:rPr>
        <w:t xml:space="preserve"> s inability to escape the clutches of the present leads to the habitual, shortsighted pursuit of current advantage to the detriment of future well-being. In addition, the survival imperative endowed us with a host of cognitive shortcuts — unconscious mental algorithms that may have been essential on the savannah but that must be consciously set aside if we humans are to live sanely in civiliza- tion. For example, the human mind tends to be quick to decide. Like any animal, we are emotionally wired for ﬁ ght or ﬂ ight, which means that </w:t>
      </w:r>
      <w:r w:rsidRPr="00737554">
        <w:rPr>
          <w:rStyle w:val="StyleUnderline"/>
          <w:highlight w:val="green"/>
        </w:rPr>
        <w:t>our savage minds are also cognitively wired to jump to conclusions</w:t>
      </w:r>
      <w:r w:rsidRPr="00737554">
        <w:rPr>
          <w:sz w:val="10"/>
        </w:rPr>
        <w:t xml:space="preserve">. When early humans spotted a tan shape lurking in the elephant grass, the minds that decided </w:t>
      </w:r>
      <w:proofErr w:type="gramStart"/>
      <w:r w:rsidRPr="00737554">
        <w:rPr>
          <w:sz w:val="10"/>
        </w:rPr>
        <w:t>“ lion</w:t>
      </w:r>
      <w:proofErr w:type="gramEnd"/>
      <w:r w:rsidRPr="00737554">
        <w:rPr>
          <w:sz w:val="10"/>
        </w:rPr>
        <w:t xml:space="preserve"> ” soonest had the best chance to pass their genes down to posterity. </w:t>
      </w:r>
      <w:r w:rsidRPr="00737554">
        <w:rPr>
          <w:rStyle w:val="StyleUnderline"/>
        </w:rPr>
        <w:t>Thehumanmindisalsodualistic</w:t>
      </w:r>
      <w:proofErr w:type="gramStart"/>
      <w:r w:rsidRPr="00737554">
        <w:rPr>
          <w:rStyle w:val="StyleUnderline"/>
        </w:rPr>
        <w:t>,soitisconstrained,ifnotcompelled,tochooseonepoleortheother</w:t>
      </w:r>
      <w:proofErr w:type="gramEnd"/>
      <w:r w:rsidRPr="00737554">
        <w:rPr>
          <w:rStyle w:val="StyleUnderline"/>
        </w:rPr>
        <w:t xml:space="preserve"> — ﬁ ghtorﬂ ight, blackorwhite, rightorwrong — not the middle ground</w:t>
      </w:r>
      <w:r w:rsidRPr="00737554">
        <w:rPr>
          <w:sz w:val="10"/>
        </w:rPr>
        <w:t xml:space="preserve">. This has been experimentally demonstrated at the perceptual level: when humans look at a classical optical illusion, they see either the lady or the vase, never both at once. In other words, </w:t>
      </w:r>
      <w:r w:rsidRPr="00737554">
        <w:rPr>
          <w:rStyle w:val="StyleUnderline"/>
          <w:highlight w:val="green"/>
        </w:rPr>
        <w:t>the</w:t>
      </w:r>
      <w:r w:rsidRPr="00737554">
        <w:rPr>
          <w:rStyle w:val="StyleUnderline"/>
        </w:rPr>
        <w:t xml:space="preserve"> human </w:t>
      </w:r>
      <w:r w:rsidRPr="00737554">
        <w:rPr>
          <w:rStyle w:val="StyleUnderline"/>
          <w:highlight w:val="green"/>
        </w:rPr>
        <w:t>mind naturally dichotomizes, creating</w:t>
      </w:r>
      <w:r w:rsidRPr="00737554">
        <w:rPr>
          <w:rStyle w:val="StyleUnderline"/>
        </w:rPr>
        <w:t xml:space="preserve"> thecommonoppositionsof</w:t>
      </w:r>
      <w:r w:rsidRPr="00737554">
        <w:rPr>
          <w:rStyle w:val="StyleUnderline"/>
          <w:highlight w:val="green"/>
        </w:rPr>
        <w:t>“ good ” and “ bad,</w:t>
      </w:r>
      <w:r w:rsidRPr="00737554">
        <w:rPr>
          <w:rStyle w:val="StyleUnderline"/>
        </w:rPr>
        <w:t xml:space="preserve"> ”“ us ”versus“ them, ”the“ two sides ”of any issue,“ left ”against“ right ”inpolitics,andsoon</w:t>
      </w:r>
      <w:r w:rsidRPr="00737554">
        <w:rPr>
          <w:sz w:val="10"/>
        </w:rPr>
        <w:t xml:space="preserve">. Unfortunately, as F. Scott Fitzgerald noted, it takes a ﬁ rst-rate intelligence to hold two opposing ideas in mind at the same time and still continue to function, </w:t>
      </w:r>
      <w:r w:rsidRPr="00737554">
        <w:rPr>
          <w:rStyle w:val="StyleUnderline"/>
        </w:rPr>
        <w:t>sountutoredmindsreadilyafﬁxthemselvestooneofthepoles and oppose the other</w:t>
      </w:r>
      <w:r w:rsidRPr="00737554">
        <w:rPr>
          <w:sz w:val="10"/>
        </w:rPr>
        <w:t xml:space="preserve">. </w:t>
      </w:r>
      <w:proofErr w:type="gramStart"/>
      <w:r w:rsidRPr="00737554">
        <w:rPr>
          <w:rStyle w:val="StyleUnderline"/>
          <w:highlight w:val="green"/>
        </w:rPr>
        <w:t xml:space="preserve">This </w:t>
      </w:r>
      <w:r w:rsidRPr="00737554">
        <w:rPr>
          <w:rStyle w:val="StyleUnderline"/>
          <w:highlight w:val="green"/>
        </w:rPr>
        <w:lastRenderedPageBreak/>
        <w:t>explains</w:t>
      </w:r>
      <w:r w:rsidRPr="00737554">
        <w:rPr>
          <w:rStyle w:val="StyleUnderline"/>
        </w:rPr>
        <w:t>the</w:t>
      </w:r>
      <w:r w:rsidRPr="00737554">
        <w:rPr>
          <w:rStyle w:val="StyleUnderline"/>
          <w:highlight w:val="green"/>
        </w:rPr>
        <w:t>perennial conﬂict</w:t>
      </w:r>
      <w:r w:rsidRPr="00737554">
        <w:rPr>
          <w:rStyle w:val="StyleUnderline"/>
        </w:rPr>
        <w:t xml:space="preserve">between believers and inﬁdels </w:t>
      </w:r>
      <w:r w:rsidRPr="00737554">
        <w:rPr>
          <w:rStyle w:val="Emphasis"/>
          <w:highlight w:val="green"/>
        </w:rPr>
        <w:t>that has occasioned untold historical misery</w:t>
      </w:r>
      <w:r w:rsidRPr="00737554">
        <w:rPr>
          <w:sz w:val="10"/>
        </w:rPr>
        <w:t>.</w:t>
      </w:r>
      <w:proofErr w:type="gramEnd"/>
      <w:r w:rsidRPr="00737554">
        <w:rPr>
          <w:sz w:val="10"/>
        </w:rPr>
        <w:t xml:space="preserve"> </w:t>
      </w:r>
    </w:p>
    <w:p w:rsidR="001B0E34" w:rsidRPr="00737554" w:rsidRDefault="001B0E34" w:rsidP="001B0E34"/>
    <w:p w:rsidR="00960C58" w:rsidRDefault="00960C58" w:rsidP="00960C58">
      <w:pPr>
        <w:pStyle w:val="Heading4"/>
      </w:pPr>
      <w:r>
        <w:t>Discussing the environment in terms of human rights conflicts with the right to development- the result is ecological decline</w:t>
      </w:r>
    </w:p>
    <w:p w:rsidR="00782069" w:rsidRPr="00782069" w:rsidRDefault="00782069" w:rsidP="00782069"/>
    <w:p w:rsidR="00960C58" w:rsidRPr="00E53EA2" w:rsidRDefault="00960C58" w:rsidP="00960C58">
      <w:r w:rsidRPr="00A51B30">
        <w:rPr>
          <w:rStyle w:val="Style13ptBold"/>
        </w:rPr>
        <w:t>OpenDemocracy 15</w:t>
      </w:r>
      <w:r>
        <w:t xml:space="preserve"> </w:t>
      </w:r>
      <w:r w:rsidRPr="00A51B30">
        <w:rPr>
          <w:sz w:val="20"/>
        </w:rPr>
        <w:t xml:space="preserve">(Independent and not-for-profit, openDemocracy is a leading independent website on global current affairs. Editor in-chief is Anthony Barnett, who went to Cambridge. "Human Rights - Help </w:t>
      </w:r>
      <w:proofErr w:type="gramStart"/>
      <w:r w:rsidRPr="00A51B30">
        <w:rPr>
          <w:sz w:val="20"/>
        </w:rPr>
        <w:t>Or</w:t>
      </w:r>
      <w:proofErr w:type="gramEnd"/>
      <w:r w:rsidRPr="00A51B30">
        <w:rPr>
          <w:sz w:val="20"/>
        </w:rPr>
        <w:t xml:space="preserve"> Hindrance to Combatting Climate Change?" </w:t>
      </w:r>
      <w:proofErr w:type="gramStart"/>
      <w:r w:rsidRPr="00A51B30">
        <w:rPr>
          <w:sz w:val="20"/>
        </w:rPr>
        <w:t>OpenDemocracy.</w:t>
      </w:r>
      <w:proofErr w:type="gramEnd"/>
      <w:r w:rsidRPr="00A51B30">
        <w:rPr>
          <w:sz w:val="20"/>
        </w:rPr>
        <w:t xml:space="preserve"> Jan 09 201</w:t>
      </w:r>
      <w:r w:rsidR="00782069">
        <w:rPr>
          <w:sz w:val="20"/>
        </w:rPr>
        <w:t xml:space="preserve">5. </w:t>
      </w:r>
      <w:proofErr w:type="gramStart"/>
      <w:r w:rsidR="00782069">
        <w:rPr>
          <w:sz w:val="20"/>
        </w:rPr>
        <w:t>ProQuest.</w:t>
      </w:r>
      <w:proofErr w:type="gramEnd"/>
      <w:r w:rsidR="00782069">
        <w:rPr>
          <w:sz w:val="20"/>
        </w:rPr>
        <w:t xml:space="preserve"> </w:t>
      </w:r>
      <w:proofErr w:type="gramStart"/>
      <w:r w:rsidR="00782069">
        <w:rPr>
          <w:sz w:val="20"/>
        </w:rPr>
        <w:t>Web.</w:t>
      </w:r>
      <w:proofErr w:type="gramEnd"/>
      <w:r w:rsidR="00782069">
        <w:rPr>
          <w:sz w:val="20"/>
        </w:rPr>
        <w:t xml:space="preserve"> 28 June 2015</w:t>
      </w:r>
      <w:r w:rsidRPr="00A51B30">
        <w:rPr>
          <w:sz w:val="20"/>
        </w:rPr>
        <w:t>)</w:t>
      </w:r>
    </w:p>
    <w:p w:rsidR="00960C58" w:rsidRPr="00E53EA2" w:rsidRDefault="00960C58" w:rsidP="00960C58">
      <w:pPr>
        <w:rPr>
          <w:rStyle w:val="StyleUnderline"/>
        </w:rPr>
      </w:pPr>
      <w:r>
        <w:t xml:space="preserve">However, though initially appealing, </w:t>
      </w:r>
      <w:r w:rsidRPr="00E53EA2">
        <w:rPr>
          <w:rStyle w:val="StyleUnderline"/>
        </w:rPr>
        <w:t>articulating environmental struggles in the language of rights may not be helpful for more effectively addressing ecological concerns</w:t>
      </w:r>
      <w:r>
        <w:t xml:space="preserve">. </w:t>
      </w:r>
      <w:r w:rsidRPr="00E53EA2">
        <w:rPr>
          <w:rStyle w:val="StyleUnderline"/>
        </w:rPr>
        <w:t>The difficulty lies</w:t>
      </w:r>
      <w:r>
        <w:t xml:space="preserve"> </w:t>
      </w:r>
      <w:r w:rsidRPr="00E53EA2">
        <w:rPr>
          <w:rStyle w:val="StyleUnderline"/>
        </w:rPr>
        <w:t>in</w:t>
      </w:r>
      <w:r>
        <w:t xml:space="preserve"> the second of the barriers to cooperation noted above: </w:t>
      </w:r>
      <w:r w:rsidRPr="00E53EA2">
        <w:rPr>
          <w:rStyle w:val="StyleUnderline"/>
        </w:rPr>
        <w:t>the inability to imagine development alternatives.</w:t>
      </w:r>
      <w:r>
        <w:t xml:space="preserve"> </w:t>
      </w:r>
      <w:r w:rsidRPr="00E53EA2">
        <w:rPr>
          <w:rStyle w:val="StyleUnderline"/>
        </w:rPr>
        <w:t>When dominant development</w:t>
      </w:r>
      <w:r>
        <w:t xml:space="preserve"> </w:t>
      </w:r>
      <w:r w:rsidRPr="00E53EA2">
        <w:rPr>
          <w:rStyle w:val="StyleUnderline"/>
        </w:rPr>
        <w:t>patterns continue to demand infinite economic growth on a planet with a limited productive and adaptive capacity, the result is inevitable ecological decline</w:t>
      </w:r>
      <w:r>
        <w:t xml:space="preserve">. Alongside ecological degradation, current development patterns also exacerbate economic inequality between and within states, creating systemic global economic and environmental injustice. In such a context, </w:t>
      </w:r>
      <w:r w:rsidRPr="00E53EA2">
        <w:rPr>
          <w:rStyle w:val="StyleUnderline"/>
        </w:rPr>
        <w:t>articulating the problem in terms of achieving a balance between competing rights (the right to development and the right to a healthy environment) is unconstructive</w:t>
      </w:r>
      <w:r>
        <w:t xml:space="preserve"> unless a substitute is found </w:t>
      </w:r>
      <w:r w:rsidRPr="00E53EA2">
        <w:rPr>
          <w:rStyle w:val="StyleUnderline"/>
        </w:rPr>
        <w:t>for</w:t>
      </w:r>
      <w:r>
        <w:t xml:space="preserve"> </w:t>
      </w:r>
      <w:r w:rsidRPr="00E53EA2">
        <w:rPr>
          <w:rStyle w:val="StyleUnderline"/>
        </w:rPr>
        <w:t xml:space="preserve">the </w:t>
      </w:r>
      <w:r w:rsidRPr="00E53EA2">
        <w:t>underlying economic</w:t>
      </w:r>
      <w:r w:rsidRPr="00E53EA2">
        <w:rPr>
          <w:rStyle w:val="StyleUnderline"/>
        </w:rPr>
        <w:t xml:space="preserve"> system that demands limitless growth</w:t>
      </w:r>
      <w:r>
        <w:t xml:space="preserve">. Thus, </w:t>
      </w:r>
      <w:r w:rsidRPr="00E53EA2">
        <w:rPr>
          <w:rStyle w:val="StyleUnderline"/>
        </w:rPr>
        <w:t>the human rights framework may not help to reconcile globalization with its ecological limi</w:t>
      </w:r>
      <w:r>
        <w:t xml:space="preserve">ts. A more serious concern, however, is whether this framework may be part of the reason we struggle to imagine sustainable ways of life. The phenomenal </w:t>
      </w:r>
      <w:r w:rsidRPr="00E53EA2">
        <w:rPr>
          <w:rStyle w:val="StyleUnderline"/>
        </w:rPr>
        <w:t>growth of rights-based discourse has happened alongside ever-expanding fossil-fuel dependency, pollution and waste; modern freedoms are increasingly understood as being contingent on a resource-intensive, mass-consumption lifestyle</w:t>
      </w:r>
      <w:r>
        <w:t xml:space="preserve">. Today, increasing numbers of </w:t>
      </w:r>
      <w:r w:rsidRPr="00E53EA2">
        <w:rPr>
          <w:rStyle w:val="StyleUnderline"/>
        </w:rPr>
        <w:t>people understand themselves through a rights philosophy that privileges</w:t>
      </w:r>
      <w:r>
        <w:t xml:space="preserve"> particular types of </w:t>
      </w:r>
      <w:r w:rsidRPr="00E53EA2">
        <w:rPr>
          <w:rStyle w:val="StyleUnderline"/>
        </w:rPr>
        <w:t>human entitlement and systemically devalues the non-human</w:t>
      </w:r>
      <w:r>
        <w:t xml:space="preserve">. Such a philosophy is the epitome of an obsessively anthropocentric worldview. It helps to propagate and entrench a particular abstraction of the 'human' that is profoundly disconnected from knowing ourselves as a species inextricably interconnected with other organic and inorganic life. </w:t>
      </w:r>
      <w:r w:rsidRPr="00E53EA2">
        <w:rPr>
          <w:rStyle w:val="StyleUnderline"/>
        </w:rPr>
        <w:t>In an intertwined state of being, where each entity's survival depends on its relationship with others within an ecosystem, the distinction between human and non-human is untenable; the non-human 'other' is essential for human life. Whatever we do to the other we are also doing to ourselves.</w:t>
      </w:r>
    </w:p>
    <w:p w:rsidR="00960C58" w:rsidRPr="003C3614" w:rsidRDefault="00960C58" w:rsidP="00960C58"/>
    <w:p w:rsidR="008A3931" w:rsidRDefault="003C3614" w:rsidP="003C3614">
      <w:pPr>
        <w:pStyle w:val="Heading2"/>
      </w:pPr>
      <w:r>
        <w:lastRenderedPageBreak/>
        <w:t>Link</w:t>
      </w:r>
    </w:p>
    <w:p w:rsidR="00BC5CEF" w:rsidRPr="00BC5CEF" w:rsidRDefault="00BC5CEF" w:rsidP="00BC5CEF">
      <w:pPr>
        <w:pStyle w:val="Heading3"/>
      </w:pPr>
      <w:r>
        <w:lastRenderedPageBreak/>
        <w:t>2NC Link Wall</w:t>
      </w:r>
    </w:p>
    <w:p w:rsidR="00BC5CEF" w:rsidRDefault="00BC5CEF" w:rsidP="00BC5CEF">
      <w:pPr>
        <w:pStyle w:val="Heading4"/>
      </w:pPr>
      <w:r>
        <w:t>Extend Humphrey – Value changes represent a long-term solution to a short term problem – delaying the transition and gutting any chance of environmental solvency</w:t>
      </w:r>
    </w:p>
    <w:p w:rsidR="00BC5CEF" w:rsidRPr="00BC5CEF" w:rsidRDefault="00BC5CEF" w:rsidP="00BC5CEF"/>
    <w:p w:rsidR="00BC5CEF" w:rsidRDefault="00BC5CEF" w:rsidP="00BC5CEF">
      <w:pPr>
        <w:keepNext/>
        <w:keepLines/>
        <w:spacing w:before="40" w:line="256" w:lineRule="auto"/>
        <w:outlineLvl w:val="3"/>
        <w:rPr>
          <w:rFonts w:eastAsia="Times New Roman"/>
          <w:b/>
          <w:iCs/>
          <w:color w:val="C00000"/>
          <w:sz w:val="26"/>
        </w:rPr>
      </w:pPr>
      <w:r>
        <w:rPr>
          <w:rFonts w:eastAsia="Times New Roman"/>
          <w:b/>
          <w:iCs/>
          <w:sz w:val="26"/>
        </w:rPr>
        <w:t xml:space="preserve">And, </w:t>
      </w:r>
      <w:r w:rsidRPr="00F0745F">
        <w:rPr>
          <w:rFonts w:eastAsia="Times New Roman"/>
          <w:b/>
          <w:iCs/>
          <w:sz w:val="26"/>
        </w:rPr>
        <w:t xml:space="preserve">Lack of moral and political restraints perpetuate ecocide </w:t>
      </w:r>
    </w:p>
    <w:p w:rsidR="00BC5CEF" w:rsidRPr="00F0745F" w:rsidRDefault="00BC5CEF" w:rsidP="00BC5CEF"/>
    <w:p w:rsidR="00BC5CEF" w:rsidRPr="00F0745F" w:rsidRDefault="00BC5CEF" w:rsidP="00BC5CEF">
      <w:pPr>
        <w:spacing w:line="256" w:lineRule="auto"/>
      </w:pPr>
      <w:proofErr w:type="gramStart"/>
      <w:r w:rsidRPr="00F0745F">
        <w:rPr>
          <w:b/>
          <w:bCs/>
          <w:sz w:val="26"/>
        </w:rPr>
        <w:t>Ophuls ’11</w:t>
      </w:r>
      <w:r w:rsidRPr="00F0745F">
        <w:t xml:space="preserve"> (Ophuls, William.</w:t>
      </w:r>
      <w:proofErr w:type="gramEnd"/>
      <w:r w:rsidRPr="00F0745F">
        <w:t xml:space="preserve"> Plato's </w:t>
      </w:r>
      <w:proofErr w:type="gramStart"/>
      <w:r w:rsidRPr="00F0745F">
        <w:t>Revenge :</w:t>
      </w:r>
      <w:proofErr w:type="gramEnd"/>
      <w:r w:rsidRPr="00F0745F">
        <w:t xml:space="preserve"> Politics in the Age of Ecology. Cambridge, MA, USA: MIT Press, 2011. </w:t>
      </w:r>
      <w:proofErr w:type="gramStart"/>
      <w:r w:rsidRPr="00F0745F">
        <w:t>ProQuest ebrary.</w:t>
      </w:r>
      <w:proofErr w:type="gramEnd"/>
      <w:r w:rsidRPr="00F0745F">
        <w:t xml:space="preserve"> Page 18-22 </w:t>
      </w:r>
      <w:proofErr w:type="gramStart"/>
      <w:r w:rsidRPr="00F0745F">
        <w:t>Web</w:t>
      </w:r>
      <w:proofErr w:type="gramEnd"/>
      <w:r w:rsidRPr="00F0745F">
        <w:t>. 24 June 2015. He served for eight years as a Foreign Service Officer in Washington, Abidjan, and Tokyo before receiving a PhD in political science from Yale University in 1973. After teaching briefly at Northwestern University, he became an independent scholar and author. He has published three books on the ecological, social, and political challenges confronting modern industrial civilization. http://site.ebrary.com.proxy.lib.umich.edu/lib/umich/reader.action?docID=10496263// 6-24-15 // MC)</w:t>
      </w:r>
    </w:p>
    <w:p w:rsidR="00BC5CEF" w:rsidRPr="007907A3" w:rsidRDefault="00BC5CEF" w:rsidP="00BC5CEF">
      <w:pPr>
        <w:spacing w:line="256" w:lineRule="auto"/>
        <w:rPr>
          <w:sz w:val="14"/>
        </w:rPr>
      </w:pPr>
      <w:r w:rsidRPr="007907A3">
        <w:rPr>
          <w:sz w:val="14"/>
        </w:rPr>
        <w:t xml:space="preserve">In other words, </w:t>
      </w:r>
      <w:r w:rsidRPr="00F0745F">
        <w:rPr>
          <w:u w:val="single"/>
        </w:rPr>
        <w:t>a limited government compatible with wide personal liberty requires a virtuous people</w:t>
      </w:r>
      <w:r w:rsidRPr="007907A3">
        <w:rPr>
          <w:sz w:val="14"/>
        </w:rPr>
        <w:t xml:space="preserve">, a point well understood by the framers of the American Constitution. As John Adams said, “Our constitution was made only for a moral and religious people. It is wholly inadequate for the government of any other.” 11 James Madison extended this understanding to all of politics: “To suppose that any form of government will secure liberty or happiness without any virtue in the </w:t>
      </w:r>
      <w:proofErr w:type="gramStart"/>
      <w:r w:rsidRPr="007907A3">
        <w:rPr>
          <w:sz w:val="14"/>
        </w:rPr>
        <w:t>people,</w:t>
      </w:r>
      <w:proofErr w:type="gramEnd"/>
      <w:r w:rsidRPr="007907A3">
        <w:rPr>
          <w:sz w:val="14"/>
        </w:rPr>
        <w:t xml:space="preserve"> is a chimerical idea.” </w:t>
      </w:r>
      <w:r w:rsidRPr="00F0745F">
        <w:rPr>
          <w:u w:val="single"/>
        </w:rPr>
        <w:t xml:space="preserve">12 </w:t>
      </w:r>
      <w:proofErr w:type="gramStart"/>
      <w:r w:rsidRPr="00F0745F">
        <w:rPr>
          <w:u w:val="single"/>
        </w:rPr>
        <w:t>In</w:t>
      </w:r>
      <w:proofErr w:type="gramEnd"/>
      <w:r w:rsidRPr="00F0745F">
        <w:rPr>
          <w:u w:val="single"/>
        </w:rPr>
        <w:t xml:space="preserve"> the end, living legally rather than morally is not desirable on political grounds alone: a lack of virtue in the people entails a government of force, not consent. If we now turn our attention to humankind’s relation with the natural world, the case for placing moral chains on human will and appetite becomes even more compelling</w:t>
      </w:r>
      <w:r w:rsidRPr="007907A3">
        <w:rPr>
          <w:sz w:val="14"/>
        </w:rPr>
        <w:t xml:space="preserve">. When Hobbes “unleashed the passions,” he liberated men and women from imposed moral or religious strictures, but he also gave birth to what we know as economic development. Although the state no longer had the duty or even the right to inculcate or enforce private virtue, it did nevertheless have a positive role beyond mere peacekeeping—to foster “commodious living.” </w:t>
      </w:r>
      <w:r w:rsidRPr="00F0745F">
        <w:rPr>
          <w:u w:val="single"/>
        </w:rPr>
        <w:t>Freed of the obligation to promote otherworldly ends, the state would henceforth dedicate itself to the things of this world—to abetting human desire, especially the urge for material gratification.</w:t>
      </w:r>
      <w:r w:rsidRPr="007907A3">
        <w:rPr>
          <w:sz w:val="14"/>
        </w:rPr>
        <w:t xml:space="preserve"> Following in Hobbes’s footsteps, John Locke and Adam Smith made this profound shift in orientation from sacred to secular explicit: the purpose of politics is to facilitate the acquisition of private property and national wealth, along with the power that they confer. </w:t>
      </w:r>
      <w:r w:rsidRPr="00F0745F">
        <w:rPr>
          <w:u w:val="single"/>
        </w:rPr>
        <w:t>But the unfortunate side effect of unleashing human will and appetite in this fashion has been the destruction of nature. Nature may not be a moral agent in the usual sense of the word—although a moral code is indeed implicit within the natural order—but it does have physical laws and limits that cannot be transgressed with impunity</w:t>
      </w:r>
      <w:r w:rsidRPr="007907A3">
        <w:rPr>
          <w:sz w:val="14"/>
        </w:rPr>
        <w:t xml:space="preserve">. </w:t>
      </w:r>
      <w:r w:rsidRPr="00F0745F">
        <w:rPr>
          <w:u w:val="single"/>
        </w:rPr>
        <w:t>Tragically, in the absence of mores that promote self-restraint and respect for nature, the exploitation of the natural world is bound to turn into overexploitation, for human wants are infinite.</w:t>
      </w:r>
      <w:r w:rsidRPr="007907A3">
        <w:rPr>
          <w:sz w:val="14"/>
        </w:rPr>
        <w:t xml:space="preserve"> T</w:t>
      </w:r>
      <w:r w:rsidRPr="00F0745F">
        <w:rPr>
          <w:u w:val="single"/>
        </w:rPr>
        <w:t>he long-term effect of unleashed passions therefore has been to violate nature’s laws and limits and provoke an ecological crisis.</w:t>
      </w:r>
      <w:r w:rsidRPr="007907A3">
        <w:rPr>
          <w:sz w:val="14"/>
        </w:rPr>
        <w:t xml:space="preserve"> Our escalating ecological problems have become both common knowledge and a growing focus of political concern but to very little effect. After all, our form of politics requires perpetual economic growth, so the idea of limits, much less retrenchment, is anathema.</w:t>
      </w:r>
      <w:r w:rsidRPr="00F0745F">
        <w:rPr>
          <w:u w:val="single"/>
        </w:rPr>
        <w:t xml:space="preserve"> </w:t>
      </w:r>
      <w:r w:rsidRPr="007907A3">
        <w:rPr>
          <w:sz w:val="14"/>
        </w:rPr>
        <w:t xml:space="preserve">Besotted with hubris, </w:t>
      </w:r>
      <w:r w:rsidRPr="00F0745F">
        <w:rPr>
          <w:u w:val="single"/>
        </w:rPr>
        <w:t>we cherish the delusion that we can overpower nature and engineer our way out of the crisis. We are not yet ready to admit that the destruction of nature is the consequence not of policy errors</w:t>
      </w:r>
      <w:r w:rsidRPr="007907A3">
        <w:rPr>
          <w:sz w:val="14"/>
        </w:rPr>
        <w:t xml:space="preserve"> that can be remedied by smarter management, better technology, and stricter regulation </w:t>
      </w:r>
      <w:r w:rsidRPr="00F0745F">
        <w:rPr>
          <w:u w:val="single"/>
        </w:rPr>
        <w:t>but rather of a catastrophic moral failure that demands a radical shift in consciousness. The antidote to political corruption and ecological degradation is therefore the same—a moral order that governs human will and appetite in the name of some higher end than continual material gratification.</w:t>
      </w:r>
      <w:r w:rsidRPr="007907A3">
        <w:rPr>
          <w:sz w:val="14"/>
        </w:rPr>
        <w:t xml:space="preserve"> For this we need true laws, not merely prudent or expedient rules. But where shall we find such laws? They will not be found in revealed religions, old or new. Whatever the virtues and advantages of premodern religious politics, the concomitant evils and disadvantages were enormous, and Hobbes’s philosophical revolt was both intellectually and historically justified. Perhaps they can be found in some new ideology? </w:t>
      </w:r>
      <w:proofErr w:type="gramStart"/>
      <w:r w:rsidRPr="007907A3">
        <w:rPr>
          <w:sz w:val="14"/>
        </w:rPr>
        <w:t>Again, surely not.</w:t>
      </w:r>
      <w:proofErr w:type="gramEnd"/>
      <w:r w:rsidRPr="007907A3">
        <w:rPr>
          <w:sz w:val="14"/>
        </w:rPr>
        <w:t xml:space="preserve"> If the history of the twentieth century has anything to teach, it is that secular ideologies are even worse than religious creeds at fomenting cruelty and violence. This leaves only one possible source for a new moral code—natural law, the law “written on the tablets of eternity.”</w:t>
      </w:r>
    </w:p>
    <w:p w:rsidR="00BC5CEF" w:rsidRPr="00284BFA" w:rsidRDefault="00BC5CEF" w:rsidP="00BC5CEF"/>
    <w:p w:rsidR="00C74B84" w:rsidRDefault="00C74B84" w:rsidP="00546A44">
      <w:pPr>
        <w:pStyle w:val="Heading2"/>
      </w:pPr>
      <w:r>
        <w:lastRenderedPageBreak/>
        <w:t>2NC Internals</w:t>
      </w:r>
    </w:p>
    <w:p w:rsidR="00F6798A" w:rsidRDefault="00F6798A" w:rsidP="00C74B84">
      <w:pPr>
        <w:pStyle w:val="Heading3"/>
      </w:pPr>
      <w:r>
        <w:lastRenderedPageBreak/>
        <w:t xml:space="preserve">America </w:t>
      </w:r>
      <w:proofErr w:type="gramStart"/>
      <w:r w:rsidR="00844331">
        <w:t>k2</w:t>
      </w:r>
      <w:proofErr w:type="gramEnd"/>
      <w:r w:rsidR="00844331">
        <w:t xml:space="preserve"> </w:t>
      </w:r>
      <w:r>
        <w:t>Spillover</w:t>
      </w:r>
    </w:p>
    <w:p w:rsidR="00F6798A" w:rsidRDefault="00AC7FD7" w:rsidP="00F6798A">
      <w:pPr>
        <w:pStyle w:val="Heading4"/>
      </w:pPr>
      <w:r>
        <w:t>Collapse</w:t>
      </w:r>
      <w:r w:rsidR="00F6798A">
        <w:t xml:space="preserve"> of liberal America will spill over to the rest of the world</w:t>
      </w:r>
    </w:p>
    <w:p w:rsidR="00C74B84" w:rsidRDefault="00C74B84" w:rsidP="00F6798A">
      <w:pPr>
        <w:rPr>
          <w:rStyle w:val="Style13ptBold"/>
        </w:rPr>
      </w:pPr>
    </w:p>
    <w:p w:rsidR="00F6798A" w:rsidRDefault="00F6798A" w:rsidP="00F6798A">
      <w:pPr>
        <w:rPr>
          <w:rStyle w:val="Style13ptBold"/>
        </w:rPr>
      </w:pPr>
      <w:r>
        <w:rPr>
          <w:rStyle w:val="Style13ptBold"/>
        </w:rPr>
        <w:t>Shearman Smith 07</w:t>
      </w:r>
    </w:p>
    <w:p w:rsidR="00F6798A" w:rsidRPr="007E5427" w:rsidRDefault="00F6798A" w:rsidP="00F6798A">
      <w:r>
        <w:t>(David Shearman &amp; Joseph Wayne Smith, MD; Professor at University of Adelaid, August 30, PhD and solicitor of the Supreme Court of South Australia , The Climate Change Challenge and the Failure of Democracy, Pages 117, MX)</w:t>
      </w:r>
    </w:p>
    <w:p w:rsidR="00F6798A" w:rsidRPr="00F6798A" w:rsidRDefault="00F6798A" w:rsidP="00F6798A">
      <w:pPr>
        <w:rPr>
          <w:sz w:val="14"/>
        </w:rPr>
      </w:pPr>
      <w:r w:rsidRPr="00A930B3">
        <w:rPr>
          <w:rStyle w:val="StyleUnderline"/>
        </w:rPr>
        <w:t>The end of liberal America could be sooner than we may think.</w:t>
      </w:r>
      <w:r w:rsidRPr="00E521FF">
        <w:rPr>
          <w:sz w:val="14"/>
        </w:rPr>
        <w:t xml:space="preserve"> General Tommy Franks, who led the U.S. military operation to liberate Iraq, says that </w:t>
      </w:r>
      <w:r w:rsidRPr="00A930B3">
        <w:rPr>
          <w:rStyle w:val="StyleUnderline"/>
        </w:rPr>
        <w:t>if America is hit by a weapon of mass destruction that causes large casualties, the Constitution will be discarded and the United States will have a military form of government</w:t>
      </w:r>
      <w:r w:rsidRPr="00E521FF">
        <w:rPr>
          <w:sz w:val="14"/>
        </w:rPr>
        <w:t>. In one interview he said that the result of a weapon of mass destruction hitting the United States would mean "</w:t>
      </w:r>
      <w:r w:rsidRPr="00A930B3">
        <w:rPr>
          <w:rStyle w:val="StyleUnderline"/>
        </w:rPr>
        <w:t>the Western world, the free world, loses what it cherishes most, and that is freedom and liberty we’ve seen for a couple of hundred years in this grand experiment that we call democracy</w:t>
      </w:r>
      <w:r w:rsidRPr="00E521FF">
        <w:rPr>
          <w:sz w:val="14"/>
        </w:rPr>
        <w:t xml:space="preserve">."44 He continued that "it may be in the United States of America—that causes our population to question our own Constitution and begin to militarize our country in order to avoid a, repeat of another mass, casualty-producing event. Which in fact, then begins to unravel the fabric of our Constitution?' In this context it is worth quoting the more recent remarks of the Australian cosmologist John O’Connor who has reminded us that civilizations typically collapse from within: Kenneth Clark in a famous television documentary series, </w:t>
      </w:r>
      <w:r w:rsidRPr="00A930B3">
        <w:rPr>
          <w:rStyle w:val="StyleUnderline"/>
        </w:rPr>
        <w:t>Civilization</w:t>
      </w:r>
      <w:r w:rsidRPr="00E521FF">
        <w:rPr>
          <w:sz w:val="14"/>
        </w:rPr>
        <w:t xml:space="preserve">, warned us that societies, </w:t>
      </w:r>
      <w:r w:rsidRPr="00A930B3">
        <w:rPr>
          <w:rStyle w:val="StyleUnderline"/>
        </w:rPr>
        <w:t>however complex and solid they may appear, are in fact quite fragile.</w:t>
      </w:r>
      <w:r w:rsidRPr="00E521FF">
        <w:rPr>
          <w:sz w:val="14"/>
        </w:rPr>
        <w:t xml:space="preserve"> For example the almost total eclipse of the Greco-Roman civilization in western Europe after 600 years of predominance shows that collapse can occur when a society becomes exhausted ... when its people become so used to the rights, privileges and material prosperity endowed by their civilization that they no longer value them sufficiently to defend, maintain and build on them.46 Similar sentiments have been expressed about the survival of America by the respected social theorist Chalmers Johnson in The Sorrows of Empire.' This is a perspective different from the one expressed in this book; Johnson sees America as a new Roman Empire, but a more enlightened one. Nevertheless the expansion of the American empire has led to the "sorrows of empire," including America becoming a debtor nation, owing more money than it is ever likely to pay back. International finance has a death grip on the throat of the American economy. Running an empire was expensive for the Romans, and it is even more expensive for the Americans. </w:t>
      </w:r>
      <w:r w:rsidRPr="00A930B3">
        <w:rPr>
          <w:rStyle w:val="StyleUnderline"/>
        </w:rPr>
        <w:t>The arrogance of empire blinds leaders to basic realities: A combination of imperial over-stretching, rigid economic institutions, and an inability to reform weakens empires leaving them fatally vulnerable in the face of disastrous wars, many of which the empires themselves invited. There is no reason to think that an American empire will not go the same way and for the same reasons. However given the global reach of the American empire, the fall of America will be much like a large comet striking the ocean. The death of America will mean the death of liberal democracy." Liberal democracy likewise suffers from these sorrows of empire. The system is, in short, corrosive of social capital, the cultural glue that holds society together</w:t>
      </w:r>
      <w:r w:rsidRPr="00E521FF">
        <w:rPr>
          <w:sz w:val="14"/>
        </w:rPr>
        <w:t xml:space="preserve">.49 </w:t>
      </w:r>
      <w:proofErr w:type="gramStart"/>
      <w:r w:rsidRPr="00A930B3">
        <w:rPr>
          <w:rStyle w:val="StyleUnderline"/>
        </w:rPr>
        <w:t>Although</w:t>
      </w:r>
      <w:proofErr w:type="gramEnd"/>
      <w:r w:rsidRPr="00A930B3">
        <w:rPr>
          <w:rStyle w:val="StyleUnderline"/>
        </w:rPr>
        <w:t xml:space="preserve"> theorists differ about how and to what extent this corrosion acts, it is clear that act it does. The difficulties, contradictions, and dilemmas of liberal democracy are so great that that its demise is inevitable.</w:t>
      </w:r>
      <w:r w:rsidRPr="00E521FF">
        <w:rPr>
          <w:sz w:val="14"/>
        </w:rPr>
        <w:t xml:space="preserve"> What then will replace it, and what should replace it? The remainder of this book will consider these questions.</w:t>
      </w:r>
    </w:p>
    <w:p w:rsidR="00693A94" w:rsidRDefault="00693A94" w:rsidP="00693A94">
      <w:pPr>
        <w:pStyle w:val="Heading1"/>
      </w:pPr>
      <w:r>
        <w:lastRenderedPageBreak/>
        <w:t>UQ</w:t>
      </w:r>
    </w:p>
    <w:p w:rsidR="00827850" w:rsidRDefault="00827850" w:rsidP="00827850">
      <w:pPr>
        <w:pStyle w:val="Heading2"/>
      </w:pPr>
      <w:r>
        <w:lastRenderedPageBreak/>
        <w:t>Authoritarianism Coming</w:t>
      </w:r>
    </w:p>
    <w:p w:rsidR="00827850" w:rsidRDefault="00827850" w:rsidP="00827850">
      <w:pPr>
        <w:pStyle w:val="Heading3"/>
      </w:pPr>
      <w:r>
        <w:lastRenderedPageBreak/>
        <w:t xml:space="preserve">2NC </w:t>
      </w:r>
    </w:p>
    <w:p w:rsidR="001A62E8" w:rsidRDefault="001A62E8" w:rsidP="001A62E8">
      <w:pPr>
        <w:pStyle w:val="Heading4"/>
      </w:pPr>
      <w:r>
        <w:t>Obama is shifting to Authoritarianism Now</w:t>
      </w:r>
    </w:p>
    <w:p w:rsidR="001A62E8" w:rsidRPr="001A62E8" w:rsidRDefault="001A62E8" w:rsidP="001A62E8">
      <w:pPr>
        <w:pStyle w:val="Heading4"/>
        <w:numPr>
          <w:ilvl w:val="0"/>
          <w:numId w:val="14"/>
        </w:numPr>
      </w:pPr>
      <w:r>
        <w:t xml:space="preserve">Transitioning Government </w:t>
      </w:r>
    </w:p>
    <w:p w:rsidR="001A62E8" w:rsidRDefault="001A62E8" w:rsidP="00827850"/>
    <w:p w:rsidR="00827850" w:rsidRDefault="00827850" w:rsidP="00827850">
      <w:pPr>
        <w:rPr>
          <w:rStyle w:val="Style13ptBold"/>
        </w:rPr>
      </w:pPr>
      <w:r>
        <w:rPr>
          <w:rStyle w:val="Style13ptBold"/>
        </w:rPr>
        <w:t>Henninger 13</w:t>
      </w:r>
    </w:p>
    <w:p w:rsidR="00827850" w:rsidRPr="001A62E8" w:rsidRDefault="00827850" w:rsidP="00827850">
      <w:pPr>
        <w:rPr>
          <w:b/>
          <w:bCs/>
          <w:sz w:val="26"/>
        </w:rPr>
      </w:pPr>
      <w:r>
        <w:rPr>
          <w:rStyle w:val="Style13ptBold"/>
        </w:rPr>
        <w:t>(Daniel, “Daniel Henninger: Obama's Creeping Authoritarianism,” pg online @ http://www.wsj.com/articles/SB10001424127887324136204578639953580480838 //um-ef)</w:t>
      </w:r>
    </w:p>
    <w:p w:rsidR="00827850" w:rsidRPr="001A62E8" w:rsidRDefault="00827850" w:rsidP="00827850">
      <w:pPr>
        <w:rPr>
          <w:sz w:val="12"/>
        </w:rPr>
      </w:pPr>
      <w:r w:rsidRPr="001A62E8">
        <w:rPr>
          <w:sz w:val="12"/>
        </w:rPr>
        <w:t xml:space="preserve">Please don't complain later that you didn't see it coming. As always, Mr. </w:t>
      </w:r>
      <w:r w:rsidRPr="001A62E8">
        <w:rPr>
          <w:rStyle w:val="StyleUnderline"/>
        </w:rPr>
        <w:t>Obama states publicly what his intentions are. He is doing that now</w:t>
      </w:r>
      <w:r w:rsidRPr="001A62E8">
        <w:rPr>
          <w:sz w:val="12"/>
        </w:rPr>
        <w:t xml:space="preserve">. Toward the end of his speech last week in Jacksonville, Fla., he said: "So </w:t>
      </w:r>
      <w:r w:rsidRPr="001A62E8">
        <w:rPr>
          <w:rStyle w:val="StyleUnderline"/>
        </w:rPr>
        <w:t>where I can act on my own, I'm going to act on my own. I won't wait for Congress</w:t>
      </w:r>
      <w:r w:rsidRPr="001A62E8">
        <w:rPr>
          <w:sz w:val="12"/>
        </w:rPr>
        <w:t xml:space="preserve">." </w:t>
      </w:r>
      <w:proofErr w:type="gramStart"/>
      <w:r w:rsidRPr="001A62E8">
        <w:rPr>
          <w:sz w:val="12"/>
        </w:rPr>
        <w:t>(Applause.)</w:t>
      </w:r>
      <w:proofErr w:type="gramEnd"/>
      <w:r w:rsidR="001A62E8" w:rsidRPr="001A62E8">
        <w:rPr>
          <w:sz w:val="12"/>
        </w:rPr>
        <w:t xml:space="preserve"> </w:t>
      </w:r>
      <w:r w:rsidRPr="001A62E8">
        <w:rPr>
          <w:sz w:val="12"/>
        </w:rPr>
        <w:t>The July 24 speech at Knox College in Galesburg, Ill., has at least four references to his intent to act on his own authority, as he interprets it: "</w:t>
      </w:r>
      <w:r w:rsidRPr="001A62E8">
        <w:rPr>
          <w:rStyle w:val="StyleUnderline"/>
        </w:rPr>
        <w:t>That means whatever executive authority I have to help the middle class, I'll use it."</w:t>
      </w:r>
      <w:r w:rsidRPr="001A62E8">
        <w:rPr>
          <w:sz w:val="12"/>
        </w:rPr>
        <w:t xml:space="preserve"> </w:t>
      </w:r>
      <w:proofErr w:type="gramStart"/>
      <w:r w:rsidRPr="001A62E8">
        <w:rPr>
          <w:sz w:val="12"/>
        </w:rPr>
        <w:t>(Applause.)</w:t>
      </w:r>
      <w:proofErr w:type="gramEnd"/>
      <w:r w:rsidRPr="001A62E8">
        <w:rPr>
          <w:sz w:val="12"/>
        </w:rPr>
        <w:t xml:space="preserve"> And: "We're going to do everything we can, wherever we can, with or without Congress."</w:t>
      </w:r>
      <w:r w:rsidR="001A62E8" w:rsidRPr="001A62E8">
        <w:rPr>
          <w:sz w:val="12"/>
        </w:rPr>
        <w:t xml:space="preserve"> </w:t>
      </w:r>
      <w:r w:rsidRPr="001A62E8">
        <w:rPr>
          <w:rStyle w:val="StyleUnderline"/>
        </w:rPr>
        <w:t>Every president since George Washington has felt frustration with the American system's impediments to change</w:t>
      </w:r>
      <w:r w:rsidRPr="001A62E8">
        <w:rPr>
          <w:sz w:val="12"/>
        </w:rPr>
        <w:t xml:space="preserve">. </w:t>
      </w:r>
      <w:r w:rsidRPr="001A62E8">
        <w:rPr>
          <w:rStyle w:val="Emphasis"/>
        </w:rPr>
        <w:t>This president is done with Congress.</w:t>
      </w:r>
      <w:r w:rsidR="001A62E8" w:rsidRPr="001A62E8">
        <w:rPr>
          <w:sz w:val="12"/>
        </w:rPr>
        <w:t xml:space="preserve"> </w:t>
      </w:r>
      <w:proofErr w:type="gramStart"/>
      <w:r w:rsidRPr="001A62E8">
        <w:rPr>
          <w:sz w:val="12"/>
        </w:rPr>
        <w:t>The political left, historically inclined by ideological belief to public policy that is imposed rather than legislated, will support Mr. Obama's expansion of authority.</w:t>
      </w:r>
      <w:proofErr w:type="gramEnd"/>
      <w:r w:rsidRPr="001A62E8">
        <w:rPr>
          <w:sz w:val="12"/>
        </w:rPr>
        <w:t xml:space="preserve"> The rest of us should not.</w:t>
      </w:r>
      <w:r w:rsidR="001A62E8" w:rsidRPr="001A62E8">
        <w:rPr>
          <w:sz w:val="12"/>
        </w:rPr>
        <w:t xml:space="preserve"> </w:t>
      </w:r>
      <w:r w:rsidRPr="001A62E8">
        <w:rPr>
          <w:rStyle w:val="Emphasis"/>
        </w:rPr>
        <w:t>The U.S. has a system of checks and balances. Mr. Obama is rebalancing the system toward a national-leader model that is alien to the American tradition.</w:t>
      </w:r>
      <w:r w:rsidR="001A62E8">
        <w:rPr>
          <w:rStyle w:val="Emphasis"/>
        </w:rPr>
        <w:t xml:space="preserve"> </w:t>
      </w:r>
      <w:r w:rsidRPr="001A62E8">
        <w:rPr>
          <w:rStyle w:val="StyleUnderline"/>
        </w:rPr>
        <w:t>To create public support for so much unilateral authority, Mr. Obama needs to lessen support for the other two branches of government—Congress and the judiciary. He is doing that</w:t>
      </w:r>
      <w:r w:rsidRPr="001A62E8">
        <w:rPr>
          <w:sz w:val="12"/>
        </w:rPr>
        <w:t>.</w:t>
      </w:r>
      <w:r w:rsidR="001A62E8" w:rsidRPr="001A62E8">
        <w:rPr>
          <w:sz w:val="12"/>
        </w:rPr>
        <w:t xml:space="preserve"> </w:t>
      </w:r>
      <w:r w:rsidRPr="001A62E8">
        <w:rPr>
          <w:sz w:val="12"/>
        </w:rPr>
        <w:t>Mr. Obama and his supporters in the punditocracy are defending this escalation by arguing that Congress is "gridlocked." But don't overstate that low congressional approval rating. This is the one branch that represents the views of all Americans. It's gridlocked because voters are.</w:t>
      </w:r>
      <w:r w:rsidR="001A62E8" w:rsidRPr="001A62E8">
        <w:rPr>
          <w:sz w:val="12"/>
        </w:rPr>
        <w:t xml:space="preserve"> </w:t>
      </w:r>
      <w:r w:rsidRPr="001A62E8">
        <w:rPr>
          <w:sz w:val="12"/>
        </w:rPr>
        <w:t>Take a closer look at the Galesburg and Jacksonville speeches. Mr. Obama doesn't merely criticize Congress. He mocks it repeatedly. Washington "ignored" problems. It "made things worse." It "manufactures" crises and "phony scandals." He is persuading his audiences to set Congress aside and let him act.</w:t>
      </w:r>
      <w:r w:rsidR="001A62E8" w:rsidRPr="001A62E8">
        <w:rPr>
          <w:sz w:val="12"/>
        </w:rPr>
        <w:t xml:space="preserve"> </w:t>
      </w:r>
      <w:proofErr w:type="gramStart"/>
      <w:r w:rsidRPr="001A62E8">
        <w:rPr>
          <w:sz w:val="12"/>
        </w:rPr>
        <w:t>So too the judiciary.</w:t>
      </w:r>
      <w:proofErr w:type="gramEnd"/>
      <w:r w:rsidRPr="001A62E8">
        <w:rPr>
          <w:sz w:val="12"/>
        </w:rPr>
        <w:t xml:space="preserve"> During his 2010 State of the Union speech, Mr. Obama denounced the Supreme Court Justices in front of him. The National Labor Relations Board has continued to issue orders despite two federal court rulings forbidding it to do so. Attorney General Eric Holder says he will use a different section of the Voting Rights Act to impose requirements on Southern states that the Supreme Court ruled illegal. Mr. Obama's repeated flouting of the judiciary and its decisions are undermining its institutional authority, as intended.</w:t>
      </w:r>
      <w:r w:rsidR="001A62E8" w:rsidRPr="001A62E8">
        <w:rPr>
          <w:sz w:val="12"/>
        </w:rPr>
        <w:t xml:space="preserve"> </w:t>
      </w:r>
      <w:r w:rsidRPr="001A62E8">
        <w:rPr>
          <w:sz w:val="12"/>
        </w:rPr>
        <w:t>The three administration nominees enabled by the Senate's filibuster deal—Richard Cordray at the Consumer Financial Protection Bureau, Thomas Perez at the Labor Department and EPA Administrator Gina McCarthy—open a vast swath of American life to executive authority on steroids. There won't be enough hours in the day for Mr. Obama to "act on my own."</w:t>
      </w:r>
      <w:r w:rsidR="001A62E8" w:rsidRPr="001A62E8">
        <w:rPr>
          <w:sz w:val="12"/>
        </w:rPr>
        <w:t xml:space="preserve"> </w:t>
      </w:r>
      <w:r w:rsidRPr="001A62E8">
        <w:rPr>
          <w:sz w:val="12"/>
        </w:rPr>
        <w:t xml:space="preserve">In a recent Journal op-ed, "Obama Suspends the Law," former federal judge Michael McConnell noted there </w:t>
      </w:r>
      <w:r w:rsidRPr="001A62E8">
        <w:rPr>
          <w:rStyle w:val="StyleUnderline"/>
        </w:rPr>
        <w:t xml:space="preserve">are few means to stop a president who decides he is not obligated to execute laws as passed by Congress. So there's little reason to doubt we'll see more Obamaesque dismissals of established law, </w:t>
      </w:r>
      <w:r w:rsidRPr="001A62E8">
        <w:rPr>
          <w:sz w:val="12"/>
        </w:rPr>
        <w:t xml:space="preserve">as with ObamaCare's employer mandate. Mr. </w:t>
      </w:r>
      <w:r w:rsidRPr="001A62E8">
        <w:rPr>
          <w:rStyle w:val="Emphasis"/>
        </w:rPr>
        <w:t>Obama is pushing in a direction that has the potential for a political crisis.</w:t>
      </w:r>
      <w:r w:rsidR="001A62E8" w:rsidRPr="001A62E8">
        <w:rPr>
          <w:sz w:val="12"/>
        </w:rPr>
        <w:t xml:space="preserve"> </w:t>
      </w:r>
      <w:r w:rsidRPr="001A62E8">
        <w:rPr>
          <w:sz w:val="12"/>
        </w:rPr>
        <w:t>A principled opposition would speak out. Barack Obama is right that he isn't running again. But the Democratic Party is. Their Republican opponents should force the party's incumbents to defend the president's creeping authoritarianism.</w:t>
      </w:r>
      <w:r w:rsidR="001A62E8" w:rsidRPr="001A62E8">
        <w:rPr>
          <w:sz w:val="12"/>
        </w:rPr>
        <w:t xml:space="preserve"> </w:t>
      </w:r>
      <w:r w:rsidRPr="001A62E8">
        <w:rPr>
          <w:sz w:val="12"/>
        </w:rPr>
        <w:t>If Democratic Senate incumbents or candidates from Louisiana, Alaska, Missouri, Arkansas, North Carolina, Montana and Iowa think voters should accede to a new American system in which a president forces laws into place as his prerogative rather than first passing them through Congress, they should be made to say so.</w:t>
      </w:r>
      <w:r w:rsidR="001A62E8" w:rsidRPr="001A62E8">
        <w:rPr>
          <w:sz w:val="12"/>
        </w:rPr>
        <w:t xml:space="preserve"> </w:t>
      </w:r>
      <w:r w:rsidRPr="001A62E8">
        <w:rPr>
          <w:sz w:val="12"/>
        </w:rPr>
        <w:t>And to be sure, the other purpose of the shafted middle-class tour is to demolish the GOP's standing with independent voters and take back the House in 2014. If that happens—and absent a more public, aggressive Republican voice it may—</w:t>
      </w:r>
      <w:r w:rsidRPr="001A62E8">
        <w:rPr>
          <w:rStyle w:val="StyleUnderline"/>
        </w:rPr>
        <w:t>an unchecked, unbalanced presidential system will finally arrive.</w:t>
      </w:r>
    </w:p>
    <w:p w:rsidR="00827850" w:rsidRDefault="00827850" w:rsidP="00827850"/>
    <w:p w:rsidR="001A62E8" w:rsidRDefault="001A62E8" w:rsidP="001A62E8">
      <w:pPr>
        <w:pStyle w:val="Heading4"/>
        <w:numPr>
          <w:ilvl w:val="0"/>
          <w:numId w:val="14"/>
        </w:numPr>
      </w:pPr>
      <w:r>
        <w:t>Limiting rights and increasing surveillance</w:t>
      </w:r>
    </w:p>
    <w:p w:rsidR="001A62E8" w:rsidRDefault="001A62E8" w:rsidP="001A62E8"/>
    <w:p w:rsidR="001A62E8" w:rsidRPr="001A62E8" w:rsidRDefault="001A62E8" w:rsidP="001A62E8">
      <w:pPr>
        <w:rPr>
          <w:rStyle w:val="Style13ptBold"/>
        </w:rPr>
      </w:pPr>
      <w:r w:rsidRPr="001A62E8">
        <w:rPr>
          <w:rStyle w:val="Style13ptBold"/>
        </w:rPr>
        <w:t>AllGov 12</w:t>
      </w:r>
    </w:p>
    <w:p w:rsidR="001A62E8" w:rsidRPr="001A62E8" w:rsidRDefault="001A62E8" w:rsidP="001A62E8">
      <w:pPr>
        <w:rPr>
          <w:b/>
          <w:bCs/>
          <w:sz w:val="26"/>
        </w:rPr>
      </w:pPr>
      <w:r w:rsidRPr="001A62E8">
        <w:rPr>
          <w:rStyle w:val="Style13ptBold"/>
        </w:rPr>
        <w:t xml:space="preserve">(“Obama Has Authoritarian Powers Bush Could Only Dream Of,” pg online @ </w:t>
      </w:r>
      <w:hyperlink r:id="rId7" w:history="1">
        <w:r w:rsidRPr="001A62E8">
          <w:rPr>
            <w:rStyle w:val="Style13ptBold"/>
          </w:rPr>
          <w:t>http://www.allgov.com/news/top-stories/obama-has-authoritarian-powers-bush-could-only-dream-of?news=844386</w:t>
        </w:r>
      </w:hyperlink>
      <w:r w:rsidRPr="001A62E8">
        <w:rPr>
          <w:rStyle w:val="Style13ptBold"/>
        </w:rPr>
        <w:t xml:space="preserve"> //ghs-ef)</w:t>
      </w:r>
    </w:p>
    <w:p w:rsidR="001A62E8" w:rsidRPr="001A62E8" w:rsidRDefault="001A62E8" w:rsidP="001A62E8">
      <w:pPr>
        <w:rPr>
          <w:sz w:val="14"/>
        </w:rPr>
      </w:pPr>
      <w:r w:rsidRPr="001A62E8">
        <w:rPr>
          <w:sz w:val="14"/>
        </w:rPr>
        <w:lastRenderedPageBreak/>
        <w:t xml:space="preserve">Barack </w:t>
      </w:r>
      <w:r w:rsidRPr="001A62E8">
        <w:rPr>
          <w:rStyle w:val="StyleUnderline"/>
        </w:rPr>
        <w:t>Obama campaigned in 2008 as a civil libertarian</w:t>
      </w:r>
      <w:r w:rsidRPr="001A62E8">
        <w:rPr>
          <w:sz w:val="14"/>
        </w:rPr>
        <w:t xml:space="preserve">, a former professor of Constitutional Law who promised to close the military prison at Guantánamo, Cuba, undo the unconstitutional excesses of the Bush administration’s “War on Terror” and stop the relentless accumulation of power in the presidency. </w:t>
      </w:r>
      <w:r w:rsidRPr="001A62E8">
        <w:rPr>
          <w:rStyle w:val="Emphasis"/>
        </w:rPr>
        <w:t xml:space="preserve">Yet since taking power, Obama has undone little, and has in fact been amassing additional powers to </w:t>
      </w:r>
      <w:proofErr w:type="gramStart"/>
      <w:r w:rsidRPr="001A62E8">
        <w:rPr>
          <w:rStyle w:val="Emphasis"/>
        </w:rPr>
        <w:t>himself</w:t>
      </w:r>
      <w:proofErr w:type="gramEnd"/>
      <w:r w:rsidRPr="001A62E8">
        <w:rPr>
          <w:rStyle w:val="Emphasis"/>
        </w:rPr>
        <w:t xml:space="preserve"> and the presidency</w:t>
      </w:r>
      <w:r w:rsidRPr="001A62E8">
        <w:rPr>
          <w:sz w:val="14"/>
        </w:rPr>
        <w:t xml:space="preserve">. In what ways has President Obama increased his arsenal of powers? Let us list the ways: • </w:t>
      </w:r>
      <w:r w:rsidRPr="001A62E8">
        <w:rPr>
          <w:rStyle w:val="StyleUnderline"/>
        </w:rPr>
        <w:t xml:space="preserve">Obama has ordered the killing of U.S. citizens abroad </w:t>
      </w:r>
      <w:proofErr w:type="gramStart"/>
      <w:r w:rsidRPr="001A62E8">
        <w:rPr>
          <w:rStyle w:val="StyleUnderline"/>
        </w:rPr>
        <w:t>whom</w:t>
      </w:r>
      <w:proofErr w:type="gramEnd"/>
      <w:r w:rsidRPr="001A62E8">
        <w:rPr>
          <w:rStyle w:val="StyleUnderline"/>
        </w:rPr>
        <w:t xml:space="preserve"> he has deemed terrorists</w:t>
      </w:r>
      <w:r w:rsidRPr="001A62E8">
        <w:rPr>
          <w:sz w:val="14"/>
        </w:rPr>
        <w:t xml:space="preserve">, without any opportunity to deny the accusation or present a defense. • Despite promising to shut down the Bush system of trying terrorism detainees before military tribunals where their due process rights are severely limited, Obama instead signed the Military Commissions Act of 2009, essentially codifying the Bush policy. • </w:t>
      </w:r>
      <w:r w:rsidRPr="001A62E8">
        <w:rPr>
          <w:rStyle w:val="StyleUnderline"/>
        </w:rPr>
        <w:t>Obama has not only continued to use the Guantánamo prison, but also brought the underlying policy home by signing the National Defense Authorization Act of 2012, which allows the military to arrest and indefinitely detain anyone, including citizens, merely suspected of assisting terrorists.</w:t>
      </w:r>
      <w:r w:rsidRPr="001A62E8">
        <w:rPr>
          <w:sz w:val="14"/>
        </w:rPr>
        <w:t xml:space="preserve"> That codifies the Bush administration’s treatment of Jose Padilla, a citizen arrested in 2002 and transferred from civil to military custody. It also reverses the 1878 Posse Comitatus Act’s ban on the government using the military for domestic matters. • </w:t>
      </w:r>
      <w:r w:rsidRPr="001A62E8">
        <w:rPr>
          <w:rStyle w:val="StyleUnderline"/>
        </w:rPr>
        <w:t>Obama has refused to reveal how his Justice Department is interpreting the Patriot Act, despite requests from Democratic Senators and others</w:t>
      </w:r>
      <w:r w:rsidRPr="001A62E8">
        <w:rPr>
          <w:sz w:val="14"/>
        </w:rPr>
        <w:t xml:space="preserve">. • </w:t>
      </w:r>
      <w:r w:rsidRPr="001A62E8">
        <w:rPr>
          <w:rStyle w:val="StyleUnderline"/>
        </w:rPr>
        <w:t>One of George W. Bush’s worst civil liberties violations, using the telecom system to spy on virtually all Americans starting in 2003</w:t>
      </w:r>
      <w:r w:rsidRPr="001A62E8">
        <w:rPr>
          <w:sz w:val="14"/>
        </w:rPr>
        <w:t xml:space="preserve"> (</w:t>
      </w:r>
      <w:r w:rsidRPr="001A62E8">
        <w:rPr>
          <w:rStyle w:val="Emphasis"/>
        </w:rPr>
        <w:t>which Obama has since defended in court) also has been expanded</w:t>
      </w:r>
      <w:r w:rsidRPr="001A62E8">
        <w:rPr>
          <w:sz w:val="14"/>
        </w:rPr>
        <w:t>. The National Security Agency (</w:t>
      </w:r>
      <w:r w:rsidRPr="001A62E8">
        <w:rPr>
          <w:rStyle w:val="StyleUnderline"/>
        </w:rPr>
        <w:t>NSA) is now building its largest data processing center ever, which will go beyond the public Internet by also snooping into password-protected networks. The NSA is also relying on private corporations to mine data as a way to avoid the Constitutional requirement of obtaining search warrants</w:t>
      </w:r>
      <w:r w:rsidRPr="001A62E8">
        <w:rPr>
          <w:sz w:val="14"/>
        </w:rPr>
        <w:t>, as the Constitution limits only government searches and seizures. The federal government continues to require that computer makers and big Web sites provide access for domestic surveillance purposes.</w:t>
      </w:r>
    </w:p>
    <w:p w:rsidR="001A62E8" w:rsidRDefault="001A62E8" w:rsidP="001A62E8">
      <w:r>
        <w:t xml:space="preserve"> </w:t>
      </w:r>
    </w:p>
    <w:p w:rsidR="001A62E8" w:rsidRPr="001A62E8" w:rsidRDefault="001A62E8" w:rsidP="001A62E8"/>
    <w:p w:rsidR="00693A94" w:rsidRDefault="00693A94" w:rsidP="00F6798A">
      <w:pPr>
        <w:pStyle w:val="Heading2"/>
      </w:pPr>
      <w:r>
        <w:lastRenderedPageBreak/>
        <w:t>Surveillance</w:t>
      </w:r>
    </w:p>
    <w:p w:rsidR="00C80596" w:rsidRPr="00C80596" w:rsidRDefault="00C80596" w:rsidP="00C80596">
      <w:pPr>
        <w:pStyle w:val="Heading3"/>
      </w:pPr>
      <w:r>
        <w:lastRenderedPageBreak/>
        <w:t>Now</w:t>
      </w:r>
    </w:p>
    <w:p w:rsidR="00693A94" w:rsidRDefault="00693A94" w:rsidP="00693A94">
      <w:pPr>
        <w:pStyle w:val="Heading4"/>
      </w:pPr>
      <w:r>
        <w:t>Congress enhancing the surveillance state now</w:t>
      </w:r>
    </w:p>
    <w:p w:rsidR="00F551AD" w:rsidRPr="00F551AD" w:rsidRDefault="00F551AD" w:rsidP="00F551AD"/>
    <w:p w:rsidR="00693A94" w:rsidRDefault="00693A94" w:rsidP="00693A94">
      <w:r>
        <w:rPr>
          <w:rStyle w:val="Style13ptBold"/>
        </w:rPr>
        <w:t xml:space="preserve">Trimm ’15 </w:t>
      </w:r>
      <w:r w:rsidRPr="002E705D">
        <w:rPr>
          <w:sz w:val="20"/>
        </w:rPr>
        <w:t>(Trevor, March 14</w:t>
      </w:r>
      <w:r w:rsidRPr="002E705D">
        <w:rPr>
          <w:sz w:val="20"/>
          <w:vertAlign w:val="superscript"/>
        </w:rPr>
        <w:t>th</w:t>
      </w:r>
      <w:r w:rsidRPr="002E705D">
        <w:rPr>
          <w:sz w:val="20"/>
        </w:rPr>
        <w:t xml:space="preserve">, 2015 - Trevor Timm is a Guardian US columnist and executive director of the Freedom of the Press Foundation, a non-profit that supports and defends journalism dedicated to transparency and accountability </w:t>
      </w:r>
      <w:hyperlink r:id="rId8" w:history="1">
        <w:r w:rsidRPr="002E705D">
          <w:rPr>
            <w:rStyle w:val="Hyperlink"/>
            <w:sz w:val="20"/>
          </w:rPr>
          <w:t>http://www.theguardian.com/commentisfree/2015/mar/14/congress-wont-protect-us-from-the-surveillance-state-theyll-enhance-it // 6-25-15 //</w:t>
        </w:r>
      </w:hyperlink>
      <w:r w:rsidRPr="002E705D">
        <w:rPr>
          <w:sz w:val="20"/>
        </w:rPr>
        <w:t xml:space="preserve"> )</w:t>
      </w:r>
      <w:r w:rsidRPr="002E705D">
        <w:rPr>
          <w:sz w:val="20"/>
        </w:rPr>
        <w:tab/>
      </w:r>
    </w:p>
    <w:p w:rsidR="00693A94" w:rsidRDefault="00693A94" w:rsidP="00E72EA7">
      <w:pPr>
        <w:rPr>
          <w:rStyle w:val="StyleUnderline"/>
        </w:rPr>
      </w:pPr>
      <w:r w:rsidRPr="00842061">
        <w:rPr>
          <w:rStyle w:val="StyleUnderline"/>
        </w:rPr>
        <w:t>The same Senator who warned the public about the NSA’s mass surveillance pre-Snowden said this week that the Obama administration is still keeping more spying programs aimed at Americans secret, and it seems Congress only wants to make it worse.</w:t>
      </w:r>
      <w:r w:rsidRPr="003E1156">
        <w:t xml:space="preserve"> In a revealing interview, Ron Wyden – often the lone voice in favor of privacy rights on the Senate’s powerful Intelligence Committee – told Buzzfeed’s John Stanton </w:t>
      </w:r>
      <w:r w:rsidRPr="00842061">
        <w:rPr>
          <w:rStyle w:val="StyleUnderline"/>
        </w:rPr>
        <w:t>that American citizens are being monitored by intelligence agencies in ways that still have not been made public more than a year and a half after the Snowden revelations and countless promises by the intelligence community to be more transparent.</w:t>
      </w:r>
      <w:r w:rsidRPr="003E1156">
        <w:t xml:space="preserve"> Stanton wrote: Asked if intelligence agencies have domestic surveillance programs of which the public is still unaware, Wyden said simply, “Yeah, there’s plenty of stuff.” Wyden’s warning is not the first clue about the government’s still-hidden surveillance; it’s just the latest reminder that they refuse to come clean about it. </w:t>
      </w:r>
      <w:r w:rsidRPr="00842061">
        <w:rPr>
          <w:rStyle w:val="StyleUnderline"/>
        </w:rPr>
        <w:t>For instance, when the New York Times’ Charlie Savage and Mark Manzetti exposed a secret CIA program “collecting bulk records of international money transfers handled by companies like Western Union” into and out of the United States in 2013, they also reported that “several government officials said more than one other bulk collection program has yet to come to light.”</w:t>
      </w:r>
      <w:r w:rsidRPr="003E1156">
        <w:t xml:space="preserve"> Since then – beyond the myriad Snowden revelations that continue to pour out – the public has learned about the Postal Service’s massive database containing photographs of the front and back of every single piece of mail that is sent in the United States. </w:t>
      </w:r>
      <w:r w:rsidRPr="00842061">
        <w:rPr>
          <w:rStyle w:val="StyleUnderline"/>
        </w:rPr>
        <w:t>There was also the Drug Enforcement Administration’s mass phone surveillance program – wholly separate than the NSA’s – in which “phone records were retained even if there was no evidence the callers were involved in criminal activity,” according to the New York Times.</w:t>
      </w:r>
      <w:r w:rsidRPr="003E1156">
        <w:t xml:space="preserve"> And recently, the Justice Department’s “national database to track in real time the movement of vehicles around the US”, reported by the Wall Street Journal. That there are still programs aimed at Americans that the Obama administration is keeping secret from the public should be a front page scandal. Instead of exposing and informing these programs, however, Congress seems much more intent on giving the intelligence agencies even more power. </w:t>
      </w:r>
      <w:r w:rsidRPr="00842061">
        <w:rPr>
          <w:rStyle w:val="StyleUnderline"/>
        </w:rPr>
        <w:t>On the same day that Wyden issued his warning, the Senate Intelligence Committee passed its latest version of CISA, a supposed “cybersecurity” bill that allows companies to hand over large swaths of personal information to the government without any court order at all – and gives the companies immunity from any privacy lawsuits that may result</w:t>
      </w:r>
      <w:r w:rsidRPr="003E1156">
        <w:t xml:space="preserve">. Wyden called it “a surveillance bill by another name” – and was the only Senator on the Intelligence Committee member to vote against it. The committee claims they passed some privacy amendments, but we have no idea what since they did so in complete secrecy, and the announcement came after it had already passed. </w:t>
      </w:r>
      <w:r w:rsidRPr="00842061">
        <w:rPr>
          <w:rStyle w:val="StyleUnderline"/>
        </w:rPr>
        <w:t>The public has yet to see the bill. While members of Congress attempt to pass a new way for the government</w:t>
      </w:r>
      <w:r w:rsidRPr="003E1156">
        <w:t xml:space="preserve"> – and the NSA – to get their hands on more data of Americans, they’ve barely made a peep about reforming Section 215 of the Patriot Act, the controversial law that was twisted and warped to allow the NSA to collect every phone record in the United States. Soon they’ll have no choice but to address it: Section 215 has to be renewed by Congress in June, or the law expires. </w:t>
      </w:r>
      <w:r w:rsidRPr="00842061">
        <w:rPr>
          <w:rStyle w:val="StyleUnderline"/>
        </w:rPr>
        <w:t xml:space="preserve">With no progress on reforming, there will be a huge push in the coming weeks for Congress to reject Section 215 entirely – and many people </w:t>
      </w:r>
      <w:r w:rsidRPr="00842061">
        <w:rPr>
          <w:rStyle w:val="StyleUnderline"/>
        </w:rPr>
        <w:lastRenderedPageBreak/>
        <w:t>believe the surveillance state might not have the votes to keep it.</w:t>
      </w:r>
      <w:r w:rsidRPr="003E1156">
        <w:t xml:space="preserve"> </w:t>
      </w:r>
      <w:r w:rsidRPr="00842061">
        <w:rPr>
          <w:rStyle w:val="StyleUnderline"/>
        </w:rPr>
        <w:t>Congress can keep trying to avoid change, but reform is coming one way or another.</w:t>
      </w:r>
    </w:p>
    <w:p w:rsidR="00C80596" w:rsidRDefault="00C80596" w:rsidP="00C80596">
      <w:pPr>
        <w:rPr>
          <w:rStyle w:val="StyleUnderline"/>
        </w:rPr>
      </w:pPr>
    </w:p>
    <w:p w:rsidR="00C80596" w:rsidRDefault="00C80596" w:rsidP="00C80596">
      <w:pPr>
        <w:pStyle w:val="Heading3"/>
      </w:pPr>
      <w:r>
        <w:lastRenderedPageBreak/>
        <w:t>Inevitable</w:t>
      </w:r>
    </w:p>
    <w:p w:rsidR="00C80596" w:rsidRDefault="00C80596" w:rsidP="00C80596">
      <w:pPr>
        <w:pStyle w:val="Heading4"/>
      </w:pPr>
      <w:r>
        <w:t>Liberal Democracy inevitably turns to mass surveillance</w:t>
      </w:r>
      <w:r w:rsidR="00A507E6">
        <w:t xml:space="preserve"> – the aff is just </w:t>
      </w:r>
      <w:r>
        <w:t>lip service</w:t>
      </w:r>
    </w:p>
    <w:p w:rsidR="00F551AD" w:rsidRPr="00F551AD" w:rsidRDefault="00F551AD" w:rsidP="00F551AD"/>
    <w:p w:rsidR="00C80596" w:rsidRDefault="00C80596" w:rsidP="00C80596">
      <w:pPr>
        <w:rPr>
          <w:rStyle w:val="Style13ptBold"/>
        </w:rPr>
      </w:pPr>
      <w:r>
        <w:rPr>
          <w:rStyle w:val="Style13ptBold"/>
        </w:rPr>
        <w:t>Shearman Smith 07</w:t>
      </w:r>
    </w:p>
    <w:p w:rsidR="00C80596" w:rsidRPr="00C8258E" w:rsidRDefault="00C80596" w:rsidP="00C80596">
      <w:r>
        <w:t>(David Shearman &amp; Joseph Wayne Smith, MD; Professor at University of Adelaid, August 30, PhD and solicitor of the Supreme Court of South Australia , The Climate Change Challenge and the Failure of Democracy, Pages 109-110, MX)</w:t>
      </w:r>
    </w:p>
    <w:p w:rsidR="00C80596" w:rsidRDefault="00C80596" w:rsidP="00C80596">
      <w:pPr>
        <w:rPr>
          <w:sz w:val="14"/>
        </w:rPr>
      </w:pPr>
      <w:r w:rsidRPr="00E521FF">
        <w:rPr>
          <w:sz w:val="14"/>
        </w:rPr>
        <w:t xml:space="preserve">This claim that </w:t>
      </w:r>
      <w:r w:rsidRPr="00ED00BD">
        <w:rPr>
          <w:rStyle w:val="StyleUnderline"/>
        </w:rPr>
        <w:t>liberalism is a socially destructive ideology</w:t>
      </w:r>
      <w:r w:rsidRPr="00E521FF">
        <w:rPr>
          <w:sz w:val="14"/>
        </w:rPr>
        <w:t xml:space="preserve"> has been made in the recent past by conservative thinkers. Malcolm Muggeridge, a Christian conservative thinker, saw liberals as possessing a death wish. Reflecting on the cultural revolution of the West in the 1960s, he saw liberals as having a tendency to grovel before any tyrant and their regime, however brutal (Pol Pot, Mao, etc.), so long as the tyrant mouthed the appropriate platitudes about the "brotherhood of man." Seeing humans as fallen and cursed by original sin, Muggeridge saw the liberal as possessed by an irrational necessity to abolish a degenerating culture and reconstruct it to conform to his or her own prejudices, revolving around the idea that human beings are fundamentally good. The notion that </w:t>
      </w:r>
      <w:r w:rsidRPr="00ED00BD">
        <w:rPr>
          <w:rStyle w:val="StyleUnderline"/>
        </w:rPr>
        <w:t>liberalism is grounded upon a fundamentally mistaken philosophy of human nature</w:t>
      </w:r>
      <w:r w:rsidRPr="00E521FF">
        <w:rPr>
          <w:sz w:val="14"/>
        </w:rPr>
        <w:t xml:space="preserve"> is also expressed by the conservative, former communist, writer James Burnham.6 For Burnham, liberalism is an ideology of national suicide that ultimately erodes a nation’s will to survive. During the cold war French writer Jean-Francois Revel thought that communism would ultimately defeat liberal democracy.' </w:t>
      </w:r>
      <w:r w:rsidRPr="00ED00BD">
        <w:rPr>
          <w:rStyle w:val="StyleUnderline"/>
        </w:rPr>
        <w:t>Liberal democracy may only have been an historical accident. This political system always allows internal enemies who seek to destroy the system to flourish</w:t>
      </w:r>
      <w:r w:rsidRPr="00E521FF">
        <w:rPr>
          <w:sz w:val="14"/>
        </w:rPr>
        <w:t xml:space="preserve"> (such as communists for Revel or environmentalists for corporate empires). </w:t>
      </w:r>
      <w:r w:rsidRPr="00ED00BD">
        <w:rPr>
          <w:rStyle w:val="StyleUnderline"/>
        </w:rPr>
        <w:t>Liberal democracies will self-destruct by following their own logic to extremes</w:t>
      </w:r>
      <w:r w:rsidRPr="00E521FF">
        <w:rPr>
          <w:sz w:val="14"/>
        </w:rPr>
        <w:t xml:space="preserve">. The conservative intellectual Paul Gottfried has agreed that, unlike nineteenth-century liberalism, </w:t>
      </w:r>
      <w:r w:rsidRPr="00ED00BD">
        <w:rPr>
          <w:rStyle w:val="StyleUnderline"/>
        </w:rPr>
        <w:t>the contemporary liberal state is concerned with promoting uniformity, not individuality</w:t>
      </w:r>
      <w:r w:rsidRPr="00E521FF">
        <w:rPr>
          <w:sz w:val="14"/>
        </w:rPr>
        <w:t xml:space="preserve">.' For Gottfried </w:t>
      </w:r>
      <w:r w:rsidRPr="00E23799">
        <w:rPr>
          <w:rStyle w:val="StyleUnderline"/>
        </w:rPr>
        <w:t>liberalism now only pays shallow lip service to the philosophy of liberty</w:t>
      </w:r>
      <w:r w:rsidRPr="00E521FF">
        <w:rPr>
          <w:sz w:val="14"/>
        </w:rPr>
        <w:t xml:space="preserve">; today </w:t>
      </w:r>
      <w:r w:rsidRPr="00E23799">
        <w:rPr>
          <w:rStyle w:val="StyleUnderline"/>
        </w:rPr>
        <w:t>the nanny state is more concerned with democratic socialization and social control</w:t>
      </w:r>
      <w:r w:rsidRPr="00E521FF">
        <w:rPr>
          <w:sz w:val="14"/>
        </w:rPr>
        <w:t xml:space="preserve">. There is no real mobilization by the oppressed against the new class elites who run the state machine.9 </w:t>
      </w:r>
      <w:r w:rsidRPr="00ED00BD">
        <w:rPr>
          <w:rStyle w:val="StyleUnderline"/>
        </w:rPr>
        <w:t>Psychological weapons, with fear the most potent, are refined to maintain social control, power, and community silence. Fear allows those in power to enact sweeping counterterror legislation, spy on its citizens, kidnap, and torture in the name of their protection</w:t>
      </w:r>
      <w:r w:rsidRPr="00E521FF">
        <w:rPr>
          <w:sz w:val="14"/>
        </w:rPr>
        <w:t xml:space="preserve">.10 </w:t>
      </w:r>
      <w:r w:rsidRPr="00ED00BD">
        <w:rPr>
          <w:rStyle w:val="StyleUnderline"/>
        </w:rPr>
        <w:t>Secrecy and deception become a normal part of liberal democracy, as was the case in totalitarian communism. The tenets of liberalism, such as justice, are cast aside in the interests of political designs. Political attacks on the judiciary became more and more open in Western democracy, reflecting liberalism’s propensity to cast aside the collective good in favor of individual liberty</w:t>
      </w:r>
      <w:r w:rsidRPr="00E521FF">
        <w:rPr>
          <w:sz w:val="14"/>
        </w:rPr>
        <w:t xml:space="preserve">. In a speech just after her retirement from the U.S. Supreme Court, Sandra Day OonConnor took aim at those leaders whose repeated denunciation of courts for alleged liberal bias could be contributing to a climate of bias against judges.' The leaders were political right-wingers flourishing in the free-for-all of liberalism. History tells us that attacks on the judiciary are often the forerunner of dictatorship. Thus the masses become apathetic and lose hope. if they ever had any, of self-government and are pacified by sexual bread and drug circuses, a quiet tyranny of tits, TV, and consumer consolation. In this sense, George Orwellons 1984 has already arrived. Then the masses were pacified by Victory gin, "films football, beer and above all gambling filled up the horizon of their minds," and "there were some millions of proles for whom the lottery was the principal if not the only reason for remaining alive."12 Gottfried’s line of thought is that it was liberalism that destroyed the old monarchic order and concentrated power in the emerging modern state of Europe. At the time of the 1917 Revolution, communists in the former Soviet Union found a concentration of power ready for them to take over. Liberalism thus, ironically, laid the ground for the Soviet gulag.13 As discussed in chapter 6, </w:t>
      </w:r>
      <w:r w:rsidRPr="00ED00BD">
        <w:rPr>
          <w:rStyle w:val="StyleUnderline"/>
        </w:rPr>
        <w:t>liberal societies are far from liberal, in that the number of people killed by liberal democratic governments in the name of universal human emancipation from the time of the Enlightenment to the second Iraqi war is far greater than the number of people killed by communist regimes</w:t>
      </w:r>
      <w:r w:rsidRPr="00E521FF">
        <w:rPr>
          <w:sz w:val="14"/>
        </w:rPr>
        <w:t xml:space="preserve"> (thought by some authorities to be in excess of 150 million).14 Often those </w:t>
      </w:r>
      <w:r w:rsidRPr="00E23799">
        <w:rPr>
          <w:rStyle w:val="StyleUnderline"/>
        </w:rPr>
        <w:t>liberal democracies strutting their freedom and opportunity for all have transgressed the rights of others in the name of their own self-interest</w:t>
      </w:r>
      <w:r w:rsidRPr="00E521FF">
        <w:rPr>
          <w:sz w:val="14"/>
        </w:rPr>
        <w:t xml:space="preserve">. The accusations of Harold Pinter ring true in his Nobel Lecture: </w:t>
      </w:r>
      <w:r w:rsidRPr="00E23799">
        <w:rPr>
          <w:rStyle w:val="StyleUnderline"/>
        </w:rPr>
        <w:t>The United States supported and in many cases engendered every right wing military dictatorship in the world after the end of the Second World War</w:t>
      </w:r>
      <w:r w:rsidRPr="00E521FF">
        <w:rPr>
          <w:sz w:val="14"/>
        </w:rPr>
        <w:t xml:space="preserve">. I refer to Indonesia, Greece, Uruguay, Brazil, Paraguay, Haiti, Turkey, the Philippines, Guatemala, </w:t>
      </w:r>
      <w:proofErr w:type="gramStart"/>
      <w:r w:rsidRPr="00E521FF">
        <w:rPr>
          <w:sz w:val="14"/>
        </w:rPr>
        <w:t>El</w:t>
      </w:r>
      <w:proofErr w:type="gramEnd"/>
      <w:r w:rsidRPr="00E521FF">
        <w:rPr>
          <w:sz w:val="14"/>
        </w:rPr>
        <w:t xml:space="preserve"> Salvador and of course Chile. The horror the United States inflicted upon Chile in 1973 can never be purged and can never be forgiven. </w:t>
      </w:r>
      <w:r w:rsidRPr="00E23799">
        <w:rPr>
          <w:rStyle w:val="StyleUnderline"/>
        </w:rPr>
        <w:t>Hundreds of thousands of deaths took place</w:t>
      </w:r>
      <w:r w:rsidRPr="00E521FF">
        <w:rPr>
          <w:sz w:val="14"/>
        </w:rPr>
        <w:t xml:space="preserve"> throughout </w:t>
      </w:r>
      <w:proofErr w:type="gramStart"/>
      <w:r w:rsidRPr="00E521FF">
        <w:rPr>
          <w:sz w:val="14"/>
        </w:rPr>
        <w:t>these</w:t>
      </w:r>
      <w:proofErr w:type="gramEnd"/>
      <w:r w:rsidRPr="00E521FF">
        <w:rPr>
          <w:sz w:val="14"/>
        </w:rPr>
        <w:t xml:space="preserve"> countries.15 </w:t>
      </w:r>
    </w:p>
    <w:p w:rsidR="00C80596" w:rsidRPr="00C80596" w:rsidRDefault="00C80596" w:rsidP="00C80596"/>
    <w:p w:rsidR="00693A94" w:rsidRDefault="00693A94" w:rsidP="00693A94">
      <w:pPr>
        <w:pStyle w:val="Heading2"/>
      </w:pPr>
      <w:r>
        <w:lastRenderedPageBreak/>
        <w:t xml:space="preserve">Transition </w:t>
      </w:r>
    </w:p>
    <w:p w:rsidR="00A20DB8" w:rsidRDefault="00A20DB8" w:rsidP="00A20DB8"/>
    <w:p w:rsidR="00A20DB8" w:rsidRPr="00693A94" w:rsidRDefault="00A20DB8" w:rsidP="00A20DB8">
      <w:pPr>
        <w:pStyle w:val="Heading3"/>
      </w:pPr>
      <w:r>
        <w:lastRenderedPageBreak/>
        <w:t>2NC MUST READ Inevitable</w:t>
      </w:r>
    </w:p>
    <w:p w:rsidR="00A20DB8" w:rsidRPr="00737554" w:rsidRDefault="00A20DB8" w:rsidP="00A20DB8">
      <w:pPr>
        <w:pStyle w:val="Heading4"/>
        <w:rPr>
          <w:rFonts w:cs="Arial"/>
        </w:rPr>
      </w:pPr>
      <w:r w:rsidRPr="00737554">
        <w:rPr>
          <w:rFonts w:cs="Arial"/>
        </w:rPr>
        <w:t xml:space="preserve">Environmental decline makes the transition to authoritarianism inevitable---the only question is whether it can be effective </w:t>
      </w:r>
    </w:p>
    <w:p w:rsidR="00A20DB8" w:rsidRPr="00156AC4" w:rsidRDefault="00A20DB8" w:rsidP="00A20DB8"/>
    <w:p w:rsidR="00A20DB8" w:rsidRDefault="00A20DB8" w:rsidP="00A20DB8">
      <w:r w:rsidRPr="0054785F">
        <w:rPr>
          <w:b/>
        </w:rPr>
        <w:t>Beeson, PhD, 10</w:t>
      </w:r>
      <w:r>
        <w:t xml:space="preserve"> [</w:t>
      </w:r>
      <w:r w:rsidRPr="00942B54">
        <w:t>professor in political scienc</w:t>
      </w:r>
      <w:r>
        <w:t xml:space="preserve">e and international relations] </w:t>
      </w:r>
    </w:p>
    <w:p w:rsidR="00A20DB8" w:rsidRPr="00C82F41" w:rsidRDefault="00A20DB8" w:rsidP="00A20DB8">
      <w:r>
        <w:t xml:space="preserve">(Mark, March, </w:t>
      </w:r>
      <w:r>
        <w:rPr>
          <w:i/>
        </w:rPr>
        <w:t xml:space="preserve">Environmental </w:t>
      </w:r>
      <w:r w:rsidRPr="00942B54">
        <w:t>Politics</w:t>
      </w:r>
      <w:r>
        <w:t xml:space="preserve"> Vol 19 No 2 “The coming of environmental authoritarianism” </w:t>
      </w:r>
      <w:r w:rsidRPr="00942B54">
        <w:t>www.tandfonline.com/doi/pdf/10.1080/09644010903576918#.VY294vlViko</w:t>
      </w:r>
      <w:r>
        <w:t>)</w:t>
      </w:r>
    </w:p>
    <w:p w:rsidR="00A20DB8" w:rsidRPr="00A20DB8" w:rsidRDefault="00A20DB8" w:rsidP="00A20DB8">
      <w:pPr>
        <w:rPr>
          <w:sz w:val="14"/>
        </w:rPr>
      </w:pPr>
      <w:r w:rsidRPr="00693A94">
        <w:rPr>
          <w:sz w:val="14"/>
        </w:rPr>
        <w:t xml:space="preserve">The conclusions that emerge from the following discussion are necessarily impressionistic, speculative and rather dispiriting. The </w:t>
      </w:r>
      <w:r w:rsidRPr="00C82F41">
        <w:rPr>
          <w:u w:val="single"/>
        </w:rPr>
        <w:t>empirical evidence</w:t>
      </w:r>
      <w:r w:rsidRPr="00693A94">
        <w:rPr>
          <w:sz w:val="14"/>
        </w:rPr>
        <w:t xml:space="preserve"> upon which such inferences depend </w:t>
      </w:r>
      <w:r w:rsidRPr="00C82F41">
        <w:rPr>
          <w:u w:val="single"/>
        </w:rPr>
        <w:t>is</w:t>
      </w:r>
      <w:r w:rsidRPr="00693A94">
        <w:rPr>
          <w:sz w:val="14"/>
        </w:rPr>
        <w:t xml:space="preserve">, by contrast, more and more </w:t>
      </w:r>
      <w:r w:rsidRPr="0042224E">
        <w:rPr>
          <w:u w:val="single"/>
        </w:rPr>
        <w:t xml:space="preserve">compelling and </w:t>
      </w:r>
      <w:r w:rsidRPr="0042224E">
        <w:rPr>
          <w:rStyle w:val="Emphasis"/>
        </w:rPr>
        <w:t>unequivocal</w:t>
      </w:r>
      <w:r w:rsidRPr="00693A94">
        <w:rPr>
          <w:sz w:val="14"/>
        </w:rPr>
        <w:t xml:space="preserve">. There is little doubt that </w:t>
      </w:r>
      <w:r w:rsidRPr="0042224E">
        <w:rPr>
          <w:u w:val="single"/>
        </w:rPr>
        <w:t xml:space="preserve">the natural environment everywhere is under profound, </w:t>
      </w:r>
      <w:r w:rsidRPr="00693A94">
        <w:rPr>
          <w:sz w:val="14"/>
        </w:rPr>
        <w:t>perhaps</w:t>
      </w:r>
      <w:r w:rsidRPr="0042224E">
        <w:rPr>
          <w:u w:val="single"/>
        </w:rPr>
        <w:t xml:space="preserve"> irredeemable stress</w:t>
      </w:r>
      <w:r w:rsidRPr="00693A94">
        <w:rPr>
          <w:sz w:val="14"/>
        </w:rPr>
        <w:t xml:space="preserve">. Parts of </w:t>
      </w:r>
      <w:r w:rsidRPr="0042224E">
        <w:rPr>
          <w:u w:val="single"/>
        </w:rPr>
        <w:t>Southeast Asia and China are distinctive</w:t>
      </w:r>
      <w:r w:rsidRPr="00693A94">
        <w:rPr>
          <w:sz w:val="14"/>
        </w:rPr>
        <w:t xml:space="preserve"> only </w:t>
      </w:r>
      <w:r w:rsidRPr="0042224E">
        <w:rPr>
          <w:u w:val="single"/>
        </w:rPr>
        <w:t>in having</w:t>
      </w:r>
      <w:r w:rsidRPr="00693A94">
        <w:rPr>
          <w:sz w:val="14"/>
        </w:rPr>
        <w:t xml:space="preserve"> already </w:t>
      </w:r>
      <w:r w:rsidRPr="0042224E">
        <w:rPr>
          <w:u w:val="single"/>
        </w:rPr>
        <w:t>gone further than</w:t>
      </w:r>
      <w:r w:rsidRPr="00693A94">
        <w:rPr>
          <w:sz w:val="14"/>
        </w:rPr>
        <w:t xml:space="preserve"> the most of </w:t>
      </w:r>
      <w:r w:rsidRPr="0042224E">
        <w:rPr>
          <w:u w:val="single"/>
        </w:rPr>
        <w:t>the West in</w:t>
      </w:r>
      <w:r w:rsidRPr="00693A94">
        <w:rPr>
          <w:sz w:val="14"/>
        </w:rPr>
        <w:t xml:space="preserve"> the extent of the </w:t>
      </w:r>
      <w:r w:rsidRPr="0042224E">
        <w:rPr>
          <w:u w:val="single"/>
        </w:rPr>
        <w:t>degradation</w:t>
      </w:r>
      <w:r w:rsidRPr="00693A94">
        <w:rPr>
          <w:sz w:val="14"/>
        </w:rPr>
        <w:t xml:space="preserve"> that has already occurred (see Jasparro and Taylor 2008). </w:t>
      </w:r>
      <w:r w:rsidRPr="00A20DB8">
        <w:rPr>
          <w:rStyle w:val="Emphasis"/>
        </w:rPr>
        <w:t xml:space="preserve">The only issue that remains in doubt is the nature of the response to this unfolding crisis. </w:t>
      </w:r>
      <w:r w:rsidRPr="00693A94">
        <w:rPr>
          <w:sz w:val="14"/>
        </w:rPr>
        <w:t xml:space="preserve">The extent of the problem, the seemingly implacable nature of the drivers of environmental decline, the limited capacity for action at the national level and the region’s unimpressive record of cooperation and environmental management do not inspire confidence. Consequently, </w:t>
      </w:r>
      <w:r w:rsidRPr="0042224E">
        <w:rPr>
          <w:u w:val="single"/>
        </w:rPr>
        <w:t xml:space="preserve">the prospects for an </w:t>
      </w:r>
      <w:r w:rsidRPr="0042224E">
        <w:rPr>
          <w:rStyle w:val="StyleUnderline"/>
        </w:rPr>
        <w:t>authoritarian response</w:t>
      </w:r>
      <w:r w:rsidRPr="0042224E">
        <w:rPr>
          <w:u w:val="single"/>
        </w:rPr>
        <w:t xml:space="preserve"> become </w:t>
      </w:r>
      <w:r w:rsidRPr="0042224E">
        <w:rPr>
          <w:rStyle w:val="Emphasis"/>
        </w:rPr>
        <w:t>more likely</w:t>
      </w:r>
      <w:r w:rsidRPr="0042224E">
        <w:rPr>
          <w:u w:val="single"/>
        </w:rPr>
        <w:t xml:space="preserve"> as</w:t>
      </w:r>
      <w:r w:rsidRPr="00693A94">
        <w:rPr>
          <w:sz w:val="14"/>
        </w:rPr>
        <w:t xml:space="preserve"> the </w:t>
      </w:r>
      <w:r w:rsidRPr="0042224E">
        <w:rPr>
          <w:u w:val="single"/>
        </w:rPr>
        <w:t xml:space="preserve">material base of existence becomes </w:t>
      </w:r>
      <w:r w:rsidRPr="0042224E">
        <w:rPr>
          <w:rStyle w:val="Emphasis"/>
        </w:rPr>
        <w:t>less capable of sustaining life</w:t>
      </w:r>
      <w:r w:rsidRPr="00693A94">
        <w:rPr>
          <w:sz w:val="14"/>
        </w:rPr>
        <w:t xml:space="preserve">, </w:t>
      </w:r>
      <w:r w:rsidRPr="00A20DB8">
        <w:rPr>
          <w:rStyle w:val="StyleUnderline"/>
        </w:rPr>
        <w:t>let alone the ‘good life’ upon which the legitimacy of democratic regimes hinges.</w:t>
      </w:r>
      <w:r w:rsidRPr="00693A94">
        <w:rPr>
          <w:sz w:val="14"/>
        </w:rPr>
        <w:t xml:space="preserve"> At least equally important is the widespread realisation that the techno-managerial approaches of ecological modernisation will not be sufficient for achieving sustainability (however defined). The proponents of these approaches had once reassured policy makers and the public that a radical break with the established socio-economic order would not be required, but that sustainability can be achieved within this order, if new efficiency-technologies, market instruments, consensus-oriented strategies of stakeholder governance and even the consumer culture are wisely and strategically used. These promises resounded with the widespread commitment to consumer capitalism and liberal democracy and were, therefore, readily taken up. Yet, despite all technological innovation and resource efficiency gains, the strategies of ecological modernisation have never succeeded in stopping, let alone reversing, the over-exploitation of natural resources, the decline of bio-diversity, the advance of global warming or the increase of social inequality. They have helped to sustain the unsustainable for an extra couple of decades but, ultimately, they have only reinforced and radicalised, not </w:t>
      </w:r>
      <w:proofErr w:type="gramStart"/>
      <w:r w:rsidRPr="00693A94">
        <w:rPr>
          <w:sz w:val="14"/>
        </w:rPr>
        <w:t>suspended,</w:t>
      </w:r>
      <w:proofErr w:type="gramEnd"/>
      <w:r w:rsidRPr="00693A94">
        <w:rPr>
          <w:sz w:val="14"/>
        </w:rPr>
        <w:t xml:space="preserve"> the demand for policy measures which are less compatible with the principles of both liberal democracy and consumer capitalism.</w:t>
      </w:r>
    </w:p>
    <w:p w:rsidR="00A20DB8" w:rsidRDefault="00A20DB8" w:rsidP="00A20DB8">
      <w:pPr>
        <w:pStyle w:val="Heading4"/>
      </w:pPr>
      <w:r>
        <w:t>Humans are biologically determined to become authoritarian</w:t>
      </w:r>
    </w:p>
    <w:p w:rsidR="00A20DB8" w:rsidRPr="00F551AD" w:rsidRDefault="00A20DB8" w:rsidP="00A20DB8"/>
    <w:p w:rsidR="00A20DB8" w:rsidRDefault="00A20DB8" w:rsidP="00A20DB8">
      <w:pPr>
        <w:rPr>
          <w:rStyle w:val="Style13ptBold"/>
        </w:rPr>
      </w:pPr>
      <w:r>
        <w:rPr>
          <w:rStyle w:val="Style13ptBold"/>
        </w:rPr>
        <w:t>Shearman Smith 07</w:t>
      </w:r>
    </w:p>
    <w:p w:rsidR="00A20DB8" w:rsidRPr="00C8258E" w:rsidRDefault="00A20DB8" w:rsidP="00A20DB8">
      <w:r>
        <w:t>(David Shearman &amp; Joseph Wayne Smith, MD; Professor at University of Adelaid, August 30, PhD and solicitor of the Supreme Court of South Australia , The Climate Change Challenge and the Failure of Democracy, Pages 101-103, MX)</w:t>
      </w:r>
    </w:p>
    <w:p w:rsidR="00A20DB8" w:rsidRPr="00E521FF" w:rsidRDefault="00A20DB8" w:rsidP="00A20DB8">
      <w:pPr>
        <w:rPr>
          <w:sz w:val="14"/>
        </w:rPr>
      </w:pPr>
      <w:r w:rsidRPr="00E521FF">
        <w:rPr>
          <w:sz w:val="14"/>
        </w:rPr>
        <w:t>Why then is the authoritarian state a natural choice for humanity? It is not necessarily a choice, it happens, because, as Richard Dawkins wrote, "</w:t>
      </w:r>
      <w:r w:rsidRPr="00631521">
        <w:rPr>
          <w:rStyle w:val="StyleUnderline"/>
        </w:rPr>
        <w:t>If you wish to build a society in which individuals cooperate generously and unselfishly towards a common good you can expect little help from biological nature</w:t>
      </w:r>
      <w:r w:rsidRPr="00E521FF">
        <w:rPr>
          <w:sz w:val="14"/>
        </w:rPr>
        <w:t xml:space="preserve">." When Rousseau said that man was born free, this was far from the truth. We may not be happy with the thought, but there is much evidence to indicate that our evolutionary past dictates our instinct and behavior. On reviewing the scientific evidence to substantiate this, Robert Winston concludes that while people have no problem accepting our evolution from some form of ape, few of us accept the psychological implications. "Homo sapiens not only </w:t>
      </w:r>
      <w:proofErr w:type="gramStart"/>
      <w:r w:rsidRPr="00E521FF">
        <w:rPr>
          <w:sz w:val="14"/>
        </w:rPr>
        <w:t>looks,</w:t>
      </w:r>
      <w:proofErr w:type="gramEnd"/>
      <w:r w:rsidRPr="00E521FF">
        <w:rPr>
          <w:sz w:val="14"/>
        </w:rPr>
        <w:t xml:space="preserve"> moves and breathes like an ape, he also thinks like one. Not only do we have a Stone Age body, with many vestiges of our past, but we also have a Stone Age mind."43 This mind is ruled by such basic instincts of fear and flight by which automatic physiological responses occur in threatening situations, and by the primacy of the sexual instinct to ensure survival of the species. The latter is the main determinant of our quest for power, goods, and status, and when the chips are down, is more important to us than the governance system that we use to obtain it. The modular theory of evolutionary psychology suggests that humans are born with minds that contain complex psychological mechanisms or modules so that the brain is hardwired for a wide range of behaviors and instincts that are shared by all humanity. </w:t>
      </w:r>
      <w:proofErr w:type="gramStart"/>
      <w:r w:rsidRPr="00E521FF">
        <w:rPr>
          <w:sz w:val="14"/>
        </w:rPr>
        <w:t>These range</w:t>
      </w:r>
      <w:proofErr w:type="gramEnd"/>
      <w:r w:rsidRPr="00E521FF">
        <w:rPr>
          <w:sz w:val="14"/>
        </w:rPr>
        <w:t xml:space="preserve"> from an inherent fear of snakes to an innate structure of the brain that allows us to learn language—according to the work of Chomsky.44 The modular theory is supported by studies on patients who have injury to the brain localized by brain scanning, which shows a range of disabilities in speech and recall of words. These functions cannot be learned to any significant degree by undamaged parts of the brain. This is not an agreeable theory for humanity to accept, for it offers little hope for reform! Indeed other scientists believe that there is much plasticity in the brain that is adapted by our experience of the world around us. As with all diametrically opposed theories in science, the truth will encompass some of both theories with the modular theory preeminent. With the modular theory in mind, it is important to note that Somit and Peterson believe that our social evolution in tribal systems is framed around "dominance and submission, command and obedience."45 Dominance is a relationship between different individuals that is usually established by threat and display. It serves the important role of preventing disputes that might lead to injury and turmoil. In evolutionary terms, violence would not be good for reproductive success. This system is seen in primates where it contributes to reproductive success, and a hierarchy is established that leads to social stability. </w:t>
      </w:r>
      <w:r w:rsidRPr="00631521">
        <w:rPr>
          <w:rStyle w:val="StyleUnderline"/>
        </w:rPr>
        <w:t xml:space="preserve">Humanity uses </w:t>
      </w:r>
      <w:r w:rsidRPr="00631521">
        <w:rPr>
          <w:rStyle w:val="StyleUnderline"/>
        </w:rPr>
        <w:lastRenderedPageBreak/>
        <w:t>dominance and submission to organize society. The reproductive intent is more hidden in the cloak of power and prestige of those who are leaders either elected or appointed. Within democracy we are always on the move towards authoritarianism. Political parties are hierarchical. Often they have cabals, each of which has its own hierarchy that selects its candidates for government</w:t>
      </w:r>
      <w:r w:rsidRPr="00E521FF">
        <w:rPr>
          <w:sz w:val="14"/>
        </w:rPr>
        <w:t xml:space="preserve">. We have to have visible and directive leaders, even though we may recognize that the leader is constructed from cardboard and painted by spin-doctors and advertisers. Government, opposition and corporatism </w:t>
      </w:r>
      <w:proofErr w:type="gramStart"/>
      <w:r w:rsidRPr="00E521FF">
        <w:rPr>
          <w:sz w:val="14"/>
        </w:rPr>
        <w:t>is</w:t>
      </w:r>
      <w:proofErr w:type="gramEnd"/>
      <w:r w:rsidRPr="00E521FF">
        <w:rPr>
          <w:sz w:val="14"/>
        </w:rPr>
        <w:t xml:space="preserve"> hierarchical and cannot be challenged from within without potential injury. </w:t>
      </w:r>
      <w:r w:rsidRPr="00631521">
        <w:rPr>
          <w:rStyle w:val="StyleUnderline"/>
        </w:rPr>
        <w:t xml:space="preserve">An exposure of misdoing or corruption by a whistle-blower is not accepted as a service to society Instead of gratitude, there </w:t>
      </w:r>
      <w:proofErr w:type="gramStart"/>
      <w:r w:rsidRPr="00631521">
        <w:rPr>
          <w:rStyle w:val="StyleUnderline"/>
        </w:rPr>
        <w:t>is</w:t>
      </w:r>
      <w:proofErr w:type="gramEnd"/>
      <w:r w:rsidRPr="00631521">
        <w:rPr>
          <w:rStyle w:val="StyleUnderline"/>
        </w:rPr>
        <w:t xml:space="preserve"> discomfort, "outing," and unemployment. Those elected to leadership by democracy often move to authoritarianism by using the system to retain power or to wage war. In particular they consort with the rich and powerful corporations to usurp the needs of society, even to the extent of destroying other democrat-les if they fail to satisfy the mold sought by corporatism</w:t>
      </w:r>
      <w:r w:rsidRPr="00E521FF">
        <w:rPr>
          <w:sz w:val="14"/>
        </w:rPr>
        <w:t xml:space="preserve">, for example, Allendeons Chile. </w:t>
      </w:r>
      <w:r w:rsidRPr="00631521">
        <w:rPr>
          <w:rStyle w:val="StyleUnderline"/>
        </w:rPr>
        <w:t>All these human traits are genetic barriers to the sustainability of democracy. Whatever social structure is freely created, it inherently becomes hierarchical and authoritarian</w:t>
      </w:r>
      <w:r w:rsidRPr="00E521FF">
        <w:rPr>
          <w:sz w:val="14"/>
        </w:rPr>
        <w:t xml:space="preserve">. It is difficult to comprehend how a simple universal message of love and humility espoused by Christ and the disciples could be transformed into the pomp, power, and authoritarian dogma of the Roman Catholic Church. Obedience is part of this hierarchical system, and disobedience is rare. This is also an impediment to democracy. </w:t>
      </w:r>
      <w:r w:rsidRPr="00631521">
        <w:rPr>
          <w:rStyle w:val="StyleUnderline"/>
        </w:rPr>
        <w:t>Obedience is expected within a so-called democratic party where the members are kept in line by whips, and in the workplace where questioning of roles can be insubordination. An order may be accepted when it involves personal sacrifice, and orders that are morally reprehensible such as torture, massacre, and genocide are often carried out with alacrity by individuals, formerly good family stalwarts of society. Obedience is necessary for the functioning of the killing machines, the armies trained by democracies as well as the tyrants</w:t>
      </w:r>
      <w:r w:rsidRPr="00E521FF">
        <w:rPr>
          <w:sz w:val="14"/>
        </w:rPr>
        <w:t xml:space="preserve">. </w:t>
      </w:r>
      <w:r w:rsidRPr="00631521">
        <w:rPr>
          <w:rStyle w:val="StyleUnderline"/>
        </w:rPr>
        <w:t>The scientific study of obedience using electric shocks shows that individuals have an ingrained ability to obey even when injury is conferred on others</w:t>
      </w:r>
      <w:r w:rsidRPr="00E521FF">
        <w:rPr>
          <w:sz w:val="14"/>
        </w:rPr>
        <w:t xml:space="preserve">.46 Observation of our closest primate relatives, chimpanzees, reveals a social and hierarchical structure uncannily similar to our own. Their society functions with a hierarchy based on dominance and submission. The dominant male is the leader because of strength and creation of alliances. Murder and organized violence are part of their society just as they are in ours. For example, male chimpanzees form alliances to seek revenge when a friend is killed. War parties are formed from mature males who have grown up together, and the anticipation of battle may produce sickness and vomiting through fear. These activities closely resemble the male bonding and platoon formation in human wars. This common behavior is summarized by Potts and Short as follows: "The unique and bloody common characteristic of the chimpanzee Pan troglodytes and Homo sapiens is a propensity for a close knit group of mature males to drop what they are doing, venture stealthily and deliberately into the territory of a neighboring group, seek out one or more individuals they can outnumber, and then beat the living daylights out of them. This behavior has not been found in any other animal and it has all the attributes of a war."47 Indeed, both societies sometimes choose warfare as a strategy, even perhaps to the extent of preemptive strikes. Both societies can revel in the sight of violence, one need look no further than the television schedules. </w:t>
      </w:r>
      <w:r w:rsidRPr="00631521">
        <w:rPr>
          <w:rStyle w:val="StyleUnderline"/>
        </w:rPr>
        <w:t>Liberal democracy provides but sheep’s clothing for its</w:t>
      </w:r>
      <w:r>
        <w:rPr>
          <w:rStyle w:val="StyleUnderline"/>
        </w:rPr>
        <w:t xml:space="preserve"> selfish authoritarian genes,</w:t>
      </w:r>
      <w:r w:rsidRPr="00631521">
        <w:rPr>
          <w:rStyle w:val="StyleUnderline"/>
        </w:rPr>
        <w:t xml:space="preserve"> an unjustified bias in favor of humans. We agree that this is a fundamental problem of liberalism,</w:t>
      </w:r>
      <w:r w:rsidRPr="00E521FF">
        <w:rPr>
          <w:sz w:val="14"/>
        </w:rPr>
        <w:t xml:space="preserve"> but unlike these authors we will detail how liberalism is destructive in other human and social spheres. We will see that the liberal attitudes that have corrupted the concept of environmental sustainability, for this is incompatible with the growth economy, are the same ones that conflict with human values.</w:t>
      </w:r>
    </w:p>
    <w:p w:rsidR="00A20DB8" w:rsidRDefault="00A20DB8" w:rsidP="00A20DB8">
      <w:pPr>
        <w:pStyle w:val="Heading4"/>
      </w:pPr>
      <w:r>
        <w:t>Even if not preferable, authoritarianism is inevitable with resource scarcity</w:t>
      </w:r>
    </w:p>
    <w:p w:rsidR="00A20DB8" w:rsidRPr="00F551AD" w:rsidRDefault="00A20DB8" w:rsidP="00A20DB8"/>
    <w:p w:rsidR="00A20DB8" w:rsidRPr="005E7CDA" w:rsidRDefault="00A20DB8" w:rsidP="00A20DB8">
      <w:r>
        <w:rPr>
          <w:b/>
        </w:rPr>
        <w:t>Woods, PhD 10</w:t>
      </w:r>
      <w:r w:rsidRPr="005E7CDA">
        <w:t xml:space="preserve"> [</w:t>
      </w:r>
      <w:r>
        <w:t>lecturer of political theory at Leeds]</w:t>
      </w:r>
    </w:p>
    <w:p w:rsidR="00A20DB8" w:rsidRPr="005E7CDA" w:rsidRDefault="00A20DB8" w:rsidP="00A20DB8">
      <w:r>
        <w:t xml:space="preserve">(Kerri, January, </w:t>
      </w:r>
      <w:r>
        <w:rPr>
          <w:u w:val="single"/>
        </w:rPr>
        <w:t>Human Rights and Environmental Sustainability</w:t>
      </w:r>
      <w:r>
        <w:t>, Edward Elgar publishing, p 129-130)</w:t>
      </w:r>
    </w:p>
    <w:p w:rsidR="00A20DB8" w:rsidRPr="00DF7669" w:rsidRDefault="00A20DB8" w:rsidP="00A20DB8">
      <w:pPr>
        <w:rPr>
          <w:sz w:val="12"/>
        </w:rPr>
      </w:pPr>
      <w:r w:rsidRPr="00DF7669">
        <w:rPr>
          <w:sz w:val="12"/>
        </w:rPr>
        <w:t>Ophuls, writing in 1974, predicted ’the inevitable coming of scarcity to societies predicated on abundance', and with this, ‘almost equally inevi</w:t>
      </w:r>
      <w:r w:rsidRPr="00DF7669">
        <w:rPr>
          <w:sz w:val="12"/>
        </w:rPr>
        <w:softHyphen/>
        <w:t xml:space="preserve">table, will be the end of political democracy and a drastic reduction in personal liberty’ (Ophuls 1974. p. 47). </w:t>
      </w:r>
      <w:r w:rsidRPr="00E72F98">
        <w:rPr>
          <w:u w:val="single"/>
        </w:rPr>
        <w:t>Ophuls has been understood as claiming that we can either have democracy and individual freedom, or we can have sustainability, but we cannot have both.</w:t>
      </w:r>
      <w:r w:rsidRPr="00DF7669">
        <w:rPr>
          <w:sz w:val="12"/>
        </w:rPr>
        <w:t xml:space="preserve"> </w:t>
      </w:r>
      <w:r w:rsidRPr="00E72F98">
        <w:rPr>
          <w:rStyle w:val="Emphasis"/>
        </w:rPr>
        <w:t>Pursuing both would lead to the destruction of the environment</w:t>
      </w:r>
      <w:r w:rsidRPr="00DF7669">
        <w:rPr>
          <w:sz w:val="12"/>
        </w:rPr>
        <w:t xml:space="preserve"> to the degree where </w:t>
      </w:r>
      <w:r w:rsidRPr="00E72F98">
        <w:rPr>
          <w:u w:val="single"/>
        </w:rPr>
        <w:t>scarcity caused societal breakdown and a return to authoritarianism as a matter of necessity.</w:t>
      </w:r>
      <w:r w:rsidRPr="00DF7669">
        <w:rPr>
          <w:sz w:val="12"/>
        </w:rPr>
        <w:t xml:space="preserve"> </w:t>
      </w:r>
      <w:proofErr w:type="gramStart"/>
      <w:r w:rsidRPr="00DF7669">
        <w:rPr>
          <w:sz w:val="12"/>
        </w:rPr>
        <w:t>Taking a similarly apocalyptic tone.</w:t>
      </w:r>
      <w:proofErr w:type="gramEnd"/>
      <w:r w:rsidRPr="00DF7669">
        <w:rPr>
          <w:sz w:val="12"/>
        </w:rPr>
        <w:t xml:space="preserve"> </w:t>
      </w:r>
      <w:proofErr w:type="gramStart"/>
      <w:r w:rsidRPr="00DF7669">
        <w:rPr>
          <w:sz w:val="12"/>
        </w:rPr>
        <w:t>Hardin laments ‘the tragedy of freedom in a commons* (Hardin 2005. p. 28).</w:t>
      </w:r>
      <w:proofErr w:type="gramEnd"/>
      <w:r w:rsidRPr="00DF7669">
        <w:rPr>
          <w:sz w:val="12"/>
        </w:rPr>
        <w:t xml:space="preserve"> The freedom he has in mind is mostly economic, and, in particular, procreative freedom. In this regard, he specifically attacks the UDHR right to found a family, which is proclaimed in Article 16.1. </w:t>
      </w:r>
      <w:proofErr w:type="gramStart"/>
      <w:r w:rsidRPr="00DF7669">
        <w:rPr>
          <w:sz w:val="12"/>
        </w:rPr>
        <w:t>Writing much later.</w:t>
      </w:r>
      <w:proofErr w:type="gramEnd"/>
      <w:r w:rsidRPr="00DF7669">
        <w:rPr>
          <w:sz w:val="12"/>
        </w:rPr>
        <w:t xml:space="preserve"> Beckerman argues that, rather than trying to predict future environmental demands and protect resources accordingly, 'our most important obligation to future generations is to bequeath to them a “decent society" in which there is respect for basic human rights’ (Beckerman 2000. p. 22). The detail of the argument put forward by Ophuls and Hardin is not quite the apology for environmental authoritarianism that has sometimes been presented. Neither embraces authoritarian government as a good way to live. Rather, they both hold that an </w:t>
      </w:r>
      <w:r w:rsidRPr="00E72F98">
        <w:rPr>
          <w:u w:val="single"/>
        </w:rPr>
        <w:t>absence of individual moral responsibility makes authoritarianism necessary</w:t>
      </w:r>
      <w:r w:rsidRPr="00DF7669">
        <w:rPr>
          <w:sz w:val="12"/>
        </w:rPr>
        <w:t xml:space="preserve">. Indeed. Hardin states that ‘The only kind of coercion I recommend is mutual coercion, mutually agreed upon by the majority of the people affected’ (Hardin 2005, p. 34). It is Hardin's and Ophuls's pessimism about the likelihood of self-motivated social change and the advent of a morally driven environmental citizenry that leads them to conclude that </w:t>
      </w:r>
      <w:r w:rsidRPr="005E7CDA">
        <w:rPr>
          <w:u w:val="single"/>
        </w:rPr>
        <w:lastRenderedPageBreak/>
        <w:t>authoritarianism is,</w:t>
      </w:r>
      <w:r w:rsidRPr="00DF7669">
        <w:rPr>
          <w:sz w:val="12"/>
        </w:rPr>
        <w:t xml:space="preserve"> if not desirable, </w:t>
      </w:r>
      <w:r w:rsidRPr="005E7CDA">
        <w:rPr>
          <w:u w:val="single"/>
        </w:rPr>
        <w:t>cer</w:t>
      </w:r>
      <w:r w:rsidRPr="005E7CDA">
        <w:rPr>
          <w:u w:val="single"/>
        </w:rPr>
        <w:softHyphen/>
        <w:t xml:space="preserve">tainly </w:t>
      </w:r>
      <w:r w:rsidRPr="005E7CDA">
        <w:rPr>
          <w:rStyle w:val="Emphasis"/>
        </w:rPr>
        <w:t>inevitable</w:t>
      </w:r>
      <w:r w:rsidRPr="00DF7669">
        <w:rPr>
          <w:sz w:val="12"/>
        </w:rPr>
        <w:t>. The arguments regarding democracy and citizenship dis</w:t>
      </w:r>
      <w:r w:rsidRPr="00DF7669">
        <w:rPr>
          <w:sz w:val="12"/>
        </w:rPr>
        <w:softHyphen/>
        <w:t xml:space="preserve">cussed in the previous chapter suggest a greater degree of optimism among more contemporary green theorists. </w:t>
      </w:r>
    </w:p>
    <w:p w:rsidR="00A20DB8" w:rsidRPr="00A20DB8" w:rsidRDefault="00A20DB8" w:rsidP="00A20DB8"/>
    <w:p w:rsidR="00693A94" w:rsidRDefault="00693A94" w:rsidP="00693A94">
      <w:pPr>
        <w:pStyle w:val="Heading3"/>
      </w:pPr>
      <w:r>
        <w:lastRenderedPageBreak/>
        <w:t>Now</w:t>
      </w:r>
    </w:p>
    <w:p w:rsidR="00F551AD" w:rsidRPr="00F551AD" w:rsidRDefault="00F551AD" w:rsidP="00F551AD"/>
    <w:p w:rsidR="00693A94" w:rsidRDefault="00693A94" w:rsidP="00693A94">
      <w:pPr>
        <w:keepNext/>
        <w:keepLines/>
        <w:spacing w:before="40" w:line="256" w:lineRule="auto"/>
        <w:outlineLvl w:val="3"/>
        <w:rPr>
          <w:rFonts w:eastAsia="Times New Roman"/>
          <w:b/>
          <w:iCs/>
          <w:sz w:val="26"/>
        </w:rPr>
      </w:pPr>
      <w:r w:rsidRPr="00F0745F">
        <w:rPr>
          <w:rFonts w:eastAsia="Times New Roman"/>
          <w:b/>
          <w:iCs/>
          <w:sz w:val="26"/>
        </w:rPr>
        <w:t>Environmental authoritarianism coming now</w:t>
      </w:r>
    </w:p>
    <w:p w:rsidR="00F551AD" w:rsidRPr="00F0745F" w:rsidRDefault="00F551AD" w:rsidP="00F551AD"/>
    <w:p w:rsidR="00693A94" w:rsidRPr="00F0745F" w:rsidRDefault="00693A94" w:rsidP="00693A94">
      <w:pPr>
        <w:spacing w:line="256" w:lineRule="auto"/>
        <w:rPr>
          <w:b/>
          <w:bCs/>
          <w:sz w:val="26"/>
        </w:rPr>
      </w:pPr>
      <w:r w:rsidRPr="00F0745F">
        <w:rPr>
          <w:b/>
          <w:bCs/>
          <w:sz w:val="26"/>
        </w:rPr>
        <w:t xml:space="preserve">Beeson ‘10 </w:t>
      </w:r>
      <w:r w:rsidRPr="00F0745F">
        <w:t xml:space="preserve">(Mark, Beeson is a professor of Political Science and International Relations at University of Western Australia - </w:t>
      </w:r>
      <w:hyperlink r:id="rId9" w:history="1">
        <w:r w:rsidRPr="00F0745F">
          <w:t>http://onlinelibrary.wiley.com/doi/10.1111/1467-6435.00198/epdf // 6-24-15 //</w:t>
        </w:r>
      </w:hyperlink>
      <w:r w:rsidRPr="00F0745F">
        <w:t xml:space="preserve"> MC)</w:t>
      </w:r>
    </w:p>
    <w:p w:rsidR="00693A94" w:rsidRDefault="00693A94" w:rsidP="00693A94">
      <w:pPr>
        <w:spacing w:line="256" w:lineRule="auto"/>
      </w:pPr>
      <w:r w:rsidRPr="00F0745F">
        <w:t>T</w:t>
      </w:r>
      <w:r w:rsidRPr="00F0745F">
        <w:rPr>
          <w:u w:val="single"/>
        </w:rPr>
        <w:t xml:space="preserve">he environment has become the deﬁning public policy issue of the era. Not only will political responses to environmental challenges determine the health of the planet, but </w:t>
      </w:r>
      <w:proofErr w:type="gramStart"/>
      <w:r w:rsidRPr="00F0745F">
        <w:rPr>
          <w:u w:val="single"/>
        </w:rPr>
        <w:t>continuing environmental</w:t>
      </w:r>
      <w:proofErr w:type="gramEnd"/>
      <w:r w:rsidRPr="00F0745F">
        <w:rPr>
          <w:u w:val="single"/>
        </w:rPr>
        <w:t xml:space="preserve"> degradation may also a</w:t>
      </w:r>
      <w:r w:rsidRPr="00F0745F">
        <w:rPr>
          <w:rFonts w:ascii="Cambria Math" w:hAnsi="Cambria Math" w:cs="Cambria Math"/>
          <w:u w:val="single"/>
        </w:rPr>
        <w:t>ﬀ</w:t>
      </w:r>
      <w:r w:rsidRPr="00F0745F">
        <w:rPr>
          <w:u w:val="single"/>
        </w:rPr>
        <w:t xml:space="preserve">ect political systems. </w:t>
      </w:r>
      <w:r w:rsidRPr="00F0745F">
        <w:t xml:space="preserve">This interaction is likely to be especially acute in parts of the world where environmental problems are most pressing and the state’s ability to respond to such challenges is weakest. </w:t>
      </w:r>
      <w:r w:rsidRPr="00F0745F">
        <w:rPr>
          <w:u w:val="single"/>
        </w:rPr>
        <w:t>One possible consequence of environmental degradation is the development or consolidation of authoritarian rule as political elites come to privilege regime maintenance and internal stability over political liberalisation</w:t>
      </w:r>
      <w:r w:rsidRPr="00F0745F">
        <w:t xml:space="preserve">. </w:t>
      </w:r>
      <w:r w:rsidRPr="00F0745F">
        <w:rPr>
          <w:u w:val="single"/>
        </w:rPr>
        <w:t>Even e</w:t>
      </w:r>
      <w:r w:rsidRPr="00F0745F">
        <w:rPr>
          <w:rFonts w:ascii="Cambria Math" w:hAnsi="Cambria Math" w:cs="Cambria Math"/>
          <w:u w:val="single"/>
        </w:rPr>
        <w:t>ﬀ</w:t>
      </w:r>
      <w:r w:rsidRPr="00F0745F">
        <w:rPr>
          <w:u w:val="single"/>
        </w:rPr>
        <w:t>orts to mitigate the impact of, correspond to, environmental change may involve a decrease in individual liberty as governments seek to transform environmentally destructive behaviour</w:t>
      </w:r>
      <w:r w:rsidRPr="00F0745F">
        <w:t xml:space="preserve">. </w:t>
      </w:r>
      <w:r w:rsidRPr="00F0745F">
        <w:rPr>
          <w:u w:val="single"/>
        </w:rPr>
        <w:t>As a result, ‘environmental authoritarianism’ may become an increasingly common response to the destructive impacts of climate change in an age of diminished expectations</w:t>
      </w:r>
      <w:r w:rsidRPr="00F0745F">
        <w:t xml:space="preserve">. Long before the recent global economic crisis inﬂicted such a blow on Anglo-American forms of economic organisation, it was apparent that there were other models of economic development and other modes of political organisation that had admirers around the world. </w:t>
      </w:r>
      <w:proofErr w:type="gramStart"/>
      <w:r w:rsidRPr="00F0745F">
        <w:t>T</w:t>
      </w:r>
      <w:r w:rsidRPr="00F0745F">
        <w:rPr>
          <w:u w:val="single"/>
        </w:rPr>
        <w:t xml:space="preserve">he rise of illiberal forms of capitalism and an apparent ‘democratic recession’ serve as a powerful remin-ders that there was nothing inevitable about the triumph of ‘Western’ political and economic practices or values </w:t>
      </w:r>
      <w:r w:rsidRPr="00F0745F">
        <w:t>(Zakaria 2003, Diamond 2008).</w:t>
      </w:r>
      <w:proofErr w:type="gramEnd"/>
      <w:r w:rsidRPr="00F0745F">
        <w:t xml:space="preserve"> </w:t>
      </w:r>
    </w:p>
    <w:p w:rsidR="00693A94" w:rsidRPr="00693A94" w:rsidRDefault="00693A94" w:rsidP="00693A94"/>
    <w:p w:rsidR="00693A94" w:rsidRDefault="00693A94" w:rsidP="00693A94">
      <w:pPr>
        <w:pStyle w:val="Heading4"/>
      </w:pPr>
      <w:r>
        <w:t>Traditional western imperialism and modernization causing authoritarianism now</w:t>
      </w:r>
    </w:p>
    <w:p w:rsidR="00F551AD" w:rsidRPr="00F551AD" w:rsidRDefault="00F551AD" w:rsidP="00F551AD"/>
    <w:p w:rsidR="00693A94" w:rsidRDefault="00693A94" w:rsidP="00693A94">
      <w:r w:rsidRPr="0054785F">
        <w:rPr>
          <w:b/>
        </w:rPr>
        <w:t>Beeson, PhD, 10</w:t>
      </w:r>
      <w:r>
        <w:t xml:space="preserve"> [</w:t>
      </w:r>
      <w:r w:rsidRPr="00942B54">
        <w:t>professor in political scienc</w:t>
      </w:r>
      <w:r>
        <w:t xml:space="preserve">e and international relations] </w:t>
      </w:r>
    </w:p>
    <w:p w:rsidR="00693A94" w:rsidRDefault="00693A94" w:rsidP="00693A94">
      <w:r>
        <w:t xml:space="preserve">(Mark, March, </w:t>
      </w:r>
      <w:r>
        <w:rPr>
          <w:i/>
        </w:rPr>
        <w:t xml:space="preserve">Environmental </w:t>
      </w:r>
      <w:r w:rsidRPr="00942B54">
        <w:t>Politics</w:t>
      </w:r>
      <w:r>
        <w:t xml:space="preserve"> Vol 19 No 2 “The coming of environmental authoritarianism” </w:t>
      </w:r>
      <w:r w:rsidRPr="00942B54">
        <w:t>www.tandfonline.com/doi/pdf/10.1080/09644010903576918#.VY294vlViko</w:t>
      </w:r>
      <w:r>
        <w:t>)</w:t>
      </w:r>
    </w:p>
    <w:p w:rsidR="00693A94" w:rsidRDefault="00693A94" w:rsidP="00693A94">
      <w:pPr>
        <w:rPr>
          <w:sz w:val="16"/>
        </w:rPr>
      </w:pPr>
      <w:r w:rsidRPr="00D53104">
        <w:rPr>
          <w:sz w:val="16"/>
        </w:rPr>
        <w:t xml:space="preserve">Historicising </w:t>
      </w:r>
      <w:r w:rsidRPr="004A2FB4">
        <w:rPr>
          <w:u w:val="single"/>
        </w:rPr>
        <w:t xml:space="preserve">the East Asian experience is important because it highlights the path-dependent nature of some of the region’s problems of governance, development and sustainability as </w:t>
      </w:r>
      <w:r w:rsidRPr="0062588D">
        <w:rPr>
          <w:rStyle w:val="Emphasis"/>
        </w:rPr>
        <w:t xml:space="preserve">products of </w:t>
      </w:r>
      <w:r w:rsidRPr="004A2FB4">
        <w:rPr>
          <w:u w:val="single"/>
        </w:rPr>
        <w:t xml:space="preserve">the impact of European and latterly </w:t>
      </w:r>
      <w:r w:rsidRPr="0062588D">
        <w:rPr>
          <w:rStyle w:val="Emphasis"/>
        </w:rPr>
        <w:t>American intrusion</w:t>
      </w:r>
      <w:r w:rsidRPr="004A2FB4">
        <w:rPr>
          <w:u w:val="single"/>
        </w:rPr>
        <w:t xml:space="preserve"> into the region</w:t>
      </w:r>
      <w:r w:rsidRPr="00D53104">
        <w:rPr>
          <w:sz w:val="16"/>
        </w:rPr>
        <w:t xml:space="preserve">. Incorporation into extant systems of international political and economic order entailed structural changes of profound importance with enduring long-term consequences for the entire region. </w:t>
      </w:r>
      <w:r w:rsidRPr="00961138">
        <w:rPr>
          <w:u w:val="single"/>
        </w:rPr>
        <w:t>The introduction of Western political and economic practices to Southeast Asia transformed the existing social order</w:t>
      </w:r>
      <w:r w:rsidRPr="00D53104">
        <w:rPr>
          <w:sz w:val="16"/>
        </w:rPr>
        <w:t>, even if Western imperialism was mediated by contingent local realities (Elson 1992). Demographic change – especially population expansion and the introduction of migrant labour – has had a major impact on both domestic politics and the natural environment in Southeast Asia (Tarling 2001). Many of these changes are not, of course, unique to the region, but</w:t>
      </w:r>
      <w:r w:rsidRPr="00961138">
        <w:rPr>
          <w:u w:val="single"/>
        </w:rPr>
        <w:t xml:space="preserve"> features of a more generalised process of ‘</w:t>
      </w:r>
      <w:r w:rsidRPr="00052526">
        <w:rPr>
          <w:rStyle w:val="Emphasis"/>
        </w:rPr>
        <w:t>modernisation’</w:t>
      </w:r>
      <w:r w:rsidRPr="00961138">
        <w:rPr>
          <w:u w:val="single"/>
        </w:rPr>
        <w:t xml:space="preserve"> that has supported the sort of population growth and economic development that is placing such pressure on the global environment</w:t>
      </w:r>
      <w:r w:rsidRPr="00D53104">
        <w:rPr>
          <w:sz w:val="16"/>
        </w:rPr>
        <w:t xml:space="preserve">. What </w:t>
      </w:r>
      <w:proofErr w:type="gramStart"/>
      <w:r w:rsidRPr="00D53104">
        <w:rPr>
          <w:sz w:val="16"/>
        </w:rPr>
        <w:t>is</w:t>
      </w:r>
      <w:proofErr w:type="gramEnd"/>
      <w:r w:rsidRPr="00D53104">
        <w:rPr>
          <w:sz w:val="16"/>
        </w:rPr>
        <w:t xml:space="preserve"> distinctive about much of East Asia is the geopolitical context this modernisation has occurred in and the concomitant patterns of political order it has encouraged at the domestic level. </w:t>
      </w:r>
      <w:r w:rsidRPr="00961138">
        <w:rPr>
          <w:u w:val="single"/>
        </w:rPr>
        <w:t xml:space="preserve">Despite a rhetorical preoccupation with the promotion of democracy and economic reform, the imperative of geopolitical contestation with the Soviet Union meant that the US tolerated – even encouraged – the development of authoritarian political allies in a </w:t>
      </w:r>
      <w:r w:rsidRPr="00961138">
        <w:rPr>
          <w:u w:val="single"/>
        </w:rPr>
        <w:lastRenderedPageBreak/>
        <w:t>process that helped entrench authoritarian rule in non-capitalist East Asia too</w:t>
      </w:r>
      <w:r w:rsidRPr="00D53104">
        <w:rPr>
          <w:sz w:val="16"/>
        </w:rPr>
        <w:t xml:space="preserve"> (Schaller 1990, Woo-Cumings 2005). Far from ending after the Cold War, history has continued to unfold in distinctive ways that have often circumscribed political liberalism. During the 1990s, when we might have expected increased reformist pressure on the region, the general success of the ‘East Asian miracle’ and the performance legitimacy that accrued to Asian leaders militated against major political change. Even the Asian economic crisis failed to bring about wholesale political change, despite the noteworthy downfall of Suharto. Whether the democratic transition can be consolidated and entrenched even here is a moot point. On the one hand, the extent of the reform process in Indonesia is questionable (Robison and Hadiz 2004). On the other, </w:t>
      </w:r>
      <w:r w:rsidRPr="000A2729">
        <w:rPr>
          <w:u w:val="single"/>
        </w:rPr>
        <w:t>democratic reform and ‘good governance’ have been further threatened by a deteriorating security situation and the difficulty of managing the complex strategic and political tensions associated with the ‘war on terror’</w:t>
      </w:r>
      <w:r w:rsidRPr="00D53104">
        <w:rPr>
          <w:sz w:val="16"/>
        </w:rPr>
        <w:t xml:space="preserve"> (Beeson 2004). The associated geopolitical constraints would have been difficult enough to manage for a country with a large Muslim population, but </w:t>
      </w:r>
      <w:r w:rsidRPr="00AE1730">
        <w:rPr>
          <w:u w:val="single"/>
        </w:rPr>
        <w:t>the</w:t>
      </w:r>
      <w:r w:rsidRPr="006D3509">
        <w:rPr>
          <w:u w:val="single"/>
        </w:rPr>
        <w:t xml:space="preserve"> </w:t>
      </w:r>
      <w:r w:rsidRPr="00AE1730">
        <w:rPr>
          <w:rStyle w:val="Emphasis"/>
        </w:rPr>
        <w:t>growing threat of environmental degradation</w:t>
      </w:r>
      <w:r w:rsidRPr="006D3509">
        <w:rPr>
          <w:u w:val="single"/>
        </w:rPr>
        <w:t xml:space="preserve"> and food insecurity further intensified the political pressures on the region’s principal democratic success story </w:t>
      </w:r>
      <w:r>
        <w:rPr>
          <w:sz w:val="16"/>
        </w:rPr>
        <w:t>(Adam 2008).</w:t>
      </w:r>
    </w:p>
    <w:p w:rsidR="00A20DB8" w:rsidRDefault="00A20DB8" w:rsidP="00693A94">
      <w:pPr>
        <w:rPr>
          <w:sz w:val="16"/>
        </w:rPr>
      </w:pPr>
    </w:p>
    <w:p w:rsidR="00A20DB8" w:rsidRPr="00693A94" w:rsidRDefault="00A20DB8" w:rsidP="00693A94">
      <w:pPr>
        <w:rPr>
          <w:sz w:val="16"/>
        </w:rPr>
      </w:pPr>
    </w:p>
    <w:p w:rsidR="00184D9A" w:rsidRDefault="00184D9A" w:rsidP="00184D9A">
      <w:pPr>
        <w:pStyle w:val="Heading2"/>
      </w:pPr>
      <w:r>
        <w:lastRenderedPageBreak/>
        <w:t>Collapse Inevitable</w:t>
      </w:r>
    </w:p>
    <w:p w:rsidR="00F551AD" w:rsidRDefault="008A37AC" w:rsidP="00F551AD">
      <w:pPr>
        <w:pStyle w:val="Heading3"/>
      </w:pPr>
      <w:r>
        <w:lastRenderedPageBreak/>
        <w:t xml:space="preserve">2NC </w:t>
      </w:r>
    </w:p>
    <w:p w:rsidR="008A37AC" w:rsidRPr="008A37AC" w:rsidRDefault="008A37AC" w:rsidP="008A37AC"/>
    <w:p w:rsidR="00184D9A" w:rsidRDefault="00184D9A" w:rsidP="00184D9A">
      <w:pPr>
        <w:pStyle w:val="Heading4"/>
      </w:pPr>
      <w:r>
        <w:t>Collapse of Liberalism is inevitable - physical limits</w:t>
      </w:r>
    </w:p>
    <w:p w:rsidR="00184D9A" w:rsidRDefault="00184D9A" w:rsidP="00184D9A">
      <w:pPr>
        <w:rPr>
          <w:rStyle w:val="Style13ptBold"/>
        </w:rPr>
      </w:pPr>
    </w:p>
    <w:p w:rsidR="00184D9A" w:rsidRDefault="00184D9A" w:rsidP="00184D9A">
      <w:pPr>
        <w:rPr>
          <w:rStyle w:val="Style13ptBold"/>
        </w:rPr>
      </w:pPr>
      <w:r>
        <w:rPr>
          <w:rStyle w:val="Style13ptBold"/>
        </w:rPr>
        <w:t>Shearman Smith 07</w:t>
      </w:r>
    </w:p>
    <w:p w:rsidR="00184D9A" w:rsidRPr="007E5427" w:rsidRDefault="00184D9A" w:rsidP="00184D9A">
      <w:r>
        <w:t>(David Shearman &amp; Joseph Wayne Smith, MD; Professor at University of Adelaid, August 30, PhD and solicitor of the Supreme Court of South Australia , The Climate Change Challenge and the Failure of Democracy, Pages 115-116, MX)</w:t>
      </w:r>
    </w:p>
    <w:p w:rsidR="00184D9A" w:rsidRPr="00E521FF" w:rsidRDefault="00184D9A" w:rsidP="00184D9A">
      <w:pPr>
        <w:rPr>
          <w:sz w:val="14"/>
        </w:rPr>
      </w:pPr>
      <w:r w:rsidRPr="007C3D42">
        <w:rPr>
          <w:rStyle w:val="StyleUnderline"/>
        </w:rPr>
        <w:t xml:space="preserve">A number of philosophers and social theorists have seen the liberal order as being at an end. </w:t>
      </w:r>
      <w:r w:rsidRPr="00E521FF">
        <w:rPr>
          <w:sz w:val="14"/>
        </w:rPr>
        <w:t xml:space="preserve">British philosopher Alasdair Maclntyre in After Virtue33 sees </w:t>
      </w:r>
      <w:r w:rsidRPr="007C3D42">
        <w:rPr>
          <w:rStyle w:val="StyleUnderline"/>
        </w:rPr>
        <w:t>liberalism</w:t>
      </w:r>
      <w:r w:rsidRPr="00E521FF">
        <w:rPr>
          <w:sz w:val="14"/>
        </w:rPr>
        <w:t xml:space="preserve"> as an intrinsically flawed philosophy, for </w:t>
      </w:r>
      <w:r w:rsidRPr="007C3D42">
        <w:rPr>
          <w:rStyle w:val="StyleUnderline"/>
        </w:rPr>
        <w:t>while pretending to be a master system of morality it is really only one moral system among a competing plurality of alternatives and cannot supply an objectively true justification of its own foundations. Liberalism is seen to beg the question of its own truth by assuming the primary value of its fundamental concept: freedo</w:t>
      </w:r>
      <w:r w:rsidRPr="00E521FF">
        <w:rPr>
          <w:sz w:val="14"/>
        </w:rPr>
        <w:t xml:space="preserve">m. Maclntyre concludes his work by seeing liberalism as not a genuine morality at all, in the sense of providing a moral worldview compared to the heroic societies of Homeric times. </w:t>
      </w:r>
      <w:r w:rsidRPr="007C3D42">
        <w:rPr>
          <w:rStyle w:val="StyleUnderline"/>
        </w:rPr>
        <w:t>Liberalism fails to provide a philosophy of life</w:t>
      </w:r>
      <w:r w:rsidRPr="00E521FF">
        <w:rPr>
          <w:sz w:val="14"/>
        </w:rPr>
        <w:t xml:space="preserve">.34 </w:t>
      </w:r>
      <w:proofErr w:type="gramStart"/>
      <w:r w:rsidRPr="007C3D42">
        <w:rPr>
          <w:rStyle w:val="StyleUnderline"/>
        </w:rPr>
        <w:t>If</w:t>
      </w:r>
      <w:proofErr w:type="gramEnd"/>
      <w:r w:rsidRPr="007C3D42">
        <w:rPr>
          <w:rStyle w:val="StyleUnderline"/>
        </w:rPr>
        <w:t xml:space="preserve"> one has no philosophy of life then one cannot accept the value of nature</w:t>
      </w:r>
      <w:r w:rsidRPr="00E521FF">
        <w:rPr>
          <w:sz w:val="14"/>
        </w:rPr>
        <w:t>. Perhaps the sense of this loss of a heroic view of life is what has made films such as Gladiator, Lord of the Rings, and Troy so popular. Maclntyre sees liberalism</w:t>
      </w:r>
      <w:r w:rsidRPr="007C3D42">
        <w:rPr>
          <w:rStyle w:val="StyleUnderline"/>
        </w:rPr>
        <w:t xml:space="preserve"> as leading to the ultimate end of this social order, which will inevitably break down or fall apart from a kind of moral entropy</w:t>
      </w:r>
      <w:r w:rsidRPr="00E521FF">
        <w:rPr>
          <w:sz w:val="14"/>
        </w:rPr>
        <w:t xml:space="preserve">. Advocating a type of communitarian survivalism, Maclntyre believes that only small state-independent Benedictine-style communities will survive the coming </w:t>
      </w:r>
      <w:proofErr w:type="gramStart"/>
      <w:r w:rsidRPr="00E521FF">
        <w:rPr>
          <w:sz w:val="14"/>
        </w:rPr>
        <w:t>dark age</w:t>
      </w:r>
      <w:proofErr w:type="gramEnd"/>
      <w:r w:rsidRPr="00E521FF">
        <w:rPr>
          <w:sz w:val="14"/>
        </w:rPr>
        <w:t xml:space="preserve"> that liberalism is creating. Writing long before McIntyre in 1936, Lawrence Dennis35 saw capitalism and communism as both doomed because of ecological scarcity, as there is a limit to economic growth. He was right about communism. With regard to capitalism, he argued that </w:t>
      </w:r>
      <w:r w:rsidRPr="007C3D42">
        <w:rPr>
          <w:rStyle w:val="StyleUnderline"/>
        </w:rPr>
        <w:t>capitalism is more than just the private</w:t>
      </w:r>
      <w:r w:rsidRPr="00E521FF">
        <w:rPr>
          <w:sz w:val="14"/>
        </w:rPr>
        <w:t xml:space="preserve"> (i.e., nonstate) </w:t>
      </w:r>
      <w:r w:rsidRPr="007C3D42">
        <w:rPr>
          <w:rStyle w:val="StyleUnderline"/>
        </w:rPr>
        <w:t>ownership of the means of production. The essence of liberalism</w:t>
      </w:r>
      <w:r w:rsidRPr="00E521FF">
        <w:rPr>
          <w:sz w:val="14"/>
        </w:rPr>
        <w:t xml:space="preserve">, Dennis and others have argued, </w:t>
      </w:r>
      <w:r w:rsidRPr="007C3D42">
        <w:rPr>
          <w:rStyle w:val="StyleUnderline"/>
        </w:rPr>
        <w:t>is to give greater consideration to private property rights than to human life. Thus modern liberal capitalism requires a market expanding in geometrical progression for its successful operation. The physical limits to growth dooms capitalism</w:t>
      </w:r>
      <w:r w:rsidRPr="00E521FF">
        <w:rPr>
          <w:sz w:val="14"/>
        </w:rPr>
        <w:t xml:space="preserve">: "Even the harshest critics of modern capitalism have never for a moment questioned its ability to go on growing indefinitely in geometrical progression."36 Of course that statement was made in America in 1936, and since that time many have asked that very question. </w:t>
      </w:r>
      <w:r w:rsidRPr="007C3D42">
        <w:rPr>
          <w:rStyle w:val="StyleUnderline"/>
        </w:rPr>
        <w:t>Dennis believed that liberal capitalism would grow like a cancer, producing environmental destruction in its wake. The system will inevitably destroy itself, to be replaced by a type of steady-state authoritarianism</w:t>
      </w:r>
      <w:r w:rsidRPr="00E521FF">
        <w:rPr>
          <w:sz w:val="14"/>
        </w:rPr>
        <w:t>.</w:t>
      </w:r>
    </w:p>
    <w:p w:rsidR="00184D9A" w:rsidRDefault="00184D9A" w:rsidP="00184D9A">
      <w:pPr>
        <w:pStyle w:val="Heading4"/>
      </w:pPr>
      <w:r>
        <w:t>Liberalism self-destructs by devouring its own moral capital</w:t>
      </w:r>
    </w:p>
    <w:p w:rsidR="008A37AC" w:rsidRPr="008A37AC" w:rsidRDefault="008A37AC" w:rsidP="008A37AC"/>
    <w:p w:rsidR="00184D9A" w:rsidRDefault="00184D9A" w:rsidP="00184D9A">
      <w:pPr>
        <w:rPr>
          <w:rStyle w:val="Style13ptBold"/>
        </w:rPr>
      </w:pPr>
      <w:r>
        <w:rPr>
          <w:rStyle w:val="Style13ptBold"/>
        </w:rPr>
        <w:t>Shearman Smith 07</w:t>
      </w:r>
    </w:p>
    <w:p w:rsidR="00184D9A" w:rsidRPr="007E5427" w:rsidRDefault="00184D9A" w:rsidP="00184D9A">
      <w:r>
        <w:t>(David Shearman &amp; Joseph Wayne Smith, MD; Professor at University of Adelaid, August 30, PhD and solicitor of the Supreme Court of South Australia , The Climate Change Challenge and the Failure of Democracy, Pages 116-117, MX)</w:t>
      </w:r>
    </w:p>
    <w:p w:rsidR="00184D9A" w:rsidRDefault="00184D9A" w:rsidP="00184D9A">
      <w:pPr>
        <w:rPr>
          <w:rStyle w:val="StyleUnderline"/>
        </w:rPr>
      </w:pPr>
      <w:r w:rsidRPr="00E521FF">
        <w:rPr>
          <w:sz w:val="14"/>
        </w:rPr>
        <w:t>William Ophuls in Ecology and the Politics of Scarcity37 is one of the few ecology writers to reject democracy and favor an authoritarian solution to the environmental crisis. In the second version of the book, the antidemocratic focus has unfortunately been revised.38 Nevertheless in his most recent book, Requiem for Modern Politics</w:t>
      </w:r>
      <w:proofErr w:type="gramStart"/>
      <w:r w:rsidRPr="00E521FF">
        <w:rPr>
          <w:sz w:val="14"/>
        </w:rPr>
        <w:t>,39</w:t>
      </w:r>
      <w:proofErr w:type="gramEnd"/>
      <w:r w:rsidRPr="00E521FF">
        <w:rPr>
          <w:sz w:val="14"/>
        </w:rPr>
        <w:t xml:space="preserve"> he returns to the theme of the rejection of liberalism. The thesis for Ophulson Requiem for Modern Politics is that </w:t>
      </w:r>
      <w:r w:rsidRPr="00A930B3">
        <w:rPr>
          <w:rStyle w:val="StyleUnderline"/>
        </w:rPr>
        <w:t xml:space="preserve">modern politics is at an end because the concepts and values of the Enlightenment of individualism, liberty, and materialism are no longer viable. He states: Modern civilization, in all of its aspects and everywhere on the planet, is plunging ever deeper into a multiplicity of crises that call into question its governing principles, practices and institutions. In this "crisis of crises," there is one that has yet to receive the attention it deserves: the impending failure of liberal polity, the modern system of politics founded on the tenets of classical liberalism and the rationalistic philosophy of the Enlightenment. Liberal polity is based on intrinsically self-destructive and potentially dangerous principles. It has already failed in its collectivist form and, contrary to the </w:t>
      </w:r>
      <w:r w:rsidRPr="00A930B3">
        <w:rPr>
          <w:rStyle w:val="StyleUnderline"/>
        </w:rPr>
        <w:lastRenderedPageBreak/>
        <w:t xml:space="preserve">view of many, is now moribund in its individualist form as well ... Thus the three main components of modern civilization—liberal polity, exploitative economy, and purposive rationality—are riddled with inner contradictions. Civilization is therefore collapsing. As a result, the latent totalitarianism of modern politics is likely to manifest itself with increasing force in the years to come. </w:t>
      </w:r>
      <w:proofErr w:type="gramStart"/>
      <w:r w:rsidRPr="00A930B3">
        <w:rPr>
          <w:rStyle w:val="StyleUnderline"/>
        </w:rPr>
        <w:t>In short, without a major advance in civilization.</w:t>
      </w:r>
      <w:proofErr w:type="gramEnd"/>
      <w:r w:rsidRPr="00A930B3">
        <w:rPr>
          <w:rStyle w:val="StyleUnderline"/>
        </w:rPr>
        <w:t xml:space="preserve"> </w:t>
      </w:r>
      <w:proofErr w:type="gramStart"/>
      <w:r w:rsidRPr="00A930B3">
        <w:rPr>
          <w:rStyle w:val="StyleUnderline"/>
        </w:rPr>
        <w:t>we</w:t>
      </w:r>
      <w:proofErr w:type="gramEnd"/>
      <w:r w:rsidRPr="00A930B3">
        <w:rPr>
          <w:rStyle w:val="StyleUnderline"/>
        </w:rPr>
        <w:t xml:space="preserve"> confront a political debacle.</w:t>
      </w:r>
      <w:r w:rsidRPr="00E521FF">
        <w:rPr>
          <w:sz w:val="14"/>
        </w:rPr>
        <w:t xml:space="preserve">40 </w:t>
      </w:r>
      <w:r w:rsidRPr="00A930B3">
        <w:rPr>
          <w:rStyle w:val="StyleUnderline"/>
        </w:rPr>
        <w:t>Economic growth and development are the modern liberal state’s raison d'etre</w:t>
      </w:r>
      <w:r w:rsidRPr="00E521FF">
        <w:rPr>
          <w:sz w:val="14"/>
        </w:rPr>
        <w:t>—</w:t>
      </w:r>
      <w:r w:rsidRPr="00A930B3">
        <w:rPr>
          <w:rStyle w:val="StyleUnderline"/>
        </w:rPr>
        <w:t>but these phenomena are challenged by ecological scarcity, the idea that there are limits to growth. These are not the only self-destructive tendencies in modern liberalism</w:t>
      </w:r>
      <w:r w:rsidRPr="00E521FF">
        <w:rPr>
          <w:sz w:val="14"/>
        </w:rPr>
        <w:t xml:space="preserve">, Ophuls argues. </w:t>
      </w:r>
      <w:r w:rsidRPr="00A930B3">
        <w:rPr>
          <w:rStyle w:val="StyleUnderline"/>
        </w:rPr>
        <w:t>Liberalism tends to moral entropy</w:t>
      </w:r>
      <w:r w:rsidRPr="00E521FF">
        <w:rPr>
          <w:sz w:val="14"/>
        </w:rPr>
        <w:t xml:space="preserve"> (i.e., moral decay) with individual selfishness destroying civil society: "</w:t>
      </w:r>
      <w:r w:rsidRPr="00A930B3">
        <w:rPr>
          <w:rStyle w:val="StyleUnderline"/>
        </w:rPr>
        <w:t>liberal policies destroy themselves by devouring their own moral capital</w:t>
      </w:r>
      <w:r w:rsidRPr="00E521FF">
        <w:rPr>
          <w:sz w:val="14"/>
        </w:rPr>
        <w:t xml:space="preserve">, the fund of fossil virtue they have inherited from the pre-modern past."41 </w:t>
      </w:r>
      <w:r w:rsidRPr="00A930B3">
        <w:rPr>
          <w:rStyle w:val="StyleUnderline"/>
        </w:rPr>
        <w:t>This can be seen in various shapes and forms: the destruction of civil society by a globalized market system</w:t>
      </w:r>
      <w:proofErr w:type="gramStart"/>
      <w:r w:rsidRPr="00A930B3">
        <w:rPr>
          <w:rStyle w:val="StyleUnderline"/>
        </w:rPr>
        <w:t>;</w:t>
      </w:r>
      <w:r w:rsidRPr="00E521FF">
        <w:rPr>
          <w:sz w:val="14"/>
        </w:rPr>
        <w:t>42</w:t>
      </w:r>
      <w:proofErr w:type="gramEnd"/>
      <w:r w:rsidRPr="00E521FF">
        <w:rPr>
          <w:sz w:val="14"/>
        </w:rPr>
        <w:t xml:space="preserve"> </w:t>
      </w:r>
      <w:r w:rsidRPr="00A930B3">
        <w:rPr>
          <w:rStyle w:val="StyleUnderline"/>
        </w:rPr>
        <w:t>education, which has become a prescription for intellectual uniformity; the decay of reason; crime; violence; and family breakdown. In short, "America exemplifies the process of growing barbarization that is pushing us towards a Hobbesian futur</w:t>
      </w:r>
      <w:r w:rsidRPr="00E521FF">
        <w:rPr>
          <w:sz w:val="14"/>
        </w:rPr>
        <w:t xml:space="preserve">e."43 For Ophuls, </w:t>
      </w:r>
      <w:r w:rsidRPr="00A930B3">
        <w:rPr>
          <w:rStyle w:val="StyleUnderline"/>
        </w:rPr>
        <w:t xml:space="preserve">the liberal order has no future. Liberalism is also at an end. </w:t>
      </w:r>
    </w:p>
    <w:p w:rsidR="00DF7669" w:rsidRPr="00E521FF" w:rsidRDefault="00DF7669" w:rsidP="00184D9A">
      <w:pPr>
        <w:rPr>
          <w:sz w:val="14"/>
        </w:rPr>
      </w:pPr>
    </w:p>
    <w:p w:rsidR="00184D9A" w:rsidRDefault="00184D9A" w:rsidP="00184D9A">
      <w:pPr>
        <w:pStyle w:val="Heading4"/>
      </w:pPr>
      <w:r>
        <w:t>Liberalism is logically inconsistent making collapse inevitable OR Political correctness is merely an attempt to ignore logical inconsistencies in liberalism</w:t>
      </w:r>
    </w:p>
    <w:p w:rsidR="008A37AC" w:rsidRPr="008A37AC" w:rsidRDefault="008A37AC" w:rsidP="008A37AC"/>
    <w:p w:rsidR="00184D9A" w:rsidRDefault="00184D9A" w:rsidP="00184D9A">
      <w:pPr>
        <w:rPr>
          <w:rStyle w:val="Style13ptBold"/>
        </w:rPr>
      </w:pPr>
      <w:r>
        <w:rPr>
          <w:rStyle w:val="Style13ptBold"/>
        </w:rPr>
        <w:t>Shearman Smith 07</w:t>
      </w:r>
    </w:p>
    <w:p w:rsidR="00184D9A" w:rsidRPr="00C8258E" w:rsidRDefault="00184D9A" w:rsidP="00184D9A">
      <w:r>
        <w:t>(David Shearman &amp; Joseph Wayne Smith, MD; Professor at University of Adelaid, August 30, PhD and solicitor of the Supreme Court of South Australia , The Climate Change Challenge and the Failure of Democracy, Pages 109-113, MX)</w:t>
      </w:r>
    </w:p>
    <w:p w:rsidR="00184D9A" w:rsidRDefault="00184D9A" w:rsidP="00184D9A">
      <w:pPr>
        <w:rPr>
          <w:sz w:val="14"/>
        </w:rPr>
      </w:pPr>
      <w:r w:rsidRPr="00E521FF">
        <w:rPr>
          <w:sz w:val="14"/>
        </w:rPr>
        <w:t xml:space="preserve">This claim that </w:t>
      </w:r>
      <w:r w:rsidRPr="00ED00BD">
        <w:rPr>
          <w:rStyle w:val="StyleUnderline"/>
        </w:rPr>
        <w:t>liberalism is a socially destructive ideology</w:t>
      </w:r>
      <w:r w:rsidRPr="00E521FF">
        <w:rPr>
          <w:sz w:val="14"/>
        </w:rPr>
        <w:t xml:space="preserve"> has been made in the recent past by conservative thinkers. Malcolm Muggeridge, a Christian conservative thinker, saw liberals as possessing a death wish. Reflecting on the cultural revolution of the West in the 1960s, he saw liberals as having a tendency to grovel before any tyrant and their regime, however brutal (Pol Pot, Mao, etc.), so long as the tyrant mouthed the appropriate platitudes about the "brotherhood of man." Seeing humans as fallen and cursed by original sin, Muggeridge saw the liberal as possessed by an irrational necessity to abolish a degenerating culture and reconstruct it to conform to his or her own prejudices, revolving around the idea that human beings are fundamentally good. The notion that </w:t>
      </w:r>
      <w:r w:rsidRPr="00ED00BD">
        <w:rPr>
          <w:rStyle w:val="StyleUnderline"/>
        </w:rPr>
        <w:t>liberalism is grounded upon a fundamentally mistaken philosophy of human nature</w:t>
      </w:r>
      <w:r w:rsidRPr="00E521FF">
        <w:rPr>
          <w:sz w:val="14"/>
        </w:rPr>
        <w:t xml:space="preserve"> is also expressed by the conservative, former communist, writer James Burnham.6 For Burnham, liberalism is an ideology of national suicide that ultimately erodes a nation’s will to survive. During the cold war French writer Jean-Francois Revel thought that communism would ultimately defeat liberal democracy.' </w:t>
      </w:r>
      <w:r w:rsidRPr="00ED00BD">
        <w:rPr>
          <w:rStyle w:val="StyleUnderline"/>
        </w:rPr>
        <w:t>Liberal democracy may only have been an historical accident. This political system always allows internal enemies who seek to destroy the system to flourish</w:t>
      </w:r>
      <w:r w:rsidRPr="00E521FF">
        <w:rPr>
          <w:sz w:val="14"/>
        </w:rPr>
        <w:t xml:space="preserve"> (such as communists for Revel or environmentalists for corporate empires). </w:t>
      </w:r>
      <w:r w:rsidRPr="00ED00BD">
        <w:rPr>
          <w:rStyle w:val="StyleUnderline"/>
        </w:rPr>
        <w:t>Liberal democracies will self-destruct by following their own logic to extremes</w:t>
      </w:r>
      <w:r w:rsidRPr="00E521FF">
        <w:rPr>
          <w:sz w:val="14"/>
        </w:rPr>
        <w:t xml:space="preserve">. The conservative intellectual Paul Gottfried has agreed that, unlike nineteenth-century liberalism, </w:t>
      </w:r>
      <w:r w:rsidRPr="00ED00BD">
        <w:rPr>
          <w:rStyle w:val="StyleUnderline"/>
        </w:rPr>
        <w:t>the contemporary liberal state is concerned with promoting uniformity, not individuality</w:t>
      </w:r>
      <w:r w:rsidRPr="00E521FF">
        <w:rPr>
          <w:sz w:val="14"/>
        </w:rPr>
        <w:t xml:space="preserve">.' For Gottfried liberalism now only pays shallow lip service to the philosophy of liberty; today the nanny state is more concerned with democratic socialization and social control. There is no real mobilization by the oppressed against the new class elites who run the state machine.9 </w:t>
      </w:r>
      <w:r w:rsidRPr="00ED00BD">
        <w:rPr>
          <w:rStyle w:val="StyleUnderline"/>
        </w:rPr>
        <w:t>Psychological weapons, with fear the most potent, are refined to maintain social control, power, and community silence. Fear allows those in power to enact sweeping counterterror legislation, spy on its citizens, kidnap, and torture in the name of their protection</w:t>
      </w:r>
      <w:r w:rsidRPr="00E521FF">
        <w:rPr>
          <w:sz w:val="14"/>
        </w:rPr>
        <w:t xml:space="preserve">.10 </w:t>
      </w:r>
      <w:r w:rsidRPr="00ED00BD">
        <w:rPr>
          <w:rStyle w:val="StyleUnderline"/>
        </w:rPr>
        <w:t>Secrecy and deception become a normal part of liberal democracy, as was the case in totalitarian communism. The tenets of liberalism, such as justice, are cast aside in the interests of political designs. Political attacks on the judiciary became more and more open in Western democracy, reflecting liberalism’s propensity to cast aside the collective good in favor of individual liberty</w:t>
      </w:r>
      <w:r w:rsidRPr="00E521FF">
        <w:rPr>
          <w:sz w:val="14"/>
        </w:rPr>
        <w:t xml:space="preserve">. In a speech just after her retirement from the U.S. Supreme Court, Sandra Day OonConnor took aim at those leaders whose repeated denunciation of courts for alleged liberal bias could be contributing to a climate of bias against judges.' The leaders were political right-wingers flourishing in the free-for-all of liberalism. History tells us that attacks on the judiciary are often the forerunner of dictatorship. Thus the masses become apathetic and lose hope. if they ever had any, of self-government and are pacified by sexual bread and drug circuses, a quiet tyranny of tits, TV, and consumer consolation. In this sense, George Orwellons 1984 has already arrived. Then the masses were pacified by Victory gin, "films football, beer and above all gambling filled up the horizon of their minds," and "there were some millions of proles for whom the lottery was the principal if not the only reason for remaining alive."12 Gottfried’s line </w:t>
      </w:r>
      <w:r w:rsidRPr="00E521FF">
        <w:rPr>
          <w:sz w:val="14"/>
        </w:rPr>
        <w:lastRenderedPageBreak/>
        <w:t xml:space="preserve">of thought is that it was liberalism that destroyed the old monarchic order and concentrated power in the emerging modern state of Europe. At the time of the 1917 Revolution, communists in the former Soviet Union found a concentration of power ready for them to take over. Liberalism thus, ironically, laid the ground for the Soviet gulag.13 As discussed in chapter 6, </w:t>
      </w:r>
      <w:r w:rsidRPr="00ED00BD">
        <w:rPr>
          <w:rStyle w:val="StyleUnderline"/>
        </w:rPr>
        <w:t>liberal societies are far from liberal, in that the number of people killed by liberal democratic governments in the name of universal human emancipation from the time of the Enlightenment to the second Iraqi war is far greater than the number of people killed by communist regimes</w:t>
      </w:r>
      <w:r w:rsidRPr="00E521FF">
        <w:rPr>
          <w:sz w:val="14"/>
        </w:rPr>
        <w:t xml:space="preserve"> (thought by some authorities to be in excess of 150 million).14 Often those liberal democracies strutting their freedom and opportunity for all have transgressed the rights of others in the name of their own self-interest. The accusations of Harold Pinter ring true in his Nobel Lecture: The United States supported and in many cases engendered every right wing military dictatorship in the world after the end of the Second World War. I refer to Indonesia, Greece, Uruguay, Brazil, Paraguay, Haiti, Turkey, the Philippines, Guatemala, </w:t>
      </w:r>
      <w:proofErr w:type="gramStart"/>
      <w:r w:rsidRPr="00E521FF">
        <w:rPr>
          <w:sz w:val="14"/>
        </w:rPr>
        <w:t>El</w:t>
      </w:r>
      <w:proofErr w:type="gramEnd"/>
      <w:r w:rsidRPr="00E521FF">
        <w:rPr>
          <w:sz w:val="14"/>
        </w:rPr>
        <w:t xml:space="preserve"> Salvador and of course Chile. The horror the United States inflicted upon Chile in 1973 can never be purged and can never be forgiven. Hundreds of thousands of deaths took place throughout these countries.15 The United States is not alone in its actions for other liberal democracies, the UK, France, and others, have behaved similarly to protect their power and economic interests. The American conservative philosopher John Kekes concludes that </w:t>
      </w:r>
      <w:r w:rsidRPr="00ED00BD">
        <w:rPr>
          <w:rStyle w:val="StyleUnderline"/>
        </w:rPr>
        <w:t>liberalism is inconsistent "because the realization of these liberal values would increase the evils liberals want to avoid and because the decrease of these evils depends on creating conditions contrary to the liberal values</w:t>
      </w:r>
      <w:r w:rsidRPr="00E521FF">
        <w:rPr>
          <w:sz w:val="14"/>
        </w:rPr>
        <w:t xml:space="preserve">."16 A good example of this paradox is the liberal’s advocation of both antiracism and multiculturalism and also the right of free speech, a matter to be discussed. For these thinkers, liberalism, in short, saws off the branch that supports it.17 </w:t>
      </w:r>
      <w:proofErr w:type="gramStart"/>
      <w:r w:rsidRPr="00E521FF">
        <w:rPr>
          <w:sz w:val="14"/>
        </w:rPr>
        <w:t>These</w:t>
      </w:r>
      <w:proofErr w:type="gramEnd"/>
      <w:r w:rsidRPr="00E521FF">
        <w:rPr>
          <w:sz w:val="14"/>
        </w:rPr>
        <w:t xml:space="preserve"> points can be developed by briefly considering some arguments made along these lines by Paul Gottfried. Gottfried points out that liberalism, in embracing doctrines such as hard multiculturalism, has generated further internal contradictions. For example, on the face of it, the 1972 French Gayssot Law seems reasonable enough. The law forbids "provocation to discrimination, to violence, or to hatred against a person or groups of persons by reason of their origin,"18 Fair enough. Also prohibited is "public defamation of a person or group of persons by reason of their origin or belonging or non-belonging to an ethnic body, nation, race or determined religion."19 Again on the surface this seems reasonable. But although such laws have been used to put Holocaust deniers in their place, they have also been used against those criticizing various aspects of France’s immigration policy. One would have thought that a liberal democratic society would encourage, not suppress scholarly examination of its basic legal institutions.2° French actress Bridget Bardot’s criticism of Muslim migrants’ mistreatment of animals, for example, fell under the French race hate legislation. She narrowly escaped two years in prison. In Germany the use of ancient Germanic runic symbols (the same type of symbols as seen in movies such as The Lord of the Rings) has been banned because a small minority of neoNazi groups decorated CD albums with them. Even the use of the Irish Celtic cross, a Celtic Christian symbol, has been banned for fear that it may have racist implications. Canada has banned controversial, yet prima facie scientific texts on race and behavior, such as by Canadian psychologist J. Philippe Rushton21 and a critique of America’s immigration program by Wayne Lutton and John Tanton.22 Yet </w:t>
      </w:r>
      <w:r w:rsidRPr="00ED00BD">
        <w:rPr>
          <w:rStyle w:val="StyleUnderline"/>
        </w:rPr>
        <w:t>there is no ban placed upon many American black rap songs, which often contain clearly racist and violent lyrics often expressing desires to murder white people and rape white women. Such albums often express racist sentiments towards whites, or "crackers" or "rednecks," as white people are called. It may be thought that this is an understandable revolt of an oppressed group of people against an elite group of people. Yet most of these rappers are not ghetto youth but very rich black Americans who produce their music for a largely white youth market, not for oppressed and poor black minorities who could hardly afford these expensive CDs on their welfare checks. The black rap music is the white middle class kids’ revolt against their parents who pay the bills. In Australia, race hate legislation was even used against a humane and sensible liberal journalist, Phillip Adams, for his controversial, but arguably right, condemnation of Americans for their support of the war on Iraq. Adams had said no more than an American critic such as Michael Moore had said, but an American in Australia was offended by Adamson condemnation of Americans and took him to the Human Rights and Equal Opportunity Court through a race hate complaint. We are not saying that such legislation is wrong in spirit, but it does seem to be inconsistently applied,</w:t>
      </w:r>
      <w:r w:rsidRPr="00E521FF">
        <w:rPr>
          <w:sz w:val="14"/>
        </w:rPr>
        <w:t xml:space="preserve"> and, as the Adamson case shows, can have some nasty and unanticipated uses. In the future it could easily be used as a weapon of oppression to silence critics on a number of issues. As we see from the above examples, it is already being used to silence critics of immigration. </w:t>
      </w:r>
      <w:r w:rsidRPr="00ED00BD">
        <w:rPr>
          <w:rStyle w:val="StyleUnderline"/>
        </w:rPr>
        <w:t xml:space="preserve">Although counterterror legislation itself has not yet been used to explicitly suppress environmental criticism by labeling environmentalists as extremists, the legal system of the modern state has adequate means of doing so. </w:t>
      </w:r>
      <w:r w:rsidRPr="00E521FF">
        <w:rPr>
          <w:sz w:val="14"/>
        </w:rPr>
        <w:t xml:space="preserve">Defamation laws in common law countries such as Australia are much stricter than in the United States. Australia has a poor legal framework for defending free speech, with no constitutional protection as the United States has in its First Amendment. Defamation law arose in England as a way of protecting the reputation of noblemen from criticism and public exposure. Today defamation cases are big business, where offended parties typically seek hundreds of thousands, if not millions of dollars of damage. Corporations and business people, typically developers, have made use of "SLAPP suits" to silence environmental critics of projects. SLAP P suits are strategically planned litigation brought against protesters to silence criticism—strategic lawsuits against public participation. This strategy is to threaten action against people who often have no more assets than their house with massive damage claims unless they cease their protest and apologize. In Australia, legislation such as the Trade Practices Act of 1974 (Commonwealth), which was originally devised as a form of consumer protection to produce a climate of fair trading, has been used against various environmental protesters by certain business organizations. The idea is to show that the protesters are frustrating trade by the protest itself, and massive damages are often sought. As we have no wish for such litigation against us, and in some cases even mentioning cases in discussion has led to further litigation—the reader requiring more details will need to pursue this matter on the Internet through the use of any Internet search engine with appropriate key words. Should one turn a blind eye to such inconsistencies in the name of tolerance? Liberals do </w:t>
      </w:r>
      <w:proofErr w:type="gramStart"/>
      <w:r w:rsidRPr="00E521FF">
        <w:rPr>
          <w:sz w:val="14"/>
        </w:rPr>
        <w:t>so</w:t>
      </w:r>
      <w:proofErr w:type="gramEnd"/>
      <w:r w:rsidRPr="00E521FF">
        <w:rPr>
          <w:sz w:val="14"/>
        </w:rPr>
        <w:t xml:space="preserve"> today just as a previous generation of the Left whitewashed the horrors and genocide of the communist regimes. But it did not make such horrors go away. </w:t>
      </w:r>
      <w:r w:rsidRPr="00ED00BD">
        <w:rPr>
          <w:rStyle w:val="StyleUnderline"/>
        </w:rPr>
        <w:t xml:space="preserve">Liberals lack a fundamental ability to be able to face up to the internal contradictions in </w:t>
      </w:r>
      <w:r w:rsidRPr="00ED00BD">
        <w:rPr>
          <w:rStyle w:val="StyleUnderline"/>
        </w:rPr>
        <w:lastRenderedPageBreak/>
        <w:t>their own position.</w:t>
      </w:r>
      <w:r w:rsidRPr="00E521FF">
        <w:rPr>
          <w:sz w:val="14"/>
        </w:rPr>
        <w:t xml:space="preserve"> As Brian Appleyard in Understanding the Present has said with some rhetorical flourish: It is, I believe, humanly impossible to be a liberal. Society may advocate liberal tolerance and open-mindedness, but nobody practices it. In fact, this is what preserves liberal society. </w:t>
      </w:r>
      <w:r w:rsidRPr="00ED00BD">
        <w:rPr>
          <w:rStyle w:val="StyleUnderline"/>
        </w:rPr>
        <w:t>For a complete personal acceptance of scientific-liberalism would reduce the society to passive, bestial anarchy. There would be no reason to do anything, no decisions worth making and certainly no point in defending one position as opposed to another</w:t>
      </w:r>
      <w:r w:rsidRPr="00E521FF">
        <w:rPr>
          <w:sz w:val="14"/>
        </w:rPr>
        <w:t xml:space="preserve">.23 </w:t>
      </w:r>
      <w:proofErr w:type="gramStart"/>
      <w:r w:rsidRPr="00ED00BD">
        <w:rPr>
          <w:rStyle w:val="StyleUnderline"/>
        </w:rPr>
        <w:t>The</w:t>
      </w:r>
      <w:proofErr w:type="gramEnd"/>
      <w:r w:rsidRPr="00ED00BD">
        <w:rPr>
          <w:rStyle w:val="StyleUnderline"/>
        </w:rPr>
        <w:t xml:space="preserve"> liberal difficulty in facing up to uncomfortable realities is well illustrated by the debate about whether feminism and multiculturalism are compatible. Liberals support women’s liberation and equality with men even though practical equality in the workplace is not delivered by them. This parroting of equality is reminiscent of Animal Farm and "some animals are more equal than others."</w:t>
      </w:r>
      <w:r w:rsidRPr="00E521FF">
        <w:rPr>
          <w:sz w:val="14"/>
        </w:rPr>
        <w:t xml:space="preserve">24 Liberals also support antiracism, nondiscriminatory immigration programs, and allowing diverse cultures to maintain their traditions. However, </w:t>
      </w:r>
      <w:r w:rsidRPr="00ED00BD">
        <w:rPr>
          <w:rStyle w:val="StyleUnderline"/>
        </w:rPr>
        <w:t xml:space="preserve">fundamentalist Islam is strongly antifeminist and highly patriarchal. </w:t>
      </w:r>
      <w:r w:rsidRPr="00E521FF">
        <w:rPr>
          <w:sz w:val="14"/>
        </w:rPr>
        <w:t xml:space="preserve">If in principle there is no reason for immigration restrictions based upon culture and religion, there is no reason why a nation such as France should restrict building upon its already significant Muslim population. But what if this in turn led to a cultural and ethnic change leading to a radical demographic change? This would undermine women’s rights? </w:t>
      </w:r>
      <w:r w:rsidRPr="00ED00BD">
        <w:rPr>
          <w:rStyle w:val="StyleUnderline"/>
        </w:rPr>
        <w:t>Thus feminism and multiculturalism, products of liberalism, are mutually incompatible.</w:t>
      </w:r>
      <w:r w:rsidRPr="00E521FF">
        <w:rPr>
          <w:sz w:val="14"/>
        </w:rPr>
        <w:t xml:space="preserve">25 </w:t>
      </w:r>
      <w:proofErr w:type="gramStart"/>
      <w:r w:rsidRPr="00662D4B">
        <w:rPr>
          <w:rStyle w:val="StyleUnderline"/>
        </w:rPr>
        <w:t>The</w:t>
      </w:r>
      <w:proofErr w:type="gramEnd"/>
      <w:r w:rsidRPr="00662D4B">
        <w:rPr>
          <w:rStyle w:val="StyleUnderline"/>
        </w:rPr>
        <w:t xml:space="preserve"> typical liberal response to such questions is to slam the questioner with abuse, usually calling the questioner a racist or fascist. But that doesn’t solve the problem. The messenger may be silenced but the question remains. Political correctness is essentially about not asking these types of uncomfortable questions.</w:t>
      </w:r>
      <w:r w:rsidRPr="00E521FF">
        <w:rPr>
          <w:sz w:val="14"/>
        </w:rPr>
        <w:t xml:space="preserve"> Clearly some differences ar</w:t>
      </w:r>
      <w:r w:rsidR="00DF7669">
        <w:rPr>
          <w:sz w:val="14"/>
        </w:rPr>
        <w:t>e more "different" than others.</w:t>
      </w:r>
    </w:p>
    <w:p w:rsidR="008A37AC" w:rsidRDefault="008A37AC" w:rsidP="00184D9A">
      <w:pPr>
        <w:rPr>
          <w:sz w:val="14"/>
        </w:rPr>
      </w:pPr>
    </w:p>
    <w:p w:rsidR="008A37AC" w:rsidRDefault="008A37AC" w:rsidP="008A37AC">
      <w:pPr>
        <w:pStyle w:val="Heading4"/>
      </w:pPr>
      <w:r>
        <w:t>Expanding populations make ecological crisis inevitable</w:t>
      </w:r>
    </w:p>
    <w:p w:rsidR="008A37AC" w:rsidRPr="00C30932" w:rsidRDefault="008A37AC" w:rsidP="008A37AC"/>
    <w:p w:rsidR="008A37AC" w:rsidRDefault="008A37AC" w:rsidP="008A37AC">
      <w:pPr>
        <w:rPr>
          <w:rStyle w:val="Style13ptBold"/>
        </w:rPr>
      </w:pPr>
      <w:r>
        <w:rPr>
          <w:rStyle w:val="Style13ptBold"/>
        </w:rPr>
        <w:t>Shearman Smith 07</w:t>
      </w:r>
    </w:p>
    <w:p w:rsidR="008A37AC" w:rsidRPr="00BB3544" w:rsidRDefault="008A37AC" w:rsidP="008A37AC">
      <w:r>
        <w:t>(David Shearman &amp; Joseph Wayne Smith, MD; Professor at University of Adelaid, August 30, PhD and solicitor of the Supreme Court of South Australia , The Climate Change Challenge and the Failure of Democracy, Pages 59-67, MX)</w:t>
      </w:r>
    </w:p>
    <w:p w:rsidR="008A37AC" w:rsidRPr="00FA5A24" w:rsidRDefault="008A37AC" w:rsidP="008A37AC">
      <w:pPr>
        <w:rPr>
          <w:sz w:val="12"/>
        </w:rPr>
      </w:pPr>
      <w:r w:rsidRPr="00FA5A24">
        <w:rPr>
          <w:sz w:val="12"/>
        </w:rPr>
        <w:t xml:space="preserve">A paper in the prestigious journal Science in July 2005 by a group of environmental scientists representing a wide range of scientific disciplines indicates that </w:t>
      </w:r>
      <w:r w:rsidRPr="00AE5889">
        <w:rPr>
          <w:rStyle w:val="StyleUnderline"/>
        </w:rPr>
        <w:t>land use practices are destroying ecosystems that are vital for global sustainability</w:t>
      </w:r>
      <w:r w:rsidRPr="00FA5A24">
        <w:rPr>
          <w:sz w:val="12"/>
        </w:rPr>
        <w:t>.1 The lead author, Jonathan Foley, commented that "</w:t>
      </w:r>
      <w:r w:rsidRPr="00AE5889">
        <w:rPr>
          <w:rStyle w:val="StyleUnderline"/>
        </w:rPr>
        <w:t>short of a collision with an asteroid, land use by humans is the most significant impact on the world’s biosphere</w:t>
      </w:r>
      <w:r w:rsidRPr="00FA5A24">
        <w:rPr>
          <w:sz w:val="12"/>
        </w:rPr>
        <w:t xml:space="preserve">."2 </w:t>
      </w:r>
      <w:r w:rsidRPr="00AE5889">
        <w:rPr>
          <w:rStyle w:val="StyleUnderline"/>
        </w:rPr>
        <w:t>Such dire warnings were used to describe global warming</w:t>
      </w:r>
      <w:r w:rsidRPr="00FA5A24">
        <w:rPr>
          <w:sz w:val="12"/>
        </w:rPr>
        <w:t xml:space="preserve"> in chapter 2. </w:t>
      </w:r>
      <w:r w:rsidRPr="00AE5889">
        <w:rPr>
          <w:rStyle w:val="StyleUnderline"/>
        </w:rPr>
        <w:t xml:space="preserve">It is irrelevant to debate which of these two threats is the greater, for they are synergistic and related to the many consequences of economic and population growth. </w:t>
      </w:r>
      <w:r w:rsidRPr="00FA5A24">
        <w:rPr>
          <w:sz w:val="12"/>
        </w:rPr>
        <w:t xml:space="preserve">In this chapter we find </w:t>
      </w:r>
      <w:r w:rsidRPr="00AE5889">
        <w:rPr>
          <w:rStyle w:val="StyleUnderline"/>
        </w:rPr>
        <w:t>that humanity possesses the scientific knowledge that the depletion of ecological services is a threat to survival yet their protection is not a priority for government action.</w:t>
      </w:r>
      <w:r w:rsidRPr="00FA5A24">
        <w:rPr>
          <w:sz w:val="12"/>
        </w:rPr>
        <w:t xml:space="preserve"> Biodiversity is the variety of all life-forms: the different forms of animals, plants, and microorganisms, the genes they contain, and the ecosystems of which they form a part. An ecosystem is a community of different species and their interactions in the habitat within which they live. What are ecological services? Ecological science is the study of the ways in which all living things interact with each other and with their environment. </w:t>
      </w:r>
      <w:r w:rsidRPr="00AE5889">
        <w:rPr>
          <w:rStyle w:val="StyleUnderline"/>
        </w:rPr>
        <w:t>All living things exist in this web of life with mutual interdependence for food and other resources. Humans are part of this web of life. Thus an ecological service is the provision of a resource to humanity by other species</w:t>
      </w:r>
      <w:r w:rsidRPr="00FA5A24">
        <w:rPr>
          <w:sz w:val="12"/>
        </w:rPr>
        <w:t xml:space="preserve">. Examples are the provision to provide food, fiber, and purified water, degradation of wastes and pollutants, recycling of nutrients, stabilization of climate, protection against flood and storm, and provision of materials for shelter, medicines, and cultural activity. Clearly, therefore, </w:t>
      </w:r>
      <w:r w:rsidRPr="00250114">
        <w:rPr>
          <w:rStyle w:val="StyleUnderline"/>
        </w:rPr>
        <w:t>ecosyste</w:t>
      </w:r>
      <w:r w:rsidRPr="00AE5889">
        <w:rPr>
          <w:rStyle w:val="StyleUnderline"/>
        </w:rPr>
        <w:t>m services are an integral part of the health and well-being of humanity and need to be maintained in perpetuity.' The remorseless damage to ecological services by the growth economy and the population explosion since industrialization is the final common pathway of, the environmental crisis.</w:t>
      </w:r>
      <w:r w:rsidRPr="00FA5A24">
        <w:rPr>
          <w:sz w:val="12"/>
        </w:rPr>
        <w:t xml:space="preserve"> The biodiversity that provides these services is lost through deforestation and overplanting of crops, leading to loss of soil, erosion, and desertification; overuse and pollution of rivers; urbanization, overfishing; and climate change. Pollution from mining and oil wells, pipelines, and transport is also significant. The habitat of species becomes fragmented by development and replaced by invasive species brought by trade into environments where there are no natural controls; as a consequence food production on land and in coastal waters is compromised. The overall effect of all these events is to reduce the genetic pool of a species and to isolate it into pockets that cannot interbreed. Consequently there is a rapid increase in extinctions. The importance of biodiversity is recognized in the Millennium Development Goals</w:t>
      </w:r>
      <w:proofErr w:type="gramStart"/>
      <w:r w:rsidRPr="00FA5A24">
        <w:rPr>
          <w:sz w:val="12"/>
        </w:rPr>
        <w:t>,4</w:t>
      </w:r>
      <w:proofErr w:type="gramEnd"/>
      <w:r w:rsidRPr="00FA5A24">
        <w:rPr>
          <w:sz w:val="12"/>
        </w:rPr>
        <w:t xml:space="preserve"> which aim to fulfill the UN declaration of 2000 that stated: "We will spare no effort to free our fellow men, women and children from the abject and dehumanising conditions of extreme poverty, to which more than a billion of them are currently subjected." Goal 7 is to ensure environmental sustainability, and within this goal the role of forests is emphasized: </w:t>
      </w:r>
      <w:r w:rsidRPr="00774156">
        <w:rPr>
          <w:rStyle w:val="StyleUnderline"/>
        </w:rPr>
        <w:t>Forests contribute to the livelihoods of many of the 1.2 billion people living in extreme poverty. They nourish the natural systems supporting the agriculture and food supplies upon which many more people depend</w:t>
      </w:r>
      <w:r w:rsidRPr="00FA5A24">
        <w:rPr>
          <w:sz w:val="12"/>
        </w:rPr>
        <w:t xml:space="preserve">. They account for as much as 90 </w:t>
      </w:r>
      <w:r w:rsidRPr="00FA5A24">
        <w:rPr>
          <w:sz w:val="12"/>
        </w:rPr>
        <w:lastRenderedPageBreak/>
        <w:t>percent of terrestrial biodiversity</w:t>
      </w:r>
      <w:r w:rsidRPr="00774156">
        <w:rPr>
          <w:rStyle w:val="StyleUnderline"/>
        </w:rPr>
        <w:t>. But in most countries they are shrinking</w:t>
      </w:r>
      <w:r w:rsidRPr="00FA5A24">
        <w:rPr>
          <w:sz w:val="12"/>
        </w:rPr>
        <w:t xml:space="preserve">.' In this chapter we will place some emphasis on the ecological role of forests because this role is easily recognized by the reader, but the arguments we put forward apply equally </w:t>
      </w:r>
      <w:proofErr w:type="gramStart"/>
      <w:r w:rsidRPr="00FA5A24">
        <w:rPr>
          <w:sz w:val="12"/>
        </w:rPr>
        <w:t>to</w:t>
      </w:r>
      <w:proofErr w:type="gramEnd"/>
      <w:r w:rsidRPr="00FA5A24">
        <w:rPr>
          <w:sz w:val="12"/>
        </w:rPr>
        <w:t xml:space="preserve"> many other systems: rivers, soils, the oceans, wetlands, coral reefs, and many more. </w:t>
      </w:r>
      <w:r w:rsidRPr="00774156">
        <w:rPr>
          <w:rStyle w:val="StyleUnderline"/>
        </w:rPr>
        <w:t>Ecological systems have an inherent strength and ability for repair.</w:t>
      </w:r>
      <w:r w:rsidRPr="00FA5A24">
        <w:rPr>
          <w:sz w:val="12"/>
        </w:rPr>
        <w:t xml:space="preserve"> Forests can grow again after logging, soils can regenerate after some degree of overcropping, and rivers can recover if their depleted flows are restored. </w:t>
      </w:r>
      <w:proofErr w:type="gramStart"/>
      <w:r w:rsidRPr="00774156">
        <w:rPr>
          <w:rStyle w:val="StyleUnderline"/>
        </w:rPr>
        <w:t>But only to a poin</w:t>
      </w:r>
      <w:r w:rsidRPr="00FA5A24">
        <w:rPr>
          <w:sz w:val="12"/>
        </w:rPr>
        <w:t>t.</w:t>
      </w:r>
      <w:proofErr w:type="gramEnd"/>
      <w:r w:rsidRPr="00FA5A24">
        <w:rPr>
          <w:sz w:val="12"/>
        </w:rPr>
        <w:t xml:space="preserve"> We will develop the argument that </w:t>
      </w:r>
      <w:r w:rsidRPr="00774156">
        <w:rPr>
          <w:rStyle w:val="StyleUnderline"/>
        </w:rPr>
        <w:t>all these resources continue to be used to the point of stress and potential collapse by the society in which we live, and this will threaten our survival</w:t>
      </w:r>
      <w:r w:rsidRPr="00FA5A24">
        <w:rPr>
          <w:sz w:val="12"/>
        </w:rPr>
        <w:t xml:space="preserve">. Let us look at a simple example. An ancient forest has valuable wood for harvesting, which can be used sustainably to provide a living for craftspeople. However, it is more profitable in the short term for the owners, private or government, to chop it down, to make wood chips for paper, and then to optimize future production by converting the land to plantation timber. If the forest is retained it continues to provide ecological services. It filters rainfall to provide pure water supplies at no cost to towns and cities, it evens out the flow from rainfall to avoid flood and drought, and it provides a stable source of sequestrated carbon that would be released as greenhouse gas if the forest is felled. It will maintain numerous species of trees and plants that will help provide a sustainable existence for humanity. Forests create increased rainfall and therefore stabilize climates.6 However, in economic </w:t>
      </w:r>
      <w:proofErr w:type="gramStart"/>
      <w:r w:rsidRPr="00FA5A24">
        <w:rPr>
          <w:sz w:val="12"/>
        </w:rPr>
        <w:t>terms,</w:t>
      </w:r>
      <w:proofErr w:type="gramEnd"/>
      <w:r w:rsidRPr="00FA5A24">
        <w:rPr>
          <w:sz w:val="12"/>
        </w:rPr>
        <w:t xml:space="preserve"> our value system describes a conserved forest as "locked up," implying that it cannot be used for immediate exploitation and the creation of jobs. </w:t>
      </w:r>
      <w:r w:rsidRPr="00774156">
        <w:rPr>
          <w:rStyle w:val="StyleUnderline"/>
        </w:rPr>
        <w:t>It is a measure of the values of wealthy Western civilization that more often than not the forest will be felled.</w:t>
      </w:r>
      <w:r w:rsidRPr="00FA5A24">
        <w:rPr>
          <w:sz w:val="12"/>
        </w:rPr>
        <w:t xml:space="preserve"> What does the collapse of an ecological system mean? Essentially the system no longer functions and is not available to provide essential roles within the web of life, some of which may be essential to humanity. For example, overcropping and failure to provide natural manures leads to a reduction of the microorganisms that constitute soil and maintain its structure. It is then susceptible to erosion by wind and flood and is lost to further cultivation. A river may die because its flow is reduced by irrigation, and saline water is returned to the river from the irrigated regions. The animal and plant life of the river then dies, thus destroying the ecological mechanisms that purify the water. The culmination of thousands of such events around the world, all of which are reducing biodiversity, is a global ecological crisis. We will argue that </w:t>
      </w:r>
      <w:r w:rsidRPr="00774156">
        <w:rPr>
          <w:rStyle w:val="StyleUnderline"/>
        </w:rPr>
        <w:t>the basic philosophy of Western society embodied in liberal democracy is causing this ecological crisis</w:t>
      </w:r>
      <w:r w:rsidRPr="00FA5A24">
        <w:rPr>
          <w:sz w:val="12"/>
        </w:rPr>
        <w:t xml:space="preserve">. But first we must substantiate the existence of the crisis. It is not sufficient to state that soil is blowing away and rivers are dying. Like the issue of climate change we have to extrapolate into the future from existing evidence. We can measure the numbers of easily visible species and show a steady decline in recent decades. The skin of frogs easily absorbs environmental pollutants, and we can regard the frog as the canary down the coal mine. Its demise is a measure of the health of the environment.' Of the 5,743 know species of amphibians almost one third face extinction. In 1998 the Nair Scientist' reported that about 12 percent of bird species faced extinction and that there has been a massive reduction in the numbers of more common species in countries with intensive agriculture. This reduction was caused mainly by a loss of habitat and the use of chemicals that kill insects. In 2001 large reductions in the numbers of British woodland birds were reported due to climate change and to loss of habitat and insects.9 Mostly due to encroachment on their habitat by human activities, 23 percent of the world's mammals also face extinction. Amongst these are our closest relatives, the great apes.1° It is estimated that in 2003 there were 414,000 apes in the wild_ </w:t>
      </w:r>
      <w:r w:rsidRPr="00774156">
        <w:rPr>
          <w:rStyle w:val="StyleUnderline"/>
        </w:rPr>
        <w:t>Every two days 414,000 humans are born with the requirement of land and fresh water for their survival</w:t>
      </w:r>
      <w:r w:rsidRPr="00FA5A24">
        <w:rPr>
          <w:sz w:val="12"/>
        </w:rPr>
        <w:t xml:space="preserve">. All apes are endangered and expected to become extinct within a few generations because their territory is being taken by humans. Science can use the health and numbers of certain species as a measure of the health of the environment or more precisely of the ecosystem in which they live. Thus the health of fresh water streams is reflected in the numbers of frogs and of woodlands by the numbers and variety of woodland birds. When the health of one particular species is monitored it is referred to as a "sentinel species." For example the slow decline of the sea otter is a key indicator of the degradation of the Californian coast, which is increasingly polluted and infested with pathogens.11 The ill health or extinction of a sentinel species often indicates the presence of an environment harmful to humans. Examination of fossil records indicates that the background rate of extinctions amounts to a few species per year. </w:t>
      </w:r>
      <w:r w:rsidRPr="00774156">
        <w:rPr>
          <w:rStyle w:val="StyleUnderline"/>
        </w:rPr>
        <w:t>Currently it is estimated that at least one thousand species are lost each year. This loss is being increased by warming, and it is estimated that by 2050 15-37 percent of all animals and plants will be threatened with extinction by greenhouse emissions continuing at their present rate.</w:t>
      </w:r>
      <w:r w:rsidRPr="00FA5A24">
        <w:rPr>
          <w:sz w:val="12"/>
        </w:rPr>
        <w:t xml:space="preserve">12 In the past half billion years of vertebrate existence of life on the planet, sudden climate change, meteors, and perhaps other catastrophic events caused five great natural extinctions, in which perhaps two thirds of species disappeared. </w:t>
      </w:r>
      <w:r w:rsidRPr="00774156">
        <w:rPr>
          <w:rStyle w:val="StyleUnderline"/>
        </w:rPr>
        <w:t>Today, scientific opinion is that we are in a sixth extinction period, and this is due to human activity</w:t>
      </w:r>
      <w:r w:rsidRPr="00FA5A24">
        <w:rPr>
          <w:sz w:val="12"/>
        </w:rPr>
        <w:t xml:space="preserve">. In simple terms the basic cause is illustrated by the calculations of Vaclav Smil.13 </w:t>
      </w:r>
      <w:r w:rsidRPr="00774156">
        <w:rPr>
          <w:rStyle w:val="StyleUnderline"/>
        </w:rPr>
        <w:t xml:space="preserve">Six billion humans weigh 100 million tons. If we weighed all wild mammals in the world they would probably not reach 10 million </w:t>
      </w:r>
      <w:proofErr w:type="gramStart"/>
      <w:r w:rsidRPr="00774156">
        <w:rPr>
          <w:rStyle w:val="StyleUnderline"/>
        </w:rPr>
        <w:t>tons</w:t>
      </w:r>
      <w:r w:rsidRPr="00FA5A24">
        <w:rPr>
          <w:sz w:val="12"/>
        </w:rPr>
        <w:t>,</w:t>
      </w:r>
      <w:proofErr w:type="gramEnd"/>
      <w:r w:rsidRPr="00FA5A24">
        <w:rPr>
          <w:sz w:val="12"/>
        </w:rPr>
        <w:t xml:space="preserve"> and the mass of all domesticated animals would out-weigh all vertebrates twentyfold. </w:t>
      </w:r>
      <w:r w:rsidRPr="00774156">
        <w:rPr>
          <w:rStyle w:val="StyleUnderline"/>
        </w:rPr>
        <w:t>Humans and their livestock consume 40 percent of the planet's primary production of edible plants, and the other seven million species manage on the rest. In biological terms, humans have been able to exist in plague proportions by occupying the ecological space of other species and by using the earth’s stores of fossil fuel.</w:t>
      </w:r>
      <w:r w:rsidRPr="00FA5A24">
        <w:rPr>
          <w:sz w:val="12"/>
        </w:rPr>
        <w:t xml:space="preserve"> </w:t>
      </w:r>
    </w:p>
    <w:p w:rsidR="008A37AC" w:rsidRDefault="008A37AC" w:rsidP="008A37AC"/>
    <w:p w:rsidR="008A37AC" w:rsidRDefault="008A37AC" w:rsidP="008A37AC">
      <w:pPr>
        <w:pStyle w:val="Heading4"/>
      </w:pPr>
      <w:r>
        <w:t>Tragedy of the commons brings ruin to all</w:t>
      </w:r>
    </w:p>
    <w:p w:rsidR="008A37AC" w:rsidRDefault="008A37AC" w:rsidP="008A37AC">
      <w:pPr>
        <w:rPr>
          <w:b/>
        </w:rPr>
      </w:pPr>
    </w:p>
    <w:p w:rsidR="008A37AC" w:rsidRPr="00267FD4" w:rsidRDefault="008A37AC" w:rsidP="008A37AC">
      <w:pPr>
        <w:rPr>
          <w:b/>
        </w:rPr>
      </w:pPr>
      <w:r>
        <w:rPr>
          <w:b/>
        </w:rPr>
        <w:t>Hanson, 98</w:t>
      </w:r>
    </w:p>
    <w:p w:rsidR="008A37AC" w:rsidRPr="000E1E77" w:rsidRDefault="008A37AC" w:rsidP="008A37AC">
      <w:pPr>
        <w:rPr>
          <w:sz w:val="12"/>
        </w:rPr>
      </w:pPr>
      <w:r w:rsidRPr="000E1E77">
        <w:rPr>
          <w:sz w:val="12"/>
        </w:rPr>
        <w:t xml:space="preserve">Consider capitalism as an organized process to ingest natural, living systems (including people) in one end, and excrete unnatural, dead garbage and waste (including wasted people) out the other. From a thermodynamic view, capitalism may be seen as the conversion of low-entropy matter into high-entropy waste and garbage. From an economic view, </w:t>
      </w:r>
      <w:r w:rsidRPr="00F550C8">
        <w:rPr>
          <w:u w:val="single"/>
        </w:rPr>
        <w:t>capitalism may be seen as the high-speed depletion of natural capital.</w:t>
      </w:r>
      <w:r>
        <w:rPr>
          <w:u w:val="single"/>
        </w:rPr>
        <w:t xml:space="preserve"> </w:t>
      </w:r>
      <w:r w:rsidRPr="000E1E77">
        <w:rPr>
          <w:sz w:val="12"/>
        </w:rPr>
        <w:t>Politics (self-organization) among human animals is product of evolution. As soon as two or more people organize, the inevitable struggle for power ensues. This power struggle follows genetic patterns of exploitation, lying, and self-deception. The triumph of capitalism and democracy could have been predicted by evolutionary theory. Capitalism extends the human genetic propensity to exploit (make the best use of something: profit) and lie (meant to give a wrong impression: advertise). Democracy is simply the freedom to exploit and lie. Self-deception keeps us from knowing what we are really up to. In his 1968 classic, "Tragedy of the Commons"</w:t>
      </w:r>
      <w:proofErr w:type="gramStart"/>
      <w:r w:rsidRPr="000E1E77">
        <w:rPr>
          <w:sz w:val="12"/>
        </w:rPr>
        <w:t>,</w:t>
      </w:r>
      <w:proofErr w:type="gramEnd"/>
      <w:r w:rsidRPr="000E1E77">
        <w:rPr>
          <w:sz w:val="12"/>
        </w:rPr>
        <w:fldChar w:fldCharType="begin"/>
      </w:r>
      <w:r w:rsidRPr="000E1E77">
        <w:rPr>
          <w:sz w:val="12"/>
        </w:rPr>
        <w:instrText>HYPERLINK "http://www.dieoff.org/page181.htm" \l "35"</w:instrText>
      </w:r>
      <w:r w:rsidRPr="000E1E77">
        <w:rPr>
          <w:sz w:val="12"/>
        </w:rPr>
        <w:fldChar w:fldCharType="separate"/>
      </w:r>
      <w:r w:rsidRPr="000E1E77">
        <w:rPr>
          <w:rStyle w:val="Hyperlink"/>
          <w:sz w:val="12"/>
        </w:rPr>
        <w:t>[35]</w:t>
      </w:r>
      <w:r w:rsidRPr="000E1E77">
        <w:rPr>
          <w:sz w:val="12"/>
        </w:rPr>
        <w:fldChar w:fldCharType="end"/>
      </w:r>
      <w:r w:rsidRPr="000E1E77">
        <w:rPr>
          <w:sz w:val="12"/>
        </w:rPr>
        <w:t xml:space="preserve"> Garrett </w:t>
      </w:r>
      <w:r w:rsidRPr="000D011A">
        <w:rPr>
          <w:u w:val="single"/>
        </w:rPr>
        <w:t xml:space="preserve">Hardin illustrates why communities everywhere are headed for tragedy -- it's because </w:t>
      </w:r>
      <w:r w:rsidRPr="000D011A">
        <w:rPr>
          <w:rStyle w:val="Emphasis"/>
        </w:rPr>
        <w:t>freedom</w:t>
      </w:r>
      <w:r w:rsidRPr="000D011A">
        <w:rPr>
          <w:u w:val="single"/>
        </w:rPr>
        <w:t xml:space="preserve"> in the "commons"</w:t>
      </w:r>
      <w:hyperlink r:id="rId10" w:anchor="36" w:history="1">
        <w:r w:rsidRPr="000D011A">
          <w:rPr>
            <w:rStyle w:val="Hyperlink"/>
            <w:u w:val="single"/>
          </w:rPr>
          <w:t>[36]</w:t>
        </w:r>
      </w:hyperlink>
      <w:r>
        <w:rPr>
          <w:u w:val="single"/>
        </w:rPr>
        <w:t xml:space="preserve"> </w:t>
      </w:r>
      <w:r w:rsidRPr="000D011A">
        <w:rPr>
          <w:rStyle w:val="Emphasis"/>
        </w:rPr>
        <w:t>brings ruin to all</w:t>
      </w:r>
      <w:r w:rsidRPr="000D011A">
        <w:rPr>
          <w:u w:val="single"/>
        </w:rPr>
        <w:t>.</w:t>
      </w:r>
      <w:r>
        <w:rPr>
          <w:u w:val="single"/>
        </w:rPr>
        <w:t xml:space="preserve"> </w:t>
      </w:r>
      <w:r w:rsidRPr="000D011A">
        <w:rPr>
          <w:u w:val="single"/>
        </w:rPr>
        <w:t xml:space="preserve">Visualize a pasture as a system that is open to everyone. The carrying capacity </w:t>
      </w:r>
      <w:r w:rsidRPr="000E1E77">
        <w:rPr>
          <w:sz w:val="12"/>
        </w:rPr>
        <w:t>of this pasture</w:t>
      </w:r>
      <w:r w:rsidRPr="000D011A">
        <w:rPr>
          <w:u w:val="single"/>
        </w:rPr>
        <w:t xml:space="preserve"> is 10 animals. Ten herdsmen are each grazing an animal to fatten up, and the 10 animals are </w:t>
      </w:r>
      <w:r w:rsidRPr="000E1E77">
        <w:rPr>
          <w:sz w:val="12"/>
        </w:rPr>
        <w:t>now</w:t>
      </w:r>
      <w:r w:rsidRPr="000D011A">
        <w:rPr>
          <w:u w:val="single"/>
        </w:rPr>
        <w:t xml:space="preserve"> consuming all the grass </w:t>
      </w:r>
      <w:r w:rsidRPr="000E1E77">
        <w:rPr>
          <w:sz w:val="12"/>
        </w:rPr>
        <w:t xml:space="preserve">that the pasture can produce. </w:t>
      </w:r>
      <w:r w:rsidRPr="0082765F">
        <w:rPr>
          <w:u w:val="single"/>
        </w:rPr>
        <w:t>Harry</w:t>
      </w:r>
      <w:r w:rsidRPr="000E1E77">
        <w:rPr>
          <w:sz w:val="12"/>
        </w:rPr>
        <w:t xml:space="preserve"> (one of the herdsmen) </w:t>
      </w:r>
      <w:r w:rsidRPr="00F550C8">
        <w:rPr>
          <w:u w:val="single"/>
        </w:rPr>
        <w:t xml:space="preserve">will add one more </w:t>
      </w:r>
      <w:r w:rsidRPr="00F550C8">
        <w:rPr>
          <w:u w:val="single"/>
        </w:rPr>
        <w:lastRenderedPageBreak/>
        <w:t>animal</w:t>
      </w:r>
      <w:r w:rsidRPr="000E1E77">
        <w:rPr>
          <w:sz w:val="12"/>
        </w:rPr>
        <w:t xml:space="preserve"> to the pasture </w:t>
      </w:r>
      <w:r w:rsidRPr="00F550C8">
        <w:rPr>
          <w:u w:val="single"/>
        </w:rPr>
        <w:t>if he can make</w:t>
      </w:r>
      <w:r w:rsidRPr="000E1E77">
        <w:rPr>
          <w:sz w:val="12"/>
        </w:rPr>
        <w:t xml:space="preserve"> a </w:t>
      </w:r>
      <w:r w:rsidRPr="00F550C8">
        <w:rPr>
          <w:u w:val="single"/>
        </w:rPr>
        <w:t>profit</w:t>
      </w:r>
      <w:r w:rsidRPr="000E1E77">
        <w:rPr>
          <w:sz w:val="12"/>
        </w:rPr>
        <w:t xml:space="preserve">. </w:t>
      </w:r>
      <w:r w:rsidRPr="0082765F">
        <w:rPr>
          <w:u w:val="single"/>
        </w:rPr>
        <w:t>Adding one more animal will mean less food</w:t>
      </w:r>
      <w:r w:rsidRPr="000E1E77">
        <w:rPr>
          <w:sz w:val="12"/>
        </w:rPr>
        <w:t xml:space="preserve"> for each of the present animals, </w:t>
      </w:r>
      <w:r w:rsidRPr="002E077D">
        <w:rPr>
          <w:u w:val="single"/>
        </w:rPr>
        <w:t>but since Harry only has only 1/10 of the herd, he has to pay only 1/10 of the cost</w:t>
      </w:r>
      <w:r w:rsidRPr="000E1E77">
        <w:rPr>
          <w:sz w:val="12"/>
        </w:rPr>
        <w:t xml:space="preserve">. </w:t>
      </w:r>
      <w:proofErr w:type="gramStart"/>
      <w:r w:rsidRPr="002E077D">
        <w:rPr>
          <w:u w:val="single"/>
        </w:rPr>
        <w:t>Harry decides to exploit the commons</w:t>
      </w:r>
      <w:r w:rsidRPr="000E1E77">
        <w:rPr>
          <w:sz w:val="12"/>
        </w:rPr>
        <w:t>, and the other herdsmen, so he adds an animal and takes a profit.</w:t>
      </w:r>
      <w:proofErr w:type="gramEnd"/>
      <w:r w:rsidRPr="000E1E77">
        <w:rPr>
          <w:sz w:val="12"/>
        </w:rPr>
        <w:t xml:space="preserve"> Shrinking profit margins force the other herdsmen either to go out of business or continue the exploitation by adding more animals. This process of mutual exploitation continues until overgrazing and erosion destroy the pasture system, and all the herdsmen are driven out of business. Most importantly, Hardin illustrates the </w:t>
      </w:r>
      <w:r w:rsidRPr="003F6654">
        <w:rPr>
          <w:u w:val="single"/>
        </w:rPr>
        <w:t>critical flaw of freedom in the commons: all participants must agree to conserve the commons, but any one can force its destruction</w:t>
      </w:r>
      <w:r w:rsidRPr="000E1E77">
        <w:rPr>
          <w:sz w:val="12"/>
        </w:rPr>
        <w:t xml:space="preserve">. Although Hardin is describing exploitation by humans in an unregulated public pasture, </w:t>
      </w:r>
      <w:r w:rsidRPr="003F6654">
        <w:rPr>
          <w:u w:val="single"/>
        </w:rPr>
        <w:t>his principle fits our entire society.</w:t>
      </w:r>
      <w:r>
        <w:rPr>
          <w:u w:val="single"/>
        </w:rPr>
        <w:t xml:space="preserve"> </w:t>
      </w:r>
      <w:r w:rsidRPr="000E1E77">
        <w:rPr>
          <w:sz w:val="12"/>
        </w:rPr>
        <w:t xml:space="preserve">Private property is inextricably part of our commons because it is part of our life support and social systems. Owners affect us all when they alter the emergent properties of our life support and social systems (alter their land) to "make a profit" -- cover land with corn or with concrete. </w:t>
      </w:r>
      <w:r w:rsidRPr="00183B83">
        <w:rPr>
          <w:u w:val="single"/>
        </w:rPr>
        <w:t>Neighborhoods, cities and states are commons</w:t>
      </w:r>
      <w:r w:rsidRPr="000E1E77">
        <w:rPr>
          <w:sz w:val="12"/>
        </w:rPr>
        <w:t xml:space="preserve"> in the sense that no one is denied entry. </w:t>
      </w:r>
      <w:r w:rsidRPr="00183B83">
        <w:rPr>
          <w:u w:val="single"/>
        </w:rPr>
        <w:t>Anyone may enter and lay claim to the common resources</w:t>
      </w:r>
      <w:r w:rsidRPr="000E1E77">
        <w:rPr>
          <w:sz w:val="12"/>
        </w:rPr>
        <w:t xml:space="preserve">. One can </w:t>
      </w:r>
      <w:r w:rsidRPr="00183B83">
        <w:rPr>
          <w:u w:val="single"/>
        </w:rPr>
        <w:t>compare profits to Hardin's "grass" when any corporation</w:t>
      </w:r>
      <w:r w:rsidRPr="000E1E77">
        <w:rPr>
          <w:sz w:val="12"/>
        </w:rPr>
        <w:t xml:space="preserve"> -- from anywhere in the world -- </w:t>
      </w:r>
      <w:r w:rsidRPr="00655084">
        <w:rPr>
          <w:u w:val="single"/>
        </w:rPr>
        <w:t>can drive down profits</w:t>
      </w:r>
      <w:r w:rsidRPr="000E1E77">
        <w:rPr>
          <w:sz w:val="12"/>
        </w:rPr>
        <w:t xml:space="preserve"> by competing with local businesses for customers. One can see wages as "grass" when any number of</w:t>
      </w:r>
      <w:r w:rsidRPr="00183B83">
        <w:rPr>
          <w:u w:val="single"/>
        </w:rPr>
        <w:t xml:space="preserve"> workers</w:t>
      </w:r>
      <w:r w:rsidRPr="000E1E77">
        <w:rPr>
          <w:sz w:val="12"/>
        </w:rPr>
        <w:t xml:space="preserve"> -- from anywhere in the world -- </w:t>
      </w:r>
      <w:r w:rsidRPr="00183B83">
        <w:rPr>
          <w:u w:val="single"/>
        </w:rPr>
        <w:t>can enter our community and drive down wages</w:t>
      </w:r>
      <w:r w:rsidRPr="000E1E77">
        <w:rPr>
          <w:sz w:val="12"/>
        </w:rPr>
        <w:t xml:space="preserve"> by competing with local workers for jobs. </w:t>
      </w:r>
      <w:r w:rsidRPr="00183B83">
        <w:rPr>
          <w:rStyle w:val="Emphasis"/>
        </w:rPr>
        <w:t>Everywhere one looks, one sees the Tragedy of the Commons</w:t>
      </w:r>
      <w:r w:rsidRPr="000E1E77">
        <w:rPr>
          <w:sz w:val="12"/>
        </w:rPr>
        <w:t xml:space="preserve">. </w:t>
      </w:r>
      <w:r w:rsidRPr="00655084">
        <w:rPr>
          <w:rStyle w:val="StyleUnderline"/>
        </w:rPr>
        <w:t xml:space="preserve">There is </w:t>
      </w:r>
      <w:r w:rsidRPr="00655084">
        <w:rPr>
          <w:rStyle w:val="Emphasis"/>
        </w:rPr>
        <w:t>no tech</w:t>
      </w:r>
      <w:r w:rsidRPr="00655084">
        <w:rPr>
          <w:rStyle w:val="StyleUnderline"/>
        </w:rPr>
        <w:t xml:space="preserve">nological </w:t>
      </w:r>
      <w:r w:rsidRPr="00655084">
        <w:rPr>
          <w:rStyle w:val="Emphasis"/>
        </w:rPr>
        <w:t>solution</w:t>
      </w:r>
      <w:r w:rsidRPr="000E1E77">
        <w:rPr>
          <w:sz w:val="12"/>
        </w:rPr>
        <w:t xml:space="preserve">, but </w:t>
      </w:r>
      <w:r w:rsidRPr="00655084">
        <w:rPr>
          <w:rStyle w:val="StyleUnderline"/>
        </w:rPr>
        <w:t>governments can act t</w:t>
      </w:r>
      <w:r w:rsidRPr="009F73F8">
        <w:rPr>
          <w:u w:val="single"/>
        </w:rPr>
        <w:t>o limit access to the commons</w:t>
      </w:r>
      <w:r w:rsidRPr="000E1E77">
        <w:rPr>
          <w:sz w:val="12"/>
        </w:rPr>
        <w:t xml:space="preserve">, at which time they are no longer commons. In the private-money-based political system we have in America, everything (including people) becomes the commons because </w:t>
      </w:r>
      <w:r w:rsidRPr="009F73F8">
        <w:rPr>
          <w:u w:val="single"/>
        </w:rPr>
        <w:t>money is political power, and all political decisions are reduced to economic ones</w:t>
      </w:r>
      <w:r w:rsidRPr="000E1E77">
        <w:rPr>
          <w:sz w:val="12"/>
        </w:rPr>
        <w:t xml:space="preserve">. In other words, we have no true political system, only an economic system -- everything is for sale. Thus, </w:t>
      </w:r>
      <w:r w:rsidRPr="009F73F8">
        <w:rPr>
          <w:u w:val="single"/>
        </w:rPr>
        <w:t xml:space="preserve">America is one large commons that will be exploited until it is </w:t>
      </w:r>
      <w:r w:rsidRPr="009F73F8">
        <w:rPr>
          <w:rStyle w:val="Emphasis"/>
        </w:rPr>
        <w:t>destroyed</w:t>
      </w:r>
      <w:r w:rsidRPr="009F73F8">
        <w:rPr>
          <w:u w:val="single"/>
        </w:rPr>
        <w:t>.</w:t>
      </w:r>
      <w:r>
        <w:rPr>
          <w:u w:val="single"/>
        </w:rPr>
        <w:t xml:space="preserve"> </w:t>
      </w:r>
      <w:r w:rsidRPr="000E1E77">
        <w:rPr>
          <w:sz w:val="12"/>
        </w:rPr>
        <w:t xml:space="preserve">OVERSHOOT It was thus becoming apparent that nature must, in the not far distant future, institute bankruptcy proceedings against industrial civilization, and perhaps against the standing crop of human flesh, just as nature had done many times to other detritus-consuming species following their exuberant expansion in response to the savings deposits their ecosystems had accumulated before they got the opportunity to begin the drawdown... Having become a species of superdetritovores, mankind was destined not merely for succession, but for crash. -- William Catton In the language of ecology, </w:t>
      </w:r>
      <w:r w:rsidRPr="00115096">
        <w:rPr>
          <w:u w:val="single"/>
        </w:rPr>
        <w:t>the human scenario can be predicted in four</w:t>
      </w:r>
      <w:r w:rsidRPr="000E1E77">
        <w:rPr>
          <w:sz w:val="12"/>
        </w:rPr>
        <w:t xml:space="preserve"> pungent </w:t>
      </w:r>
      <w:r w:rsidRPr="00115096">
        <w:rPr>
          <w:u w:val="single"/>
        </w:rPr>
        <w:t>words: "drawdown", "overshoot", "crash", and "</w:t>
      </w:r>
      <w:r w:rsidRPr="00115096">
        <w:rPr>
          <w:rStyle w:val="Emphasis"/>
        </w:rPr>
        <w:t>die-out</w:t>
      </w:r>
      <w:r w:rsidRPr="00115096">
        <w:rPr>
          <w:u w:val="single"/>
        </w:rPr>
        <w:t>".</w:t>
      </w:r>
      <w:r>
        <w:rPr>
          <w:u w:val="single"/>
        </w:rPr>
        <w:t xml:space="preserve"> </w:t>
      </w:r>
      <w:r w:rsidRPr="000E1E77">
        <w:rPr>
          <w:sz w:val="12"/>
        </w:rPr>
        <w:t xml:space="preserve">"Drawdown" is the process by which </w:t>
      </w:r>
      <w:r w:rsidRPr="00115096">
        <w:rPr>
          <w:u w:val="single"/>
        </w:rPr>
        <w:t>we are using up</w:t>
      </w:r>
      <w:r w:rsidRPr="000E1E77">
        <w:rPr>
          <w:sz w:val="12"/>
        </w:rPr>
        <w:t xml:space="preserve"> the surrounding </w:t>
      </w:r>
      <w:r w:rsidRPr="00115096">
        <w:rPr>
          <w:u w:val="single"/>
        </w:rPr>
        <w:t>resources faster than they can be replaced</w:t>
      </w:r>
      <w:r w:rsidRPr="000E1E77">
        <w:rPr>
          <w:sz w:val="12"/>
        </w:rPr>
        <w:t>.For example, in the space of a little more than a hundred years we have used up perhaps half of all the buried remains of the Carboniferous period -- oil, gas, and coal -- that were deposited over hundreds of millions years. Moreover, we have become totally dependent on continuing the process. One might argue about the exact date that the global human "crash" will arrive, but the outcome is certain. "Overshoot" simply means that we have exceeded the "carrying capacity"</w:t>
      </w:r>
      <w:hyperlink r:id="rId11" w:anchor="37" w:history="1">
        <w:r w:rsidRPr="000E1E77">
          <w:rPr>
            <w:rStyle w:val="Hyperlink"/>
            <w:sz w:val="12"/>
          </w:rPr>
          <w:t>[37]</w:t>
        </w:r>
      </w:hyperlink>
      <w:r w:rsidRPr="000E1E77">
        <w:rPr>
          <w:sz w:val="12"/>
        </w:rPr>
        <w:t xml:space="preserve"> of Earth: If just the present world population of 5.8 billion people were to live at current North American ecological standards (say 4.5 ha/person), a reasonable first approximation of the total productive land requirement would be 26 billion ha (assuming present technology). However, there are only just over 13 billion ha of land on Earth, of which only 8.8 billion are ecologically productive cropland, pasture, or forest (1.5 ha/person). In short, </w:t>
      </w:r>
      <w:r w:rsidRPr="00AE0CB6">
        <w:rPr>
          <w:u w:val="single"/>
        </w:rPr>
        <w:t>we would need an additional two planet Earths to accommodate the increased ecological load of people alive today</w:t>
      </w:r>
      <w:r w:rsidRPr="000E1E77">
        <w:rPr>
          <w:sz w:val="12"/>
        </w:rPr>
        <w:t xml:space="preserve">. If the </w:t>
      </w:r>
      <w:proofErr w:type="gramStart"/>
      <w:r w:rsidRPr="000E1E77">
        <w:rPr>
          <w:sz w:val="12"/>
        </w:rPr>
        <w:t>population were</w:t>
      </w:r>
      <w:proofErr w:type="gramEnd"/>
      <w:r w:rsidRPr="000E1E77">
        <w:rPr>
          <w:sz w:val="12"/>
        </w:rPr>
        <w:t xml:space="preserve"> to stabilize at between 10 and 11 billion sometime in the next century, five additional Earths would be needed, all else being equal -- and this just to maintain the present rate of ecological decline.</w:t>
      </w:r>
      <w:hyperlink r:id="rId12" w:anchor="38" w:history="1">
        <w:r w:rsidRPr="000E1E77">
          <w:rPr>
            <w:rStyle w:val="Hyperlink"/>
            <w:sz w:val="12"/>
          </w:rPr>
          <w:t>[38]</w:t>
        </w:r>
      </w:hyperlink>
    </w:p>
    <w:p w:rsidR="008A37AC" w:rsidRPr="00184D9A" w:rsidRDefault="008A37AC" w:rsidP="008A37AC"/>
    <w:p w:rsidR="008A37AC" w:rsidRPr="00DF7669" w:rsidRDefault="008A37AC" w:rsidP="00184D9A">
      <w:pPr>
        <w:rPr>
          <w:sz w:val="14"/>
        </w:rPr>
      </w:pPr>
    </w:p>
    <w:p w:rsidR="00184D9A" w:rsidRPr="00184D9A" w:rsidRDefault="00184D9A" w:rsidP="00184D9A"/>
    <w:p w:rsidR="000E1E77" w:rsidRDefault="000E1E77" w:rsidP="000E1E77">
      <w:pPr>
        <w:pStyle w:val="Heading2"/>
      </w:pPr>
    </w:p>
    <w:p w:rsidR="00693A94" w:rsidRDefault="00693A94" w:rsidP="00693A94">
      <w:pPr>
        <w:pStyle w:val="Heading1"/>
      </w:pPr>
      <w:r>
        <w:lastRenderedPageBreak/>
        <w:t>Links</w:t>
      </w:r>
    </w:p>
    <w:p w:rsidR="00284BFA" w:rsidRDefault="00284BFA" w:rsidP="00284BFA">
      <w:pPr>
        <w:pStyle w:val="Heading2"/>
      </w:pPr>
      <w:r>
        <w:lastRenderedPageBreak/>
        <w:t>Rights</w:t>
      </w:r>
    </w:p>
    <w:p w:rsidR="003C3614" w:rsidRPr="003C3614" w:rsidRDefault="003C3614" w:rsidP="003C3614">
      <w:pPr>
        <w:pStyle w:val="Heading3"/>
      </w:pPr>
      <w:r>
        <w:lastRenderedPageBreak/>
        <w:t>General</w:t>
      </w:r>
    </w:p>
    <w:p w:rsidR="00284BFA" w:rsidRDefault="00284BFA" w:rsidP="00284BFA">
      <w:pPr>
        <w:keepNext/>
        <w:keepLines/>
        <w:spacing w:before="40" w:line="256" w:lineRule="auto"/>
        <w:outlineLvl w:val="3"/>
        <w:rPr>
          <w:rFonts w:eastAsia="Times New Roman"/>
          <w:b/>
          <w:iCs/>
          <w:sz w:val="26"/>
        </w:rPr>
      </w:pPr>
      <w:r w:rsidRPr="00F0745F">
        <w:rPr>
          <w:rFonts w:eastAsia="Times New Roman"/>
          <w:b/>
          <w:iCs/>
          <w:sz w:val="26"/>
        </w:rPr>
        <w:t xml:space="preserve">The 1AC’s framework for interpreting rights only furthers ecocide - only understanding our ethic of natural domination is impossible solves </w:t>
      </w:r>
    </w:p>
    <w:p w:rsidR="00F551AD" w:rsidRPr="00F0745F" w:rsidRDefault="00F551AD" w:rsidP="00F551AD"/>
    <w:p w:rsidR="00284BFA" w:rsidRPr="00F0745F" w:rsidRDefault="00284BFA" w:rsidP="00284BFA">
      <w:pPr>
        <w:spacing w:line="256" w:lineRule="auto"/>
      </w:pPr>
      <w:proofErr w:type="gramStart"/>
      <w:r w:rsidRPr="00F0745F">
        <w:rPr>
          <w:b/>
          <w:bCs/>
          <w:sz w:val="26"/>
        </w:rPr>
        <w:t>Ophuls ’11</w:t>
      </w:r>
      <w:r w:rsidRPr="00F0745F">
        <w:t xml:space="preserve"> </w:t>
      </w:r>
      <w:r w:rsidRPr="00F551AD">
        <w:rPr>
          <w:sz w:val="20"/>
          <w:szCs w:val="20"/>
        </w:rPr>
        <w:t>(Ophuls, William.</w:t>
      </w:r>
      <w:proofErr w:type="gramEnd"/>
      <w:r w:rsidRPr="00F551AD">
        <w:rPr>
          <w:sz w:val="20"/>
          <w:szCs w:val="20"/>
        </w:rPr>
        <w:t xml:space="preserve"> Plato's </w:t>
      </w:r>
      <w:proofErr w:type="gramStart"/>
      <w:r w:rsidRPr="00F551AD">
        <w:rPr>
          <w:sz w:val="20"/>
          <w:szCs w:val="20"/>
        </w:rPr>
        <w:t>Revenge :</w:t>
      </w:r>
      <w:proofErr w:type="gramEnd"/>
      <w:r w:rsidRPr="00F551AD">
        <w:rPr>
          <w:sz w:val="20"/>
          <w:szCs w:val="20"/>
        </w:rPr>
        <w:t xml:space="preserve"> Politics in the Age of Ecology. Cambridge, MA, USA: MIT Press, 2011. </w:t>
      </w:r>
      <w:proofErr w:type="gramStart"/>
      <w:r w:rsidRPr="00F551AD">
        <w:rPr>
          <w:sz w:val="20"/>
          <w:szCs w:val="20"/>
        </w:rPr>
        <w:t>ProQuest ebrary.</w:t>
      </w:r>
      <w:proofErr w:type="gramEnd"/>
      <w:r w:rsidRPr="00F551AD">
        <w:rPr>
          <w:sz w:val="20"/>
          <w:szCs w:val="20"/>
        </w:rPr>
        <w:t xml:space="preserve"> </w:t>
      </w:r>
      <w:proofErr w:type="gramStart"/>
      <w:r w:rsidRPr="00F551AD">
        <w:rPr>
          <w:sz w:val="20"/>
          <w:szCs w:val="20"/>
        </w:rPr>
        <w:t>Page Web.</w:t>
      </w:r>
      <w:proofErr w:type="gramEnd"/>
      <w:r w:rsidRPr="00F551AD">
        <w:rPr>
          <w:sz w:val="20"/>
          <w:szCs w:val="20"/>
        </w:rPr>
        <w:t xml:space="preserve"> 24 June 2015. He served for eight years as a Foreign Service Officer in Washington, Abidjan, and Tokyo before receiving a PhD in political science from Yale University in 1973. After teaching briefly at Northwestern University, he became an independent scholar and author. He has published three books on the ecological, social, and political challenges confronting modern industrial civilization. http://site.ebrary.com.proxy.lib.umich.edu/lib/umich/reader.action?docID=10496263 // 6-24-15 // MC)</w:t>
      </w:r>
    </w:p>
    <w:p w:rsidR="00284BFA" w:rsidRPr="00F0745F" w:rsidRDefault="00284BFA" w:rsidP="00284BFA">
      <w:pPr>
        <w:spacing w:line="256" w:lineRule="auto"/>
        <w:rPr>
          <w:b/>
          <w:u w:val="single"/>
        </w:rPr>
      </w:pPr>
      <w:r w:rsidRPr="00DF7669">
        <w:rPr>
          <w:sz w:val="12"/>
        </w:rPr>
        <w:t xml:space="preserve">Preserving the environment is thus the lesser part of the problem. </w:t>
      </w:r>
      <w:r w:rsidRPr="00F0745F">
        <w:rPr>
          <w:u w:val="single"/>
        </w:rPr>
        <w:t>Industrial civilization must indeed stop abusing nature and depleting resources before it follows previous</w:t>
      </w:r>
      <w:r w:rsidRPr="00DF7669">
        <w:rPr>
          <w:sz w:val="12"/>
        </w:rPr>
        <w:t xml:space="preserve"> </w:t>
      </w:r>
      <w:r w:rsidRPr="00F0745F">
        <w:rPr>
          <w:u w:val="single"/>
        </w:rPr>
        <w:t>civilizations in committing ecological suicide</w:t>
      </w:r>
      <w:r w:rsidRPr="00DF7669">
        <w:rPr>
          <w:sz w:val="12"/>
        </w:rPr>
        <w:t xml:space="preserve">. 7 But </w:t>
      </w:r>
      <w:r w:rsidRPr="00F0745F">
        <w:rPr>
          <w:u w:val="single"/>
        </w:rPr>
        <w:t>the only real solution is to put an end to the hubris itself by dissolving the dread-driven, neurotic hostility to nature that fuels the urge for domination</w:t>
      </w:r>
      <w:r w:rsidRPr="00DF7669">
        <w:rPr>
          <w:sz w:val="12"/>
        </w:rPr>
        <w:t>. Ecology is the surest cure for modern hubris</w:t>
      </w:r>
      <w:r w:rsidRPr="00F0745F">
        <w:rPr>
          <w:u w:val="single"/>
        </w:rPr>
        <w:t>. To understand ecology is to see that the goal of domination is impossible</w:t>
      </w:r>
      <w:r w:rsidRPr="00DF7669">
        <w:rPr>
          <w:sz w:val="12"/>
        </w:rPr>
        <w:t>—in fact, mad—</w:t>
      </w:r>
      <w:r w:rsidRPr="00F0745F">
        <w:rPr>
          <w:u w:val="single"/>
        </w:rPr>
        <w:t>and that the crude means we have employed to this end are destroying us</w:t>
      </w:r>
      <w:r w:rsidRPr="00DF7669">
        <w:rPr>
          <w:sz w:val="12"/>
        </w:rPr>
        <w:t>. To understand ecology is also to see that some of the most vaunted achievements of modern life—our extraordinary agricultural productivity, the dazzling wonders of technological medicine, and, indeed, even the affluence of the developed economies—</w:t>
      </w:r>
      <w:r w:rsidRPr="00F0745F">
        <w:rPr>
          <w:u w:val="single"/>
        </w:rPr>
        <w:t>are not at all what they seem but instead are castles built on ecological sand that cannot be sustained over the long term. In short, ecology exposes the grand illusion of modern civilization: our apparent abundance is really scarcity in disguise, and our supposed mastery of nature is ultimately a lie.</w:t>
      </w:r>
      <w:r w:rsidRPr="00DF7669">
        <w:rPr>
          <w:sz w:val="12"/>
        </w:rPr>
        <w:t xml:space="preserve"> 8 To put it more positively, ecology contains an intrinsic wisdom and an implied ethic that, </w:t>
      </w:r>
      <w:r w:rsidRPr="00F0745F">
        <w:rPr>
          <w:u w:val="single"/>
        </w:rPr>
        <w:t xml:space="preserve">by transforming man from an enemy into a partner of nature, will make it possible to preserve the best of civilization’s achievements for many generations to come and also to attain a higher quality of civilized life. </w:t>
      </w:r>
      <w:r w:rsidRPr="00DF7669">
        <w:rPr>
          <w:sz w:val="12"/>
        </w:rPr>
        <w:t xml:space="preserve">Both the wisdom and the ethic follow directly from the ecological facts of life: natural limits, balance, and interrelationship necessarily entail human humility, moderation, and connection. Like any other species, </w:t>
      </w:r>
      <w:proofErr w:type="gramStart"/>
      <w:r w:rsidRPr="00DF7669">
        <w:rPr>
          <w:sz w:val="12"/>
        </w:rPr>
        <w:t>homo</w:t>
      </w:r>
      <w:proofErr w:type="gramEnd"/>
      <w:r w:rsidRPr="00DF7669">
        <w:rPr>
          <w:sz w:val="12"/>
        </w:rPr>
        <w:t xml:space="preserve"> sapiens is subject to natural limits. Technology does give human beings an ability to manipulate the environment that other species mostly lack. But humanity’s success in this regard is in large part illusory because it has been purchased at a high price—symbolized by the accelerated extinction of those other species, with all that this implies for our own long-term future. </w:t>
      </w:r>
      <w:r w:rsidRPr="00F0745F">
        <w:rPr>
          <w:u w:val="single"/>
        </w:rPr>
        <w:t>Technological man has neither abolished natural scarcity nor transcended natural limits. He has merely arranged matters so that the effects of his exploitation of nature are felt by others.</w:t>
      </w:r>
      <w:r w:rsidRPr="00DF7669">
        <w:rPr>
          <w:sz w:val="12"/>
        </w:rPr>
        <w:t xml:space="preserve"> Other species, other places, other people, other generations suffer the consequences of the intensified ecological imperialism of the modern age.</w:t>
      </w:r>
      <w:r w:rsidRPr="00F0745F">
        <w:rPr>
          <w:u w:val="single"/>
        </w:rPr>
        <w:t xml:space="preserve"> The current environmental problematique testifies to the impending failure of this strategy. The limits on human action are physical, biological, and geological but also systemic. </w:t>
      </w:r>
      <w:r w:rsidRPr="00DF7669">
        <w:rPr>
          <w:sz w:val="12"/>
        </w:rPr>
        <w:t xml:space="preserve">Reserving a fuller discussion of complex adaptive systems governed by a multiplicity of interacting feedback loops for the next chapter, I simply note here that the biosphere and all its subsidiary ecosystems are characterized by nonlinear dynamics that make them difficult to understand and harder to control. In fact, we cannot really know what the ultimate limits are. To put it the other way around, just as games are constituted by the rules that regulate play, the limits themselves constitute natural systems. </w:t>
      </w:r>
      <w:r w:rsidRPr="00F0745F">
        <w:rPr>
          <w:u w:val="single"/>
        </w:rPr>
        <w:t>To be without limits is to be without structure and therefore to be entropic—chaotic, useless, or unintelligible. And limits do not oppose freedom: “Structure and freedom,” says Jeremy Campbell, “are not warring opposites but complementary forces.” 9</w:t>
      </w:r>
    </w:p>
    <w:p w:rsidR="00284BFA" w:rsidRPr="00284BFA" w:rsidRDefault="00284BFA" w:rsidP="00284BFA"/>
    <w:p w:rsidR="00284BFA" w:rsidRDefault="00284BFA" w:rsidP="00284BFA">
      <w:pPr>
        <w:keepNext/>
        <w:keepLines/>
        <w:spacing w:before="40" w:line="256" w:lineRule="auto"/>
        <w:outlineLvl w:val="3"/>
        <w:rPr>
          <w:rFonts w:eastAsia="Times New Roman"/>
          <w:b/>
          <w:iCs/>
          <w:color w:val="C00000"/>
          <w:sz w:val="26"/>
        </w:rPr>
      </w:pPr>
      <w:r>
        <w:rPr>
          <w:rFonts w:eastAsia="Times New Roman"/>
          <w:b/>
          <w:iCs/>
          <w:sz w:val="26"/>
        </w:rPr>
        <w:t>Liberal democracy’s provision of individual rights promotes ecocide through lack of environmental regulation</w:t>
      </w:r>
      <w:r w:rsidRPr="00F0745F">
        <w:rPr>
          <w:rFonts w:eastAsia="Times New Roman"/>
          <w:b/>
          <w:iCs/>
          <w:sz w:val="26"/>
        </w:rPr>
        <w:t xml:space="preserve"> </w:t>
      </w:r>
    </w:p>
    <w:p w:rsidR="00284BFA" w:rsidRPr="00F0745F" w:rsidRDefault="00284BFA" w:rsidP="00284BFA"/>
    <w:p w:rsidR="00284BFA" w:rsidRPr="00F0745F" w:rsidRDefault="00284BFA" w:rsidP="00284BFA">
      <w:pPr>
        <w:spacing w:line="256" w:lineRule="auto"/>
      </w:pPr>
      <w:r w:rsidRPr="00F0745F">
        <w:rPr>
          <w:b/>
          <w:bCs/>
          <w:sz w:val="26"/>
        </w:rPr>
        <w:t xml:space="preserve">Daniel ’12 </w:t>
      </w:r>
      <w:r w:rsidRPr="00F0745F">
        <w:t>(</w:t>
      </w:r>
      <w:hyperlink r:id="rId13" w:history="1">
        <w:r w:rsidRPr="00F0745F">
          <w:t>http://www.polis.leeds.ac.uk/assets/files/students/student-journal/ug-summer-12/charles-daniel.pdf</w:t>
        </w:r>
      </w:hyperlink>
      <w:r w:rsidRPr="00F0745F">
        <w:t xml:space="preserve"> *add cites // 6-24-15 // MC)</w:t>
      </w:r>
    </w:p>
    <w:p w:rsidR="00284BFA" w:rsidRPr="00F0745F" w:rsidRDefault="00284BFA" w:rsidP="00284BFA">
      <w:pPr>
        <w:spacing w:line="256" w:lineRule="auto"/>
        <w:rPr>
          <w:u w:val="single"/>
        </w:rPr>
      </w:pPr>
      <w:r w:rsidRPr="00DF7669">
        <w:rPr>
          <w:sz w:val="12"/>
        </w:rPr>
        <w:t xml:space="preserve">The main point to take away from the case study is not to do with portraying the US as an enemy of the environment (it has, after all, provided some form of investment to the natural world’s future, with $450 billion spent on research and development in the last ten years), it is more to do with the inescapable patterns of consumption that have become ingrained into the US political, social and cultural fabric. </w:t>
      </w:r>
      <w:r w:rsidRPr="00F0745F">
        <w:rPr>
          <w:u w:val="single"/>
        </w:rPr>
        <w:t xml:space="preserve">America’s national survival is contingent on continued economic abundance to feed a growing population. Democracy has become reliant on and indeed defined by this cycle, which is fuelled by unadulterated freedom for individuals and </w:t>
      </w:r>
      <w:r w:rsidRPr="00F0745F">
        <w:rPr>
          <w:u w:val="single"/>
        </w:rPr>
        <w:lastRenderedPageBreak/>
        <w:t>corporations alike</w:t>
      </w:r>
      <w:r w:rsidRPr="00DF7669">
        <w:rPr>
          <w:sz w:val="12"/>
        </w:rPr>
        <w:t xml:space="preserve">. </w:t>
      </w:r>
      <w:r w:rsidRPr="00F0745F">
        <w:rPr>
          <w:u w:val="single"/>
        </w:rPr>
        <w:t>Speth is thus able to conclude that our ‘economic and political system does not work when it comes to protecting environmental resources</w:t>
      </w:r>
      <w:r w:rsidRPr="00DF7669">
        <w:rPr>
          <w:sz w:val="12"/>
        </w:rPr>
        <w:t>’ (2004: 133). He believes that</w:t>
      </w:r>
      <w:r w:rsidRPr="00F0745F">
        <w:rPr>
          <w:u w:val="single"/>
        </w:rPr>
        <w:t xml:space="preserve"> the amount of faith placed upon privatisation and the free market is unfounded, as they cannot be relied upon to provide the appropriate levels of environmental protection</w:t>
      </w:r>
      <w:r w:rsidRPr="00DF7669">
        <w:rPr>
          <w:sz w:val="12"/>
        </w:rPr>
        <w:t xml:space="preserve">. </w:t>
      </w:r>
      <w:r w:rsidRPr="00F0745F">
        <w:rPr>
          <w:u w:val="single"/>
        </w:rPr>
        <w:t>Lack of regulation has resulted in companies consuming cheap resources and not taking into account the external implications of their actions.</w:t>
      </w:r>
      <w:r w:rsidRPr="00DF7669">
        <w:rPr>
          <w:sz w:val="12"/>
        </w:rPr>
        <w:t xml:space="preserve"> These ‘externalities’ are what Speth believes to be the main driver behind pollution (2004). What he means by this is that the producer’s financial costs are different from their external ones</w:t>
      </w:r>
      <w:r w:rsidRPr="00F0745F">
        <w:rPr>
          <w:u w:val="single"/>
        </w:rPr>
        <w:t>. For example, when a company burns coal, its only financial concerns are the labour it uses, capital and the outlay cost of raw materials; the price in the form of ‘dirty air’ is not their concern</w:t>
      </w:r>
      <w:r w:rsidRPr="00DF7669">
        <w:rPr>
          <w:sz w:val="12"/>
        </w:rPr>
        <w:t xml:space="preserve">. Producers and consumers are not given the opportunity to see the damage of such patterns since air pollution is not literally visible to the human eye, nor is it a threat to short-term well-being (Panayotou 1998). </w:t>
      </w:r>
      <w:r w:rsidRPr="00F0745F">
        <w:rPr>
          <w:u w:val="single"/>
        </w:rPr>
        <w:t>Due to the lack of public intervention or government pressure, companies are free to act as they please as there is no downside for them in regards to financial gain if they continue to pollute the air.</w:t>
      </w:r>
      <w:r w:rsidRPr="00DF7669">
        <w:rPr>
          <w:sz w:val="12"/>
        </w:rPr>
        <w:t xml:space="preserve"> Imposing stringent regulation on these actions by, for example a tax on dirty air, is avoided as it is against democratic principles to over interfere with company activity and indeed there is nothing to be gained by regulators for favouring the environment (Speth 2004). This ties in with the mention of the US oil addiction in that numerous sources of wealth from within the country depend on these sources of energy and their processes. </w:t>
      </w:r>
      <w:r w:rsidRPr="00F0745F">
        <w:rPr>
          <w:u w:val="single"/>
        </w:rPr>
        <w:t>To interfere with them or attempt to reduce their powers would be to limit the economic capability of the nation and possibly hinder the standard of living of each individual therein. With the case of America and indeed other consumer-based economies, it can be concluded that too much freedom can, in certain circumstances, become a real barrier to necessary change</w:t>
      </w:r>
      <w:r w:rsidRPr="00DF7669">
        <w:rPr>
          <w:sz w:val="12"/>
        </w:rPr>
        <w:t xml:space="preserve">. It can potentially create social conditions where individuals and institutions become POLIS Journal Vol. 7, Summer 2012 ISSN 2047-7651 105 too comfortable in their habits. For liberal democracy, these habits are an over emphasis of the free-market, continual growth of industries and a fixation on GDP targets. Liberal democracy’s success is contingent on these and, therefore, those in power have no choice but to abide by them, constrained by the short fixed terms they have in office. </w:t>
      </w:r>
      <w:r w:rsidRPr="00F0745F">
        <w:rPr>
          <w:u w:val="single"/>
        </w:rPr>
        <w:t>The desire for actual change has slowly been removed from politics, as governments seek to prioritise stability and to satisfy the wants of the electorate so that they will continue to stay in power for a further term</w:t>
      </w:r>
      <w:r w:rsidRPr="00DF7669">
        <w:rPr>
          <w:sz w:val="12"/>
        </w:rPr>
        <w:t xml:space="preserve">. The financial crisis was a poignant example of this. It was the first time since the Great Depression that the foundations of the free market were truly shaken, allowing certain groups to question the success and stability of the economic systems we rely upon. An acceptance of certain failures and a move towards change could have provided the much-needed stimulus for environmental investment. As it is, that door has been shut as the government is forced to solve the situation with patchwork policies. </w:t>
      </w:r>
      <w:r w:rsidRPr="00F0745F">
        <w:rPr>
          <w:u w:val="single"/>
        </w:rPr>
        <w:t>Countries have localised themselves even further, reluctant to contribute to global environmental projects when their own economies are in dire need of assistance.</w:t>
      </w:r>
      <w:r w:rsidRPr="00DF7669">
        <w:rPr>
          <w:sz w:val="12"/>
        </w:rPr>
        <w:t xml:space="preserve"> The US congressional budget office in the wake of the financial crisis conveyed this direction in fiscal policy. In a report to the IMF, they expressed a need to make significant policy changes in order to keep the Federal Reserve in a stable position (Elmendorf 2010</w:t>
      </w:r>
      <w:r w:rsidRPr="00F0745F">
        <w:rPr>
          <w:u w:val="single"/>
        </w:rPr>
        <w:t xml:space="preserve">). Whilst it was not explicitly stated, the report suggested that the US government planned to roll back some of their international economic commitments. The UK government is equally guilty of attempting to localise their economy in favour of international commitments. David Cameron’s decision to reject </w:t>
      </w:r>
      <w:proofErr w:type="gramStart"/>
      <w:r w:rsidRPr="00F0745F">
        <w:rPr>
          <w:u w:val="single"/>
        </w:rPr>
        <w:t>a</w:t>
      </w:r>
      <w:proofErr w:type="gramEnd"/>
      <w:r w:rsidRPr="00F0745F">
        <w:rPr>
          <w:u w:val="single"/>
        </w:rPr>
        <w:t xml:space="preserve"> EU wide treaty in order to maintain the strength of the domestic economy is just one example of policy direction that favours isolation instead of contribution (Grice 2012). Liberal democracy then, if defined in this way, can be seen as being detrimental to current and future environmental policies and investment, as it is reluctant to adjust its course, even in times of failure,</w:t>
      </w:r>
      <w:r w:rsidRPr="00DF7669">
        <w:rPr>
          <w:sz w:val="12"/>
        </w:rPr>
        <w:t xml:space="preserve"> favouring gradual social change that will not unsettle the electorate. It is here that I return to the suggestion that liberal democracy may not be the appropriate format to guide global society in its current period of over-development. </w:t>
      </w:r>
    </w:p>
    <w:p w:rsidR="00284BFA" w:rsidRDefault="003C3614" w:rsidP="003C3614">
      <w:pPr>
        <w:pStyle w:val="Heading3"/>
      </w:pPr>
      <w:r>
        <w:lastRenderedPageBreak/>
        <w:t>Privacy</w:t>
      </w:r>
    </w:p>
    <w:p w:rsidR="003C3614" w:rsidRPr="003C3614" w:rsidRDefault="003C3614" w:rsidP="003C3614">
      <w:pPr>
        <w:pStyle w:val="Heading4"/>
      </w:pPr>
      <w:r w:rsidRPr="003C3614">
        <w:t>Privacy key to human rights</w:t>
      </w:r>
    </w:p>
    <w:p w:rsidR="003C3614" w:rsidRPr="00B90900" w:rsidRDefault="003C3614" w:rsidP="003C3614">
      <w:pPr>
        <w:pStyle w:val="Heading4"/>
        <w:rPr>
          <w:rStyle w:val="StyleUnderline"/>
          <w:b/>
        </w:rPr>
      </w:pPr>
      <w:r w:rsidRPr="00B90900">
        <w:rPr>
          <w:rStyle w:val="Style13ptBold"/>
          <w:b/>
        </w:rPr>
        <w:t>Burow 2013</w:t>
      </w:r>
      <w:r>
        <w:t xml:space="preserve"> (</w:t>
      </w:r>
      <w:r w:rsidRPr="00B90900">
        <w:rPr>
          <w:b w:val="0"/>
        </w:rPr>
        <w:t xml:space="preserve">Matthew L Candidate for JD @ New England School of Law; </w:t>
      </w:r>
      <w:proofErr w:type="gramStart"/>
      <w:r w:rsidRPr="00B90900">
        <w:rPr>
          <w:b w:val="0"/>
        </w:rPr>
        <w:t>The</w:t>
      </w:r>
      <w:proofErr w:type="gramEnd"/>
      <w:r w:rsidRPr="00B90900">
        <w:rPr>
          <w:b w:val="0"/>
        </w:rPr>
        <w:t xml:space="preserve"> Sentinel Clouds above the Nameless Crowd: Prosecuting Anonymity from Domestic Drones; 39 New Eng. J. on Crim. &amp; Civ. Confinement 443)</w:t>
      </w:r>
    </w:p>
    <w:p w:rsidR="003C3614" w:rsidRPr="005F63D4" w:rsidRDefault="003C3614" w:rsidP="003C3614">
      <w:pPr>
        <w:rPr>
          <w:rStyle w:val="StyleUnderline"/>
        </w:rPr>
      </w:pPr>
      <w:proofErr w:type="gramStart"/>
      <w:r w:rsidRPr="00CE67B9">
        <w:rPr>
          <w:rStyle w:val="StyleUnderline"/>
        </w:rPr>
        <w:t>Walking down the street.</w:t>
      </w:r>
      <w:proofErr w:type="gramEnd"/>
      <w:r w:rsidRPr="00CE67B9">
        <w:rPr>
          <w:rStyle w:val="StyleUnderline"/>
        </w:rPr>
        <w:t xml:space="preserve"> </w:t>
      </w:r>
      <w:proofErr w:type="gramStart"/>
      <w:r w:rsidRPr="00CE67B9">
        <w:rPr>
          <w:rStyle w:val="StyleUnderline"/>
        </w:rPr>
        <w:t>Driving a car.</w:t>
      </w:r>
      <w:proofErr w:type="gramEnd"/>
      <w:r w:rsidRPr="00CE67B9">
        <w:rPr>
          <w:rStyle w:val="StyleUnderline"/>
        </w:rPr>
        <w:t xml:space="preserve"> </w:t>
      </w:r>
      <w:proofErr w:type="gramStart"/>
      <w:r w:rsidRPr="00CE67B9">
        <w:rPr>
          <w:rStyle w:val="StyleUnderline"/>
        </w:rPr>
        <w:t>Sitting on a park bench.</w:t>
      </w:r>
      <w:proofErr w:type="gramEnd"/>
      <w:r w:rsidRPr="00CE67B9">
        <w:rPr>
          <w:rStyle w:val="StyleUnderline"/>
        </w:rPr>
        <w:t xml:space="preserve"> By themselves, these actions do not exhibit an iota of privacy. The individual has no intention to conceal their movements; no confidentiality in their purpose. The individual is in the open, enjoying a quiet day or a peaceful Sunday drive. Yet as Chief Justice Rehnquist commented, </w:t>
      </w:r>
      <w:r w:rsidRPr="005F63D4">
        <w:rPr>
          <w:rStyle w:val="StyleUnderline"/>
        </w:rPr>
        <w:t>there is uneasiness if an individual suspected that these innocuous and benign movements were being recorded and scrutinized for future reference.</w:t>
      </w:r>
      <w:r w:rsidRPr="00CE67B9">
        <w:rPr>
          <w:rStyle w:val="StyleUnderline"/>
        </w:rPr>
        <w:t xml:space="preserve"> 119 If the "uneasy" reaction to which the Chief Justice referred is not based on a sense of privacy invasion, it stems from something very close to it-a sense that one has a right to public anonymity. 120 </w:t>
      </w:r>
      <w:r w:rsidRPr="005F63D4">
        <w:rPr>
          <w:rStyle w:val="StyleUnderline"/>
        </w:rPr>
        <w:t xml:space="preserve">Anonymity is the state of being unnamed. 121 The right to public anonymity is the assurance that, when in public, one is unremarked and part of the undifferentiated crowd as far as the government is concerned. 122 That right is usually surrendered only when one does or says something that merits government attention, which most often includes criminal activity. 123 But when that attention is gained by surreptitiously operated UASs that are becoming more affordable for local law enforcement agencies, 124 "it evades the ordinary checks that constrain abusive law enforcement practices </w:t>
      </w:r>
      <w:proofErr w:type="gramStart"/>
      <w:r w:rsidRPr="005F63D4">
        <w:rPr>
          <w:rStyle w:val="StyleUnderline"/>
        </w:rPr>
        <w:t>... :</w:t>
      </w:r>
      <w:proofErr w:type="gramEnd"/>
      <w:r w:rsidRPr="005F63D4">
        <w:rPr>
          <w:rStyle w:val="StyleUnderline"/>
        </w:rPr>
        <w:t xml:space="preserve"> 'limited police resources and community hostility."' </w:t>
      </w:r>
      <w:r w:rsidRPr="00CE67B9">
        <w:rPr>
          <w:rStyle w:val="StyleUnderline"/>
        </w:rPr>
        <w:t xml:space="preserve">12 5 </w:t>
      </w:r>
      <w:proofErr w:type="gramStart"/>
      <w:r w:rsidRPr="00CE67B9">
        <w:rPr>
          <w:rStyle w:val="StyleUnderline"/>
        </w:rPr>
        <w:t>This</w:t>
      </w:r>
      <w:proofErr w:type="gramEnd"/>
      <w:r w:rsidRPr="00CE67B9">
        <w:rPr>
          <w:rStyle w:val="StyleUnderline"/>
        </w:rPr>
        <w:t xml:space="preserve"> association of public anonymity and privacy is not new. 126 Privacy expert and Columbia University Law professor Alan F. Westin points out that "</w:t>
      </w:r>
      <w:r w:rsidRPr="005F63D4">
        <w:rPr>
          <w:rStyle w:val="StyleUnderline"/>
        </w:rPr>
        <w:t>anonymity [] occurs when the individual is in public places or performing public acts but still seeks, and finds, freedom from identification and surveillance</w:t>
      </w:r>
      <w:r w:rsidRPr="00CE67B9">
        <w:rPr>
          <w:rStyle w:val="StyleUnderline"/>
        </w:rPr>
        <w:t xml:space="preserve">." 127 Westin continued by stating that: [A person] may be riding a subway, attending a ball game, or walking the streets; he is among people and knows that 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 with a potentially handcuffed judiciary, the protection of anonymity falls to the legislature. Based on current trends in technology and a keen interest taken by law enforcement in the advancement of UAS integration into national airspace, it is clear that drones pose a looming threat to Americans' anonymity. 129 Even when UASs are authorized for noble uses such as search and rescue missions, fighting wildfires, and assisting in dangerous tactical police operations, UASs are likely to be quickly embraced by law enforcement for more controversial purposes. 130 What follows are compelling interdisciplinary reasons why the legislature should take up the call to protect the subspecies of privacy that is anonymity. A. Philosophic: </w:t>
      </w:r>
      <w:proofErr w:type="gramStart"/>
      <w:r w:rsidRPr="00CE67B9">
        <w:rPr>
          <w:rStyle w:val="StyleUnderline"/>
        </w:rPr>
        <w:t>The Panopticon Harm Between</w:t>
      </w:r>
      <w:proofErr w:type="gramEnd"/>
      <w:r w:rsidRPr="00CE67B9">
        <w:rPr>
          <w:rStyle w:val="StyleUnderline"/>
        </w:rPr>
        <w:t xml:space="preserve"> 1789 and 1812, the Panopticon prison was the central obsession of the renowned English philosopher Jeremy Bentham's life. 131 The Panopticon is a circular building with cells occupying the circumference and the guard tower standing in the center. 132 </w:t>
      </w:r>
      <w:proofErr w:type="gramStart"/>
      <w:r w:rsidRPr="00CE67B9">
        <w:rPr>
          <w:rStyle w:val="StyleUnderline"/>
        </w:rPr>
        <w:t>By</w:t>
      </w:r>
      <w:proofErr w:type="gramEnd"/>
      <w:r w:rsidRPr="00CE67B9">
        <w:rPr>
          <w:rStyle w:val="StyleUnderline"/>
        </w:rPr>
        <w:t xml:space="preserve"> using blinds to obscure the guards located in the tower, "the keeper [is] concealed from the observation of the prisoners ... the sentiment of an invisible omnipresence."'133 The effect of such architectural brilliance is simple: the lone fact that there might be a guard watching is </w:t>
      </w:r>
      <w:r w:rsidRPr="00CE67B9">
        <w:rPr>
          <w:rStyle w:val="StyleUnderline"/>
        </w:rPr>
        <w:lastRenderedPageBreak/>
        <w:t xml:space="preserve">enough to keep the prisoners on their best behavior. 134 As the twentieth-century French philosopher Michel Foucault observed, the major effect of the Panopticon is "to induce in the inmate a state of conscious and permanent visibility that assures the automatic functioning of power."'135 In Bentham's vision, there is no need for prison bars, chains or heavy locks; the person who is subjected to the field of visibility of the omnipresent guard plays both roles and he becomes the subject of his own subjection. 136 </w:t>
      </w:r>
      <w:proofErr w:type="gramStart"/>
      <w:r w:rsidRPr="00CE67B9">
        <w:rPr>
          <w:rStyle w:val="StyleUnderline"/>
        </w:rPr>
        <w:t>For</w:t>
      </w:r>
      <w:proofErr w:type="gramEnd"/>
      <w:r w:rsidRPr="00CE67B9">
        <w:rPr>
          <w:rStyle w:val="StyleUnderline"/>
        </w:rPr>
        <w:t xml:space="preserve"> Foucault, this "panopticism" was not necessarily bad when compared to other methods of exercising control as this sort of "subtle coercion" could lead people to be more productive and efficient members of society. 137 Following Foucault's reasoning, an omnipresent UAS circling above a city may be similar to a Panopticon guard tower and an effective way of keeping the peace. The mere thought of detection may keep streets safer and potential criminals at bay. However, the impact on cherished democratic ideals may be too severe. For example, in a case regarding the constitutionally vague city ordinance that prohibited "nightwalking,"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government surveillance stifles the cherished ideal of </w:t>
      </w:r>
      <w:r w:rsidRPr="005F63D4">
        <w:rPr>
          <w:rStyle w:val="StyleUnderline"/>
        </w:rPr>
        <w:t xml:space="preserve">an American society that thrives on free-spiritedness in public. 39 </w:t>
      </w:r>
      <w:proofErr w:type="gramStart"/>
      <w:r w:rsidRPr="005F63D4">
        <w:rPr>
          <w:rStyle w:val="StyleUnderline"/>
        </w:rPr>
        <w:t>Without</w:t>
      </w:r>
      <w:proofErr w:type="gramEnd"/>
      <w:r w:rsidRPr="005F63D4">
        <w:rPr>
          <w:rStyle w:val="StyleUnderline"/>
        </w:rPr>
        <w:t xml:space="preserve"> the right to walk the streets in public, free from the fear of high surveillance, our American values would dissipate into that resembling a totalitarian state that attacks the idea of privacy as immoral, antisocial and part of the dissident cult of individualism. 140</w:t>
      </w:r>
    </w:p>
    <w:p w:rsidR="003C3614" w:rsidRPr="003C3614" w:rsidRDefault="003C3614" w:rsidP="003C3614"/>
    <w:p w:rsidR="00693A94" w:rsidRDefault="00693A94" w:rsidP="00693A94">
      <w:pPr>
        <w:pStyle w:val="Heading2"/>
      </w:pPr>
      <w:r>
        <w:lastRenderedPageBreak/>
        <w:t>Freedom</w:t>
      </w:r>
    </w:p>
    <w:p w:rsidR="00693A94" w:rsidRPr="00693A94" w:rsidRDefault="00693A94" w:rsidP="00693A94">
      <w:pPr>
        <w:pStyle w:val="Heading3"/>
      </w:pPr>
      <w:r>
        <w:lastRenderedPageBreak/>
        <w:t>Money</w:t>
      </w:r>
    </w:p>
    <w:p w:rsidR="00693A94" w:rsidRDefault="00693A94" w:rsidP="00693A94">
      <w:pPr>
        <w:pStyle w:val="Heading4"/>
      </w:pPr>
      <w:r>
        <w:t>Money</w:t>
      </w:r>
      <w:r w:rsidRPr="00693A94">
        <w:t xml:space="preserve"> </w:t>
      </w:r>
      <w:r>
        <w:t>The freedom that comes with democracy makes people focus on the trade, technology and money but not the environment</w:t>
      </w:r>
    </w:p>
    <w:p w:rsidR="00F551AD" w:rsidRPr="00F551AD" w:rsidRDefault="00F551AD" w:rsidP="00F551AD"/>
    <w:p w:rsidR="00693A94" w:rsidRPr="0089127B" w:rsidRDefault="00693A94" w:rsidP="00693A94">
      <w:r w:rsidRPr="00517793">
        <w:rPr>
          <w:rStyle w:val="Style13ptBold"/>
        </w:rPr>
        <w:t>Daniel 12</w:t>
      </w:r>
      <w:r>
        <w:t xml:space="preserve"> </w:t>
      </w:r>
      <w:r w:rsidRPr="00517793">
        <w:rPr>
          <w:sz w:val="18"/>
        </w:rPr>
        <w:t xml:space="preserve">(Charles Daniel is a University of Leeds Political Science graduate. “To what extent is democracy detrimental to the current and future aims of environmental policy and technologies?” </w:t>
      </w:r>
      <w:proofErr w:type="gramStart"/>
      <w:r w:rsidRPr="00517793">
        <w:rPr>
          <w:sz w:val="18"/>
        </w:rPr>
        <w:t>Journal of Politics and International Studies.</w:t>
      </w:r>
      <w:proofErr w:type="gramEnd"/>
      <w:r w:rsidRPr="00517793">
        <w:rPr>
          <w:sz w:val="18"/>
        </w:rPr>
        <w:t xml:space="preserve"> May 2012. </w:t>
      </w:r>
      <w:proofErr w:type="gramStart"/>
      <w:r w:rsidRPr="00517793">
        <w:rPr>
          <w:sz w:val="18"/>
        </w:rPr>
        <w:t>Vol. 7.</w:t>
      </w:r>
      <w:proofErr w:type="gramEnd"/>
      <w:r w:rsidRPr="00517793">
        <w:rPr>
          <w:sz w:val="18"/>
        </w:rPr>
        <w:t xml:space="preserve"> </w:t>
      </w:r>
      <w:hyperlink r:id="rId14" w:history="1">
        <w:r w:rsidRPr="00517793">
          <w:rPr>
            <w:rStyle w:val="Hyperlink"/>
            <w:sz w:val="18"/>
          </w:rPr>
          <w:t>http://www.polis.leeds.ac.uk/assets/files/students/student-journal/ug-summer-12/charles-daniel.pdf</w:t>
        </w:r>
      </w:hyperlink>
      <w:r w:rsidRPr="00517793">
        <w:rPr>
          <w:sz w:val="18"/>
        </w:rPr>
        <w:t xml:space="preserve">) </w:t>
      </w:r>
    </w:p>
    <w:p w:rsidR="00693A94" w:rsidRPr="00436B1B" w:rsidRDefault="00693A94" w:rsidP="00693A94">
      <w:pPr>
        <w:rPr>
          <w:rStyle w:val="StyleUnderline"/>
          <w:b w:val="0"/>
          <w:bCs w:val="0"/>
        </w:rPr>
      </w:pPr>
      <w:r w:rsidRPr="00DF7669">
        <w:rPr>
          <w:sz w:val="12"/>
        </w:rPr>
        <w:t xml:space="preserve">Democracy, through the development of political capability and the spread of freedom, has cemented its position within global society as ‘the most ideal form of government’ available to any given nation-state. </w:t>
      </w:r>
      <w:r w:rsidRPr="0089127B">
        <w:rPr>
          <w:rStyle w:val="StyleUnderline"/>
        </w:rPr>
        <w:t>Democracy</w:t>
      </w:r>
      <w:r w:rsidRPr="00DF7669">
        <w:rPr>
          <w:sz w:val="12"/>
        </w:rPr>
        <w:t xml:space="preserve">, whilst arguably impossible to define, is </w:t>
      </w:r>
      <w:r w:rsidRPr="0089127B">
        <w:rPr>
          <w:rStyle w:val="StyleUnderline"/>
        </w:rPr>
        <w:t>widely</w:t>
      </w:r>
      <w:r>
        <w:rPr>
          <w:rStyle w:val="StyleUnderline"/>
        </w:rPr>
        <w:t xml:space="preserve"> </w:t>
      </w:r>
      <w:r w:rsidRPr="0089127B">
        <w:rPr>
          <w:rStyle w:val="StyleUnderline"/>
        </w:rPr>
        <w:t>considered to be a "government by the people, where liberty, equality and fraternity are</w:t>
      </w:r>
      <w:r>
        <w:rPr>
          <w:rStyle w:val="StyleUnderline"/>
        </w:rPr>
        <w:t xml:space="preserve"> </w:t>
      </w:r>
      <w:r w:rsidRPr="0089127B">
        <w:rPr>
          <w:rStyle w:val="StyleUnderline"/>
        </w:rPr>
        <w:t>secured to the greatest possible degree and in which human capacities are developed to the</w:t>
      </w:r>
      <w:r>
        <w:rPr>
          <w:rStyle w:val="StyleUnderline"/>
        </w:rPr>
        <w:t xml:space="preserve"> </w:t>
      </w:r>
      <w:r w:rsidRPr="0089127B">
        <w:rPr>
          <w:rStyle w:val="StyleUnderline"/>
        </w:rPr>
        <w:t>utmost, by means of including free and full discussion of common problems and interests."</w:t>
      </w:r>
      <w:r>
        <w:rPr>
          <w:rStyle w:val="StyleUnderline"/>
        </w:rPr>
        <w:t xml:space="preserve"> </w:t>
      </w:r>
      <w:proofErr w:type="gramStart"/>
      <w:r w:rsidRPr="00DF7669">
        <w:rPr>
          <w:sz w:val="12"/>
        </w:rPr>
        <w:t>(Pennock 1979).</w:t>
      </w:r>
      <w:proofErr w:type="gramEnd"/>
      <w:r w:rsidRPr="00DF7669">
        <w:rPr>
          <w:sz w:val="12"/>
        </w:rPr>
        <w:t xml:space="preserve"> Implicit in this definition is the commitment to ensuring that fairness and equality trump oppression and fear. As a direct product of social development, </w:t>
      </w:r>
      <w:r w:rsidRPr="0089127B">
        <w:rPr>
          <w:rStyle w:val="StyleUnderline"/>
        </w:rPr>
        <w:t>democracy is</w:t>
      </w:r>
      <w:r>
        <w:rPr>
          <w:rStyle w:val="StyleUnderline"/>
        </w:rPr>
        <w:t xml:space="preserve"> </w:t>
      </w:r>
      <w:r w:rsidRPr="0089127B">
        <w:rPr>
          <w:rStyle w:val="StyleUnderline"/>
        </w:rPr>
        <w:t>aimed at the progression of political culture that is now recognisably being expressed through</w:t>
      </w:r>
      <w:r>
        <w:rPr>
          <w:rStyle w:val="StyleUnderline"/>
        </w:rPr>
        <w:t xml:space="preserve"> </w:t>
      </w:r>
      <w:r w:rsidRPr="0089127B">
        <w:rPr>
          <w:rStyle w:val="StyleUnderline"/>
        </w:rPr>
        <w:t>the phenomena of globalisation that is increasing speeds and volumes of trade, improving</w:t>
      </w:r>
      <w:r>
        <w:rPr>
          <w:rStyle w:val="StyleUnderline"/>
        </w:rPr>
        <w:t xml:space="preserve"> </w:t>
      </w:r>
      <w:r w:rsidRPr="0089127B">
        <w:rPr>
          <w:rStyle w:val="StyleUnderline"/>
        </w:rPr>
        <w:t>technology and opening a whole array of opportunities to all areas of the economy</w:t>
      </w:r>
      <w:r w:rsidRPr="00DF7669">
        <w:rPr>
          <w:sz w:val="12"/>
        </w:rPr>
        <w:t xml:space="preserve"> (Beck 2000).</w:t>
      </w:r>
    </w:p>
    <w:p w:rsidR="00693A94" w:rsidRPr="00693A94" w:rsidRDefault="00693A94" w:rsidP="00693A94">
      <w:pPr>
        <w:pStyle w:val="Heading3"/>
      </w:pPr>
      <w:r>
        <w:lastRenderedPageBreak/>
        <w:t>General</w:t>
      </w:r>
    </w:p>
    <w:p w:rsidR="00693A94" w:rsidRDefault="00693A94" w:rsidP="00693A94">
      <w:pPr>
        <w:pStyle w:val="Heading4"/>
      </w:pPr>
      <w:r w:rsidRPr="00436B1B">
        <w:t>Individual freedoms tolerate environmental destruction and make democratic countries dependent on fossil fuels</w:t>
      </w:r>
    </w:p>
    <w:p w:rsidR="00693A94" w:rsidRPr="00436B1B" w:rsidRDefault="00693A94" w:rsidP="00693A94"/>
    <w:p w:rsidR="00693A94" w:rsidRPr="00B92284" w:rsidRDefault="00693A94" w:rsidP="00693A94">
      <w:r w:rsidRPr="00517793">
        <w:rPr>
          <w:rStyle w:val="Style13ptBold"/>
        </w:rPr>
        <w:t>Daniel 12</w:t>
      </w:r>
      <w:r>
        <w:t xml:space="preserve"> </w:t>
      </w:r>
      <w:r w:rsidRPr="00517793">
        <w:rPr>
          <w:sz w:val="18"/>
        </w:rPr>
        <w:t xml:space="preserve">(Charles Daniel is a University of Leeds Political Science graduate. “To what extent is democracy detrimental to the current and future aims of environmental policy and technologies?” </w:t>
      </w:r>
      <w:proofErr w:type="gramStart"/>
      <w:r w:rsidRPr="00517793">
        <w:rPr>
          <w:sz w:val="18"/>
        </w:rPr>
        <w:t>Journal of Politics and International Studies.</w:t>
      </w:r>
      <w:proofErr w:type="gramEnd"/>
      <w:r w:rsidRPr="00517793">
        <w:rPr>
          <w:sz w:val="18"/>
        </w:rPr>
        <w:t xml:space="preserve"> May 2012. </w:t>
      </w:r>
      <w:proofErr w:type="gramStart"/>
      <w:r w:rsidRPr="00517793">
        <w:rPr>
          <w:sz w:val="18"/>
        </w:rPr>
        <w:t>Vol. 7.</w:t>
      </w:r>
      <w:proofErr w:type="gramEnd"/>
      <w:r w:rsidRPr="00517793">
        <w:rPr>
          <w:sz w:val="18"/>
        </w:rPr>
        <w:t xml:space="preserve"> </w:t>
      </w:r>
      <w:hyperlink r:id="rId15" w:history="1">
        <w:r w:rsidRPr="00517793">
          <w:rPr>
            <w:rStyle w:val="Hyperlink"/>
            <w:sz w:val="18"/>
          </w:rPr>
          <w:t>http://www.polis.leeds.ac.uk/assets/files/students/student-journal/ug-summer-12/charles-daniel.pdf</w:t>
        </w:r>
      </w:hyperlink>
      <w:r w:rsidRPr="00517793">
        <w:rPr>
          <w:sz w:val="18"/>
        </w:rPr>
        <w:t xml:space="preserve">) </w:t>
      </w:r>
    </w:p>
    <w:p w:rsidR="00693A94" w:rsidRDefault="00693A94" w:rsidP="00693A94">
      <w:pPr>
        <w:rPr>
          <w:rStyle w:val="StyleUnderline"/>
        </w:rPr>
      </w:pPr>
      <w:r w:rsidRPr="00B92284">
        <w:rPr>
          <w:rStyle w:val="StyleUnderline"/>
        </w:rPr>
        <w:t xml:space="preserve">This strand of </w:t>
      </w:r>
      <w:r w:rsidRPr="00C543B6">
        <w:rPr>
          <w:rStyle w:val="StyleUnderline"/>
        </w:rPr>
        <w:t>democracy</w:t>
      </w:r>
      <w:r w:rsidRPr="00DF7669">
        <w:rPr>
          <w:sz w:val="12"/>
        </w:rPr>
        <w:t xml:space="preserve"> is seen</w:t>
      </w:r>
      <w:r w:rsidRPr="00B92284">
        <w:rPr>
          <w:rStyle w:val="StyleUnderline"/>
        </w:rPr>
        <w:t xml:space="preserve"> </w:t>
      </w:r>
      <w:r w:rsidRPr="00DF7669">
        <w:rPr>
          <w:sz w:val="12"/>
        </w:rPr>
        <w:t xml:space="preserve">by many scholars, most notably Francis Fukayama, as the end-point of man’s political development and thus </w:t>
      </w:r>
      <w:r w:rsidRPr="00B92284">
        <w:rPr>
          <w:rStyle w:val="StyleUnderline"/>
        </w:rPr>
        <w:t>is generally recognised, by Western</w:t>
      </w:r>
      <w:r>
        <w:rPr>
          <w:rStyle w:val="StyleUnderline"/>
        </w:rPr>
        <w:t xml:space="preserve"> </w:t>
      </w:r>
      <w:r w:rsidRPr="00B92284">
        <w:rPr>
          <w:rStyle w:val="StyleUnderline"/>
        </w:rPr>
        <w:t xml:space="preserve">nation-states and global institutions alike, as the final form of human government </w:t>
      </w:r>
      <w:r w:rsidRPr="00DF7669">
        <w:rPr>
          <w:sz w:val="12"/>
        </w:rPr>
        <w:t>(Fukayama 1992).</w:t>
      </w:r>
      <w:r w:rsidRPr="00B92284">
        <w:rPr>
          <w:rStyle w:val="StyleUnderline"/>
        </w:rPr>
        <w:t xml:space="preserve"> Whilst deliberative democracy is concerned with the ‘bottom-up’ pressures the</w:t>
      </w:r>
      <w:r>
        <w:rPr>
          <w:rStyle w:val="StyleUnderline"/>
        </w:rPr>
        <w:t xml:space="preserve"> </w:t>
      </w:r>
      <w:r w:rsidRPr="00B92284">
        <w:rPr>
          <w:rStyle w:val="StyleUnderline"/>
        </w:rPr>
        <w:t>electorate forces upon government, liberal democracy has a ‘top-down’ political structure</w:t>
      </w:r>
      <w:r>
        <w:rPr>
          <w:rStyle w:val="StyleUnderline"/>
        </w:rPr>
        <w:t xml:space="preserve"> </w:t>
      </w:r>
      <w:r w:rsidRPr="00B92284">
        <w:rPr>
          <w:rStyle w:val="StyleUnderline"/>
        </w:rPr>
        <w:t>where influences generally arise from established centres of power in the state and, most</w:t>
      </w:r>
      <w:r>
        <w:rPr>
          <w:rStyle w:val="StyleUnderline"/>
        </w:rPr>
        <w:t xml:space="preserve"> </w:t>
      </w:r>
      <w:r w:rsidRPr="00B92284">
        <w:rPr>
          <w:rStyle w:val="StyleUnderline"/>
        </w:rPr>
        <w:t xml:space="preserve">importantly, from the world’s economic and financial </w:t>
      </w:r>
      <w:r w:rsidRPr="00DF7669">
        <w:rPr>
          <w:sz w:val="12"/>
        </w:rPr>
        <w:t>forces (Cox 1998).</w:t>
      </w:r>
      <w:r w:rsidRPr="00B92284">
        <w:rPr>
          <w:rStyle w:val="StyleUnderline"/>
        </w:rPr>
        <w:t xml:space="preserve"> At the heart of liberal democracy lies the importance of freedom of the individual to act as he/she pleases in accordance with the various legal and moral constraints </w:t>
      </w:r>
      <w:r w:rsidRPr="00DF7669">
        <w:rPr>
          <w:sz w:val="12"/>
        </w:rPr>
        <w:t>placed upon them by society</w:t>
      </w:r>
      <w:r w:rsidRPr="00B92284">
        <w:rPr>
          <w:rStyle w:val="StyleUnderline"/>
        </w:rPr>
        <w:t>.</w:t>
      </w:r>
      <w:r>
        <w:rPr>
          <w:rStyle w:val="StyleUnderline"/>
        </w:rPr>
        <w:t xml:space="preserve"> </w:t>
      </w:r>
      <w:r w:rsidRPr="00B92284">
        <w:rPr>
          <w:rStyle w:val="StyleUnderline"/>
        </w:rPr>
        <w:t>Whilst this has served to produce the best possible conditions for society to flourish, it is the</w:t>
      </w:r>
      <w:r>
        <w:rPr>
          <w:rStyle w:val="StyleUnderline"/>
        </w:rPr>
        <w:t xml:space="preserve"> </w:t>
      </w:r>
      <w:r w:rsidRPr="00B92284">
        <w:rPr>
          <w:rStyle w:val="StyleUnderline"/>
        </w:rPr>
        <w:t xml:space="preserve">belief of this essay that </w:t>
      </w:r>
      <w:r w:rsidRPr="00C543B6">
        <w:rPr>
          <w:rStyle w:val="Emphasis"/>
        </w:rPr>
        <w:t xml:space="preserve">these social conditions have perpetuated an economic model that tolerates an unjustified amount of freedom based on deregulation </w:t>
      </w:r>
      <w:r w:rsidRPr="00B92284">
        <w:rPr>
          <w:rStyle w:val="StyleUnderline"/>
        </w:rPr>
        <w:t>and has resulted in t</w:t>
      </w:r>
      <w:r w:rsidRPr="00C543B6">
        <w:rPr>
          <w:rStyle w:val="Emphasis"/>
        </w:rPr>
        <w:t>he irreversible destruction of the natural world</w:t>
      </w:r>
      <w:r w:rsidRPr="00B92284">
        <w:rPr>
          <w:rStyle w:val="StyleUnderline"/>
        </w:rPr>
        <w:t xml:space="preserve"> </w:t>
      </w:r>
      <w:r w:rsidRPr="00DF7669">
        <w:rPr>
          <w:sz w:val="12"/>
        </w:rPr>
        <w:t>(Speth 2008). This process has been fuelled by the growing dominance of economic globalisation to the extent that</w:t>
      </w:r>
      <w:r w:rsidRPr="00B92284">
        <w:rPr>
          <w:rStyle w:val="StyleUnderline"/>
        </w:rPr>
        <w:t xml:space="preserve"> liberal democracy is now</w:t>
      </w:r>
      <w:r>
        <w:rPr>
          <w:rStyle w:val="StyleUnderline"/>
        </w:rPr>
        <w:t xml:space="preserve"> </w:t>
      </w:r>
      <w:r w:rsidRPr="00B92284">
        <w:rPr>
          <w:rStyle w:val="StyleUnderline"/>
        </w:rPr>
        <w:t>typified by its desire to promote exponential growth as the surest means of ensuring political</w:t>
      </w:r>
      <w:r>
        <w:rPr>
          <w:rStyle w:val="StyleUnderline"/>
        </w:rPr>
        <w:t xml:space="preserve"> </w:t>
      </w:r>
      <w:r w:rsidRPr="00B92284">
        <w:rPr>
          <w:rStyle w:val="StyleUnderline"/>
        </w:rPr>
        <w:t xml:space="preserve">stability </w:t>
      </w:r>
      <w:r w:rsidRPr="00DF7669">
        <w:rPr>
          <w:sz w:val="12"/>
        </w:rPr>
        <w:t>(Beck 2000). Whilst democracy is not solely focused upon economic and material conditions of society,</w:t>
      </w:r>
      <w:r w:rsidRPr="00B92284">
        <w:rPr>
          <w:rStyle w:val="StyleUnderline"/>
        </w:rPr>
        <w:t xml:space="preserve"> with social issues such as the maintenance of freedom of speech given</w:t>
      </w:r>
      <w:r>
        <w:rPr>
          <w:rStyle w:val="StyleUnderline"/>
        </w:rPr>
        <w:t xml:space="preserve"> </w:t>
      </w:r>
      <w:r w:rsidRPr="00B92284">
        <w:rPr>
          <w:rStyle w:val="StyleUnderline"/>
        </w:rPr>
        <w:t xml:space="preserve">an equally important role in political processes, controversy surrounding this mode of government is centred upon the knock-on effects that its economic agenda has on the human and natural world. </w:t>
      </w:r>
      <w:r w:rsidRPr="00C543B6">
        <w:rPr>
          <w:rStyle w:val="Emphasis"/>
        </w:rPr>
        <w:t>The most prominent of these controversies surrounds issues of consumerism</w:t>
      </w:r>
      <w:r w:rsidRPr="00B92284">
        <w:rPr>
          <w:rStyle w:val="StyleUnderline"/>
        </w:rPr>
        <w:t xml:space="preserve"> and the extent to which liberal democracy has unintentionally fuelled the processes of globalisation, </w:t>
      </w:r>
      <w:r w:rsidRPr="00DF7669">
        <w:rPr>
          <w:sz w:val="12"/>
        </w:rPr>
        <w:t>seen by many as the greatest threat to environmental security (Khor; 2001; Mol 2001; Speth 2004).</w:t>
      </w:r>
      <w:r>
        <w:rPr>
          <w:rStyle w:val="StyleUnderline"/>
        </w:rPr>
        <w:t xml:space="preserve"> </w:t>
      </w:r>
      <w:r w:rsidRPr="00DF7669">
        <w:rPr>
          <w:sz w:val="12"/>
        </w:rPr>
        <w:t>James</w:t>
      </w:r>
      <w:r w:rsidRPr="00B92284">
        <w:rPr>
          <w:rStyle w:val="StyleUnderline"/>
        </w:rPr>
        <w:t xml:space="preserve"> Speth </w:t>
      </w:r>
      <w:r w:rsidRPr="00DF7669">
        <w:rPr>
          <w:sz w:val="12"/>
        </w:rPr>
        <w:t>(2004), in his work Red Sky at Morning, appropriately</w:t>
      </w:r>
      <w:r w:rsidRPr="00B92284">
        <w:rPr>
          <w:rStyle w:val="StyleUnderline"/>
        </w:rPr>
        <w:t xml:space="preserve"> articulates this concern,</w:t>
      </w:r>
      <w:r>
        <w:rPr>
          <w:rStyle w:val="StyleUnderline"/>
        </w:rPr>
        <w:t xml:space="preserve"> </w:t>
      </w:r>
      <w:r w:rsidRPr="00B92284">
        <w:rPr>
          <w:rStyle w:val="StyleUnderline"/>
        </w:rPr>
        <w:t>citing the ten drivers of</w:t>
      </w:r>
      <w:r w:rsidRPr="00C543B6">
        <w:rPr>
          <w:rStyle w:val="Emphasis"/>
        </w:rPr>
        <w:t xml:space="preserve"> environmental deterioration </w:t>
      </w:r>
      <w:r w:rsidRPr="00B92284">
        <w:rPr>
          <w:rStyle w:val="StyleUnderline"/>
        </w:rPr>
        <w:t xml:space="preserve">that all centered upon </w:t>
      </w:r>
      <w:r w:rsidRPr="00DF7669">
        <w:rPr>
          <w:sz w:val="12"/>
        </w:rPr>
        <w:t>the habit of</w:t>
      </w:r>
      <w:r>
        <w:rPr>
          <w:rStyle w:val="StyleUnderline"/>
        </w:rPr>
        <w:t xml:space="preserve"> </w:t>
      </w:r>
      <w:r w:rsidRPr="00B92284">
        <w:rPr>
          <w:rStyle w:val="StyleUnderline"/>
        </w:rPr>
        <w:t>consumption fuelled by globalisation. The most poignant of these drivers is the scale and rate</w:t>
      </w:r>
      <w:r>
        <w:rPr>
          <w:rStyle w:val="StyleUnderline"/>
        </w:rPr>
        <w:t xml:space="preserve"> </w:t>
      </w:r>
      <w:r w:rsidRPr="00B92284">
        <w:rPr>
          <w:rStyle w:val="StyleUnderline"/>
        </w:rPr>
        <w:t>of economic growth that is occurring as a result of drastic increases in global population</w:t>
      </w:r>
      <w:r>
        <w:rPr>
          <w:rStyle w:val="StyleUnderline"/>
        </w:rPr>
        <w:t xml:space="preserve"> </w:t>
      </w:r>
      <w:r w:rsidRPr="00B92284">
        <w:rPr>
          <w:rStyle w:val="StyleUnderline"/>
        </w:rPr>
        <w:t xml:space="preserve">numbers. </w:t>
      </w:r>
      <w:r w:rsidRPr="00DF7669">
        <w:rPr>
          <w:sz w:val="12"/>
        </w:rPr>
        <w:t>He believes that</w:t>
      </w:r>
      <w:r w:rsidRPr="00B92284">
        <w:rPr>
          <w:rStyle w:val="StyleUnderline"/>
        </w:rPr>
        <w:t xml:space="preserve"> current nation-states are not fully aware of the implications that the vast global changes are having on the environment. The root of this problem lies in the vested</w:t>
      </w:r>
      <w:r>
        <w:rPr>
          <w:rStyle w:val="StyleUnderline"/>
        </w:rPr>
        <w:t xml:space="preserve"> </w:t>
      </w:r>
      <w:r w:rsidRPr="00B92284">
        <w:rPr>
          <w:rStyle w:val="StyleUnderline"/>
        </w:rPr>
        <w:t>interests that those in power obtain from continual support towards the ‘tried and tested’</w:t>
      </w:r>
      <w:r>
        <w:rPr>
          <w:rStyle w:val="StyleUnderline"/>
        </w:rPr>
        <w:t xml:space="preserve"> </w:t>
      </w:r>
      <w:r w:rsidRPr="00B92284">
        <w:rPr>
          <w:rStyle w:val="StyleUnderline"/>
        </w:rPr>
        <w:t>strengths of a neo-liberal agenda, particularly a strong support from multinational</w:t>
      </w:r>
      <w:r>
        <w:rPr>
          <w:rStyle w:val="StyleUnderline"/>
        </w:rPr>
        <w:t xml:space="preserve"> </w:t>
      </w:r>
      <w:r w:rsidRPr="00B92284">
        <w:rPr>
          <w:rStyle w:val="StyleUnderline"/>
        </w:rPr>
        <w:t>corporations and the oil industry (Speth 2004). The reliance on large companies, for our food, fuel and consumer products means that neo-liberalism can be dictated and manipulated by a handful of powerful individuals that essentially decide the direction of the economy (Shah</w:t>
      </w:r>
      <w:r>
        <w:rPr>
          <w:rStyle w:val="StyleUnderline"/>
        </w:rPr>
        <w:t xml:space="preserve"> </w:t>
      </w:r>
      <w:r w:rsidRPr="00B92284">
        <w:rPr>
          <w:rStyle w:val="StyleUnderline"/>
        </w:rPr>
        <w:t>2011). Whilst growth in corporations has created numerous jobs and a greater level of</w:t>
      </w:r>
      <w:r>
        <w:rPr>
          <w:rStyle w:val="StyleUnderline"/>
        </w:rPr>
        <w:t xml:space="preserve"> </w:t>
      </w:r>
      <w:r w:rsidRPr="00B92284">
        <w:rPr>
          <w:rStyle w:val="StyleUnderline"/>
        </w:rPr>
        <w:t>financial opportunity it has equally ensured that Western populations have become dependent on consumer goods and fossil fuels.</w:t>
      </w:r>
    </w:p>
    <w:p w:rsidR="00693A94" w:rsidRDefault="00693A94" w:rsidP="00693A94">
      <w:pPr>
        <w:pStyle w:val="Heading2"/>
      </w:pPr>
      <w:r>
        <w:lastRenderedPageBreak/>
        <w:t>Capitalism</w:t>
      </w:r>
    </w:p>
    <w:p w:rsidR="00FC1292" w:rsidRPr="00FC1292" w:rsidRDefault="00FC1292" w:rsidP="00FC1292">
      <w:pPr>
        <w:pStyle w:val="Heading3"/>
      </w:pPr>
      <w:r>
        <w:lastRenderedPageBreak/>
        <w:t>Rights Inherent</w:t>
      </w:r>
    </w:p>
    <w:p w:rsidR="00693A94" w:rsidRDefault="00693A94" w:rsidP="00693A94">
      <w:pPr>
        <w:pStyle w:val="Heading4"/>
      </w:pPr>
      <w:r>
        <w:t>Individual liberties in today’s neoliberal society inextricably link human rights and environmental sustainability</w:t>
      </w:r>
    </w:p>
    <w:p w:rsidR="00693A94" w:rsidRPr="00B94201" w:rsidRDefault="00693A94" w:rsidP="00693A94">
      <w:pPr>
        <w:rPr>
          <w:sz w:val="20"/>
        </w:rPr>
      </w:pPr>
      <w:proofErr w:type="gramStart"/>
      <w:r w:rsidRPr="00B94201">
        <w:rPr>
          <w:rStyle w:val="Style13ptBold"/>
        </w:rPr>
        <w:t>Woods '10</w:t>
      </w:r>
      <w:r w:rsidRPr="00B94201">
        <w:rPr>
          <w:sz w:val="20"/>
        </w:rPr>
        <w:t xml:space="preserve"> (Kerri, Lecturer in Political Theory, specialising in contemporary political philosophy.</w:t>
      </w:r>
      <w:proofErr w:type="gramEnd"/>
      <w:r w:rsidRPr="00B94201">
        <w:rPr>
          <w:sz w:val="20"/>
        </w:rPr>
        <w:t xml:space="preserve"> I have written about human rights theory, the idea of cosmopolitan friendship, solidarity, vulnerability, environmental justice and global justice + member of the Global Network for the Study of Human Rights and the Environment, and Treasurer of the 'Association for Social and Political Philosophy’  + PhD in Political Science https://books.google.com/books?id=6rUtFjptp3sC&amp;pg=PA129&amp;lpg=PA129&amp;dq=ophuls+environment+authoritarianism&amp;source=bl&amp;ots=UcrwISx4XV&amp;sig=viyslEqnH4_b3A96SasNHCcUHFQ&amp;hl=en&amp;sa=X&amp;ei=jq1LVaWpBYq_sAWju4HgBw&amp;ved=0CCEQ6AEwAQ#v=onepage&amp;q=ophuls%20environment%20authoritarianism&amp;f=false // 6-25-15 // MC)</w:t>
      </w:r>
    </w:p>
    <w:p w:rsidR="00693A94" w:rsidRPr="00F551AD" w:rsidRDefault="00693A94" w:rsidP="00693A94">
      <w:pPr>
        <w:rPr>
          <w:sz w:val="12"/>
        </w:rPr>
      </w:pPr>
      <w:r w:rsidRPr="003632D1">
        <w:rPr>
          <w:rStyle w:val="StyleUnderline"/>
        </w:rPr>
        <w:t>Human rights and environmental sustainability inevitably come together and impact on one another in a globalized or globalizing world. It is a necessary task for theorists of human rights and of environmental sustain-ability to consider the conceptual and normative issues at stake in this interaction. The globalization of human rights, we are told, has brought greater freedom everywhere. But greater economic freedom and the economic expansion attendant upon globalization has also wrought more environmental degradation.</w:t>
      </w:r>
      <w:r w:rsidRPr="00DF7669">
        <w:rPr>
          <w:sz w:val="12"/>
        </w:rPr>
        <w:t xml:space="preserve"> Environmental degradation has in turn, in some parts of the world, undermined human rights, and has the potential to do so globally if unsustainable practices remain unchecked. </w:t>
      </w:r>
      <w:r w:rsidRPr="003632D1">
        <w:rPr>
          <w:rStyle w:val="StyleUnderline"/>
        </w:rPr>
        <w:t>Human rights, as a global norm, have been taken up by environmental activists from a wide range of cultural and political contexts. Globalization, then, is an important variable in the tensions and connections between human rights and environmental sustainability</w:t>
      </w:r>
      <w:r w:rsidRPr="00DF7669">
        <w:rPr>
          <w:sz w:val="12"/>
        </w:rPr>
        <w:t xml:space="preserve">. </w:t>
      </w:r>
      <w:r w:rsidRPr="000C6656">
        <w:rPr>
          <w:rStyle w:val="StyleUnderline"/>
        </w:rPr>
        <w:t>Globalization has been defined in a number of ways. For some it is purely economic, for others predominantly so, for others still it is a set of intrinsi-cally linked and equally important processes of economic, political and cultural phenomena</w:t>
      </w:r>
      <w:r w:rsidRPr="00DF7669">
        <w:rPr>
          <w:sz w:val="12"/>
        </w:rPr>
        <w:t>. One prominent commentator offers this definition: Fundamentally, [globalization is] the closer integration of the countries and peoples of the world which has been made possible by the enormous reduction of costs of transportation and communication, and the breaking down of artifi¬cial barriers to the flows of goods, services, capital, knowledge, and (to a lesser extent) people across borders. (Stiglitz 2002, p.9) I am concerned here primarily with economic globalization and the implications that this has for the environment, and thus for human rights</w:t>
      </w:r>
      <w:r w:rsidRPr="000C6656">
        <w:rPr>
          <w:rStyle w:val="StyleUnderline"/>
        </w:rPr>
        <w:t>. Defining globalization principally in economic terms draws out the relationship between the globalization of the world's economy and environmental problems caused by unsustainable patterns of production and consumption, and the consequent relationship between environmental problems and issues in human rights</w:t>
      </w:r>
      <w:r w:rsidRPr="00DF7669">
        <w:rPr>
          <w:sz w:val="12"/>
        </w:rPr>
        <w:t xml:space="preserve">. </w:t>
      </w:r>
      <w:r w:rsidRPr="000C6656">
        <w:rPr>
          <w:rStyle w:val="StyleUnderline"/>
        </w:rPr>
        <w:t xml:space="preserve">Economic globalization as understood here is driven or promoted by neoliberal economic policies. In some writing on globalization such policies are responsible for all the evils of the world. </w:t>
      </w:r>
      <w:r w:rsidRPr="00DF7669">
        <w:rPr>
          <w:sz w:val="12"/>
        </w:rPr>
        <w:t xml:space="preserve">For instance, in a polemical article Adamantia Pollis asserts that `globalisation . . . is underpinned by the ideology of neoliberalism, which is devoid of any normative principle of justice and humanity; it is market driven' (Pollis 2004, p.343). Though Pollis is justified in some of her concerns about the neoliberal model of economic globalization, it is misleading to suggest that neoliberalism has no normative principles of justice. </w:t>
      </w:r>
      <w:r w:rsidRPr="000C6656">
        <w:rPr>
          <w:rStyle w:val="StyleUnderline"/>
        </w:rPr>
        <w:t>To be clear, neoliberalism is understood here as an economic theory which can be most simply characterized in terms of promoting the idea that the economy should be freed from government.</w:t>
      </w:r>
      <w:r w:rsidRPr="00DF7669">
        <w:rPr>
          <w:sz w:val="12"/>
        </w:rPr>
        <w:t xml:space="preserve"> Adherents of neoliberalism hold that government regulation or other interference in the market place (such as state ownership or provision of goods) should be minimized, so as to maximize efficiency. Success is measured in terms of overall increases in economic activity. Neither justice nor humanity </w:t>
      </w:r>
      <w:proofErr w:type="gramStart"/>
      <w:r w:rsidRPr="00DF7669">
        <w:rPr>
          <w:sz w:val="12"/>
        </w:rPr>
        <w:t>are</w:t>
      </w:r>
      <w:proofErr w:type="gramEnd"/>
      <w:r w:rsidRPr="00DF7669">
        <w:rPr>
          <w:sz w:val="12"/>
        </w:rPr>
        <w:t xml:space="preserve"> absent from this theory: agents should receive the fruits of their own labour, and should not be arbitrarily deprived of them by government (by way of taxation). Wealth is expected to 'trickle down' through society, thereby improving the general welfare. I do not set out to demonize neoliberalism; what I argue here is that its environmental unsustainability raises human rights issues. </w:t>
      </w:r>
      <w:r w:rsidRPr="000C6656">
        <w:rPr>
          <w:rStyle w:val="StyleUnderline"/>
        </w:rPr>
        <w:t>Links between human rights and the environment are easy to find in academic discussion, non-governmental organization (NGO) campaigns and intergovernmental initiatives concerning the environment, sustainable development and development projects more generally.</w:t>
      </w:r>
      <w:r w:rsidRPr="00DF7669">
        <w:rPr>
          <w:sz w:val="12"/>
        </w:rPr>
        <w:t xml:space="preserve"> A crude explanation of this interconnection might make reference to the global nature of environmental problems; </w:t>
      </w:r>
      <w:r w:rsidRPr="000C6656">
        <w:rPr>
          <w:rStyle w:val="StyleUnderline"/>
        </w:rPr>
        <w:t>the global environment is everyone's home, and while there are highly localized instances of environmental degradation, there are also global problems, such as climate change, ozone depletion, biodiversity loss and so on, solutions to which require global cooperation. Human rights are held to represent a global standard</w:t>
      </w:r>
      <w:r w:rsidRPr="00DF7669">
        <w:rPr>
          <w:sz w:val="12"/>
        </w:rPr>
        <w:t xml:space="preserve">. Almost all states have, at least formally, signalled their endorsement of the Universal Declaration of Human Rights (UDHR), and so one might reasonably expect a global problem to be met with a global solution. Starting from the environment side of the equation, greens often argue that a 'clean' or 'decent' environment is an essential precondition for the realization of human rights (see. </w:t>
      </w:r>
      <w:r w:rsidRPr="00DF7669">
        <w:rPr>
          <w:sz w:val="12"/>
        </w:rPr>
        <w:lastRenderedPageBreak/>
        <w:t>for example, Sachs 1995; Hancock 2003; Globalization, human rights and the enviromnent 5 Picolotti 2003). Starting from the human rights side, however, there is less evidence of an unfailing commitment to environmental issues on the part of human rights activists and scholars. Prominent human rights theorists such as Jack Donnelly (2003) and Michael Freeman (2002) mention environmental issues as a contemporary concern relevant perhaps to human rights theorizing, but the purported 'indivisibility of human rights and the environment' (Picolotti 2003, p.49) is undermined somewhat, or at the very least requires explication, in view of the substantive exclusion of environmental issues from most human rights theory. One way of approaching such explication is to consider the importance of environmental sustainability for human security</w:t>
      </w:r>
      <w:r w:rsidRPr="000C6656">
        <w:rPr>
          <w:rStyle w:val="StyleUnderline"/>
        </w:rPr>
        <w:t xml:space="preserve">. If human rights are claimed in defence of human security, and that security is threatened by environmental degradation resulting from unsustainable economic practices, then there would seem to be a prima facie case for considering the environment to be a human rights issue. </w:t>
      </w:r>
      <w:r w:rsidRPr="00DF7669">
        <w:rPr>
          <w:sz w:val="12"/>
        </w:rPr>
        <w:t>There is a great deal to be unpacked in this proposition; in what follows I deal with only part of it. I begin by unpacking the links between human rights and globalization (Section 1.2). In Section 1.3 I demonstrate a link between human security and the environment. Following on from that, in Section 1.4 I illustrate some of the ways in which the globalization of the economy has contributed to environmental degradation, but I postpone until Chapter 4 a substantive demonstration of the ways in which contemporary economic practices are unsustainable from an environmental point of view. In Section 1.5 I offer a brief discussion of global environmental governance and Section 1.6 concludes.</w:t>
      </w:r>
    </w:p>
    <w:p w:rsidR="00693A94" w:rsidRDefault="00693A94" w:rsidP="00693A94">
      <w:pPr>
        <w:pStyle w:val="Heading4"/>
      </w:pPr>
      <w:r>
        <w:t>Liberties and capitalism are the root cause of environmental decline</w:t>
      </w:r>
    </w:p>
    <w:p w:rsidR="00693A94" w:rsidRPr="006A0445" w:rsidRDefault="00693A94" w:rsidP="00693A94"/>
    <w:p w:rsidR="00693A94" w:rsidRDefault="00693A94" w:rsidP="00693A94">
      <w:pPr>
        <w:rPr>
          <w:b/>
        </w:rPr>
      </w:pPr>
      <w:r>
        <w:rPr>
          <w:b/>
        </w:rPr>
        <w:t xml:space="preserve">Hanson, 98 </w:t>
      </w:r>
    </w:p>
    <w:p w:rsidR="00693A94" w:rsidRPr="00F459DB" w:rsidRDefault="00693A94" w:rsidP="00693A94">
      <w:r>
        <w:t xml:space="preserve">(Jay, 2-20, Requiem, </w:t>
      </w:r>
      <w:r w:rsidRPr="00F459DB">
        <w:t>http://www.dieoff.org/page181.htm</w:t>
      </w:r>
      <w:r>
        <w:t>)</w:t>
      </w:r>
    </w:p>
    <w:p w:rsidR="00693A94" w:rsidRPr="0032353C" w:rsidRDefault="00693A94" w:rsidP="00693A94">
      <w:pPr>
        <w:rPr>
          <w:sz w:val="16"/>
        </w:rPr>
      </w:pPr>
      <w:r w:rsidRPr="0032353C">
        <w:rPr>
          <w:sz w:val="16"/>
        </w:rPr>
        <w:t xml:space="preserve">Consider capitalism as an organized process to ingest natural, living systems (including people) in one end, and excrete unnatural, dead garbage and waste (including wasted people) out the other. From a thermodynamic view, capitalism may be seen as the conversion of low-entropy matter into high-entropy waste and garbage. From an economic view, </w:t>
      </w:r>
      <w:r w:rsidRPr="00F550C8">
        <w:rPr>
          <w:u w:val="single"/>
        </w:rPr>
        <w:t>capitalism may be seen as the high-speed depletion of natural capital.</w:t>
      </w:r>
      <w:r>
        <w:rPr>
          <w:u w:val="single"/>
        </w:rPr>
        <w:t xml:space="preserve"> </w:t>
      </w:r>
      <w:r w:rsidRPr="0032353C">
        <w:rPr>
          <w:sz w:val="16"/>
        </w:rPr>
        <w:t>Politics (self-organization) among human animals is product of evolution. As soon as two or more people organize, the inevitable struggle for power ensues. This power struggle follows genetic patterns of exploitation, lying, and self-deception. The triumph of capitalism and democracy could have been predicted by evolutionary theory. Capitalism extends the human genetic propensity to exploit (make the best use of something: profit) and lie (meant to give a wrong impression: advertise). Democracy is simply the freedom to exploit and lie. Self-deception keeps us from knowing what we are really up to. In his 1968 classic, "Tragedy of the Commons"</w:t>
      </w:r>
      <w:proofErr w:type="gramStart"/>
      <w:r w:rsidRPr="0032353C">
        <w:rPr>
          <w:sz w:val="16"/>
        </w:rPr>
        <w:t>,</w:t>
      </w:r>
      <w:proofErr w:type="gramEnd"/>
      <w:r w:rsidR="005D4125">
        <w:fldChar w:fldCharType="begin"/>
      </w:r>
      <w:r>
        <w:instrText>HYPERLINK "http://www.dieoff.org/page181.htm" \l "35"</w:instrText>
      </w:r>
      <w:r w:rsidR="005D4125">
        <w:fldChar w:fldCharType="separate"/>
      </w:r>
      <w:r w:rsidRPr="0032353C">
        <w:rPr>
          <w:rStyle w:val="Hyperlink"/>
          <w:sz w:val="16"/>
        </w:rPr>
        <w:t>[35]</w:t>
      </w:r>
      <w:r w:rsidR="005D4125">
        <w:fldChar w:fldCharType="end"/>
      </w:r>
      <w:r w:rsidRPr="0032353C">
        <w:rPr>
          <w:sz w:val="16"/>
        </w:rPr>
        <w:t xml:space="preserve"> Garrett </w:t>
      </w:r>
      <w:r w:rsidRPr="000D011A">
        <w:rPr>
          <w:u w:val="single"/>
        </w:rPr>
        <w:t xml:space="preserve">Hardin illustrates why communities everywhere are headed for tragedy -- it's because </w:t>
      </w:r>
      <w:r w:rsidRPr="000D011A">
        <w:rPr>
          <w:rStyle w:val="Emphasis"/>
        </w:rPr>
        <w:t>freedom</w:t>
      </w:r>
      <w:r w:rsidRPr="000D011A">
        <w:rPr>
          <w:u w:val="single"/>
        </w:rPr>
        <w:t xml:space="preserve"> in the "commons"</w:t>
      </w:r>
      <w:hyperlink r:id="rId16" w:anchor="36" w:history="1">
        <w:r w:rsidRPr="000D011A">
          <w:rPr>
            <w:rStyle w:val="Hyperlink"/>
            <w:u w:val="single"/>
          </w:rPr>
          <w:t>[36]</w:t>
        </w:r>
      </w:hyperlink>
      <w:r>
        <w:rPr>
          <w:u w:val="single"/>
        </w:rPr>
        <w:t xml:space="preserve"> </w:t>
      </w:r>
      <w:r w:rsidRPr="000D011A">
        <w:rPr>
          <w:rStyle w:val="Emphasis"/>
        </w:rPr>
        <w:t>brings ruin to all</w:t>
      </w:r>
      <w:r w:rsidRPr="000D011A">
        <w:rPr>
          <w:u w:val="single"/>
        </w:rPr>
        <w:t>.</w:t>
      </w:r>
      <w:r>
        <w:rPr>
          <w:u w:val="single"/>
        </w:rPr>
        <w:t xml:space="preserve"> </w:t>
      </w:r>
      <w:r w:rsidRPr="000D011A">
        <w:rPr>
          <w:u w:val="single"/>
        </w:rPr>
        <w:t xml:space="preserve">Visualize a pasture as a system that is open to everyone. The carrying capacity </w:t>
      </w:r>
      <w:r w:rsidRPr="0032353C">
        <w:rPr>
          <w:sz w:val="16"/>
        </w:rPr>
        <w:t>of this pasture</w:t>
      </w:r>
      <w:r w:rsidRPr="000D011A">
        <w:rPr>
          <w:u w:val="single"/>
        </w:rPr>
        <w:t xml:space="preserve"> is 10 animals. Ten herdsmen are each grazing an animal to fatten up, and the 10 animals are </w:t>
      </w:r>
      <w:r w:rsidRPr="0032353C">
        <w:rPr>
          <w:sz w:val="16"/>
        </w:rPr>
        <w:t>now</w:t>
      </w:r>
      <w:r w:rsidRPr="000D011A">
        <w:rPr>
          <w:u w:val="single"/>
        </w:rPr>
        <w:t xml:space="preserve"> consuming all the grass </w:t>
      </w:r>
      <w:r w:rsidRPr="0032353C">
        <w:rPr>
          <w:sz w:val="16"/>
        </w:rPr>
        <w:t xml:space="preserve">that the pasture can produce. </w:t>
      </w:r>
      <w:r w:rsidRPr="0082765F">
        <w:rPr>
          <w:u w:val="single"/>
        </w:rPr>
        <w:t>Harry</w:t>
      </w:r>
      <w:r w:rsidRPr="0032353C">
        <w:rPr>
          <w:sz w:val="16"/>
        </w:rPr>
        <w:t xml:space="preserve"> (one of the herdsmen) </w:t>
      </w:r>
      <w:r w:rsidRPr="00F550C8">
        <w:rPr>
          <w:u w:val="single"/>
        </w:rPr>
        <w:t>will add one more animal</w:t>
      </w:r>
      <w:r w:rsidRPr="0032353C">
        <w:rPr>
          <w:sz w:val="16"/>
        </w:rPr>
        <w:t xml:space="preserve"> to the pasture </w:t>
      </w:r>
      <w:r w:rsidRPr="00F550C8">
        <w:rPr>
          <w:u w:val="single"/>
        </w:rPr>
        <w:t>if he can make</w:t>
      </w:r>
      <w:r w:rsidRPr="0032353C">
        <w:rPr>
          <w:sz w:val="16"/>
        </w:rPr>
        <w:t xml:space="preserve"> a </w:t>
      </w:r>
      <w:r w:rsidRPr="00F550C8">
        <w:rPr>
          <w:u w:val="single"/>
        </w:rPr>
        <w:t>profit</w:t>
      </w:r>
      <w:r w:rsidRPr="0032353C">
        <w:rPr>
          <w:sz w:val="16"/>
        </w:rPr>
        <w:t xml:space="preserve">. </w:t>
      </w:r>
      <w:r w:rsidRPr="0082765F">
        <w:rPr>
          <w:u w:val="single"/>
        </w:rPr>
        <w:t>Adding one more animal will mean less food</w:t>
      </w:r>
      <w:r w:rsidRPr="0032353C">
        <w:rPr>
          <w:sz w:val="16"/>
        </w:rPr>
        <w:t xml:space="preserve"> for each of the present animals, </w:t>
      </w:r>
      <w:r w:rsidRPr="002E077D">
        <w:rPr>
          <w:u w:val="single"/>
        </w:rPr>
        <w:t>but since Harry only has only 1/10 of the herd, he has to pay only 1/10 of the cost</w:t>
      </w:r>
      <w:r w:rsidRPr="0032353C">
        <w:rPr>
          <w:sz w:val="16"/>
        </w:rPr>
        <w:t xml:space="preserve">. </w:t>
      </w:r>
      <w:proofErr w:type="gramStart"/>
      <w:r w:rsidRPr="002E077D">
        <w:rPr>
          <w:u w:val="single"/>
        </w:rPr>
        <w:t>Harry decides to exploit the commons</w:t>
      </w:r>
      <w:r w:rsidRPr="0032353C">
        <w:rPr>
          <w:sz w:val="16"/>
        </w:rPr>
        <w:t>, and the other herdsmen, so he adds an animal and takes a profit.</w:t>
      </w:r>
      <w:proofErr w:type="gramEnd"/>
      <w:r w:rsidRPr="0032353C">
        <w:rPr>
          <w:sz w:val="16"/>
        </w:rPr>
        <w:t xml:space="preserve"> Shrinking profit margins force the other herdsmen either to go out of business or continue the exploitation by adding more animals. This process of mutual exploitation continues until overgrazing and erosion destroy the pasture system, and all the herdsmen are driven out of business. Most importantly, Hardin illustrates the </w:t>
      </w:r>
      <w:r w:rsidRPr="003F6654">
        <w:rPr>
          <w:u w:val="single"/>
        </w:rPr>
        <w:t>critical flaw of freedom in the commons: all participants must agree to conserve the commons, but any one can force its destruction</w:t>
      </w:r>
      <w:r w:rsidRPr="0032353C">
        <w:rPr>
          <w:sz w:val="16"/>
        </w:rPr>
        <w:t xml:space="preserve">. Although Hardin is describing exploitation by humans in an unregulated public pasture, </w:t>
      </w:r>
      <w:r w:rsidRPr="003F6654">
        <w:rPr>
          <w:u w:val="single"/>
        </w:rPr>
        <w:t>his principle fits our entire society.</w:t>
      </w:r>
      <w:r>
        <w:rPr>
          <w:u w:val="single"/>
        </w:rPr>
        <w:t xml:space="preserve"> </w:t>
      </w:r>
      <w:r w:rsidRPr="0032353C">
        <w:rPr>
          <w:sz w:val="16"/>
        </w:rPr>
        <w:t xml:space="preserve">Private property is inextricably part of our commons because it is part of our life support and social systems. Owners affect us all when they alter the emergent properties of our life support and social systems (alter their land) to "make a profit" -- cover land with corn or with concrete. </w:t>
      </w:r>
      <w:r w:rsidRPr="00183B83">
        <w:rPr>
          <w:u w:val="single"/>
        </w:rPr>
        <w:t>Neighborhoods, cities and states are commons</w:t>
      </w:r>
      <w:r w:rsidRPr="0032353C">
        <w:rPr>
          <w:sz w:val="16"/>
        </w:rPr>
        <w:t xml:space="preserve"> in the sense that no one is denied entry. </w:t>
      </w:r>
      <w:r w:rsidRPr="00183B83">
        <w:rPr>
          <w:u w:val="single"/>
        </w:rPr>
        <w:t>Anyone may enter and lay claim to the common resources</w:t>
      </w:r>
      <w:r w:rsidRPr="0032353C">
        <w:rPr>
          <w:sz w:val="16"/>
        </w:rPr>
        <w:t xml:space="preserve">. One can </w:t>
      </w:r>
      <w:r w:rsidRPr="00183B83">
        <w:rPr>
          <w:u w:val="single"/>
        </w:rPr>
        <w:t>compare profits to Hardin's "grass" when any corporation</w:t>
      </w:r>
      <w:r w:rsidRPr="0032353C">
        <w:rPr>
          <w:sz w:val="16"/>
        </w:rPr>
        <w:t xml:space="preserve"> -- from anywhere in the world -- </w:t>
      </w:r>
      <w:r w:rsidRPr="00655084">
        <w:rPr>
          <w:u w:val="single"/>
        </w:rPr>
        <w:t>can drive down profits</w:t>
      </w:r>
      <w:r w:rsidRPr="0032353C">
        <w:rPr>
          <w:sz w:val="16"/>
        </w:rPr>
        <w:t xml:space="preserve"> by competing with local businesses for customers. One can see wages as "grass" when any number of</w:t>
      </w:r>
      <w:r w:rsidRPr="00183B83">
        <w:rPr>
          <w:u w:val="single"/>
        </w:rPr>
        <w:t xml:space="preserve"> workers</w:t>
      </w:r>
      <w:r w:rsidRPr="0032353C">
        <w:rPr>
          <w:sz w:val="16"/>
        </w:rPr>
        <w:t xml:space="preserve"> -- from anywhere in the world -- </w:t>
      </w:r>
      <w:r w:rsidRPr="00183B83">
        <w:rPr>
          <w:u w:val="single"/>
        </w:rPr>
        <w:t>can enter our community and drive down wages</w:t>
      </w:r>
      <w:r w:rsidRPr="0032353C">
        <w:rPr>
          <w:sz w:val="16"/>
        </w:rPr>
        <w:t xml:space="preserve"> by competing with local workers for jobs. </w:t>
      </w:r>
      <w:r w:rsidRPr="00183B83">
        <w:rPr>
          <w:rStyle w:val="Emphasis"/>
        </w:rPr>
        <w:t>Everywhere one looks, one sees the Tragedy of the Commons</w:t>
      </w:r>
      <w:r w:rsidRPr="0032353C">
        <w:rPr>
          <w:sz w:val="16"/>
        </w:rPr>
        <w:t xml:space="preserve">. </w:t>
      </w:r>
      <w:r w:rsidRPr="00655084">
        <w:rPr>
          <w:rStyle w:val="StyleUnderline"/>
        </w:rPr>
        <w:t xml:space="preserve">There is </w:t>
      </w:r>
      <w:r w:rsidRPr="00655084">
        <w:rPr>
          <w:rStyle w:val="Emphasis"/>
        </w:rPr>
        <w:t>no tech</w:t>
      </w:r>
      <w:r w:rsidRPr="00655084">
        <w:rPr>
          <w:rStyle w:val="StyleUnderline"/>
        </w:rPr>
        <w:t xml:space="preserve">nological </w:t>
      </w:r>
      <w:r w:rsidRPr="00655084">
        <w:rPr>
          <w:rStyle w:val="Emphasis"/>
        </w:rPr>
        <w:t>solution</w:t>
      </w:r>
      <w:r w:rsidRPr="0032353C">
        <w:rPr>
          <w:sz w:val="16"/>
        </w:rPr>
        <w:t xml:space="preserve">, but </w:t>
      </w:r>
      <w:r w:rsidRPr="00655084">
        <w:rPr>
          <w:rStyle w:val="StyleUnderline"/>
        </w:rPr>
        <w:t>governments can act t</w:t>
      </w:r>
      <w:r w:rsidRPr="009F73F8">
        <w:rPr>
          <w:u w:val="single"/>
        </w:rPr>
        <w:t>o limit access to the commons</w:t>
      </w:r>
      <w:r w:rsidRPr="0032353C">
        <w:rPr>
          <w:sz w:val="16"/>
        </w:rPr>
        <w:t xml:space="preserve">, at which time they are no longer commons. In the private-money-based political system we have in America, everything (including people) becomes the commons because </w:t>
      </w:r>
      <w:r w:rsidRPr="009F73F8">
        <w:rPr>
          <w:u w:val="single"/>
        </w:rPr>
        <w:t>money is political power, and all political decisions are reduced to economic ones</w:t>
      </w:r>
      <w:r w:rsidRPr="0032353C">
        <w:rPr>
          <w:sz w:val="16"/>
        </w:rPr>
        <w:t xml:space="preserve">. In other words, we have no true political system, only an economic system -- everything is for sale. Thus, </w:t>
      </w:r>
      <w:r w:rsidRPr="009F73F8">
        <w:rPr>
          <w:u w:val="single"/>
        </w:rPr>
        <w:t xml:space="preserve">America is one large commons that will be exploited until it is </w:t>
      </w:r>
      <w:r w:rsidRPr="009F73F8">
        <w:rPr>
          <w:rStyle w:val="Emphasis"/>
        </w:rPr>
        <w:t>destroyed</w:t>
      </w:r>
      <w:r w:rsidRPr="009F73F8">
        <w:rPr>
          <w:u w:val="single"/>
        </w:rPr>
        <w:t>.</w:t>
      </w:r>
      <w:r>
        <w:rPr>
          <w:u w:val="single"/>
        </w:rPr>
        <w:t xml:space="preserve"> </w:t>
      </w:r>
      <w:r w:rsidRPr="0032353C">
        <w:rPr>
          <w:sz w:val="16"/>
        </w:rPr>
        <w:t xml:space="preserve">OVERSHOOT It was thus becoming apparent that nature must, in the not far distant future, institute bankruptcy proceedings against industrial civilization, and perhaps against the standing crop of human flesh, just as nature had done many times to other detritus-consuming species following their exuberant expansion in response to the savings deposits their ecosystems had accumulated before they got the opportunity to begin the drawdown... Having become a species of superdetritovores, mankind was destined not merely for </w:t>
      </w:r>
      <w:r w:rsidRPr="0032353C">
        <w:rPr>
          <w:sz w:val="16"/>
        </w:rPr>
        <w:lastRenderedPageBreak/>
        <w:t xml:space="preserve">succession, but for crash. -- William Catton In the language of ecology, </w:t>
      </w:r>
      <w:r w:rsidRPr="00115096">
        <w:rPr>
          <w:u w:val="single"/>
        </w:rPr>
        <w:t>the human scenario can be predicted in four</w:t>
      </w:r>
      <w:r w:rsidRPr="0032353C">
        <w:rPr>
          <w:sz w:val="16"/>
        </w:rPr>
        <w:t xml:space="preserve"> pungent </w:t>
      </w:r>
      <w:r w:rsidRPr="00115096">
        <w:rPr>
          <w:u w:val="single"/>
        </w:rPr>
        <w:t>words: "drawdown", "overshoot", "crash", and "</w:t>
      </w:r>
      <w:r w:rsidRPr="00115096">
        <w:rPr>
          <w:rStyle w:val="Emphasis"/>
        </w:rPr>
        <w:t>die-out</w:t>
      </w:r>
      <w:r w:rsidRPr="00115096">
        <w:rPr>
          <w:u w:val="single"/>
        </w:rPr>
        <w:t>".</w:t>
      </w:r>
      <w:r>
        <w:rPr>
          <w:u w:val="single"/>
        </w:rPr>
        <w:t xml:space="preserve"> </w:t>
      </w:r>
      <w:r w:rsidRPr="0032353C">
        <w:rPr>
          <w:sz w:val="16"/>
        </w:rPr>
        <w:t xml:space="preserve">"Drawdown" is the process by which </w:t>
      </w:r>
      <w:r w:rsidRPr="00115096">
        <w:rPr>
          <w:u w:val="single"/>
        </w:rPr>
        <w:t>we are using up</w:t>
      </w:r>
      <w:r w:rsidRPr="0032353C">
        <w:rPr>
          <w:sz w:val="16"/>
        </w:rPr>
        <w:t xml:space="preserve"> the surrounding </w:t>
      </w:r>
      <w:r w:rsidRPr="00115096">
        <w:rPr>
          <w:u w:val="single"/>
        </w:rPr>
        <w:t>resources faster than they can be replaced</w:t>
      </w:r>
      <w:r w:rsidRPr="0032353C">
        <w:rPr>
          <w:sz w:val="16"/>
        </w:rPr>
        <w:t>.For example, in the space of a little more than a hundred years we have used up perhaps half of all the buried remains of the Carboniferous period -- oil, gas, and coal -- that were deposited over hundreds of millions years. Moreover, we have become totally dependent on continuing the process. One might argue about the exact date that the global human "crash" will arrive, but the outcome is certain. "Overshoot" simply means that we have exceeded the "carrying capacity"</w:t>
      </w:r>
      <w:hyperlink r:id="rId17" w:anchor="37" w:history="1">
        <w:r w:rsidRPr="0032353C">
          <w:rPr>
            <w:rStyle w:val="Hyperlink"/>
            <w:sz w:val="16"/>
          </w:rPr>
          <w:t>[37]</w:t>
        </w:r>
      </w:hyperlink>
      <w:r w:rsidRPr="0032353C">
        <w:rPr>
          <w:sz w:val="16"/>
        </w:rPr>
        <w:t xml:space="preserve"> of Earth: If just the present world population of 5.8 billion people were to live at current North American ecological standards (say 4.5 ha/person), a reasonable first approximation of the total productive land requirement would be 26 billion ha (assuming present technology). However, there are only just over 13 billion ha of land on Earth, of which only 8.8 billion are ecologically productive cropland, pasture, or forest (1.5 ha/person). In short, </w:t>
      </w:r>
      <w:r w:rsidRPr="00AE0CB6">
        <w:rPr>
          <w:u w:val="single"/>
        </w:rPr>
        <w:t>we would need an additional two planet Earths to accommodate the increased ecological load of people alive today</w:t>
      </w:r>
      <w:r w:rsidRPr="0032353C">
        <w:rPr>
          <w:sz w:val="16"/>
        </w:rPr>
        <w:t xml:space="preserve">. If the </w:t>
      </w:r>
      <w:proofErr w:type="gramStart"/>
      <w:r w:rsidRPr="0032353C">
        <w:rPr>
          <w:sz w:val="16"/>
        </w:rPr>
        <w:t>population were</w:t>
      </w:r>
      <w:proofErr w:type="gramEnd"/>
      <w:r w:rsidRPr="0032353C">
        <w:rPr>
          <w:sz w:val="16"/>
        </w:rPr>
        <w:t xml:space="preserve"> to stabilize at between 10 and 11 billion sometime in the next century, five additional Earths would be needed, all else being equal -- and this just to maintain the present rate of ecological decline.</w:t>
      </w:r>
      <w:hyperlink r:id="rId18" w:anchor="38" w:history="1">
        <w:r w:rsidRPr="0032353C">
          <w:rPr>
            <w:rStyle w:val="Hyperlink"/>
            <w:sz w:val="16"/>
          </w:rPr>
          <w:t>[38]</w:t>
        </w:r>
      </w:hyperlink>
    </w:p>
    <w:p w:rsidR="00693A94" w:rsidRDefault="00693A94" w:rsidP="00693A94">
      <w:pPr>
        <w:pStyle w:val="Heading2"/>
      </w:pPr>
      <w:r>
        <w:lastRenderedPageBreak/>
        <w:t>Democracy</w:t>
      </w:r>
    </w:p>
    <w:p w:rsidR="006F2D79" w:rsidRDefault="006F2D79" w:rsidP="006F2D79">
      <w:pPr>
        <w:pStyle w:val="Heading3"/>
      </w:pPr>
      <w:r>
        <w:lastRenderedPageBreak/>
        <w:t>Environment</w:t>
      </w:r>
    </w:p>
    <w:p w:rsidR="006F2D79" w:rsidRDefault="006F2D79" w:rsidP="006F2D79">
      <w:pPr>
        <w:pStyle w:val="Heading4"/>
      </w:pPr>
      <w:r>
        <w:t>Democracy can’t solve – politicians won’t much environmental reform, it’s political suicide</w:t>
      </w:r>
    </w:p>
    <w:p w:rsidR="00F551AD" w:rsidRPr="00F551AD" w:rsidRDefault="00F551AD" w:rsidP="00F551AD"/>
    <w:p w:rsidR="006F2D79" w:rsidRPr="00EF528E" w:rsidRDefault="006F2D79" w:rsidP="006F2D79">
      <w:r w:rsidRPr="0054462D">
        <w:rPr>
          <w:rStyle w:val="Style13ptBold"/>
        </w:rPr>
        <w:t>Humphrey 7</w:t>
      </w:r>
      <w:r>
        <w:t xml:space="preserve"> </w:t>
      </w:r>
      <w:r w:rsidRPr="0054462D">
        <w:t>(</w:t>
      </w:r>
      <w:r>
        <w:t>Mathew Humphrey is a professor at the University of Nottingham</w:t>
      </w:r>
      <w:r w:rsidRPr="0054462D">
        <w:t xml:space="preserve">. Ecological Politics </w:t>
      </w:r>
      <w:proofErr w:type="gramStart"/>
      <w:r w:rsidRPr="0054462D">
        <w:t>And</w:t>
      </w:r>
      <w:proofErr w:type="gramEnd"/>
      <w:r w:rsidRPr="0054462D">
        <w:t xml:space="preserve"> Democratic Theory: the Challenge to the Deliberative Ideal. London: Routledge, 2007.</w:t>
      </w:r>
      <w:r>
        <w:t xml:space="preserve"> Page 29</w:t>
      </w:r>
      <w:r w:rsidRPr="0054462D">
        <w:t>)</w:t>
      </w:r>
    </w:p>
    <w:p w:rsidR="006F2D79" w:rsidRPr="00EF528E" w:rsidRDefault="006F2D79" w:rsidP="006F2D79">
      <w:pPr>
        <w:rPr>
          <w:rStyle w:val="StyleUnderline"/>
        </w:rPr>
      </w:pPr>
      <w:r w:rsidRPr="00DF7669">
        <w:rPr>
          <w:sz w:val="12"/>
        </w:rPr>
        <w:t xml:space="preserve">Clearly, both of these conceptualisations can be, and have been challenged. One can argue against the eschatology of survivalism and suggest that, for all the environmental problems that may exist in the world, there is no looming global environmental catastrophe (Lomborg, 2001). Second, one can challenge the conception of democracy on offer here as too thin and inadequately demanding on citizens in terms of their democratic responsibilities. As we shall see both of these approaches have been developed within the sphere of environmental political thought. Nonetheless, </w:t>
      </w:r>
      <w:r w:rsidRPr="00EF528E">
        <w:rPr>
          <w:rStyle w:val="StyleUnderline"/>
        </w:rPr>
        <w:t xml:space="preserve">there are clearly many environmental problems in existence today that are amenable to the kind of analysis offered by the eco- authoritarians, in particular with regard to what democracy can deliver in the way of environmental policy. </w:t>
      </w:r>
      <w:r w:rsidRPr="00DF7669">
        <w:rPr>
          <w:sz w:val="12"/>
        </w:rPr>
        <w:t xml:space="preserve">Problems with pollution caused by transport are a good example here. In the United Kingdom the fastest growing set of emissions contributing to global warming emanate from the transport industry, in particular from rapidly growing road transport and aviation use. </w:t>
      </w:r>
      <w:r w:rsidRPr="00EF528E">
        <w:rPr>
          <w:rStyle w:val="StyleUnderline"/>
        </w:rPr>
        <w:t xml:space="preserve">There is </w:t>
      </w:r>
      <w:r w:rsidRPr="00DF7669">
        <w:rPr>
          <w:sz w:val="12"/>
        </w:rPr>
        <w:t xml:space="preserve">a close-to-scientific </w:t>
      </w:r>
      <w:r w:rsidRPr="00EF528E">
        <w:rPr>
          <w:rStyle w:val="StyleUnderline"/>
        </w:rPr>
        <w:t>consensus</w:t>
      </w:r>
      <w:r w:rsidRPr="00DF7669">
        <w:rPr>
          <w:sz w:val="12"/>
        </w:rPr>
        <w:t xml:space="preserve"> </w:t>
      </w:r>
      <w:r w:rsidRPr="00EF528E">
        <w:rPr>
          <w:rStyle w:val="StyleUnderline"/>
        </w:rPr>
        <w:t>on the existence global warming</w:t>
      </w:r>
      <w:r w:rsidRPr="00DF7669">
        <w:rPr>
          <w:sz w:val="12"/>
        </w:rPr>
        <w:t xml:space="preserve"> due to human activities, and </w:t>
      </w:r>
      <w:r w:rsidRPr="00EF528E">
        <w:rPr>
          <w:rStyle w:val="StyleUnderline"/>
        </w:rPr>
        <w:t>broad</w:t>
      </w:r>
      <w:r w:rsidRPr="00DF7669">
        <w:rPr>
          <w:sz w:val="12"/>
        </w:rPr>
        <w:t xml:space="preserve"> (not universal) </w:t>
      </w:r>
      <w:r w:rsidRPr="00EF528E">
        <w:rPr>
          <w:rStyle w:val="StyleUnderline"/>
        </w:rPr>
        <w:t>agreement upon the urgent need for developed and developing nations to take measures to combat</w:t>
      </w:r>
      <w:r w:rsidRPr="00DF7669">
        <w:rPr>
          <w:sz w:val="12"/>
        </w:rPr>
        <w:t xml:space="preserve"> </w:t>
      </w:r>
      <w:r w:rsidRPr="00EF528E">
        <w:rPr>
          <w:rStyle w:val="StyleUnderline"/>
        </w:rPr>
        <w:t>this</w:t>
      </w:r>
      <w:r w:rsidRPr="00DF7669">
        <w:rPr>
          <w:sz w:val="12"/>
        </w:rPr>
        <w:t>.20 Global</w:t>
      </w:r>
      <w:r w:rsidRPr="00EF528E">
        <w:rPr>
          <w:rStyle w:val="StyleUnderline"/>
        </w:rPr>
        <w:t xml:space="preserve"> warming</w:t>
      </w:r>
      <w:r w:rsidRPr="00DF7669">
        <w:rPr>
          <w:sz w:val="12"/>
        </w:rPr>
        <w:t xml:space="preserve"> has some strongly irreversible consequences and appears to be an environmental problem of the sort that </w:t>
      </w:r>
      <w:r w:rsidRPr="00EF528E">
        <w:rPr>
          <w:rStyle w:val="StyleUnderline"/>
        </w:rPr>
        <w:t>fits with the eco-authoritarians' representatio</w:t>
      </w:r>
      <w:r w:rsidRPr="00DF7669">
        <w:rPr>
          <w:sz w:val="12"/>
        </w:rPr>
        <w:t xml:space="preserve">n. The production of greenhouse gas emissions represents a good example of the n-person prisoner's dilemma as modelled by the tragedy of the commons. </w:t>
      </w:r>
      <w:r w:rsidRPr="00EF528E">
        <w:rPr>
          <w:rStyle w:val="StyleUnderline"/>
        </w:rPr>
        <w:t>Any one person's efforts in making a reduction of C02 emissions would be dwarfed by the continuing increases of the rest of the world</w:t>
      </w:r>
      <w:r w:rsidRPr="00DF7669">
        <w:rPr>
          <w:sz w:val="12"/>
        </w:rPr>
        <w:t xml:space="preserve">. Furthermore, </w:t>
      </w:r>
      <w:r w:rsidRPr="00EF528E">
        <w:rPr>
          <w:rStyle w:val="StyleUnderline"/>
        </w:rPr>
        <w:t>the potential for democratic institutions to deliver reductions in C02 emissions of the required amount is questionable</w:t>
      </w:r>
      <w:r w:rsidRPr="00DF7669">
        <w:rPr>
          <w:sz w:val="12"/>
        </w:rPr>
        <w:t xml:space="preserve">, reflected in Tony Blair's comment that </w:t>
      </w:r>
      <w:r w:rsidRPr="00EF528E">
        <w:rPr>
          <w:rStyle w:val="StyleUnderline"/>
        </w:rPr>
        <w:t xml:space="preserve">it would be political suicide </w:t>
      </w:r>
      <w:r w:rsidRPr="00DF7669">
        <w:rPr>
          <w:sz w:val="12"/>
        </w:rPr>
        <w:t xml:space="preserve">to propose an ecologically inspired increase in the cost of flying shortly before an election. For all that green political thinkers like to think that we have 'moved on' from the anti-democratic forms of ecological politics espoused by Hardin, Ehrlich, Heilbroner, and Ophuls, their conceptualisation of environmental problems and democratic politics still has some purchase today, and </w:t>
      </w:r>
      <w:r w:rsidRPr="00EF528E">
        <w:rPr>
          <w:rStyle w:val="StyleUnderline"/>
        </w:rPr>
        <w:t>we should not underestimate the difficulties in achieving the kinds of cultural value changes that we shall see green theorists are committed to</w:t>
      </w:r>
      <w:r w:rsidRPr="00DF7669">
        <w:rPr>
          <w:sz w:val="12"/>
        </w:rPr>
        <w:t xml:space="preserve">. </w:t>
      </w:r>
      <w:proofErr w:type="gramStart"/>
      <w:r w:rsidRPr="00EF528E">
        <w:rPr>
          <w:rStyle w:val="StyleUnderline"/>
        </w:rPr>
        <w:t>Ecocentrism</w:t>
      </w:r>
      <w:r w:rsidRPr="00DF7669">
        <w:rPr>
          <w:sz w:val="12"/>
        </w:rPr>
        <w:t>,</w:t>
      </w:r>
      <w:proofErr w:type="gramEnd"/>
      <w:r w:rsidRPr="00DF7669">
        <w:rPr>
          <w:sz w:val="12"/>
        </w:rPr>
        <w:t xml:space="preserve"> or even an environmentally enlightened anthropocentrism </w:t>
      </w:r>
      <w:r w:rsidRPr="00EF528E">
        <w:rPr>
          <w:rStyle w:val="StyleUnderline"/>
        </w:rPr>
        <w:t>does not come easily</w:t>
      </w:r>
      <w:r w:rsidRPr="00DF7669">
        <w:rPr>
          <w:sz w:val="12"/>
        </w:rPr>
        <w:t xml:space="preserve">, and </w:t>
      </w:r>
      <w:r w:rsidRPr="00EF528E">
        <w:rPr>
          <w:rStyle w:val="StyleUnderline"/>
        </w:rPr>
        <w:t>without such a change in values democracy's ability to deliver ecologically sustainable outcomes remains in serious question.</w:t>
      </w:r>
    </w:p>
    <w:p w:rsidR="006F2D79" w:rsidRDefault="006F2D79" w:rsidP="006F2D79"/>
    <w:p w:rsidR="006F2D79" w:rsidRDefault="006F2D79" w:rsidP="006F2D79">
      <w:pPr>
        <w:pStyle w:val="Heading4"/>
      </w:pPr>
      <w:r>
        <w:t xml:space="preserve">Democracy cannot address core issues like pollution and resource </w:t>
      </w:r>
      <w:r w:rsidR="00284BFA">
        <w:t>depletion</w:t>
      </w:r>
      <w:r>
        <w:t>- authoritarianism is the only alternative</w:t>
      </w:r>
    </w:p>
    <w:p w:rsidR="00F551AD" w:rsidRPr="00F551AD" w:rsidRDefault="00F551AD" w:rsidP="00F551AD"/>
    <w:p w:rsidR="006F2D79" w:rsidRPr="004A590D" w:rsidRDefault="006F2D79" w:rsidP="006F2D79">
      <w:r w:rsidRPr="0054462D">
        <w:rPr>
          <w:rStyle w:val="Style13ptBold"/>
        </w:rPr>
        <w:t>Humphrey 7</w:t>
      </w:r>
      <w:r>
        <w:t xml:space="preserve"> </w:t>
      </w:r>
      <w:r w:rsidRPr="0054462D">
        <w:t>(</w:t>
      </w:r>
      <w:r>
        <w:t>Mathew Humphrey is a professor at the University of Nottingham</w:t>
      </w:r>
      <w:r w:rsidRPr="0054462D">
        <w:t xml:space="preserve">. Ecological Politics </w:t>
      </w:r>
      <w:proofErr w:type="gramStart"/>
      <w:r w:rsidRPr="0054462D">
        <w:t>And</w:t>
      </w:r>
      <w:proofErr w:type="gramEnd"/>
      <w:r w:rsidRPr="0054462D">
        <w:t xml:space="preserve"> Democratic Theory: the Challenge to the Deliberative Ideal. London: Routledge, 2007.</w:t>
      </w:r>
      <w:r>
        <w:t xml:space="preserve"> Page 139-140</w:t>
      </w:r>
      <w:r w:rsidRPr="0054462D">
        <w:t>)</w:t>
      </w:r>
    </w:p>
    <w:p w:rsidR="006F2D79" w:rsidRDefault="006F2D79" w:rsidP="006F2D79">
      <w:pPr>
        <w:rPr>
          <w:rStyle w:val="StyleUnderline"/>
        </w:rPr>
      </w:pPr>
      <w:r w:rsidRPr="00DF7669">
        <w:rPr>
          <w:sz w:val="12"/>
        </w:rPr>
        <w:t xml:space="preserve">The first part of the book examined the ways in which ecological politics and democracy can come apart, and whilst few would now argue for an authoritarian state as a response to environmental problems, </w:t>
      </w:r>
      <w:r w:rsidRPr="004A590D">
        <w:rPr>
          <w:rStyle w:val="StyleUnderline"/>
        </w:rPr>
        <w:t>the dilemmas with which the eco- authoritarians wrestled remain with us</w:t>
      </w:r>
      <w:r w:rsidRPr="00DF7669">
        <w:rPr>
          <w:sz w:val="12"/>
        </w:rPr>
        <w:t xml:space="preserve">. </w:t>
      </w:r>
      <w:r w:rsidRPr="004A590D">
        <w:rPr>
          <w:rStyle w:val="StyleUnderline"/>
        </w:rPr>
        <w:t>The management of common resources, and the danger of the unsustainable depletion of these resources, remains a thorny issue in environmental policy</w:t>
      </w:r>
      <w:r w:rsidRPr="00DF7669">
        <w:rPr>
          <w:sz w:val="12"/>
        </w:rPr>
        <w:t xml:space="preserve"> (Ellis, 2003). </w:t>
      </w:r>
      <w:r w:rsidRPr="004A590D">
        <w:rPr>
          <w:rStyle w:val="StyleUnderline"/>
        </w:rPr>
        <w:t>Democracy</w:t>
      </w:r>
      <w:r w:rsidRPr="00DF7669">
        <w:rPr>
          <w:sz w:val="12"/>
        </w:rPr>
        <w:t xml:space="preserve">, however, </w:t>
      </w:r>
      <w:r w:rsidRPr="004A590D">
        <w:rPr>
          <w:rStyle w:val="StyleUnderline"/>
        </w:rPr>
        <w:t>remains</w:t>
      </w:r>
      <w:r w:rsidRPr="00DF7669">
        <w:rPr>
          <w:sz w:val="12"/>
        </w:rPr>
        <w:t xml:space="preserve"> merely a contingently bad form of political organisation for these writers </w:t>
      </w:r>
      <w:r w:rsidRPr="004A590D">
        <w:rPr>
          <w:rStyle w:val="StyleUnderline"/>
        </w:rPr>
        <w:t>and if a form of democracy can be found that addresses the depletion/population/pollution problems that they are concerned with, it would be considered a viable political system</w:t>
      </w:r>
      <w:r w:rsidRPr="00DF7669">
        <w:rPr>
          <w:sz w:val="12"/>
        </w:rPr>
        <w:t xml:space="preserve">. </w:t>
      </w:r>
      <w:r w:rsidRPr="004A590D">
        <w:rPr>
          <w:rStyle w:val="StyleUnderline"/>
        </w:rPr>
        <w:t>Given</w:t>
      </w:r>
      <w:r w:rsidRPr="00DF7669">
        <w:rPr>
          <w:sz w:val="12"/>
        </w:rPr>
        <w:t xml:space="preserve">, however, </w:t>
      </w:r>
      <w:r w:rsidRPr="004A590D">
        <w:rPr>
          <w:rStyle w:val="StyleUnderline"/>
        </w:rPr>
        <w:t>the Schumpetarian view of human mental capacities that underpins the eco-authoritarian view, this outcome is unlikely.</w:t>
      </w:r>
    </w:p>
    <w:p w:rsidR="006F2D79" w:rsidRDefault="006F2D79" w:rsidP="006F2D79"/>
    <w:p w:rsidR="00284BFA" w:rsidRDefault="00284BFA" w:rsidP="00284BFA">
      <w:pPr>
        <w:pStyle w:val="Heading3"/>
      </w:pPr>
      <w:r>
        <w:lastRenderedPageBreak/>
        <w:t>Naive</w:t>
      </w:r>
    </w:p>
    <w:p w:rsidR="006F2D79" w:rsidRDefault="006F2D79" w:rsidP="006F2D79">
      <w:pPr>
        <w:pStyle w:val="Heading4"/>
      </w:pPr>
      <w:r>
        <w:t>Green Democracy is based upon naïve antics</w:t>
      </w:r>
    </w:p>
    <w:p w:rsidR="00F551AD" w:rsidRPr="00F551AD" w:rsidRDefault="00F551AD" w:rsidP="00F551AD"/>
    <w:p w:rsidR="006F2D79" w:rsidRPr="00F768D0" w:rsidRDefault="006F2D79" w:rsidP="006F2D79">
      <w:pPr>
        <w:rPr>
          <w:rFonts w:eastAsia="Times New Roman"/>
          <w:b/>
          <w:bCs/>
          <w:sz w:val="26"/>
          <w:szCs w:val="26"/>
        </w:rPr>
      </w:pPr>
      <w:r>
        <w:rPr>
          <w:rFonts w:eastAsia="Times New Roman"/>
          <w:b/>
          <w:bCs/>
          <w:sz w:val="26"/>
          <w:szCs w:val="26"/>
        </w:rPr>
        <w:t>Beeson</w:t>
      </w:r>
      <w:r w:rsidRPr="00F7778D">
        <w:rPr>
          <w:rFonts w:eastAsia="Times New Roman"/>
          <w:b/>
          <w:bCs/>
          <w:sz w:val="26"/>
          <w:szCs w:val="26"/>
        </w:rPr>
        <w:t xml:space="preserve"> 10</w:t>
      </w:r>
      <w:r>
        <w:t xml:space="preserve"> (</w:t>
      </w:r>
      <w:r w:rsidRPr="00C04C1D">
        <w:rPr>
          <w:rFonts w:ascii="Cambria" w:hAnsi="Cambria"/>
          <w:sz w:val="18"/>
          <w:szCs w:val="18"/>
        </w:rPr>
        <w:t>Mark, Professor of International Politics at Murdoch University in Perth, Western Australia, Environmental politics</w:t>
      </w:r>
      <w:r w:rsidRPr="00C04C1D">
        <w:rPr>
          <w:rFonts w:ascii="Cambria" w:hAnsi="Cambria"/>
          <w:b/>
          <w:sz w:val="18"/>
          <w:szCs w:val="18"/>
        </w:rPr>
        <w:t>,</w:t>
      </w:r>
      <w:r w:rsidRPr="00C04C1D">
        <w:rPr>
          <w:rFonts w:ascii="Cambria" w:eastAsia="Times New Roman" w:hAnsi="Cambria"/>
          <w:color w:val="000000"/>
          <w:sz w:val="18"/>
          <w:szCs w:val="18"/>
          <w:shd w:val="clear" w:color="auto" w:fill="FFFFFF"/>
        </w:rPr>
        <w:t xml:space="preserve"> Environmental Politics, 15(5): 750–767.,</w:t>
      </w:r>
      <w:r w:rsidRPr="00C04C1D">
        <w:rPr>
          <w:rFonts w:ascii="Cambria" w:hAnsi="Cambria"/>
          <w:sz w:val="18"/>
          <w:szCs w:val="18"/>
        </w:rPr>
        <w:t>Volume 19, issue 2</w:t>
      </w:r>
      <w:r>
        <w:rPr>
          <w:rFonts w:ascii="Cambria" w:hAnsi="Cambria"/>
          <w:sz w:val="18"/>
          <w:szCs w:val="18"/>
        </w:rPr>
        <w:t xml:space="preserve">)                                                                                                                                                                                                            </w:t>
      </w:r>
    </w:p>
    <w:p w:rsidR="006F2D79" w:rsidRDefault="006F2D79" w:rsidP="006F2D79">
      <w:pPr>
        <w:rPr>
          <w:sz w:val="16"/>
        </w:rPr>
      </w:pPr>
      <w:r w:rsidRPr="000B367B">
        <w:rPr>
          <w:sz w:val="16"/>
        </w:rPr>
        <w:t xml:space="preserve">Although deliberative democracy has been described as ‘the currently hegemonic approach to democracy within environmental thinking’ (Arias-Maldonado 2007, p. 245), it has little obvious relevance to the situation in East Asia. While there is much that is admirable about the central precepts of deliberative democracy (see Bohman 1998), its underlying assumptions about the circumstances in which political activity actually occur are strikingly at odds with the lived reality outside North America and Western Europe. This merits emphasis because for some writers rational, informed discourse is central to sustainable environmental management and the resolution of the competing interests that inevitably surround it (Hamilton and Wills-Toker 2006). </w:t>
      </w:r>
      <w:r w:rsidRPr="000B367B">
        <w:rPr>
          <w:rStyle w:val="Emphasis"/>
          <w:sz w:val="16"/>
        </w:rPr>
        <w:t>And yet</w:t>
      </w:r>
      <w:r w:rsidRPr="00C04C1D">
        <w:rPr>
          <w:rStyle w:val="Emphasis"/>
        </w:rPr>
        <w:t>,</w:t>
      </w:r>
      <w:r w:rsidRPr="00C04C1D">
        <w:rPr>
          <w:rStyle w:val="StyleUnderline"/>
        </w:rPr>
        <w:t xml:space="preserve"> as the very limited number of </w:t>
      </w:r>
      <w:r w:rsidRPr="00C04C1D">
        <w:rPr>
          <w:rStyle w:val="StyleUnderline"/>
          <w:highlight w:val="cyan"/>
        </w:rPr>
        <w:t>studies that actually examine environmental politics under authoritarian rule demonstrate</w:t>
      </w:r>
      <w:r w:rsidRPr="00C04C1D">
        <w:rPr>
          <w:rStyle w:val="StyleUnderline"/>
        </w:rPr>
        <w:t xml:space="preserve">, the reality is very different and </w:t>
      </w:r>
      <w:r w:rsidRPr="00C04C1D">
        <w:rPr>
          <w:rStyle w:val="StyleUnderline"/>
          <w:highlight w:val="cyan"/>
        </w:rPr>
        <w:t>the prospects for the development of progressive politics are very limited</w:t>
      </w:r>
      <w:r w:rsidRPr="00C04C1D">
        <w:rPr>
          <w:rStyle w:val="StyleUnderline"/>
        </w:rPr>
        <w:t xml:space="preserve"> </w:t>
      </w:r>
      <w:r w:rsidRPr="000B367B">
        <w:rPr>
          <w:sz w:val="16"/>
        </w:rPr>
        <w:t>(Doyle and Simpson 2006). Even if we assume that political circumstances do actually allow for a politically unconstrained and informed discussion of complex issues, as Arias-Maldonado (2007, p. 248) points out, ‘</w:t>
      </w:r>
      <w:r w:rsidRPr="00C04C1D">
        <w:rPr>
          <w:rStyle w:val="StyleUnderline"/>
          <w:highlight w:val="cyan"/>
        </w:rPr>
        <w:t>the belief that citizens in a deliberative context will spontaneously acquire ecological enlightenment, and will push for greener decisions, relies too much on an optimistic, naive view of human nature, so frequently found in utopian political movements’</w:t>
      </w:r>
      <w:r w:rsidRPr="000B367B">
        <w:rPr>
          <w:sz w:val="16"/>
        </w:rPr>
        <w:t xml:space="preserve">. In much of East Asia, the population may not have the luxury or capacity even to engage in these sorts of discursive practices, </w:t>
      </w:r>
      <w:r w:rsidRPr="00F7778D">
        <w:rPr>
          <w:rStyle w:val="StyleUnderline"/>
        </w:rPr>
        <w:t xml:space="preserve">while the absence of effective democracy in much of the region stands as a continuing obstacle to achieving anything approximating deliberative democracy. Even more problematically in the long-run, there is </w:t>
      </w:r>
      <w:r w:rsidRPr="00F7778D">
        <w:rPr>
          <w:rStyle w:val="StyleUnderline"/>
          <w:highlight w:val="cyan"/>
        </w:rPr>
        <w:t>no compelling evidence that democracy of any sort will necessarily promote good environmental outcomes</w:t>
      </w:r>
      <w:r w:rsidRPr="00F7778D">
        <w:rPr>
          <w:rStyle w:val="StyleUnderline"/>
        </w:rPr>
        <w:t xml:space="preserve"> (Neumayer 2002), </w:t>
      </w:r>
      <w:r w:rsidRPr="00F7778D">
        <w:rPr>
          <w:rStyle w:val="StyleUnderline"/>
          <w:highlight w:val="cyan"/>
        </w:rPr>
        <w:t>or that rising living standards will inevitably deliver a sustainable environment</w:t>
      </w:r>
      <w:r w:rsidRPr="000B367B">
        <w:rPr>
          <w:sz w:val="16"/>
        </w:rPr>
        <w:t xml:space="preserve"> (Dinda 2004). On the contrary, there is evidence to suggest that in the initial phases at least, ‘democratisation could indirectly promote environmental degradation through its effect on national income’ (Li and Reuveny 2006, p. 953). In other words, even the best of all outcomes – rising living standards and an outbreak of democracy – may have unsustainable environmental consequences that may prove to be their undoing in the longer-term. In such circumstances, ideas about possible ways of reorganising societies to lessen their impact on the natural environment may not find sufficient support to make them realisable or effective. As Lieberman (2002, p. 709) points out, ‘an idea's time arrives not simply because the idea is compelling on its own terms, but because opportune political circumstances favor it’. In much of Southeast Asia and China the forces supporting environmental protection are comparatively weak and unable to overcome powerful vested interests intent on the continuing exploitation of natural resources.</w:t>
      </w:r>
    </w:p>
    <w:p w:rsidR="006F2D79" w:rsidRPr="006F2D79" w:rsidRDefault="006F2D79" w:rsidP="006F2D79"/>
    <w:p w:rsidR="006F2D79" w:rsidRPr="006F2D79" w:rsidRDefault="006F2D79" w:rsidP="006F2D79">
      <w:pPr>
        <w:pStyle w:val="Heading3"/>
      </w:pPr>
      <w:r>
        <w:lastRenderedPageBreak/>
        <w:t>Inevitable</w:t>
      </w:r>
    </w:p>
    <w:p w:rsidR="00693A94" w:rsidRDefault="006F2D79" w:rsidP="00693A94">
      <w:pPr>
        <w:pStyle w:val="Heading4"/>
      </w:pPr>
      <w:r>
        <w:t>D</w:t>
      </w:r>
      <w:r w:rsidR="00693A94">
        <w:t>emocracy fails – makes collapse inevitable</w:t>
      </w:r>
    </w:p>
    <w:p w:rsidR="00693A94" w:rsidRPr="003767C4" w:rsidRDefault="00693A94" w:rsidP="00F551AD"/>
    <w:p w:rsidR="00693A94" w:rsidRDefault="00693A94" w:rsidP="00693A94">
      <w:pPr>
        <w:rPr>
          <w:b/>
        </w:rPr>
      </w:pPr>
      <w:r>
        <w:rPr>
          <w:b/>
        </w:rPr>
        <w:t xml:space="preserve">Hanson, 98 </w:t>
      </w:r>
    </w:p>
    <w:p w:rsidR="00693A94" w:rsidRPr="00620E05" w:rsidRDefault="00693A94" w:rsidP="00693A94">
      <w:r>
        <w:t xml:space="preserve">(Jay, 2-20, Requiem, </w:t>
      </w:r>
      <w:r w:rsidRPr="00F459DB">
        <w:t>http://www.dieoff.org/page181.htm</w:t>
      </w:r>
      <w:r>
        <w:t>)</w:t>
      </w:r>
    </w:p>
    <w:p w:rsidR="00693A94" w:rsidRPr="00DF7669" w:rsidRDefault="00693A94" w:rsidP="00693A94">
      <w:pPr>
        <w:rPr>
          <w:sz w:val="12"/>
        </w:rPr>
      </w:pPr>
      <w:r w:rsidRPr="00DF7669">
        <w:rPr>
          <w:sz w:val="12"/>
        </w:rPr>
        <w:t xml:space="preserve">What can we do to avoid the "crash"? As a society, Americans can do nothing because of at least two fundamental -- and apparently insoluble -- problems: (1) In principle, </w:t>
      </w:r>
      <w:r w:rsidRPr="00620E05">
        <w:rPr>
          <w:u w:val="single"/>
        </w:rPr>
        <w:t>democracy</w:t>
      </w:r>
      <w:r w:rsidRPr="00DF7669">
        <w:rPr>
          <w:sz w:val="12"/>
        </w:rPr>
        <w:t xml:space="preserve"> (i.e., government by the common people) </w:t>
      </w:r>
      <w:r w:rsidRPr="00620E05">
        <w:rPr>
          <w:u w:val="single"/>
        </w:rPr>
        <w:t xml:space="preserve">can not direct a country to any specific goal because democracy is "process" </w:t>
      </w:r>
      <w:r w:rsidRPr="00DF7669">
        <w:rPr>
          <w:sz w:val="12"/>
        </w:rPr>
        <w:t xml:space="preserve">politics as opposed to "systems" politics: As the name implies, process politics emphasizes the adequacy and fairness of the rules governing the process of politics. If the process is fair, then, as in a trial conducted according to due process, the outcome is assumed to be just -- or at least the best the system can achieve. By contrast, </w:t>
      </w:r>
      <w:r w:rsidRPr="0045224A">
        <w:rPr>
          <w:u w:val="single"/>
        </w:rPr>
        <w:t>systems politics is concerned</w:t>
      </w:r>
      <w:r w:rsidRPr="00DF7669">
        <w:rPr>
          <w:sz w:val="12"/>
        </w:rPr>
        <w:t xml:space="preserve"> primarily </w:t>
      </w:r>
      <w:r w:rsidRPr="0045224A">
        <w:rPr>
          <w:u w:val="single"/>
        </w:rPr>
        <w:t>with desired outcomes</w:t>
      </w:r>
      <w:r w:rsidRPr="00DF7669">
        <w:rPr>
          <w:sz w:val="12"/>
        </w:rPr>
        <w:t>; means are subordinated to predetermined ends.</w:t>
      </w:r>
      <w:hyperlink r:id="rId19" w:anchor="42" w:history="1">
        <w:r w:rsidRPr="00DF7669">
          <w:rPr>
            <w:rStyle w:val="Hyperlink"/>
            <w:sz w:val="12"/>
          </w:rPr>
          <w:t>[42]</w:t>
        </w:r>
      </w:hyperlink>
      <w:r w:rsidRPr="00DF7669">
        <w:rPr>
          <w:sz w:val="12"/>
        </w:rPr>
        <w:t xml:space="preserve"> (2) American </w:t>
      </w:r>
      <w:r w:rsidRPr="005D3A91">
        <w:rPr>
          <w:u w:val="single"/>
        </w:rPr>
        <w:t>de</w:t>
      </w:r>
      <w:r w:rsidRPr="0045224A">
        <w:rPr>
          <w:u w:val="single"/>
        </w:rPr>
        <w:t xml:space="preserve">mocracy is not even true politics </w:t>
      </w:r>
      <w:r w:rsidRPr="00216D04">
        <w:rPr>
          <w:u w:val="single"/>
        </w:rPr>
        <w:t>because it is based on money</w:t>
      </w:r>
      <w:r w:rsidRPr="00DF7669">
        <w:rPr>
          <w:sz w:val="12"/>
        </w:rPr>
        <w:t xml:space="preserve"> -- one-dollar, one-vote. What passes for politics in America is actually a subset of our economic system. In principle, </w:t>
      </w:r>
      <w:r w:rsidRPr="00216D04">
        <w:rPr>
          <w:u w:val="single"/>
        </w:rPr>
        <w:t xml:space="preserve">it is </w:t>
      </w:r>
      <w:r w:rsidRPr="00216D04">
        <w:rPr>
          <w:rStyle w:val="Emphasis"/>
        </w:rPr>
        <w:t>not possible</w:t>
      </w:r>
      <w:r w:rsidRPr="00216D04">
        <w:rPr>
          <w:u w:val="single"/>
        </w:rPr>
        <w:t xml:space="preserve"> for our economic system </w:t>
      </w:r>
      <w:r w:rsidRPr="00216D04">
        <w:rPr>
          <w:rStyle w:val="Emphasis"/>
        </w:rPr>
        <w:t>to avoid</w:t>
      </w:r>
      <w:r w:rsidRPr="00216D04">
        <w:rPr>
          <w:u w:val="single"/>
        </w:rPr>
        <w:t xml:space="preserve"> the "</w:t>
      </w:r>
      <w:r w:rsidRPr="00216D04">
        <w:rPr>
          <w:rStyle w:val="Emphasis"/>
        </w:rPr>
        <w:t>crash</w:t>
      </w:r>
      <w:r w:rsidRPr="00216D04">
        <w:rPr>
          <w:u w:val="single"/>
        </w:rPr>
        <w:t>"</w:t>
      </w:r>
      <w:r w:rsidRPr="00DF7669">
        <w:rPr>
          <w:sz w:val="12"/>
        </w:rPr>
        <w:t xml:space="preserve"> because its premise</w:t>
      </w:r>
      <w:r w:rsidRPr="00216D04">
        <w:rPr>
          <w:u w:val="single"/>
        </w:rPr>
        <w:t>, the conversion of nature into commodities, is the heart and soul of our system problems</w:t>
      </w:r>
      <w:r w:rsidRPr="00DF7669">
        <w:rPr>
          <w:sz w:val="12"/>
        </w:rPr>
        <w:t>. Moreover, the doctrine of continuous and unlimited economic growth is a religious concept that serves as a substitute for redistribution of wealth and true politics. It's a way for the plutocrats to maintain political superiority over the lesser classes while avoiding unpleasant political questions</w:t>
      </w:r>
      <w:proofErr w:type="gramStart"/>
      <w:r w:rsidRPr="00DF7669">
        <w:rPr>
          <w:sz w:val="12"/>
        </w:rPr>
        <w:t>:</w:t>
      </w:r>
      <w:proofErr w:type="gramEnd"/>
      <w:r w:rsidR="005D4125" w:rsidRPr="00DF7669">
        <w:rPr>
          <w:sz w:val="12"/>
        </w:rPr>
        <w:fldChar w:fldCharType="begin"/>
      </w:r>
      <w:r w:rsidRPr="00DF7669">
        <w:rPr>
          <w:sz w:val="12"/>
        </w:rPr>
        <w:instrText>HYPERLINK "http://www.dieoff.org/page181.htm" \l "43"</w:instrText>
      </w:r>
      <w:r w:rsidR="005D4125" w:rsidRPr="00DF7669">
        <w:rPr>
          <w:sz w:val="12"/>
        </w:rPr>
        <w:fldChar w:fldCharType="separate"/>
      </w:r>
      <w:r w:rsidRPr="00DF7669">
        <w:rPr>
          <w:rStyle w:val="Hyperlink"/>
          <w:sz w:val="12"/>
        </w:rPr>
        <w:t>[43]</w:t>
      </w:r>
      <w:r w:rsidR="005D4125" w:rsidRPr="00DF7669">
        <w:rPr>
          <w:sz w:val="12"/>
        </w:rPr>
        <w:fldChar w:fldCharType="end"/>
      </w:r>
      <w:r w:rsidRPr="00DF7669">
        <w:rPr>
          <w:sz w:val="12"/>
        </w:rPr>
        <w:t xml:space="preserve"> It is the orthodox growth men who want to avoid the distribution issue. As Wallich so bluntly put it in defending growth, "Growth is a substitute for equality of income. </w:t>
      </w:r>
      <w:proofErr w:type="gramStart"/>
      <w:r w:rsidRPr="00DF7669">
        <w:rPr>
          <w:sz w:val="12"/>
        </w:rPr>
        <w:t>So long as there is growth there is hope, and that makes large income differentials tolerable" (1972).</w:t>
      </w:r>
      <w:proofErr w:type="gramEnd"/>
      <w:r w:rsidRPr="00DF7669">
        <w:rPr>
          <w:sz w:val="12"/>
        </w:rPr>
        <w:t xml:space="preserve"> We are addicted to growth because we are addicted to large inequalities in income and wealth. What about the poor? Let them eat growth! Better yet, let them feed on the hope of eating growth in the future!</w:t>
      </w:r>
      <w:hyperlink r:id="rId20" w:anchor="44" w:history="1">
        <w:r w:rsidRPr="00DF7669">
          <w:rPr>
            <w:rStyle w:val="Hyperlink"/>
            <w:sz w:val="12"/>
          </w:rPr>
          <w:t>[44]</w:t>
        </w:r>
      </w:hyperlink>
      <w:r w:rsidRPr="00DF7669">
        <w:rPr>
          <w:sz w:val="12"/>
        </w:rPr>
        <w:t xml:space="preserve"> With no true political system -- and no prospect of obtaining one -- we have no means to save ourselves. Unfortunately, several billion innocent people will die untimely deaths over the next hundred years. Individuals in small communities can protect themselves somewhat through cooperation with others (reciprocal altruism). But groups larger than a few hundred will disintegrate under competition for increasingly scarce resources: In brief, our research showed that </w:t>
      </w:r>
      <w:r w:rsidRPr="00730912">
        <w:rPr>
          <w:u w:val="single"/>
        </w:rPr>
        <w:t>environmental scarcities are already contributing to violent conflicts</w:t>
      </w:r>
      <w:r w:rsidRPr="00DF7669">
        <w:rPr>
          <w:sz w:val="12"/>
        </w:rPr>
        <w:t xml:space="preserve"> in many parts of the developing world. These </w:t>
      </w:r>
      <w:r w:rsidRPr="00730912">
        <w:rPr>
          <w:u w:val="single"/>
        </w:rPr>
        <w:t>conflicts</w:t>
      </w:r>
      <w:r w:rsidRPr="00DF7669">
        <w:rPr>
          <w:sz w:val="12"/>
        </w:rPr>
        <w:t xml:space="preserve"> </w:t>
      </w:r>
      <w:r w:rsidRPr="00730912">
        <w:rPr>
          <w:u w:val="single"/>
        </w:rPr>
        <w:t>are</w:t>
      </w:r>
      <w:r w:rsidRPr="00DF7669">
        <w:rPr>
          <w:sz w:val="12"/>
        </w:rPr>
        <w:t xml:space="preserve"> probably </w:t>
      </w:r>
      <w:r w:rsidRPr="00730912">
        <w:rPr>
          <w:u w:val="single"/>
        </w:rPr>
        <w:t>the early signs of an upsurge of violence</w:t>
      </w:r>
      <w:r w:rsidRPr="00DF7669">
        <w:rPr>
          <w:sz w:val="12"/>
        </w:rPr>
        <w:t xml:space="preserve"> in the coming decades </w:t>
      </w:r>
      <w:r w:rsidRPr="00730912">
        <w:rPr>
          <w:u w:val="single"/>
        </w:rPr>
        <w:t>that will be</w:t>
      </w:r>
      <w:r w:rsidRPr="00DF7669">
        <w:rPr>
          <w:sz w:val="12"/>
        </w:rPr>
        <w:t xml:space="preserve"> induced or </w:t>
      </w:r>
      <w:r w:rsidRPr="00730912">
        <w:rPr>
          <w:u w:val="single"/>
        </w:rPr>
        <w:t>aggravated by scarcity</w:t>
      </w:r>
      <w:r w:rsidRPr="00DF7669">
        <w:rPr>
          <w:sz w:val="12"/>
        </w:rPr>
        <w:t xml:space="preserve">. The </w:t>
      </w:r>
      <w:r w:rsidRPr="00730912">
        <w:rPr>
          <w:u w:val="single"/>
        </w:rPr>
        <w:t>violence will</w:t>
      </w:r>
      <w:r w:rsidRPr="00DF7669">
        <w:rPr>
          <w:sz w:val="12"/>
        </w:rPr>
        <w:t xml:space="preserve"> usually </w:t>
      </w:r>
      <w:r w:rsidRPr="00730912">
        <w:rPr>
          <w:u w:val="single"/>
        </w:rPr>
        <w:t>be sub-national, persistent, and diffuse</w:t>
      </w:r>
      <w:r w:rsidRPr="00DF7669">
        <w:rPr>
          <w:sz w:val="12"/>
        </w:rPr>
        <w:t>. Poor societies will be particularly affected since they are less able to buffer themselves from environmental scarcities and the social crises they cause. These societies are, in fact, already suffering acute hardship from shortages of water, forests, and especially fertile land.</w:t>
      </w:r>
      <w:hyperlink r:id="rId21" w:anchor="45" w:history="1">
        <w:r w:rsidRPr="00DF7669">
          <w:rPr>
            <w:rStyle w:val="Hyperlink"/>
            <w:sz w:val="12"/>
          </w:rPr>
          <w:t>[45]</w:t>
        </w:r>
      </w:hyperlink>
    </w:p>
    <w:p w:rsidR="00284BFA" w:rsidRDefault="00284BFA" w:rsidP="00284BFA">
      <w:pPr>
        <w:pStyle w:val="Heading3"/>
      </w:pPr>
      <w:r>
        <w:lastRenderedPageBreak/>
        <w:t>Globalization</w:t>
      </w:r>
    </w:p>
    <w:p w:rsidR="00284BFA" w:rsidRDefault="00284BFA" w:rsidP="00284BFA">
      <w:pPr>
        <w:pStyle w:val="Heading4"/>
      </w:pPr>
      <w:r>
        <w:t>Globalization guts all forms of climate progress – individualism and financial incentives preclude action</w:t>
      </w:r>
    </w:p>
    <w:p w:rsidR="00F551AD" w:rsidRPr="00F551AD" w:rsidRDefault="00F551AD" w:rsidP="00F551AD"/>
    <w:p w:rsidR="00284BFA" w:rsidRPr="00BC5EE9" w:rsidRDefault="00284BFA" w:rsidP="00284BFA">
      <w:pPr>
        <w:rPr>
          <w:b/>
        </w:rPr>
      </w:pPr>
      <w:r>
        <w:rPr>
          <w:b/>
        </w:rPr>
        <w:t>Jennings, 13</w:t>
      </w:r>
      <w:r w:rsidRPr="00BC5EE9">
        <w:rPr>
          <w:b/>
        </w:rPr>
        <w:t>--</w:t>
      </w:r>
      <w:r w:rsidRPr="00BC5EE9">
        <w:t xml:space="preserve"> Director of Bioethics at the Center for Humans and Nature</w:t>
      </w:r>
    </w:p>
    <w:p w:rsidR="00284BFA" w:rsidRPr="00BC5EE9" w:rsidRDefault="00284BFA" w:rsidP="00284BFA">
      <w:r>
        <w:rPr>
          <w:b/>
        </w:rPr>
        <w:t>(</w:t>
      </w:r>
      <w:r>
        <w:t>Bruce, “Governance in a Post-Growth Society: An inquiry into the Democratic Prospect”, May, Vol 6 Num 2, p. 12-13)</w:t>
      </w:r>
    </w:p>
    <w:p w:rsidR="00284BFA" w:rsidRDefault="00284BFA" w:rsidP="00284BFA">
      <w:r w:rsidRPr="00D53104">
        <w:rPr>
          <w:sz w:val="16"/>
        </w:rPr>
        <w:t xml:space="preserve">Before turning to the three types of ecological governance, consider further the contrasting benchmark of pluralistic interest group democracy. All of the ecological types of governance I identify have one thing in common, namely, their critique and rejection of interest group democracy. </w:t>
      </w:r>
      <w:r w:rsidRPr="007767EA">
        <w:rPr>
          <w:u w:val="single"/>
        </w:rPr>
        <w:t>Interest group democracy is concerned with aggregation and a</w:t>
      </w:r>
      <w:r>
        <w:rPr>
          <w:u w:val="single"/>
        </w:rPr>
        <w:t>cc</w:t>
      </w:r>
      <w:r w:rsidRPr="007767EA">
        <w:rPr>
          <w:u w:val="single"/>
        </w:rPr>
        <w:t>ommodation of interests among individuals and groups in societies where religious differences, ideological diversity, social competition, and conflict are widespread. This is the political system of the Western world</w:t>
      </w:r>
      <w:r w:rsidRPr="00D53104">
        <w:rPr>
          <w:sz w:val="16"/>
        </w:rPr>
        <w:t xml:space="preserve">, certainly in the bicameral presidential system of the United States, but also in parliamentary systems, systems with proportional legislative representation rather than single-member districts, and so on. </w:t>
      </w:r>
      <w:r w:rsidRPr="007767EA">
        <w:rPr>
          <w:u w:val="single"/>
        </w:rPr>
        <w:t>Pluralistic democracy is responsive to individual interests, concatenated or organized by the formation of various group structures that compete for the attention of popularly elected officials. Their competition in this regard consists both of the market place of ideas and the market place of campaign contributions, and other financial incentives for public officials</w:t>
      </w:r>
      <w:r w:rsidRPr="00D53104">
        <w:rPr>
          <w:sz w:val="16"/>
        </w:rPr>
        <w:t>. Unlike discursive democracy, in which the citizen role is actively and extensively participatory at multiple levels, in pluralistic democracy citizenship consists essentially in the right to vote, with a relatively small number becoming directly involved financially or personally in the process of electoral competition. Candidates and parties vie there for the support of self-interested voters, which is increasingly determined by media advertisements and exposure</w:t>
      </w:r>
      <w:r>
        <w:rPr>
          <w:sz w:val="16"/>
        </w:rPr>
        <w:t xml:space="preserve"> </w:t>
      </w:r>
      <w:r w:rsidRPr="007767EA">
        <w:rPr>
          <w:u w:val="single"/>
        </w:rPr>
        <w:t>Interest group democracy is a kind of negative system of governance</w:t>
      </w:r>
      <w:r>
        <w:t xml:space="preserve">. It is set up to form compromise among conflicting interests in that no one group bears the cost of policy. </w:t>
      </w:r>
      <w:r w:rsidRPr="007767EA">
        <w:rPr>
          <w:u w:val="single"/>
        </w:rPr>
        <w:t>This makes a win-win type of growth scenario very attractive and deters policy makers from setting clear priorities</w:t>
      </w:r>
      <w:r>
        <w:t xml:space="preserve">, </w:t>
      </w:r>
      <w:r w:rsidRPr="00EF1FC2">
        <w:rPr>
          <w:u w:val="single"/>
        </w:rPr>
        <w:t>making trade-offs, especially sharp ones that have been called “tragic choices,” such as rationing and redistributing resources</w:t>
      </w:r>
      <w:r>
        <w:t xml:space="preserve"> (wealth</w:t>
      </w:r>
      <w:r w:rsidRPr="00AD6159">
        <w:t xml:space="preserve"> </w:t>
      </w:r>
      <w:r>
        <w:t xml:space="preserve">and power) explicitly.8 It has multiple veto points in its governing process that ensure these features. </w:t>
      </w:r>
      <w:r w:rsidRPr="007767EA">
        <w:rPr>
          <w:u w:val="single"/>
        </w:rPr>
        <w:t xml:space="preserve">It is prone to incrementalism and bias in favor of </w:t>
      </w:r>
      <w:r w:rsidRPr="007767EA">
        <w:rPr>
          <w:rStyle w:val="Emphasis"/>
        </w:rPr>
        <w:t>preserving the status quo</w:t>
      </w:r>
      <w:r>
        <w:t xml:space="preserve">. Against this backdrop, I now turn to the three modes of governance that I think are reasonable options for </w:t>
      </w:r>
      <w:proofErr w:type="gramStart"/>
      <w:r>
        <w:t>a degrowth</w:t>
      </w:r>
      <w:proofErr w:type="gramEnd"/>
      <w:r>
        <w:t xml:space="preserve"> transition and eventual steady state.</w:t>
      </w:r>
    </w:p>
    <w:p w:rsidR="00284BFA" w:rsidRDefault="00284BFA" w:rsidP="00284BFA"/>
    <w:p w:rsidR="006A41D3" w:rsidRDefault="006A41D3" w:rsidP="006A41D3">
      <w:pPr>
        <w:pStyle w:val="Heading3"/>
      </w:pPr>
      <w:r>
        <w:lastRenderedPageBreak/>
        <w:t>AT: We Transition, Solve Enviro</w:t>
      </w:r>
    </w:p>
    <w:p w:rsidR="006A41D3" w:rsidRDefault="006A41D3" w:rsidP="006A41D3">
      <w:pPr>
        <w:pStyle w:val="Heading4"/>
        <w:rPr>
          <w:rFonts w:cs="Arial"/>
          <w:u w:val="single"/>
        </w:rPr>
      </w:pPr>
      <w:r>
        <w:rPr>
          <w:rFonts w:cs="Arial"/>
        </w:rPr>
        <w:t>B</w:t>
      </w:r>
      <w:r w:rsidRPr="00737554">
        <w:rPr>
          <w:rFonts w:cs="Arial"/>
        </w:rPr>
        <w:t xml:space="preserve">est research proves communicative, deliberative forums are most likely to move collective opinion </w:t>
      </w:r>
      <w:r w:rsidRPr="00737554">
        <w:rPr>
          <w:rFonts w:cs="Arial"/>
          <w:u w:val="single"/>
        </w:rPr>
        <w:t>further toward the preexisting views of the majority</w:t>
      </w:r>
      <w:r w:rsidRPr="00737554">
        <w:rPr>
          <w:rFonts w:cs="Arial"/>
        </w:rPr>
        <w:t xml:space="preserve">, cause </w:t>
      </w:r>
      <w:r w:rsidRPr="00737554">
        <w:rPr>
          <w:rFonts w:cs="Arial"/>
          <w:u w:val="single"/>
        </w:rPr>
        <w:t>irrational decisions</w:t>
      </w:r>
      <w:r w:rsidRPr="00737554">
        <w:rPr>
          <w:rFonts w:cs="Arial"/>
        </w:rPr>
        <w:t xml:space="preserve"> made to placate the loudest participants, and </w:t>
      </w:r>
      <w:r w:rsidRPr="00737554">
        <w:rPr>
          <w:rFonts w:cs="Arial"/>
          <w:u w:val="single"/>
        </w:rPr>
        <w:t>dehumanizing violence against out-groups</w:t>
      </w:r>
    </w:p>
    <w:p w:rsidR="006A41D3" w:rsidRPr="006A41D3" w:rsidRDefault="006A41D3" w:rsidP="006A41D3"/>
    <w:p w:rsidR="006A41D3" w:rsidRPr="00737554" w:rsidRDefault="006A41D3" w:rsidP="006A41D3">
      <w:r w:rsidRPr="00737554">
        <w:t xml:space="preserve">Tina </w:t>
      </w:r>
      <w:r w:rsidRPr="00737554">
        <w:rPr>
          <w:rStyle w:val="Style13ptBold"/>
        </w:rPr>
        <w:t>Nabatchi 7</w:t>
      </w:r>
      <w:r w:rsidRPr="00737554">
        <w:t>, Assistant Professor of Public Administration and International Affairs and a Faculty Research Associate at the Program for the Advancement of Research on Conflict and Collaboration at Syracuse University, 2007, Deliberative Democracy: The Effects of Participation on Political Efficacy, p. 67-69</w:t>
      </w:r>
    </w:p>
    <w:p w:rsidR="006A41D3" w:rsidRPr="006A41D3" w:rsidRDefault="006A41D3" w:rsidP="006A41D3">
      <w:pPr>
        <w:rPr>
          <w:sz w:val="12"/>
        </w:rPr>
      </w:pPr>
      <w:r w:rsidRPr="006A41D3">
        <w:rPr>
          <w:sz w:val="12"/>
        </w:rPr>
        <w:t xml:space="preserve">Social psychology research on small groups highlights several potential pitfalls of deliberation (for an extensive review of this literature, see Mendelberg, 2002). In particular, </w:t>
      </w:r>
      <w:r w:rsidRPr="00737554">
        <w:rPr>
          <w:rStyle w:val="StyleUnderline"/>
          <w:highlight w:val="green"/>
        </w:rPr>
        <w:t>research suggests</w:t>
      </w:r>
      <w:r w:rsidRPr="00737554">
        <w:rPr>
          <w:rStyle w:val="StyleUnderline"/>
        </w:rPr>
        <w:t xml:space="preserve"> three </w:t>
      </w:r>
      <w:r w:rsidRPr="00737554">
        <w:rPr>
          <w:rStyle w:val="StyleUnderline"/>
          <w:highlight w:val="green"/>
        </w:rPr>
        <w:t>psychological limits to participation</w:t>
      </w:r>
      <w:r w:rsidRPr="00737554">
        <w:rPr>
          <w:rStyle w:val="StyleUnderline"/>
        </w:rPr>
        <w:t>: risky shift, the Abilene paradox, and groupthink</w:t>
      </w:r>
      <w:r w:rsidRPr="006A41D3">
        <w:rPr>
          <w:sz w:val="12"/>
        </w:rPr>
        <w:t xml:space="preserve"> (e.g., Cooke and Kothari, 2002: 106-109; see also Torres, 2003: 72-73). </w:t>
      </w:r>
      <w:r w:rsidRPr="00737554">
        <w:rPr>
          <w:rStyle w:val="StyleUnderline"/>
        </w:rPr>
        <w:t>Risky shift describes the phenomenon thatgroup discussion can lead members to make riskier decisions than they would have made as individuals</w:t>
      </w:r>
      <w:r w:rsidRPr="006A41D3">
        <w:rPr>
          <w:sz w:val="12"/>
        </w:rPr>
        <w:t xml:space="preserve">. </w:t>
      </w:r>
      <w:r w:rsidRPr="00737554">
        <w:rPr>
          <w:rStyle w:val="StyleUnderline"/>
        </w:rPr>
        <w:t xml:space="preserve">The Abilene paradox reflects the experience of </w:t>
      </w:r>
      <w:r w:rsidRPr="00737554">
        <w:rPr>
          <w:rStyle w:val="StyleUnderline"/>
          <w:highlight w:val="green"/>
        </w:rPr>
        <w:t>groups</w:t>
      </w:r>
      <w:r w:rsidRPr="00737554">
        <w:rPr>
          <w:rStyle w:val="StyleUnderline"/>
        </w:rPr>
        <w:t xml:space="preserve"> who </w:t>
      </w:r>
      <w:r w:rsidRPr="00737554">
        <w:rPr>
          <w:rStyle w:val="StyleUnderline"/>
          <w:highlight w:val="green"/>
        </w:rPr>
        <w:t>make decisions</w:t>
      </w:r>
      <w:r w:rsidRPr="006A41D3">
        <w:rPr>
          <w:sz w:val="12"/>
        </w:rPr>
        <w:t xml:space="preserve"> and take actions </w:t>
      </w:r>
      <w:r w:rsidRPr="00737554">
        <w:rPr>
          <w:rStyle w:val="StyleUnderline"/>
          <w:highlight w:val="green"/>
        </w:rPr>
        <w:t>thatcontradict their wants</w:t>
      </w:r>
      <w:r w:rsidRPr="00737554">
        <w:rPr>
          <w:rStyle w:val="StyleUnderline"/>
        </w:rPr>
        <w:t xml:space="preserve"> and interests in order </w:t>
      </w:r>
      <w:r w:rsidRPr="00737554">
        <w:rPr>
          <w:rStyle w:val="StyleUnderline"/>
          <w:highlight w:val="green"/>
        </w:rPr>
        <w:t>to alleviate</w:t>
      </w:r>
      <w:r w:rsidRPr="00737554">
        <w:rPr>
          <w:rStyle w:val="StyleUnderline"/>
        </w:rPr>
        <w:t xml:space="preserve"> the </w:t>
      </w:r>
      <w:r w:rsidRPr="00737554">
        <w:rPr>
          <w:rStyle w:val="StyleUnderline"/>
          <w:highlight w:val="green"/>
        </w:rPr>
        <w:t>anxieties and tensions of individual members</w:t>
      </w:r>
      <w:r w:rsidRPr="006A41D3">
        <w:rPr>
          <w:sz w:val="12"/>
          <w:highlight w:val="green"/>
        </w:rPr>
        <w:t xml:space="preserve">. </w:t>
      </w:r>
      <w:r w:rsidRPr="00737554">
        <w:rPr>
          <w:rStyle w:val="StyleUnderline"/>
          <w:highlight w:val="green"/>
        </w:rPr>
        <w:t>Groupthink refers to</w:t>
      </w:r>
      <w:r w:rsidRPr="00737554">
        <w:rPr>
          <w:rStyle w:val="StyleUnderline"/>
        </w:rPr>
        <w:t xml:space="preserve"> the</w:t>
      </w:r>
      <w:r w:rsidRPr="00737554">
        <w:rPr>
          <w:rStyle w:val="StyleUnderline"/>
          <w:highlight w:val="green"/>
        </w:rPr>
        <w:t>replacement of</w:t>
      </w:r>
      <w:r w:rsidRPr="00737554">
        <w:rPr>
          <w:rStyle w:val="StyleUnderline"/>
        </w:rPr>
        <w:t xml:space="preserve"> independent </w:t>
      </w:r>
      <w:r w:rsidRPr="00737554">
        <w:rPr>
          <w:rStyle w:val="StyleUnderline"/>
          <w:highlight w:val="green"/>
        </w:rPr>
        <w:t>critical thinking withirrational</w:t>
      </w:r>
      <w:r w:rsidRPr="00737554">
        <w:rPr>
          <w:rStyle w:val="StyleUnderline"/>
        </w:rPr>
        <w:t xml:space="preserve"> and </w:t>
      </w:r>
      <w:r w:rsidRPr="00737554">
        <w:rPr>
          <w:rStyle w:val="StyleUnderline"/>
          <w:highlight w:val="green"/>
        </w:rPr>
        <w:t>dehumanizing actions against out-groups</w:t>
      </w:r>
      <w:r w:rsidRPr="006A41D3">
        <w:rPr>
          <w:sz w:val="12"/>
        </w:rPr>
        <w:t xml:space="preserve">. As Sunstein (2003: 82) notes, </w:t>
      </w:r>
      <w:r w:rsidRPr="00737554">
        <w:rPr>
          <w:rStyle w:val="StyleUnderline"/>
        </w:rPr>
        <w:t>"</w:t>
      </w:r>
      <w:r w:rsidRPr="00737554">
        <w:rPr>
          <w:rStyle w:val="StyleUnderline"/>
          <w:highlight w:val="green"/>
        </w:rPr>
        <w:t>deliberative enclaves can bebreeding grounds for</w:t>
      </w:r>
      <w:r w:rsidRPr="006A41D3">
        <w:rPr>
          <w:sz w:val="12"/>
        </w:rPr>
        <w:t xml:space="preserve"> both </w:t>
      </w:r>
      <w:r w:rsidRPr="00737554">
        <w:rPr>
          <w:rStyle w:val="StyleUnderline"/>
        </w:rPr>
        <w:t>the development of unjustly suppressed viewsand for</w:t>
      </w:r>
      <w:r w:rsidRPr="00737554">
        <w:rPr>
          <w:rStyle w:val="StyleUnderline"/>
          <w:highlight w:val="green"/>
        </w:rPr>
        <w:t>unjustified extremism, indeed fanaticism</w:t>
      </w:r>
      <w:r w:rsidRPr="006A41D3">
        <w:rPr>
          <w:sz w:val="12"/>
        </w:rPr>
        <w:t xml:space="preserve">." </w:t>
      </w:r>
      <w:r w:rsidRPr="00737554">
        <w:rPr>
          <w:rStyle w:val="StyleUnderline"/>
          <w:highlight w:val="green"/>
        </w:rPr>
        <w:t>Research</w:t>
      </w:r>
      <w:r w:rsidRPr="00737554">
        <w:rPr>
          <w:rStyle w:val="StyleUnderline"/>
        </w:rPr>
        <w:t xml:space="preserve"> on small group deliberation </w:t>
      </w:r>
      <w:r w:rsidRPr="00737554">
        <w:rPr>
          <w:rStyle w:val="StyleUnderline"/>
          <w:highlight w:val="green"/>
        </w:rPr>
        <w:t>supports these contentions</w:t>
      </w:r>
      <w:r w:rsidRPr="006A41D3">
        <w:rPr>
          <w:sz w:val="12"/>
        </w:rPr>
        <w:t xml:space="preserve">. For example, communication has been found to enhance cooperation among individuals at the expense of that between groups (Insko, et al., 1993). When group interests are consistent with individual interests, communication can increase cooperation among groups; however, </w:t>
      </w:r>
      <w:r w:rsidRPr="00737554">
        <w:rPr>
          <w:rStyle w:val="StyleUnderline"/>
        </w:rPr>
        <w:t>when group interests compete with individual interests, individual and in-group cooperation increase at the expense of cooperation across groups</w:t>
      </w:r>
      <w:r w:rsidRPr="006A41D3">
        <w:rPr>
          <w:sz w:val="12"/>
        </w:rPr>
        <w:t xml:space="preserve"> (Bornstein, 1992). Moreover, communication across groups of unequal size can make group differences more salient, and thus decrease cooperation (Bettencourt and Dorr, 1998; Miller and Davidson-Podgorny, 1987). Other research suggests that </w:t>
      </w:r>
      <w:r w:rsidRPr="00737554">
        <w:rPr>
          <w:rStyle w:val="StyleUnderline"/>
        </w:rPr>
        <w:t>individuals who are perceived to have particular expertise in the subject under deliberation are more likely to be influential in the group's decision</w:t>
      </w:r>
      <w:r w:rsidRPr="006A41D3">
        <w:rPr>
          <w:sz w:val="12"/>
        </w:rPr>
        <w:t xml:space="preserve"> (Bottger, 1984; Kirchler and Davis, 1986; Ridgeway, 1981, 1987). Moreover, </w:t>
      </w:r>
      <w:r w:rsidRPr="00737554">
        <w:rPr>
          <w:rStyle w:val="StyleUnderline"/>
          <w:highlight w:val="green"/>
        </w:rPr>
        <w:t>groups</w:t>
      </w:r>
      <w:r w:rsidRPr="00737554">
        <w:rPr>
          <w:rStyle w:val="StyleUnderline"/>
        </w:rPr>
        <w:t xml:space="preserve"> tend to </w:t>
      </w:r>
      <w:r w:rsidRPr="00737554">
        <w:rPr>
          <w:rStyle w:val="StyleUnderline"/>
          <w:highlight w:val="green"/>
        </w:rPr>
        <w:t>use information that is already commonly shared</w:t>
      </w:r>
      <w:r w:rsidRPr="006A41D3">
        <w:rPr>
          <w:sz w:val="12"/>
          <w:highlight w:val="green"/>
        </w:rPr>
        <w:t xml:space="preserve">, </w:t>
      </w:r>
      <w:r w:rsidRPr="00737554">
        <w:rPr>
          <w:rStyle w:val="StyleUnderline"/>
          <w:highlight w:val="green"/>
        </w:rPr>
        <w:t>and focus less on</w:t>
      </w:r>
      <w:r w:rsidRPr="00737554">
        <w:rPr>
          <w:rStyle w:val="StyleUnderline"/>
        </w:rPr>
        <w:t xml:space="preserve"> distinctive </w:t>
      </w:r>
      <w:r w:rsidRPr="00737554">
        <w:rPr>
          <w:rStyle w:val="StyleUnderline"/>
          <w:highlight w:val="green"/>
        </w:rPr>
        <w:t>info</w:t>
      </w:r>
      <w:r w:rsidRPr="00737554">
        <w:rPr>
          <w:rStyle w:val="StyleUnderline"/>
        </w:rPr>
        <w:t xml:space="preserve">rmation held by specific individuals </w:t>
      </w:r>
      <w:r w:rsidRPr="00737554">
        <w:rPr>
          <w:rStyle w:val="StyleUnderline"/>
          <w:highlight w:val="green"/>
        </w:rPr>
        <w:t>that could</w:t>
      </w:r>
      <w:r w:rsidRPr="00737554">
        <w:rPr>
          <w:rStyle w:val="StyleUnderline"/>
        </w:rPr>
        <w:t xml:space="preserve"> arguably </w:t>
      </w:r>
      <w:r w:rsidRPr="00737554">
        <w:rPr>
          <w:rStyle w:val="StyleUnderline"/>
          <w:highlight w:val="green"/>
        </w:rPr>
        <w:t>improve the outcome</w:t>
      </w:r>
      <w:r w:rsidRPr="00737554">
        <w:rPr>
          <w:rStyle w:val="StyleUnderline"/>
        </w:rPr>
        <w:t xml:space="preserve"> or decision</w:t>
      </w:r>
      <w:r w:rsidRPr="006A41D3">
        <w:rPr>
          <w:sz w:val="12"/>
        </w:rPr>
        <w:t xml:space="preserve"> (Gigone, and Hastie, 1993, 1997; Larson, et al, 1998; Stasser 1992, Stasser and Titus, 1985; Stasser, Taylor and Hanna, 1989; Wittenbaum. </w:t>
      </w:r>
      <w:proofErr w:type="gramStart"/>
      <w:r w:rsidRPr="006A41D3">
        <w:rPr>
          <w:sz w:val="12"/>
        </w:rPr>
        <w:t>Hubbel, and Zuckerman, 1999).</w:t>
      </w:r>
      <w:proofErr w:type="gramEnd"/>
      <w:r w:rsidRPr="006A41D3">
        <w:rPr>
          <w:sz w:val="12"/>
        </w:rPr>
        <w:t xml:space="preserve"> </w:t>
      </w:r>
      <w:proofErr w:type="gramStart"/>
      <w:r w:rsidRPr="00737554">
        <w:rPr>
          <w:rStyle w:val="StyleUnderline"/>
        </w:rPr>
        <w:t xml:space="preserve">The sum of </w:t>
      </w:r>
      <w:r w:rsidRPr="00737554">
        <w:rPr>
          <w:rStyle w:val="StyleUnderline"/>
          <w:highlight w:val="green"/>
        </w:rPr>
        <w:t>these effectsnot only limit</w:t>
      </w:r>
      <w:r w:rsidRPr="00737554">
        <w:rPr>
          <w:rStyle w:val="StyleUnderline"/>
        </w:rPr>
        <w:t xml:space="preserve">s the potential </w:t>
      </w:r>
      <w:r w:rsidRPr="00737554">
        <w:rPr>
          <w:rStyle w:val="StyleUnderline"/>
          <w:highlight w:val="green"/>
        </w:rPr>
        <w:t>benefits of participation</w:t>
      </w:r>
      <w:r w:rsidRPr="006A41D3">
        <w:rPr>
          <w:sz w:val="12"/>
          <w:highlight w:val="green"/>
        </w:rPr>
        <w:t xml:space="preserve">, </w:t>
      </w:r>
      <w:r w:rsidRPr="00737554">
        <w:rPr>
          <w:rStyle w:val="StyleUnderline"/>
          <w:highlight w:val="green"/>
        </w:rPr>
        <w:t>but</w:t>
      </w:r>
      <w:r w:rsidRPr="00737554">
        <w:rPr>
          <w:rStyle w:val="StyleUnderline"/>
        </w:rPr>
        <w:t xml:space="preserve"> also</w:t>
      </w:r>
      <w:r w:rsidRPr="00737554">
        <w:rPr>
          <w:rStyle w:val="StyleUnderline"/>
          <w:highlight w:val="green"/>
        </w:rPr>
        <w:t>increase</w:t>
      </w:r>
      <w:r w:rsidRPr="00737554">
        <w:rPr>
          <w:rStyle w:val="StyleUnderline"/>
        </w:rPr>
        <w:t xml:space="preserve">s the </w:t>
      </w:r>
      <w:r w:rsidRPr="00737554">
        <w:rPr>
          <w:rStyle w:val="StyleUnderline"/>
          <w:highlight w:val="green"/>
        </w:rPr>
        <w:t>potential for unwise decisions</w:t>
      </w:r>
      <w:r w:rsidRPr="00737554">
        <w:rPr>
          <w:rStyle w:val="StyleUnderline"/>
        </w:rPr>
        <w:t xml:space="preserve"> and polarization</w:t>
      </w:r>
      <w:r w:rsidRPr="006A41D3">
        <w:rPr>
          <w:sz w:val="12"/>
        </w:rPr>
        <w:t xml:space="preserve"> (e.g., Hibbing and Theiss-Morse, 2002; Huntington, 1975; Sunstein, 2003).</w:t>
      </w:r>
      <w:proofErr w:type="gramEnd"/>
      <w:r w:rsidRPr="006A41D3">
        <w:rPr>
          <w:sz w:val="12"/>
        </w:rPr>
        <w:t xml:space="preserve"> The issue of group polarization is especially relevant: Though standard, the term "group polarization" is somewhat misleading. It is not meant to suggest that group members will shift to the poles, nor does it refer to an increase in variance among groups, though this may be the ultimate result. Instead the term refers to a predictable shift within a group discussing a case or problem As the shift occurs, groups, and group members, move and coalesce, not toward the middle of antecedent dispositions, but toward a more extreme position in the direction indicated by those dispositions. The effect of deliberation is both to decrease variance among group members, as individual differences diminish, and also to produce convergence on a relatively more extreme point among predeliberation judgments (Sunstein, 2003: 83). Indeed, research suggests that </w:t>
      </w:r>
      <w:r w:rsidRPr="00737554">
        <w:rPr>
          <w:rStyle w:val="StyleUnderline"/>
          <w:highlight w:val="green"/>
        </w:rPr>
        <w:t>discussion tends tomove collective opinion in the direction of</w:t>
      </w:r>
      <w:r w:rsidRPr="00737554">
        <w:rPr>
          <w:rStyle w:val="StyleUnderline"/>
        </w:rPr>
        <w:t xml:space="preserve"> the </w:t>
      </w:r>
      <w:r w:rsidRPr="00737554">
        <w:rPr>
          <w:rStyle w:val="StyleUnderline"/>
          <w:highlight w:val="green"/>
        </w:rPr>
        <w:t>preexisting views of the majority</w:t>
      </w:r>
      <w:r w:rsidRPr="006A41D3">
        <w:rPr>
          <w:sz w:val="12"/>
        </w:rPr>
        <w:t xml:space="preserve"> (Moscovici and Zavalloni, 1969; Myers and Lamm, 1976; Schkade, Sunstein, and Kahneman, 2000). Moreover, when unanimity is the decision rule, the chances of deadlock increase (Hastie, Penrod, and Pennington, 1983), as does polarization (Kaplan and Miller, 1987; Mendelberg and Karpowitz, 2000).</w:t>
      </w:r>
    </w:p>
    <w:p w:rsidR="006A41D3" w:rsidRPr="00737554" w:rsidRDefault="006A41D3" w:rsidP="006A41D3"/>
    <w:p w:rsidR="006A41D3" w:rsidRPr="00737554" w:rsidRDefault="006A41D3" w:rsidP="006A41D3">
      <w:pPr>
        <w:pStyle w:val="Heading4"/>
        <w:rPr>
          <w:rFonts w:cs="Arial"/>
        </w:rPr>
      </w:pPr>
      <w:r w:rsidRPr="00737554">
        <w:rPr>
          <w:rFonts w:cs="Arial"/>
        </w:rPr>
        <w:t xml:space="preserve">This is a reason the aff collapses any response to climate change---deliberative forums will be filled with conservatives screaming about ClimateGate---means </w:t>
      </w:r>
      <w:r w:rsidRPr="00737554">
        <w:rPr>
          <w:rFonts w:cs="Arial"/>
          <w:u w:val="single"/>
        </w:rPr>
        <w:t>only</w:t>
      </w:r>
      <w:r w:rsidRPr="00737554">
        <w:rPr>
          <w:rFonts w:cs="Arial"/>
        </w:rPr>
        <w:t xml:space="preserve"> authoritarianism solves </w:t>
      </w:r>
    </w:p>
    <w:p w:rsidR="006A41D3" w:rsidRDefault="006A41D3" w:rsidP="006A41D3"/>
    <w:p w:rsidR="006A41D3" w:rsidRPr="006A41D3" w:rsidRDefault="006A41D3" w:rsidP="006A41D3">
      <w:pPr>
        <w:rPr>
          <w:rStyle w:val="Style13ptBold"/>
        </w:rPr>
      </w:pPr>
      <w:r w:rsidRPr="006A41D3">
        <w:rPr>
          <w:rStyle w:val="Style13ptBold"/>
        </w:rPr>
        <w:t>Ward 11</w:t>
      </w:r>
    </w:p>
    <w:p w:rsidR="006A41D3" w:rsidRPr="006A41D3" w:rsidRDefault="006A41D3" w:rsidP="006A41D3">
      <w:pPr>
        <w:rPr>
          <w:rStyle w:val="Style13ptBold"/>
          <w:sz w:val="20"/>
          <w:szCs w:val="20"/>
        </w:rPr>
      </w:pPr>
      <w:r w:rsidRPr="006A41D3">
        <w:rPr>
          <w:rStyle w:val="Style13ptBold"/>
          <w:sz w:val="20"/>
          <w:szCs w:val="20"/>
        </w:rPr>
        <w:t xml:space="preserve">(Halina Ward 11, director of </w:t>
      </w:r>
      <w:proofErr w:type="gramStart"/>
      <w:r w:rsidRPr="006A41D3">
        <w:rPr>
          <w:rStyle w:val="Style13ptBold"/>
          <w:sz w:val="20"/>
          <w:szCs w:val="20"/>
        </w:rPr>
        <w:t>The</w:t>
      </w:r>
      <w:proofErr w:type="gramEnd"/>
      <w:r w:rsidRPr="006A41D3">
        <w:rPr>
          <w:rStyle w:val="Style13ptBold"/>
          <w:sz w:val="20"/>
          <w:szCs w:val="20"/>
        </w:rPr>
        <w:t xml:space="preserve"> Foundation for Democracy and Sustainable Development, “The Future of Democracy in the Face of Climate Change,” http://www.fdsd.org/wordpress/wp-content/uploads/Paper-Three-futures-of-SD-and-democracy.pdf)</w:t>
      </w:r>
    </w:p>
    <w:p w:rsidR="006A41D3" w:rsidRPr="006A41D3" w:rsidRDefault="006A41D3" w:rsidP="006A41D3">
      <w:pPr>
        <w:rPr>
          <w:sz w:val="12"/>
        </w:rPr>
      </w:pPr>
      <w:r w:rsidRPr="006A41D3">
        <w:rPr>
          <w:sz w:val="12"/>
        </w:rPr>
        <w:lastRenderedPageBreak/>
        <w:t xml:space="preserve">Some literature on the future of democracy takes a far less dim view of the future of expertise. At the other end of the spectrum, Shearman and Wayne Smith predict that </w:t>
      </w:r>
      <w:r w:rsidRPr="00737554">
        <w:rPr>
          <w:rStyle w:val="StyleUnderline"/>
          <w:highlight w:val="green"/>
        </w:rPr>
        <w:t>democracy</w:t>
      </w:r>
      <w:r w:rsidRPr="006A41D3">
        <w:rPr>
          <w:sz w:val="12"/>
        </w:rPr>
        <w:t xml:space="preserve"> as we know it </w:t>
      </w:r>
      <w:r w:rsidRPr="006A41D3">
        <w:rPr>
          <w:rStyle w:val="Emphasis"/>
          <w:highlight w:val="green"/>
        </w:rPr>
        <w:t>will fail to deliver solutions to the environmental crisis</w:t>
      </w:r>
      <w:r w:rsidRPr="006A41D3">
        <w:rPr>
          <w:sz w:val="12"/>
        </w:rPr>
        <w:t xml:space="preserve">. They argue that </w:t>
      </w:r>
      <w:r w:rsidRPr="00737554">
        <w:rPr>
          <w:rStyle w:val="StyleUnderline"/>
          <w:highlight w:val="green"/>
        </w:rPr>
        <w:t xml:space="preserve">elected representatives ought to be replaced </w:t>
      </w:r>
      <w:proofErr w:type="gramStart"/>
      <w:r w:rsidRPr="00737554">
        <w:rPr>
          <w:rStyle w:val="StyleUnderline"/>
          <w:highlight w:val="green"/>
        </w:rPr>
        <w:t>by</w:t>
      </w:r>
      <w:r w:rsidRPr="00737554">
        <w:rPr>
          <w:rStyle w:val="StyleUnderline"/>
        </w:rPr>
        <w:t xml:space="preserve"> a</w:t>
      </w:r>
      <w:proofErr w:type="gramEnd"/>
      <w:r w:rsidRPr="00737554">
        <w:rPr>
          <w:rStyle w:val="StyleUnderline"/>
        </w:rPr>
        <w:t xml:space="preserve"> ruling elite</w:t>
      </w:r>
      <w:r w:rsidRPr="006A41D3">
        <w:rPr>
          <w:sz w:val="12"/>
        </w:rPr>
        <w:t xml:space="preserve"> of eco-philosopher kings. Their vision of the future harks back to Plato’s; that “[t]here will be no end to the troubles of states, or of humanity itself, till philosophers become kings in this world”. 259 Shearman and Wayne Smith’s (anti-democratic) suggestion is that “*g</w:t>
      </w:r>
      <w:proofErr w:type="gramStart"/>
      <w:r w:rsidRPr="006A41D3">
        <w:rPr>
          <w:sz w:val="12"/>
        </w:rPr>
        <w:t>]overnment</w:t>
      </w:r>
      <w:proofErr w:type="gramEnd"/>
      <w:r w:rsidRPr="006A41D3">
        <w:rPr>
          <w:sz w:val="12"/>
        </w:rPr>
        <w:t xml:space="preserve"> in the future will be based on… a supreme office of the biosphere” 260 comprising </w:t>
      </w:r>
      <w:r w:rsidRPr="00737554">
        <w:rPr>
          <w:rStyle w:val="StyleUnderline"/>
        </w:rPr>
        <w:t>specially trained eco-philosophers,</w:t>
      </w:r>
      <w:r w:rsidRPr="006A41D3">
        <w:rPr>
          <w:sz w:val="12"/>
        </w:rPr>
        <w:t xml:space="preserve"> who </w:t>
      </w:r>
      <w:r w:rsidRPr="00737554">
        <w:rPr>
          <w:rStyle w:val="StyleUnderline"/>
        </w:rPr>
        <w:t xml:space="preserve">will either rule themselves oradvise </w:t>
      </w:r>
      <w:r w:rsidRPr="00737554">
        <w:rPr>
          <w:rStyle w:val="StyleUnderline"/>
          <w:highlight w:val="green"/>
        </w:rPr>
        <w:t>an authoritarian government</w:t>
      </w:r>
      <w:r w:rsidRPr="006A41D3">
        <w:rPr>
          <w:sz w:val="12"/>
        </w:rPr>
        <w:t xml:space="preserve">. They describe these eco-philosophers as “people of high intellect and moral virtue who are trained in a wide number of disciplines, ecology, the sciences, and philosophy (especially ethics) for the purpose of dealing with the crisis of civilisation”. 261 Shearman and Wayne Smith call for the creation of what they call a ‘Real University’, delivering scientific education which is immune to the influence of feelings, desires, interests, aspirations, values, economic forces and moral considerations. They highlight the Intergovernmental Panel on Climate Change as a potential forerunner. The notion of value-free scientific endeavour would seem bizarre to those of Stephen Jay Gould’s school of thought, who believe that “[s]cience, since people must do it, is a socially embedded activity”. 262 And the value of scientific expertise within the realm of politics might be called into question on cognitive grounds. </w:t>
      </w:r>
      <w:r w:rsidRPr="00737554">
        <w:rPr>
          <w:rStyle w:val="StyleUnderline"/>
          <w:highlight w:val="green"/>
        </w:rPr>
        <w:t>There is a</w:t>
      </w:r>
      <w:r>
        <w:rPr>
          <w:rStyle w:val="StyleUnderline"/>
          <w:highlight w:val="green"/>
        </w:rPr>
        <w:t xml:space="preserve"> </w:t>
      </w:r>
      <w:r w:rsidRPr="00737554">
        <w:rPr>
          <w:rStyle w:val="StyleUnderline"/>
          <w:highlight w:val="green"/>
        </w:rPr>
        <w:t>strong basis in</w:t>
      </w:r>
      <w:r w:rsidRPr="00737554">
        <w:rPr>
          <w:rStyle w:val="StyleUnderline"/>
        </w:rPr>
        <w:t xml:space="preserve"> psychological </w:t>
      </w:r>
      <w:r w:rsidRPr="00737554">
        <w:rPr>
          <w:rStyle w:val="StyleUnderline"/>
          <w:highlight w:val="green"/>
        </w:rPr>
        <w:t>studies</w:t>
      </w:r>
      <w:r w:rsidRPr="00737554">
        <w:rPr>
          <w:rStyle w:val="StyleUnderline"/>
        </w:rPr>
        <w:t xml:space="preserve"> for the argument </w:t>
      </w:r>
      <w:r w:rsidRPr="00737554">
        <w:rPr>
          <w:rStyle w:val="StyleUnderline"/>
          <w:highlight w:val="green"/>
        </w:rPr>
        <w:t>that</w:t>
      </w:r>
      <w:r>
        <w:rPr>
          <w:rStyle w:val="StyleUnderline"/>
          <w:highlight w:val="green"/>
        </w:rPr>
        <w:t xml:space="preserve"> </w:t>
      </w:r>
      <w:r w:rsidRPr="00737554">
        <w:rPr>
          <w:rStyle w:val="StyleUnderline"/>
          <w:highlight w:val="green"/>
        </w:rPr>
        <w:t>the</w:t>
      </w:r>
      <w:r w:rsidRPr="00737554">
        <w:rPr>
          <w:rStyle w:val="StyleUnderline"/>
        </w:rPr>
        <w:t xml:space="preserve"> voting </w:t>
      </w:r>
      <w:r w:rsidRPr="00737554">
        <w:rPr>
          <w:rStyle w:val="StyleUnderline"/>
          <w:highlight w:val="green"/>
        </w:rPr>
        <w:t>public allow “bias, prejudice, and emotion to guide</w:t>
      </w:r>
      <w:r w:rsidRPr="00737554">
        <w:rPr>
          <w:rStyle w:val="StyleUnderline"/>
        </w:rPr>
        <w:t xml:space="preserve"> their </w:t>
      </w:r>
      <w:r w:rsidRPr="00737554">
        <w:rPr>
          <w:rStyle w:val="StyleUnderline"/>
          <w:highlight w:val="green"/>
        </w:rPr>
        <w:t>decisions</w:t>
      </w:r>
      <w:r w:rsidRPr="006A41D3">
        <w:rPr>
          <w:sz w:val="12"/>
        </w:rPr>
        <w:t xml:space="preserve">+”, </w:t>
      </w:r>
      <w:r w:rsidRPr="00737554">
        <w:rPr>
          <w:rStyle w:val="StyleUnderline"/>
        </w:rPr>
        <w:t>rather than objective facts</w:t>
      </w:r>
      <w:r w:rsidRPr="006A41D3">
        <w:rPr>
          <w:sz w:val="12"/>
        </w:rPr>
        <w:t xml:space="preserve">. 263 Roger PielkeJr argues that four categories (highlighted in Box 5 below) express the roles that experts can play in decision-making. A healthy system of decision-making will benefit from the presence of all four kinds of advice. In particular, Pielke argues that </w:t>
      </w:r>
      <w:r w:rsidRPr="00737554">
        <w:rPr>
          <w:rStyle w:val="StyleUnderline"/>
        </w:rPr>
        <w:t>when extra-scientific factors play a role in influencing expert advice</w:t>
      </w:r>
      <w:r w:rsidRPr="006A41D3">
        <w:rPr>
          <w:sz w:val="12"/>
        </w:rPr>
        <w:t xml:space="preserve">, </w:t>
      </w:r>
      <w:r w:rsidRPr="00737554">
        <w:rPr>
          <w:rStyle w:val="StyleUnderline"/>
          <w:highlight w:val="green"/>
        </w:rPr>
        <w:t>they can</w:t>
      </w:r>
      <w:r w:rsidRPr="006A41D3">
        <w:rPr>
          <w:sz w:val="12"/>
        </w:rPr>
        <w:t xml:space="preserve"> lead to ‘stealth issue advocacy’; a phenomenon which can </w:t>
      </w:r>
      <w:r w:rsidRPr="00737554">
        <w:rPr>
          <w:rStyle w:val="StyleUnderline"/>
          <w:highlight w:val="green"/>
        </w:rPr>
        <w:t>undermine</w:t>
      </w:r>
      <w:r w:rsidRPr="00737554">
        <w:rPr>
          <w:rStyle w:val="StyleUnderline"/>
        </w:rPr>
        <w:t xml:space="preserve"> the </w:t>
      </w:r>
      <w:r w:rsidRPr="00737554">
        <w:rPr>
          <w:rStyle w:val="StyleUnderline"/>
          <w:highlight w:val="green"/>
        </w:rPr>
        <w:t>authority</w:t>
      </w:r>
      <w:r w:rsidRPr="00737554">
        <w:rPr>
          <w:rStyle w:val="StyleUnderline"/>
        </w:rPr>
        <w:t xml:space="preserve"> and legitimacy </w:t>
      </w:r>
      <w:r w:rsidRPr="00737554">
        <w:rPr>
          <w:rStyle w:val="StyleUnderline"/>
          <w:highlight w:val="green"/>
        </w:rPr>
        <w:t>of expert advice</w:t>
      </w:r>
      <w:r w:rsidRPr="006A41D3">
        <w:rPr>
          <w:sz w:val="12"/>
        </w:rPr>
        <w:t xml:space="preserve">. Pure Scientist and Science Arbiter roles therefore make most sense when values are broadly shared and scientific uncertainty is manageable. And when there are value conflicts or science is contested, the Issue Advocate and Honest Broker of Policy Options roles are more appropriate. Pielke suggests that policy </w:t>
      </w:r>
      <w:r w:rsidRPr="00737554">
        <w:rPr>
          <w:rStyle w:val="StyleUnderline"/>
          <w:highlight w:val="green"/>
        </w:rPr>
        <w:t>responses to climate</w:t>
      </w:r>
      <w:r w:rsidRPr="00737554">
        <w:rPr>
          <w:rStyle w:val="StyleUnderline"/>
        </w:rPr>
        <w:t xml:space="preserve"> change have neglected</w:t>
      </w:r>
      <w:r w:rsidRPr="006A41D3">
        <w:rPr>
          <w:sz w:val="12"/>
        </w:rPr>
        <w:t xml:space="preserve"> the complexity of the relationship between experts and decisionmakers: “</w:t>
      </w:r>
      <w:r w:rsidRPr="00737554">
        <w:rPr>
          <w:rStyle w:val="StyleUnderline"/>
        </w:rPr>
        <w:t xml:space="preserve">better decisions </w:t>
      </w:r>
      <w:r w:rsidRPr="00737554">
        <w:rPr>
          <w:rStyle w:val="StyleUnderline"/>
          <w:highlight w:val="green"/>
        </w:rPr>
        <w:t>will be more likely if wepay attention</w:t>
      </w:r>
      <w:r w:rsidRPr="00737554">
        <w:rPr>
          <w:rStyle w:val="StyleUnderline"/>
        </w:rPr>
        <w:t xml:space="preserve"> to the role of </w:t>
      </w:r>
      <w:r w:rsidRPr="00737554">
        <w:rPr>
          <w:rStyle w:val="StyleUnderline"/>
          <w:highlight w:val="green"/>
        </w:rPr>
        <w:t>expertise</w:t>
      </w:r>
      <w:r w:rsidRPr="006A41D3">
        <w:rPr>
          <w:sz w:val="12"/>
        </w:rPr>
        <w:t xml:space="preserve"> in decision making and the different forms that it can take”. 264 Looking beyond the role of expertise in national democracies, former World Bank Vice-President Jean-François Rischard calls for expertise to occupy a prominent position within future global governance. He acknowledges that international governance structures will have to evolve to accommodate those global issues which extend beyond the territorially defined boundaries of states – such as forests which exist in one country, but which generate rainfall in surrounding countries. In his book, High Noon, 265 Rischard envisages an important role for experts in a series of twenty ’Global Issues Networks’ (GINs) designed to arrive at normative responses to the central global issues facing humanity. He sees precursors to the GIN approach in initiatives including the World Commission on Dams and the Forestry Alliance. Rischard proposes that each Global Issues Network would consist of thirty experts; ten from NGOs, business and government respectively. And whilst this idea appears to favour expertise over public representation, Rischard goes on to explain that these expert networks would be invited to “represent all of us”. Here is a compromise system based on limited representation via expertise. Critics would argue that we should draw on expertise rather than be driven by it. In contrast to Shearman and Wayne Smith’s or Rischard’s visions of an increasingly prominent role for scientific expertise in future democracies, there is also a body of thinking which predicts a (partial, at least) shift away from elitist technocratic science towards post-normal science, as a means of helping politicians and citizens to fully engage with the ideas of climate change and sustainability. Groups such as the UK think-tank Newton’s Apple, 266 or the UK government’s Sciencewise Expert Resource Centre 267 recognise the gap in communication and understanding between scientific experts and democratic policy-makers. They work to bridge the gap, recognising that its existence is not only detrimental to both experts and policy-makers, but also to the </w:t>
      </w:r>
      <w:proofErr w:type="gramStart"/>
      <w:r w:rsidRPr="006A41D3">
        <w:rPr>
          <w:sz w:val="12"/>
        </w:rPr>
        <w:t>public’s</w:t>
      </w:r>
      <w:proofErr w:type="gramEnd"/>
      <w:r w:rsidRPr="006A41D3">
        <w:rPr>
          <w:sz w:val="12"/>
        </w:rPr>
        <w:t xml:space="preserve"> trust in each. Blowers et al also suggest that an effort must be made to engage a wider range of stakeholders and the general public in the process of policy-making, rather than relying on technocratic positivist science as a way of informing policy. More confident relationships between science and society might result. 268 And given the current and future pressures of climate change, where “the facts are uncertain, values in dispute, stakes high and decisions urgent”, </w:t>
      </w:r>
      <w:proofErr w:type="gramStart"/>
      <w:r w:rsidRPr="006A41D3">
        <w:rPr>
          <w:sz w:val="12"/>
        </w:rPr>
        <w:t>269</w:t>
      </w:r>
      <w:proofErr w:type="gramEnd"/>
      <w:r w:rsidRPr="006A41D3">
        <w:rPr>
          <w:sz w:val="12"/>
        </w:rPr>
        <w:t xml:space="preserve"> it is not unreasonable to anticipate that new kinds – breeds – of post-normal science might evolve to cope with this uncertainty. </w:t>
      </w:r>
      <w:r w:rsidRPr="00737554">
        <w:rPr>
          <w:rStyle w:val="StyleUnderline"/>
        </w:rPr>
        <w:t>Blowers</w:t>
      </w:r>
      <w:r w:rsidRPr="006A41D3">
        <w:rPr>
          <w:sz w:val="12"/>
        </w:rPr>
        <w:t xml:space="preserve"> et al further </w:t>
      </w:r>
      <w:r w:rsidRPr="00737554">
        <w:rPr>
          <w:rStyle w:val="StyleUnderline"/>
        </w:rPr>
        <w:t>argue that</w:t>
      </w:r>
      <w:r w:rsidRPr="006A41D3">
        <w:rPr>
          <w:sz w:val="12"/>
        </w:rPr>
        <w:t xml:space="preserve"> the post-normal emphasis on the ‘extended peer community’ 270 and </w:t>
      </w:r>
      <w:r w:rsidRPr="00737554">
        <w:rPr>
          <w:rStyle w:val="StyleUnderline"/>
        </w:rPr>
        <w:t>the ‘democratization of science’</w:t>
      </w:r>
      <w:r w:rsidRPr="006A41D3">
        <w:rPr>
          <w:sz w:val="12"/>
        </w:rPr>
        <w:t xml:space="preserve"> 271 </w:t>
      </w:r>
      <w:r w:rsidRPr="00737554">
        <w:rPr>
          <w:rStyle w:val="StyleUnderline"/>
        </w:rPr>
        <w:t>make</w:t>
      </w:r>
      <w:r w:rsidRPr="006A41D3">
        <w:rPr>
          <w:sz w:val="12"/>
        </w:rPr>
        <w:t xml:space="preserve"> this mode of </w:t>
      </w:r>
      <w:r w:rsidRPr="00737554">
        <w:rPr>
          <w:rStyle w:val="StyleUnderline"/>
        </w:rPr>
        <w:t>scientific reasoning a complement to deliberative democracy.</w:t>
      </w:r>
      <w:r w:rsidRPr="006A41D3">
        <w:rPr>
          <w:sz w:val="12"/>
        </w:rPr>
        <w:t xml:space="preserve"> As they suggest, deliberative democracy “must be inclusive and it must encourage unconstrained dialogue. Inclusiveness requires that insofar as possible all relevant viewpoints and values should be represented”. 272 Deliberation may even have become what Graham Smith dubs “a new orthodoxy within contemporary democratic theory”. 273 Climate change might hasten the spread of </w:t>
      </w:r>
      <w:r w:rsidRPr="00737554">
        <w:rPr>
          <w:rStyle w:val="StyleUnderline"/>
          <w:highlight w:val="green"/>
        </w:rPr>
        <w:t>deliberative democracy</w:t>
      </w:r>
      <w:r w:rsidRPr="006A41D3">
        <w:rPr>
          <w:sz w:val="12"/>
        </w:rPr>
        <w:t xml:space="preserve">; but it </w:t>
      </w:r>
      <w:r w:rsidRPr="00737554">
        <w:rPr>
          <w:rStyle w:val="StyleUnderline"/>
          <w:highlight w:val="green"/>
        </w:rPr>
        <w:t>could</w:t>
      </w:r>
      <w:r w:rsidRPr="006A41D3">
        <w:rPr>
          <w:sz w:val="12"/>
        </w:rPr>
        <w:t xml:space="preserve"> equally </w:t>
      </w:r>
      <w:r w:rsidRPr="00737554">
        <w:rPr>
          <w:rStyle w:val="StyleUnderline"/>
          <w:highlight w:val="green"/>
        </w:rPr>
        <w:t>counteract an</w:t>
      </w:r>
      <w:r w:rsidRPr="00737554">
        <w:rPr>
          <w:rStyle w:val="StyleUnderline"/>
        </w:rPr>
        <w:t xml:space="preserve">other </w:t>
      </w:r>
      <w:r w:rsidRPr="00737554">
        <w:rPr>
          <w:rStyle w:val="StyleUnderline"/>
          <w:highlight w:val="green"/>
        </w:rPr>
        <w:t>imperative of climate</w:t>
      </w:r>
      <w:r w:rsidRPr="00737554">
        <w:rPr>
          <w:rStyle w:val="StyleUnderline"/>
        </w:rPr>
        <w:t xml:space="preserve">-related </w:t>
      </w:r>
      <w:r w:rsidRPr="00737554">
        <w:rPr>
          <w:rStyle w:val="StyleUnderline"/>
          <w:highlight w:val="green"/>
        </w:rPr>
        <w:t>policy</w:t>
      </w:r>
      <w:r w:rsidRPr="006A41D3">
        <w:rPr>
          <w:sz w:val="12"/>
          <w:highlight w:val="green"/>
        </w:rPr>
        <w:t xml:space="preserve">: </w:t>
      </w:r>
      <w:r w:rsidRPr="00737554">
        <w:rPr>
          <w:rStyle w:val="StyleUnderline"/>
          <w:highlight w:val="green"/>
        </w:rPr>
        <w:t>the</w:t>
      </w:r>
      <w:r w:rsidRPr="006A41D3">
        <w:rPr>
          <w:sz w:val="12"/>
        </w:rPr>
        <w:t xml:space="preserve"> (often </w:t>
      </w:r>
      <w:r w:rsidRPr="00737554">
        <w:rPr>
          <w:rStyle w:val="StyleUnderline"/>
        </w:rPr>
        <w:t xml:space="preserve">urgent) </w:t>
      </w:r>
      <w:r w:rsidRPr="00737554">
        <w:rPr>
          <w:rStyle w:val="StyleUnderline"/>
          <w:highlight w:val="green"/>
        </w:rPr>
        <w:t>need for a decision</w:t>
      </w:r>
      <w:r w:rsidRPr="006A41D3">
        <w:rPr>
          <w:sz w:val="12"/>
        </w:rPr>
        <w:t xml:space="preserve">. </w:t>
      </w:r>
      <w:proofErr w:type="gramStart"/>
      <w:r w:rsidRPr="006A41D3">
        <w:rPr>
          <w:sz w:val="12"/>
        </w:rPr>
        <w:t xml:space="preserve">For </w:t>
      </w:r>
      <w:r w:rsidRPr="00737554">
        <w:rPr>
          <w:rStyle w:val="StyleUnderline"/>
          <w:highlight w:val="green"/>
        </w:rPr>
        <w:t>deliberation hasno point of closure</w:t>
      </w:r>
      <w:r w:rsidRPr="00737554">
        <w:rPr>
          <w:rStyle w:val="StyleUnderline"/>
        </w:rPr>
        <w:t xml:space="preserve"> analogous to the vote in representative democracy.</w:t>
      </w:r>
      <w:proofErr w:type="gramEnd"/>
      <w:r w:rsidRPr="006A41D3">
        <w:rPr>
          <w:sz w:val="12"/>
        </w:rPr>
        <w:t xml:space="preserve"> The future role of deliberation might therefore come to be seen simply as a means of exposing inherent value conflicts surrounding an issue, before a decision is taken. 274 Closely linked to </w:t>
      </w:r>
      <w:proofErr w:type="gramStart"/>
      <w:r w:rsidRPr="006A41D3">
        <w:rPr>
          <w:sz w:val="12"/>
        </w:rPr>
        <w:t>Ravetz’s</w:t>
      </w:r>
      <w:proofErr w:type="gramEnd"/>
      <w:r w:rsidRPr="006A41D3">
        <w:rPr>
          <w:sz w:val="12"/>
        </w:rPr>
        <w:t xml:space="preserve"> ‘extended peer community’ 275 is the notion of ‘the wisdom of crowds’. 276 In his book of the same name, James Surowiecki shows that certain kinds of decision involving quantitative rather than qualitative judgements and formed on the basis of aggregated information submitted by collections of individuals are often better that those that could be made by any single individual, however expert. But </w:t>
      </w:r>
      <w:r w:rsidRPr="00737554">
        <w:rPr>
          <w:rStyle w:val="StyleUnderline"/>
        </w:rPr>
        <w:t xml:space="preserve">members of </w:t>
      </w:r>
      <w:r w:rsidRPr="00737554">
        <w:rPr>
          <w:rStyle w:val="StyleUnderline"/>
          <w:highlight w:val="green"/>
        </w:rPr>
        <w:t>crowds are</w:t>
      </w:r>
      <w:r w:rsidRPr="00737554">
        <w:rPr>
          <w:rStyle w:val="StyleUnderline"/>
        </w:rPr>
        <w:t xml:space="preserve">all too </w:t>
      </w:r>
      <w:r w:rsidRPr="00737554">
        <w:rPr>
          <w:rStyle w:val="StyleUnderline"/>
          <w:highlight w:val="green"/>
        </w:rPr>
        <w:t>easily influenced by</w:t>
      </w:r>
      <w:r w:rsidRPr="00737554">
        <w:rPr>
          <w:rStyle w:val="StyleUnderline"/>
        </w:rPr>
        <w:t xml:space="preserve"> the opinions of others</w:t>
      </w:r>
      <w:r w:rsidRPr="006A41D3">
        <w:rPr>
          <w:sz w:val="12"/>
        </w:rPr>
        <w:t xml:space="preserve">, </w:t>
      </w:r>
      <w:r w:rsidRPr="00737554">
        <w:rPr>
          <w:rStyle w:val="StyleUnderline"/>
        </w:rPr>
        <w:t xml:space="preserve">particularly </w:t>
      </w:r>
      <w:r w:rsidRPr="00737554">
        <w:rPr>
          <w:rStyle w:val="StyleUnderline"/>
          <w:highlight w:val="green"/>
        </w:rPr>
        <w:t>the media</w:t>
      </w:r>
      <w:r w:rsidRPr="006A41D3">
        <w:rPr>
          <w:sz w:val="12"/>
        </w:rPr>
        <w:t xml:space="preserve">. </w:t>
      </w:r>
      <w:proofErr w:type="gramStart"/>
      <w:r w:rsidRPr="006A41D3">
        <w:rPr>
          <w:sz w:val="12"/>
        </w:rPr>
        <w:t xml:space="preserve">And </w:t>
      </w:r>
      <w:r w:rsidRPr="00737554">
        <w:rPr>
          <w:rStyle w:val="StyleUnderline"/>
          <w:highlight w:val="green"/>
        </w:rPr>
        <w:t>this hassignificant implications for climate</w:t>
      </w:r>
      <w:r w:rsidRPr="00737554">
        <w:rPr>
          <w:rStyle w:val="StyleUnderline"/>
        </w:rPr>
        <w:t xml:space="preserve"> change</w:t>
      </w:r>
      <w:r w:rsidRPr="006A41D3">
        <w:rPr>
          <w:sz w:val="12"/>
        </w:rPr>
        <w:t xml:space="preserve"> and for the role of expertise in democratic decision-making on climate change.</w:t>
      </w:r>
      <w:proofErr w:type="gramEnd"/>
      <w:r w:rsidRPr="006A41D3">
        <w:rPr>
          <w:sz w:val="12"/>
        </w:rPr>
        <w:t xml:space="preserve"> </w:t>
      </w:r>
      <w:r w:rsidRPr="00737554">
        <w:rPr>
          <w:rStyle w:val="StyleUnderline"/>
          <w:highlight w:val="green"/>
        </w:rPr>
        <w:t>Media coverage of</w:t>
      </w:r>
      <w:r w:rsidRPr="006A41D3">
        <w:rPr>
          <w:sz w:val="12"/>
        </w:rPr>
        <w:t xml:space="preserve"> the </w:t>
      </w:r>
      <w:r w:rsidRPr="00737554">
        <w:rPr>
          <w:rStyle w:val="StyleUnderline"/>
        </w:rPr>
        <w:t>‘</w:t>
      </w:r>
      <w:r w:rsidRPr="00737554">
        <w:rPr>
          <w:rStyle w:val="StyleUnderline"/>
          <w:highlight w:val="green"/>
        </w:rPr>
        <w:t>climategate’</w:t>
      </w:r>
      <w:r w:rsidRPr="006A41D3">
        <w:rPr>
          <w:sz w:val="12"/>
        </w:rPr>
        <w:t xml:space="preserve"> email controversy (as to which see Paper One), for instance, </w:t>
      </w:r>
      <w:r w:rsidRPr="00737554">
        <w:rPr>
          <w:rStyle w:val="StyleUnderline"/>
          <w:highlight w:val="green"/>
        </w:rPr>
        <w:t>hasfuelled climate scepticism</w:t>
      </w:r>
      <w:r w:rsidRPr="006A41D3">
        <w:rPr>
          <w:sz w:val="12"/>
        </w:rPr>
        <w:t xml:space="preserve">, </w:t>
      </w:r>
      <w:r w:rsidRPr="00737554">
        <w:rPr>
          <w:rStyle w:val="StyleUnderline"/>
        </w:rPr>
        <w:t xml:space="preserve">as has the journalistic norm of presenting both sides of a story </w:t>
      </w:r>
      <w:r w:rsidRPr="00737554">
        <w:rPr>
          <w:rStyle w:val="StyleUnderline"/>
          <w:highlight w:val="green"/>
        </w:rPr>
        <w:t>despite</w:t>
      </w:r>
      <w:r w:rsidRPr="00737554">
        <w:rPr>
          <w:rStyle w:val="StyleUnderline"/>
        </w:rPr>
        <w:t xml:space="preserve"> the</w:t>
      </w:r>
      <w:r w:rsidRPr="00737554">
        <w:rPr>
          <w:rStyle w:val="StyleUnderline"/>
          <w:highlight w:val="green"/>
        </w:rPr>
        <w:t>overriding consensus</w:t>
      </w:r>
      <w:r w:rsidRPr="00737554">
        <w:rPr>
          <w:rStyle w:val="StyleUnderline"/>
        </w:rPr>
        <w:t xml:space="preserve"> regarding the severity, and anthropogenic nature, of climate change</w:t>
      </w:r>
      <w:r w:rsidRPr="006A41D3">
        <w:rPr>
          <w:sz w:val="12"/>
        </w:rPr>
        <w:t xml:space="preserve">. Therefore, in the words of journalist and commentator Will Hutton, “an independent, diverse and inquiring press is also fundamental to collective wisdom”. 277 For a wide, crowd-based and democratic wisdom to emerge in the future, the media drivers of public opinion and engagement in decision-making would need to evolve too. </w:t>
      </w:r>
    </w:p>
    <w:p w:rsidR="006A41D3" w:rsidRPr="00E5642E" w:rsidRDefault="006A41D3" w:rsidP="006A41D3">
      <w:pPr>
        <w:rPr>
          <w:sz w:val="14"/>
        </w:rPr>
      </w:pPr>
    </w:p>
    <w:p w:rsidR="006A41D3" w:rsidRPr="00284BFA" w:rsidRDefault="006A41D3" w:rsidP="00284BFA"/>
    <w:p w:rsidR="00693A94" w:rsidRDefault="00693A94" w:rsidP="00693A94">
      <w:pPr>
        <w:pStyle w:val="Heading2"/>
      </w:pPr>
      <w:r>
        <w:lastRenderedPageBreak/>
        <w:t>Surveillance</w:t>
      </w:r>
    </w:p>
    <w:p w:rsidR="00693A94" w:rsidRDefault="00693A94" w:rsidP="00693A94">
      <w:pPr>
        <w:pStyle w:val="Heading3"/>
      </w:pPr>
      <w:r>
        <w:lastRenderedPageBreak/>
        <w:t>Generic</w:t>
      </w:r>
    </w:p>
    <w:p w:rsidR="007758ED" w:rsidRPr="007758ED" w:rsidRDefault="00693A94" w:rsidP="007758ED">
      <w:pPr>
        <w:pStyle w:val="Heading4"/>
      </w:pPr>
      <w:r w:rsidRPr="007758ED">
        <w:t>Domestic Surveillance erodes civil lib</w:t>
      </w:r>
      <w:r w:rsidR="007758ED" w:rsidRPr="007758ED">
        <w:t>erties, the AFF reverses that</w:t>
      </w:r>
    </w:p>
    <w:p w:rsidR="007758ED" w:rsidRDefault="007758ED" w:rsidP="007758ED"/>
    <w:p w:rsidR="007758ED" w:rsidRPr="007758ED" w:rsidRDefault="00693A94" w:rsidP="007758ED">
      <w:pPr>
        <w:rPr>
          <w:rStyle w:val="Style13ptBold"/>
        </w:rPr>
      </w:pPr>
      <w:r w:rsidRPr="007758ED">
        <w:rPr>
          <w:rStyle w:val="Style13ptBold"/>
        </w:rPr>
        <w:t xml:space="preserve">Wu 2006 </w:t>
      </w:r>
    </w:p>
    <w:p w:rsidR="00693A94" w:rsidRPr="007758ED" w:rsidRDefault="00693A94" w:rsidP="007758ED">
      <w:r w:rsidRPr="007758ED">
        <w:t>(Edieth, Associate Dean and Professor, DOMESTIC SPYING AND WHY AMERICA SHOULD AVOID THE SLIPPERY SLOPE, Thurgood Marshall School of Law.,weblaw.usc.edu/why/students/orgs/rlsj/assets/docs/Wu_Final.pdf,vol 16:1)//ADS</w:t>
      </w:r>
    </w:p>
    <w:p w:rsidR="00693A94" w:rsidRDefault="00693A94" w:rsidP="00693A94">
      <w:pPr>
        <w:rPr>
          <w:rStyle w:val="StyleUnderline"/>
        </w:rPr>
      </w:pPr>
      <w:r w:rsidRPr="0069123B">
        <w:rPr>
          <w:sz w:val="14"/>
        </w:rPr>
        <w:t xml:space="preserve">After the New York Times exposed the NSA’s domestic spying program, the </w:t>
      </w:r>
      <w:r w:rsidRPr="00F450C2">
        <w:rPr>
          <w:rStyle w:val="StyleUnderline"/>
        </w:rPr>
        <w:t>president immediately attempted to divert attention from the civil liberties issue by characterizing warrantless surveillance</w:t>
      </w:r>
      <w:r w:rsidRPr="0069123B">
        <w:rPr>
          <w:sz w:val="14"/>
        </w:rPr>
        <w:t xml:space="preserve">— i.e., </w:t>
      </w:r>
      <w:r w:rsidRPr="00F450C2">
        <w:rPr>
          <w:rStyle w:val="StyleUnderline"/>
        </w:rPr>
        <w:t>surveillance for which no warrant is issued—as essential to national security and “critical to saving American lives</w:t>
      </w:r>
      <w:r w:rsidRPr="0069123B">
        <w:rPr>
          <w:sz w:val="14"/>
        </w:rPr>
        <w:t>.”</w:t>
      </w:r>
      <w:proofErr w:type="gramStart"/>
      <w:r w:rsidRPr="0069123B">
        <w:rPr>
          <w:sz w:val="14"/>
        </w:rPr>
        <w:t>4  But</w:t>
      </w:r>
      <w:proofErr w:type="gramEnd"/>
      <w:r w:rsidRPr="0069123B">
        <w:rPr>
          <w:sz w:val="14"/>
        </w:rPr>
        <w:t xml:space="preserve"> critics of the NSA program argued that “[warrantless domestic surveillance] contradicts longstanding restrictions on domestic spying and subverts constitutional guarantees against unwarranted invasions of privacy.”</w:t>
      </w:r>
      <w:proofErr w:type="gramStart"/>
      <w:r w:rsidRPr="0069123B">
        <w:rPr>
          <w:sz w:val="14"/>
        </w:rPr>
        <w:t xml:space="preserve">5  </w:t>
      </w:r>
      <w:r w:rsidRPr="00F450C2">
        <w:rPr>
          <w:rStyle w:val="StyleUnderline"/>
        </w:rPr>
        <w:t>In</w:t>
      </w:r>
      <w:proofErr w:type="gramEnd"/>
      <w:r w:rsidRPr="00F450C2">
        <w:rPr>
          <w:rStyle w:val="StyleUnderline"/>
        </w:rPr>
        <w:t xml:space="preserve"> the wake of the terrorist attacks, however, it seems that the unprecedented vulnerability felt by many Americans helped galvanize support for the president and made many Americans reluctant.</w:t>
      </w:r>
      <w:r w:rsidRPr="0069123B">
        <w:rPr>
          <w:sz w:val="14"/>
        </w:rPr>
        <w:t xml:space="preserve"> Consequently, a meaningful, public debate about the course and direction of the war on terror is necessary.7 However, because political pressures may deter publicly elected officials from speaking candidly about government programs, the media and third party experts have the duty of creating and sustaining a meaningful public discourse about domestic spying.8 In that vein, we as jurists have the duty to analyze precarious legal issues, even if it yields conclusions which are less than palatable. Recognizing that duty, this comment addresses the debate about the legality of the president’s decision to conduct warrantless surveillance on United States citizens. Part II of this comment contends that the </w:t>
      </w:r>
      <w:r w:rsidRPr="00F450C2">
        <w:rPr>
          <w:rStyle w:val="StyleUnderline"/>
        </w:rPr>
        <w:t>United States government should not resort to spying on its citizens because this abuse of power will lead to the erosion of American civil liberties.</w:t>
      </w:r>
    </w:p>
    <w:p w:rsidR="00693A94" w:rsidRDefault="00693A94" w:rsidP="00693A94">
      <w:pPr>
        <w:rPr>
          <w:rStyle w:val="StyleUnderline"/>
        </w:rPr>
      </w:pPr>
    </w:p>
    <w:p w:rsidR="00693A94" w:rsidRDefault="00693A94" w:rsidP="00693A94">
      <w:pPr>
        <w:pStyle w:val="Heading3"/>
      </w:pPr>
      <w:r>
        <w:lastRenderedPageBreak/>
        <w:t>PRISM</w:t>
      </w:r>
    </w:p>
    <w:p w:rsidR="007758ED" w:rsidRDefault="00693A94" w:rsidP="003C3614">
      <w:pPr>
        <w:pStyle w:val="Heading4"/>
      </w:pPr>
      <w:r w:rsidRPr="00B84BD5">
        <w:t>Curtailing PRISM bolsters civil liberties</w:t>
      </w:r>
    </w:p>
    <w:p w:rsidR="00693A94" w:rsidRDefault="00693A94" w:rsidP="007758ED">
      <w:pPr>
        <w:rPr>
          <w:b/>
        </w:rPr>
      </w:pPr>
      <w:r w:rsidRPr="00B84BD5">
        <w:t xml:space="preserve">                                                                                                                                                                                                                                                                </w:t>
      </w:r>
    </w:p>
    <w:p w:rsidR="003C3614" w:rsidRPr="003C3614" w:rsidRDefault="003C3614" w:rsidP="003C3614">
      <w:pPr>
        <w:rPr>
          <w:rStyle w:val="Style13ptBold"/>
        </w:rPr>
      </w:pPr>
      <w:r w:rsidRPr="003C3614">
        <w:rPr>
          <w:rStyle w:val="Style13ptBold"/>
        </w:rPr>
        <w:t xml:space="preserve">Bruer 15 </w:t>
      </w:r>
    </w:p>
    <w:p w:rsidR="003C3614" w:rsidRPr="003C3614" w:rsidRDefault="003C3614" w:rsidP="003C3614">
      <w:r>
        <w:t>(Wes, Graduate from the University of Georgia's School of Public and International Affairs,www.cnn.com/2015/03/10/politics/nsa-spying-lawsuit-aclu/, Civil liberties groups file lawsuit against NSA, March 10, 2015)//ADS</w:t>
      </w:r>
    </w:p>
    <w:p w:rsidR="00693A94" w:rsidRPr="0094099E" w:rsidRDefault="00693A94" w:rsidP="00693A94">
      <w:pPr>
        <w:rPr>
          <w:rStyle w:val="StyleUnderline"/>
        </w:rPr>
      </w:pPr>
      <w:r w:rsidRPr="0094099E">
        <w:rPr>
          <w:rStyle w:val="StyleUnderline"/>
        </w:rPr>
        <w:t>Nearly a dozen civil liberties groups have filed a lawsuit against the National Security Agency regarding the agency's "upstream" surveillance, which is alleged to include monitoring of almost all international, and many domestic, text-based communications.</w:t>
      </w:r>
      <w:r w:rsidRPr="003C3614">
        <w:rPr>
          <w:sz w:val="14"/>
        </w:rPr>
        <w:t xml:space="preserve"> The suit, led by the American Civil Liberties Union, was filed on Tuesday in a Maryland District Court "challenges the suspicion less seizure and searching of internet traffic" by the NSA on U.S. soil, according to court documents. The plaintiffs argue that to do their jobs they must be able to exchange information in confidence, free-from, warrantless government search which undermines the named organizations' ability to communicate with clients, victims of human rights abuses, government officials and other civil society groups. The plaintiffs also contend </w:t>
      </w:r>
      <w:r w:rsidRPr="0094099E">
        <w:rPr>
          <w:rStyle w:val="StyleUnderline"/>
        </w:rPr>
        <w:t>NSA spying violates the First and Fourth Amendments, as well as Article III of the Constitution, because the surveillance orders are "in the absence of any case or controversy."</w:t>
      </w:r>
      <w:r w:rsidRPr="003C3614">
        <w:rPr>
          <w:sz w:val="14"/>
        </w:rPr>
        <w:t xml:space="preserve"> The ACLU's concern is the government's interpretation of the updated Foreign Intelligence Surveillance law, which in 2011 allowed the government to collect 250 million Internet communications under the FISA Amendment Acts. And In 2013, the director of </w:t>
      </w:r>
      <w:r w:rsidRPr="0094099E">
        <w:rPr>
          <w:rStyle w:val="StyleUnderline"/>
        </w:rPr>
        <w:t>National Intelligence reported the surveillance of almost 90,000 individuals or groups relied on a single court order. The government contends that "upstream" surveillance is covered by the 2008 surveillance law and the practice includes installing device</w:t>
      </w:r>
      <w:r w:rsidRPr="003C3614">
        <w:rPr>
          <w:sz w:val="14"/>
        </w:rPr>
        <w:t xml:space="preserve">s, with the assistance of companies such as Verizon and AT&amp;T, onto the network of cables, switches and routers that Internet traffic flows through, known as </w:t>
      </w:r>
      <w:proofErr w:type="gramStart"/>
      <w:r w:rsidRPr="003C3614">
        <w:rPr>
          <w:sz w:val="14"/>
        </w:rPr>
        <w:t>it's</w:t>
      </w:r>
      <w:proofErr w:type="gramEnd"/>
      <w:r w:rsidRPr="003C3614">
        <w:rPr>
          <w:sz w:val="14"/>
        </w:rPr>
        <w:t xml:space="preserve"> "backbone." The ACLU further details the NSA's surveillance program by intercepting massive amounts of communication in transit that are then searched alongside thousands of keywords associated with targets of intelligence analysts. In addition to having weak limitations and numerous exceptions on who they can surveil, the program's pool of potential targets can encompass completely innocent individuals as the only requisite is that the person is likely to communicate "foreign intelligence information, which can include journalists, professors, attorneys or aid workers. </w:t>
      </w:r>
      <w:r w:rsidRPr="0094099E">
        <w:rPr>
          <w:rStyle w:val="StyleUnderline"/>
        </w:rPr>
        <w:t>The "upstream" surveillance differs from another spying program carried out by the NSA called "PRISM," where information is obtained directly from U.S. companies providing communications services. "Upstream" allows the government to connect surveillance devices at Internet access points, which are controlled by telecommunications providers.</w:t>
      </w:r>
    </w:p>
    <w:p w:rsidR="00693A94" w:rsidRDefault="00693A94" w:rsidP="00693A94">
      <w:pPr>
        <w:pStyle w:val="Heading3"/>
      </w:pPr>
      <w:r>
        <w:lastRenderedPageBreak/>
        <w:t>Drones</w:t>
      </w:r>
    </w:p>
    <w:p w:rsidR="00693A94" w:rsidRDefault="00693A94" w:rsidP="00693A94">
      <w:pPr>
        <w:pStyle w:val="Heading4"/>
      </w:pPr>
      <w:r>
        <w:t xml:space="preserve">Restrictions on surveillance drones bolsters civil liberties                                               </w:t>
      </w:r>
    </w:p>
    <w:p w:rsidR="003C3614" w:rsidRPr="007758ED" w:rsidRDefault="00693A94" w:rsidP="007758ED">
      <w:pPr>
        <w:pStyle w:val="Heading4"/>
        <w:rPr>
          <w:b w:val="0"/>
          <w:sz w:val="22"/>
        </w:rPr>
      </w:pPr>
      <w:r w:rsidRPr="006D1312">
        <w:t xml:space="preserve">ACLU no date </w:t>
      </w:r>
      <w:r w:rsidRPr="006D1312">
        <w:rPr>
          <w:b w:val="0"/>
          <w:sz w:val="22"/>
        </w:rPr>
        <w:t xml:space="preserve">(ACLU ,Advocating individual rights by litigating, legislating, and educating the public on a broad array of issues affecting individual freedom, DOMESTIC DRONES, </w:t>
      </w:r>
      <w:hyperlink r:id="rId22" w:history="1">
        <w:r w:rsidR="003C3614" w:rsidRPr="00890DD0">
          <w:rPr>
            <w:rStyle w:val="Hyperlink"/>
            <w:b w:val="0"/>
            <w:sz w:val="22"/>
          </w:rPr>
          <w:t>www.aclu.org/issues/privacy-technology/surveillance-technologies/domestic-drones)//ADS</w:t>
        </w:r>
      </w:hyperlink>
    </w:p>
    <w:p w:rsidR="00693A94" w:rsidRPr="003C3614" w:rsidRDefault="00693A94" w:rsidP="00693A94">
      <w:pPr>
        <w:rPr>
          <w:sz w:val="14"/>
        </w:rPr>
      </w:pPr>
      <w:r w:rsidRPr="006D1312">
        <w:rPr>
          <w:rStyle w:val="StyleUnderline"/>
        </w:rPr>
        <w:t xml:space="preserve">U.S. law enforcement is greatly expanding its use of surveillance </w:t>
      </w:r>
      <w:proofErr w:type="gramStart"/>
      <w:r w:rsidRPr="006D1312">
        <w:rPr>
          <w:rStyle w:val="StyleUnderline"/>
        </w:rPr>
        <w:t>drones</w:t>
      </w:r>
      <w:r w:rsidRPr="003C3614">
        <w:rPr>
          <w:sz w:val="14"/>
        </w:rPr>
        <w:t>,</w:t>
      </w:r>
      <w:proofErr w:type="gramEnd"/>
      <w:r w:rsidRPr="003C3614">
        <w:rPr>
          <w:sz w:val="14"/>
        </w:rPr>
        <w:t xml:space="preserve"> and private actors are also seeking to use the technology for personal and commercial use. Drones have many beneficial uses, including in search-and-rescue missions, scientific research, mapping, and more. </w:t>
      </w:r>
      <w:r w:rsidRPr="006D1312">
        <w:rPr>
          <w:rStyle w:val="StyleUnderline"/>
        </w:rPr>
        <w:t>But deployed without proper regulation, drones equipped with facial recognition software, infrared technology, and speakers capable of monitoring personal conversations would cause unprecedented invasions of our privacy rights.</w:t>
      </w:r>
      <w:r w:rsidRPr="003C3614">
        <w:rPr>
          <w:sz w:val="14"/>
        </w:rPr>
        <w:t xml:space="preserve"> Interconnected drones could enable mass tracking of vehi­cles and people in wide areas. Tiny </w:t>
      </w:r>
      <w:r w:rsidRPr="006D1312">
        <w:rPr>
          <w:rStyle w:val="StyleUnderline"/>
        </w:rPr>
        <w:t xml:space="preserve">drones could go </w:t>
      </w:r>
      <w:r w:rsidRPr="003C3614">
        <w:rPr>
          <w:sz w:val="14"/>
        </w:rPr>
        <w:t xml:space="preserve">completely </w:t>
      </w:r>
      <w:r w:rsidRPr="006D1312">
        <w:rPr>
          <w:rStyle w:val="StyleUnderline"/>
        </w:rPr>
        <w:t>unnoticed while peering into the window of a home or place of worship. Surveillance drones have been the subject of fierce debate among both legislators and the public, giving rise to an impressive amount of state legislation—proposed and enacted—to protect individuals’ privacy.</w:t>
      </w:r>
      <w:r w:rsidRPr="003C3614">
        <w:rPr>
          <w:sz w:val="14"/>
        </w:rPr>
        <w:t xml:space="preserve"> Uniform rules should be enacted to ensure that we can enjoy the benefits of this new technology without bringing us closer to a “surveillance society” in which our every move is monitored, tracked, recorded, and scrutinized by the government.</w:t>
      </w:r>
    </w:p>
    <w:p w:rsidR="00693A94" w:rsidRDefault="006F2D79" w:rsidP="006F2D79">
      <w:pPr>
        <w:pStyle w:val="Heading3"/>
      </w:pPr>
      <w:r>
        <w:lastRenderedPageBreak/>
        <w:t>Race</w:t>
      </w:r>
    </w:p>
    <w:p w:rsidR="007758ED" w:rsidRDefault="006F2D79" w:rsidP="006F2D79">
      <w:pPr>
        <w:pStyle w:val="Heading4"/>
        <w:rPr>
          <w:rStyle w:val="Style13ptBold"/>
          <w:b/>
        </w:rPr>
      </w:pPr>
      <w:r w:rsidRPr="008F1596">
        <w:rPr>
          <w:rStyle w:val="Style13ptBold"/>
          <w:b/>
        </w:rPr>
        <w:t>Restrictions on the domestic surveillances of specific races and ethnicity bolsters civil liberties</w:t>
      </w:r>
    </w:p>
    <w:p w:rsidR="006F2D79" w:rsidRDefault="006F2D79" w:rsidP="006F2D79">
      <w:r w:rsidRPr="008F1596">
        <w:rPr>
          <w:rStyle w:val="Style13ptBold"/>
        </w:rPr>
        <w:t xml:space="preserve"> </w:t>
      </w:r>
      <w:r>
        <w:rPr>
          <w:rStyle w:val="Style13ptBold"/>
        </w:rPr>
        <w:t xml:space="preserve">                                                                                                                                 </w:t>
      </w:r>
      <w:r w:rsidRPr="008F1596">
        <w:rPr>
          <w:rStyle w:val="Style13ptBold"/>
        </w:rPr>
        <w:t>Cyril 2015</w:t>
      </w:r>
      <w:r w:rsidRPr="008F1596">
        <w:t xml:space="preserve"> (Malkia Amala, under and executive director of the Center for Media Justice (CMJ) and co-founder of the Media Action Grassroots Network]; Black America's State of Surveillance; Mar 30; www.progressive.org/news/2015/03/188074/black-americas-state-surveillance)//ADS</w:t>
      </w:r>
    </w:p>
    <w:p w:rsidR="006F2D79" w:rsidRPr="003C3614" w:rsidRDefault="006F2D79" w:rsidP="006F2D79">
      <w:pPr>
        <w:rPr>
          <w:sz w:val="14"/>
        </w:rPr>
      </w:pPr>
      <w:r w:rsidRPr="00AF2678">
        <w:rPr>
          <w:rStyle w:val="StyleUnderline"/>
        </w:rPr>
        <w:t>The NSA and FBI have engaged local law enforcement agencies and electronic surveillance technologies to spy on Muslims living in the United States</w:t>
      </w:r>
      <w:r w:rsidRPr="003C3614">
        <w:rPr>
          <w:sz w:val="14"/>
        </w:rPr>
        <w:t xml:space="preserve">.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w:t>
      </w:r>
      <w:r w:rsidRPr="00AF2678">
        <w:rPr>
          <w:u w:val="single"/>
        </w:rPr>
        <w:t xml:space="preserve">local law enforcement agencies have expanded unlawful and covert racial and religious profiling against Muslims not suspected of any crime. </w:t>
      </w:r>
      <w:r w:rsidRPr="00AF2678">
        <w:rPr>
          <w:rStyle w:val="StyleUnderline"/>
        </w:rPr>
        <w:t>There is no national security reason to profile all Muslims</w:t>
      </w:r>
      <w:r w:rsidRPr="003C3614">
        <w:rPr>
          <w:sz w:val="14"/>
        </w:rPr>
        <w:t xml:space="preserve">. At the same time, almost 450,000 migrants are in detention facilities throughout the United States, including survivors of torture, asylum seekers, families with small children, and the elderly. </w:t>
      </w:r>
      <w:r w:rsidRPr="00AE05CF">
        <w:rPr>
          <w:rStyle w:val="StyleUnderline"/>
        </w:rPr>
        <w:t xml:space="preserve">Undocumented migrant communities enjoy few legal protections, and are therefore subject to brutal policing practices, including illegal surveillance practices. </w:t>
      </w:r>
      <w:r w:rsidRPr="003C3614">
        <w:rPr>
          <w:sz w:val="14"/>
        </w:rPr>
        <w:t xml:space="preserve">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w:t>
      </w:r>
      <w:r w:rsidRPr="00AE05CF">
        <w:rPr>
          <w:rStyle w:val="StyleUnderline"/>
        </w:rPr>
        <w:t>Lest some misinterpret that statistic as evidence of greater criminality, a 2012 study confirms that black defendants are at least 30 percent more likely to be imprisoned than whites for the same crime.</w:t>
      </w:r>
      <w:r w:rsidRPr="003C3614">
        <w:rPr>
          <w:sz w:val="14"/>
        </w:rPr>
        <w:t xml:space="preserve"> This is not a broken </w:t>
      </w:r>
      <w:proofErr w:type="gramStart"/>
      <w:r w:rsidRPr="003C3614">
        <w:rPr>
          <w:sz w:val="14"/>
        </w:rPr>
        <w:t>system,</w:t>
      </w:r>
      <w:proofErr w:type="gramEnd"/>
      <w:r w:rsidRPr="003C3614">
        <w:rPr>
          <w:sz w:val="14"/>
        </w:rPr>
        <w:t xml:space="preserve"> it is a system working perfectly as intended, to the detriment of all. The </w:t>
      </w:r>
      <w:r w:rsidRPr="00AE05CF">
        <w:rPr>
          <w:rStyle w:val="Emphasis"/>
        </w:rPr>
        <w:t>NSA could not have spied on millions of cellphones if it were not already spying on black people, Muslims, and migrants.</w:t>
      </w:r>
      <w:r w:rsidRPr="003C3614">
        <w:rPr>
          <w:sz w:val="14"/>
        </w:rPr>
        <w:t xml:space="preserve"> As surveillance technologies are increasingly adopted and integrated by law enforcement agencies today, racial disparities are being made invisible by a media environment that has failed to tell the story of surveillance in the context of structural racism.</w:t>
      </w:r>
    </w:p>
    <w:p w:rsidR="006F2D79" w:rsidRDefault="006F2D79" w:rsidP="006F2D79">
      <w:pPr>
        <w:pStyle w:val="Heading3"/>
      </w:pPr>
      <w:r>
        <w:lastRenderedPageBreak/>
        <w:t>FISA</w:t>
      </w:r>
    </w:p>
    <w:p w:rsidR="006F2D79" w:rsidRDefault="006F2D79" w:rsidP="006F2D79">
      <w:pPr>
        <w:pStyle w:val="Heading4"/>
      </w:pPr>
      <w:r w:rsidRPr="00AF2678">
        <w:t xml:space="preserve">Restriction on FISA courts bolster civil liberties </w:t>
      </w:r>
      <w:r>
        <w:t xml:space="preserve">                                                          </w:t>
      </w:r>
    </w:p>
    <w:p w:rsidR="003C3614" w:rsidRPr="007758ED" w:rsidRDefault="006F2D79" w:rsidP="007758ED">
      <w:pPr>
        <w:pStyle w:val="Heading4"/>
        <w:rPr>
          <w:b w:val="0"/>
          <w:sz w:val="22"/>
        </w:rPr>
      </w:pPr>
      <w:r w:rsidRPr="00AF2678">
        <w:t xml:space="preserve">Brennan Center for Justice 2015 </w:t>
      </w:r>
      <w:r w:rsidRPr="00AF2678">
        <w:rPr>
          <w:b w:val="0"/>
          <w:sz w:val="22"/>
        </w:rPr>
        <w:t>(Brennan Center for Justice,at New York University Law School is a nonpartisan left-leaning law and public policy institute, FISA Court Needs Reform to Protect Americans' Civil Liberties, www.brennancenter.org/press-release/new-report-fisa-court-needs-reform-protect-americans-civil-liberties, March 18, 2015)//ADS</w:t>
      </w:r>
    </w:p>
    <w:p w:rsidR="006F2D79" w:rsidRPr="003C3614" w:rsidRDefault="006F2D79" w:rsidP="006F2D79">
      <w:pPr>
        <w:rPr>
          <w:sz w:val="14"/>
        </w:rPr>
      </w:pPr>
      <w:r w:rsidRPr="003C3614">
        <w:rPr>
          <w:sz w:val="14"/>
        </w:rPr>
        <w:t>The F</w:t>
      </w:r>
      <w:r w:rsidRPr="00AE05CF">
        <w:rPr>
          <w:rStyle w:val="StyleUnderline"/>
        </w:rPr>
        <w:t>oreign Intelligence Surveillance Court is no longer serving its constitutional function of providing a check on the executive branch’s ability to obtain Americans’ private communications</w:t>
      </w:r>
      <w:r w:rsidRPr="003C3614">
        <w:rPr>
          <w:sz w:val="14"/>
        </w:rPr>
        <w:t xml:space="preserve">, concludes a new report released today by the Brennan Center for Justice at NYU School of Law. What Went Wrong with the FISA Court finds that dramatic shifts in technology and law have changed the role of the Foreign Intelligence Surveillance Court </w:t>
      </w:r>
      <w:r w:rsidRPr="00AE05CF">
        <w:rPr>
          <w:rStyle w:val="StyleUnderline"/>
        </w:rPr>
        <w:t xml:space="preserve">(FISA Court) since its creation in 1978 — from reviewing government applications to collect communications in specific cases, to issuing blanket approvals of sweeping data collection programs affecting millions of </w:t>
      </w:r>
      <w:proofErr w:type="gramStart"/>
      <w:r w:rsidRPr="00AE05CF">
        <w:rPr>
          <w:rStyle w:val="StyleUnderline"/>
        </w:rPr>
        <w:t>Americans</w:t>
      </w:r>
      <w:r w:rsidRPr="00AE05CF">
        <w:rPr>
          <w:rStyle w:val="Emphasis"/>
        </w:rPr>
        <w:t>.</w:t>
      </w:r>
      <w:proofErr w:type="gramEnd"/>
      <w:r w:rsidRPr="00AE05CF">
        <w:rPr>
          <w:rStyle w:val="Emphasis"/>
        </w:rPr>
        <w:t xml:space="preserve"> These fundamental changes not only erode Americans’ civil liberties, but likely violate Article III of the U.S. Constitution,</w:t>
      </w:r>
      <w:r w:rsidRPr="003C3614">
        <w:rPr>
          <w:sz w:val="14"/>
        </w:rPr>
        <w:t xml:space="preserve"> which limits courts to deciding concrete disputes between parties rather than issuing opinions on abstract questions. </w:t>
      </w:r>
      <w:r w:rsidRPr="00AE05CF">
        <w:rPr>
          <w:rStyle w:val="StyleUnderline"/>
        </w:rPr>
        <w:t>The FISA Court’s wholesale approval process also fails to satisfy standards set forth in the Fourth Amendment, which protect against warrantless searches and seizures.</w:t>
      </w:r>
      <w:r w:rsidRPr="003C3614">
        <w:rPr>
          <w:sz w:val="14"/>
        </w:rPr>
        <w:t xml:space="preserve"> “Today’s FISA Court does not operate like a court at all, but more like an arm of the intelligence establishment,” said Elizabeth Goitein, co-author of the report and co-director of the Liberty and National Security Program at the Brennan Center for Justice. “The Constitution’s vision of the judiciary does not include issuing secret orders approving mass surveillance programs. The court has veered sharply off course, and nothing less than a fundamental overhaul of surveillance oversight practices will restore it to its constitutional moorings.” “Although the FISA Court is held up as a bulwark against overbroad spying, it barely fulfills that role,” said Faiza Patel, co-author of the report and co-director of the Center’s Liberty and National Security Program. “</w:t>
      </w:r>
      <w:r w:rsidRPr="00AE05CF">
        <w:rPr>
          <w:rStyle w:val="StyleUnderline"/>
        </w:rPr>
        <w:t>The court’s blanket approval of programs that sweep up the personal information of millions of Americans looks nothing like a warrant or any other accepted function of a court.</w:t>
      </w:r>
      <w:r w:rsidRPr="003C3614">
        <w:rPr>
          <w:sz w:val="14"/>
        </w:rPr>
        <w:t xml:space="preserve"> As Congress considers surveillance reform this year, it must look seriously at overhauling the FISA Court to restore its role as a robust protector of Americans’ privacy.”</w:t>
      </w:r>
    </w:p>
    <w:p w:rsidR="006F2D79" w:rsidRDefault="003C3614" w:rsidP="003C3614">
      <w:pPr>
        <w:pStyle w:val="Heading3"/>
      </w:pPr>
      <w:r>
        <w:lastRenderedPageBreak/>
        <w:t>Whistleblowers</w:t>
      </w:r>
    </w:p>
    <w:p w:rsidR="003C3614" w:rsidRDefault="003C3614" w:rsidP="003C3614">
      <w:pPr>
        <w:pStyle w:val="Heading4"/>
      </w:pPr>
      <w:r>
        <w:t xml:space="preserve">Whistleblowers boslster civil liberties </w:t>
      </w:r>
    </w:p>
    <w:p w:rsidR="007758ED" w:rsidRPr="007758ED" w:rsidRDefault="007758ED" w:rsidP="007758ED"/>
    <w:p w:rsidR="003C3614" w:rsidRPr="003C3614" w:rsidRDefault="003C3614" w:rsidP="003C3614">
      <w:pPr>
        <w:rPr>
          <w:rStyle w:val="Style13ptBold"/>
        </w:rPr>
      </w:pPr>
      <w:r w:rsidRPr="003C3614">
        <w:rPr>
          <w:rStyle w:val="Style13ptBold"/>
        </w:rPr>
        <w:t>Sonenstein 14</w:t>
      </w:r>
    </w:p>
    <w:p w:rsidR="003C3614" w:rsidRPr="003C3614" w:rsidRDefault="003C3614" w:rsidP="003C3614">
      <w:proofErr w:type="gramStart"/>
      <w:r w:rsidRPr="003C3614">
        <w:t>( Brian</w:t>
      </w:r>
      <w:proofErr w:type="gramEnd"/>
      <w:r w:rsidRPr="003C3614">
        <w:t>; a writer and activist with a passion for civil liberties and criminal justice reform, Civil Liberties Advocates, Organizations and Whistleblowers Tell Congress to Oppose the USA FREEDOM Act, www.rootsaction.org/news-a-views/828-civil-liberties-advocates-organizations-and-whistleblowers-tell-congress-to-oppose-the-usa-freedom-act,September 15, 2014)//ADS</w:t>
      </w:r>
    </w:p>
    <w:p w:rsidR="003C3614" w:rsidRPr="003C3614" w:rsidRDefault="003C3614" w:rsidP="003C3614">
      <w:pPr>
        <w:rPr>
          <w:sz w:val="14"/>
        </w:rPr>
      </w:pPr>
      <w:r w:rsidRPr="003C3614">
        <w:rPr>
          <w:sz w:val="14"/>
        </w:rPr>
        <w:t xml:space="preserve">Dear Members of Congress, We, the undersigned civil liberties advocates, organizations, and </w:t>
      </w:r>
      <w:r w:rsidRPr="00AA7EDF">
        <w:rPr>
          <w:rStyle w:val="StyleUnderline"/>
        </w:rPr>
        <w:t>whistleblowers, are alarmed that</w:t>
      </w:r>
      <w:r w:rsidRPr="003C3614">
        <w:rPr>
          <w:sz w:val="14"/>
        </w:rPr>
        <w:t xml:space="preserve"> Senator Leahy’s recently introduced bill, the USA FREEDOM Act (S. 2685), legalizes </w:t>
      </w:r>
      <w:r w:rsidRPr="00AA7EDF">
        <w:rPr>
          <w:rStyle w:val="StyleUnderline"/>
        </w:rPr>
        <w:t>currently illegal surveillance activities, grants immunity to corporations that collaborate to violate privacy rights</w:t>
      </w:r>
      <w:r w:rsidRPr="003C3614">
        <w:rPr>
          <w:sz w:val="14"/>
        </w:rPr>
        <w:t xml:space="preserve">, reauthorizes the PATRIOT Act for an additional 2.5 years, and fails to reform EO 12333 or Section 702, other authorities used to collect large amounts of information on Americans. For these reasons, we encourage both the House and the Senate to oppose this legislation in its current form. Governmental security agencies’ zeal for collecting Americans’ personal information without regard for cost, efficacy, legality, or public support necessitates that Congress act to protect the rights of residents across the United States and around the globe. </w:t>
      </w:r>
      <w:r w:rsidRPr="00AA7EDF">
        <w:rPr>
          <w:u w:val="single"/>
        </w:rPr>
        <w:t>Our fundamental civil rights – the human rights we hold dear – are not adequately protected by either the Senate or House versions of the USA FREEDOM Act.</w:t>
      </w:r>
      <w:r w:rsidRPr="003C3614">
        <w:rPr>
          <w:sz w:val="14"/>
        </w:rPr>
        <w:t xml:space="preserve"> The reckless actions of top officials charged with ensuring national security – from lying to Congress to secretly weakening security standards to hacking the communications of our allies – has undermined global confidence that the United States can act as an ethical Internet steward. The 11th-hour gutting of the USA FREEDOM Act in the House of Representatives and the CIA’s recent illegal spying on the U.S. Senate underscore just how powerful and out of control this surveillance regime has become. Time and again, these agencies have relied on aggressive manipulation of legal loopholes to thoroughly undermine safeguards and checks and balances</w:t>
      </w:r>
    </w:p>
    <w:p w:rsidR="003C3614" w:rsidRDefault="003C3614" w:rsidP="003C3614">
      <w:pPr>
        <w:pStyle w:val="Heading3"/>
      </w:pPr>
      <w:r>
        <w:lastRenderedPageBreak/>
        <w:t>Backdoor</w:t>
      </w:r>
    </w:p>
    <w:p w:rsidR="003C3614" w:rsidRDefault="003C3614" w:rsidP="003C3614">
      <w:pPr>
        <w:pStyle w:val="Heading4"/>
      </w:pPr>
      <w:r w:rsidRPr="003C3614">
        <w:t xml:space="preserve">Curtailing Backdoors bolsters Human rights </w:t>
      </w:r>
    </w:p>
    <w:p w:rsidR="007758ED" w:rsidRPr="007758ED" w:rsidRDefault="007758ED" w:rsidP="007758ED"/>
    <w:p w:rsidR="003C3614" w:rsidRPr="003C3614" w:rsidRDefault="003C3614" w:rsidP="003C3614">
      <w:pPr>
        <w:rPr>
          <w:rStyle w:val="Style13ptBold"/>
        </w:rPr>
      </w:pPr>
      <w:r w:rsidRPr="003C3614">
        <w:rPr>
          <w:rStyle w:val="Style13ptBold"/>
        </w:rPr>
        <w:t>Fritz 15</w:t>
      </w:r>
    </w:p>
    <w:p w:rsidR="003C3614" w:rsidRPr="003C3614" w:rsidRDefault="003C3614" w:rsidP="003C3614">
      <w:r w:rsidRPr="003C3614">
        <w:t>(Jason ;doctoral student in the Department of Justice, Law and Criminology at American University’s School of Public Affairs , COUNTERTERRORISM, BACKDOORS, AND THE RISK OF “GOING DARK”, warontherocks.com/2015/06/counterterrorism-backdoors-and-the-risk-of-going-dark, June 25, 2015)</w:t>
      </w:r>
    </w:p>
    <w:p w:rsidR="003C3614" w:rsidRPr="004C47AE" w:rsidRDefault="003C3614" w:rsidP="003C3614">
      <w:pPr>
        <w:rPr>
          <w:rStyle w:val="StyleUnderline"/>
        </w:rPr>
      </w:pPr>
      <w:r w:rsidRPr="004C47AE">
        <w:rPr>
          <w:rStyle w:val="StyleUnderline"/>
        </w:rPr>
        <w:t xml:space="preserve">The terrorist threat to the United States is evolving rapidly, especially in terms of the methods by which extremists communicate. Counterterrorism analysts and operators face a variety of technical challenges to their efforts. In Oct. 2014, Federal Bureau of Investigation (FBI) Director James Comey warned of the growing risk of “going dark,” whereby intelligence and law enforcement agencies “have the legal authority to intercept and access communications and information pursuant to court order,” but “lack the technical ability to do so.” European Police Chief Rob Wainwright has warned that </w:t>
      </w:r>
      <w:r w:rsidRPr="005D45DE">
        <w:rPr>
          <w:rStyle w:val="StyleUnderline"/>
        </w:rPr>
        <w:t>terrorists are using secure communications in their operations more frequently</w:t>
      </w:r>
      <w:r w:rsidRPr="004C47AE">
        <w:rPr>
          <w:rStyle w:val="StyleUnderline"/>
        </w:rPr>
        <w:t>, a technique the Islamic State of Iraq and the Levant (ISIL) is apparently pioneering. The emergence of secure messaging applications with nearly unbreakable end-to-end encryption capabilities such as surespot, Wickr, Telegram, Threema, and kik highlights how rapid technological change presents a powerful challenge to securit</w:t>
      </w:r>
      <w:r>
        <w:rPr>
          <w:rStyle w:val="StyleUnderline"/>
        </w:rPr>
        <w:t>y and counterterrorism agencies</w:t>
      </w:r>
      <w:r w:rsidRPr="004C47AE">
        <w:rPr>
          <w:rStyle w:val="StyleUnderline"/>
        </w:rPr>
        <w:t xml:space="preserve"> </w:t>
      </w:r>
      <w:r>
        <w:rPr>
          <w:rStyle w:val="StyleUnderline"/>
        </w:rPr>
        <w:t>Responding</w:t>
      </w:r>
      <w:r w:rsidRPr="004C47AE">
        <w:rPr>
          <w:rStyle w:val="StyleUnderline"/>
        </w:rPr>
        <w:t xml:space="preserve"> to such developments</w:t>
      </w:r>
      <w:r w:rsidRPr="005D45DE">
        <w:rPr>
          <w:rStyle w:val="StyleUnderline"/>
        </w:rPr>
        <w:t>, the FBI has lobbied Congress to legislate the mandatory creation of “backdoors” in commercially available communications via an update to the Communications Assistance for Law Enforcement Act.</w:t>
      </w:r>
      <w:r w:rsidRPr="004C47AE">
        <w:rPr>
          <w:rStyle w:val="StyleUnderline"/>
        </w:rPr>
        <w:t xml:space="preserve"> The Director of the National Security Agency (NSA), Adm. Michael Rogers, suggested creating overt “front doors” to allow the U.S. government access to certain devices and software. This scheme would split between agencies the “key” necessary to decode encrypted information. British Prime Minister David </w:t>
      </w:r>
      <w:proofErr w:type="gramStart"/>
      <w:r w:rsidRPr="004C47AE">
        <w:rPr>
          <w:rStyle w:val="StyleUnderline"/>
        </w:rPr>
        <w:t>Cameron,</w:t>
      </w:r>
      <w:proofErr w:type="gramEnd"/>
      <w:r w:rsidRPr="004C47AE">
        <w:rPr>
          <w:rStyle w:val="StyleUnderline"/>
        </w:rPr>
        <w:t xml:space="preserve"> went as far as to recommend legislation outlawing end-to-end encryption in the United Kingdom unless the government had assured access to the data “in extremis.” President Barack Obama declared that the absence of such backdoors is “a problem” and described the ability to lawfully intercept all forms of communication as a “capability that we have to preserve.”</w:t>
      </w:r>
      <w:r>
        <w:rPr>
          <w:rStyle w:val="StyleUnderline"/>
        </w:rPr>
        <w:t xml:space="preserve"> </w:t>
      </w:r>
      <w:r w:rsidRPr="004C47AE">
        <w:rPr>
          <w:rStyle w:val="StyleUnderline"/>
        </w:rPr>
        <w:t xml:space="preserve">Such proposed steps are misguided and ill-advised. Creating backdoors in commercial communications technology is not the answer. First and foremost, </w:t>
      </w:r>
      <w:r w:rsidRPr="00B7459A">
        <w:rPr>
          <w:rStyle w:val="StyleUnderline"/>
        </w:rPr>
        <w:t>in an era where state, terrorist, and criminal actors constantly strive toward — and succeed in — penetrating American commercial and government networks, legislating holes in encryption is dangerous. U.S. government networks themselves are clearly insecure, as the recently identified electronic intrusion into Office of Personnel Management records, as well as historical breaches of Department of Defense systems, indicates.</w:t>
      </w:r>
      <w:r w:rsidRPr="004C47AE">
        <w:rPr>
          <w:rStyle w:val="StyleUnderline"/>
        </w:rPr>
        <w:t xml:space="preserve"> ISIL has even successfully hacked American military social media accounts. Unidentified criminals stole the personal information of more than 100 million Target customers in a breach that the company discovered in 2013</w:t>
      </w:r>
      <w:r w:rsidRPr="00B7459A">
        <w:rPr>
          <w:rStyle w:val="StyleUnderline"/>
        </w:rPr>
        <w:t>. Requiring software companies to weaken their encryption would provide hostile cyber actors additional vectors by which to harass, rob, and spy on American citizens.</w:t>
      </w:r>
      <w:r>
        <w:rPr>
          <w:rStyle w:val="StyleUnderline"/>
        </w:rPr>
        <w:t xml:space="preserve"> </w:t>
      </w:r>
      <w:proofErr w:type="gramStart"/>
      <w:r w:rsidRPr="004C47AE">
        <w:rPr>
          <w:rStyle w:val="StyleUnderline"/>
        </w:rPr>
        <w:t>Relying fail.</w:t>
      </w:r>
      <w:proofErr w:type="gramEnd"/>
      <w:r w:rsidRPr="004C47AE">
        <w:rPr>
          <w:rStyle w:val="StyleUnderline"/>
        </w:rPr>
        <w:t xml:space="preserve"> In Sept. 2014, Apple announced that it was upgrading on legislation to keep pace with technological advancement is impractical and bound to the encryption of iOS 8 to make it technically impossible for anyone but the device’s user to unlock it. This reversed a previous policy whereby Apple would unlock devices if police issued a warrant requiring the company to do so. Apple’s move avoided legal complications by making compliance with such requests impossible on a </w:t>
      </w:r>
      <w:r w:rsidRPr="004C47AE">
        <w:rPr>
          <w:rStyle w:val="StyleUnderline"/>
        </w:rPr>
        <w:lastRenderedPageBreak/>
        <w:t xml:space="preserve">technological level. Director Comey criticized this change in Apple’s policy the following month, warning that “[s]ophisticated criminals will come to count on these means of evading detection,” such as storing incriminating information on encrypted devices. Through a relatively simple technical modification, Apple effectively locked the FBI out of all devices it manufactures. To expect Congress to adapt constantly to such changes is unrealistic. </w:t>
      </w:r>
      <w:r w:rsidRPr="00B7459A">
        <w:rPr>
          <w:rStyle w:val="StyleUnderline"/>
        </w:rPr>
        <w:t>Mandating the weakening of commercially available encryption would not only threaten the security and privacy of Americans, it would also require the establishment of a bureaucracy dedicated to examining software code and deeming it “backdoor compliant.</w:t>
      </w:r>
      <w:r w:rsidRPr="004C47AE">
        <w:rPr>
          <w:rStyle w:val="StyleUnderline"/>
        </w:rPr>
        <w:t>” Such needless red tape would hamstring American technology companies.</w:t>
      </w:r>
    </w:p>
    <w:p w:rsidR="003C3614" w:rsidRDefault="003C3614" w:rsidP="003C3614">
      <w:pPr>
        <w:rPr>
          <w:rStyle w:val="StyleUnderline"/>
        </w:rPr>
      </w:pPr>
    </w:p>
    <w:p w:rsidR="003C3614" w:rsidRDefault="003C3614" w:rsidP="003C3614">
      <w:pPr>
        <w:pStyle w:val="Heading3"/>
      </w:pPr>
      <w:r>
        <w:lastRenderedPageBreak/>
        <w:t>Metadata</w:t>
      </w:r>
    </w:p>
    <w:p w:rsidR="003C3614" w:rsidRDefault="003C3614" w:rsidP="003C3614">
      <w:pPr>
        <w:pStyle w:val="Heading4"/>
      </w:pPr>
      <w:r w:rsidRPr="003C3614">
        <w:t xml:space="preserve">Curtailing metadata storage bolsters civil liberties </w:t>
      </w:r>
    </w:p>
    <w:p w:rsidR="007758ED" w:rsidRPr="007758ED" w:rsidRDefault="007758ED" w:rsidP="007758ED"/>
    <w:p w:rsidR="003C3614" w:rsidRPr="003C3614" w:rsidRDefault="003C3614" w:rsidP="003C3614">
      <w:pPr>
        <w:rPr>
          <w:rStyle w:val="Style13ptBold"/>
        </w:rPr>
      </w:pPr>
      <w:r w:rsidRPr="003C3614">
        <w:rPr>
          <w:rStyle w:val="Style13ptBold"/>
        </w:rPr>
        <w:t>Marrzorati 15</w:t>
      </w:r>
    </w:p>
    <w:p w:rsidR="003C3614" w:rsidRPr="003C3614" w:rsidRDefault="003C3614" w:rsidP="003C3614">
      <w:r w:rsidRPr="003C3614">
        <w:t>(Luca; intern at Capital, Appellate court invalidates N.S.A. metadata collection program,www.capitalnewyork.com/article/city-hall/2015/05/8567565/appellate-court-invalidates-nsa-metadata-collection-program, May 7, 2015)//ADS</w:t>
      </w:r>
    </w:p>
    <w:p w:rsidR="003C3614" w:rsidRPr="00DD07F4" w:rsidRDefault="003C3614" w:rsidP="003C3614">
      <w:pPr>
        <w:rPr>
          <w:rStyle w:val="StyleUnderline"/>
        </w:rPr>
      </w:pPr>
      <w:r w:rsidRPr="00DD07F4">
        <w:rPr>
          <w:rStyle w:val="StyleUnderline"/>
        </w:rPr>
        <w:t>"T</w:t>
      </w:r>
      <w:r w:rsidRPr="000A2E99">
        <w:rPr>
          <w:rStyle w:val="StyleUnderline"/>
        </w:rPr>
        <w:t>he government takes the position that the metadata collected—a vast amount of which does not contain directly 'relevant' information, as the government concedes—are nevertheless 'relevant' because they may allow the NSA, at some unknown time in the future, utilizing its ability to sift through the trove of irrelevant data it has collected up to that point, to identify information that is relevant</w:t>
      </w:r>
      <w:r w:rsidRPr="00DD07F4">
        <w:rPr>
          <w:rStyle w:val="StyleUnderline"/>
        </w:rPr>
        <w:t>," Lynch wrote. "We agree with appellants that such an expansive concept of 'relevance' is unprecedented and unwarranted."</w:t>
      </w:r>
      <w:r>
        <w:rPr>
          <w:rStyle w:val="StyleUnderline"/>
        </w:rPr>
        <w:t xml:space="preserve"> </w:t>
      </w:r>
      <w:r w:rsidRPr="00DD07F4">
        <w:rPr>
          <w:rStyle w:val="StyleUnderline"/>
        </w:rPr>
        <w:t xml:space="preserve"> </w:t>
      </w:r>
      <w:r w:rsidRPr="000A2E99">
        <w:rPr>
          <w:rStyle w:val="StyleUnderline"/>
        </w:rPr>
        <w:t>Because the court concluded that the program was not authorized by the language of the USA PATRIOT Act, it did not take up the ACLU's constitutional challenge to the program, based on Fourth Amendment unreasonable search and seizure grounds</w:t>
      </w:r>
      <w:r>
        <w:rPr>
          <w:rStyle w:val="StyleUnderline"/>
        </w:rPr>
        <w:t>,</w:t>
      </w:r>
      <w:r w:rsidRPr="00DD07F4">
        <w:rPr>
          <w:rStyle w:val="StyleUnderline"/>
        </w:rPr>
        <w:t xml:space="preserve"> “The constitutional issues, however, are sufficiently daunting to remind us of the primary role that should be played by our elected representatives in deciding, explicitly and after full debate, whether such programs are appropriate and necessary," Lynch added.</w:t>
      </w:r>
      <w:r>
        <w:rPr>
          <w:rStyle w:val="StyleUnderline"/>
        </w:rPr>
        <w:t xml:space="preserve"> </w:t>
      </w:r>
      <w:r w:rsidRPr="00DD07F4">
        <w:rPr>
          <w:rStyle w:val="StyleUnderline"/>
        </w:rPr>
        <w:t>But Lynch denied the ACLU's request for a preliminary injunction against the program, leaving that decision to a district court.</w:t>
      </w:r>
      <w:r>
        <w:rPr>
          <w:rStyle w:val="StyleUnderline"/>
        </w:rPr>
        <w:t xml:space="preserve"> </w:t>
      </w:r>
      <w:r w:rsidRPr="00DD07F4">
        <w:rPr>
          <w:rStyle w:val="StyleUnderline"/>
        </w:rPr>
        <w:t xml:space="preserve">In a concurring opinion, U.S Circuit judge Robert Sack reiterated a call for the Foreign Intelligence Surviellance Court to adopt an adversary system, by which some party is arguing against the government. </w:t>
      </w:r>
    </w:p>
    <w:p w:rsidR="003C3614" w:rsidRDefault="003C3614" w:rsidP="003C3614">
      <w:pPr>
        <w:pStyle w:val="Heading3"/>
      </w:pPr>
      <w:r>
        <w:lastRenderedPageBreak/>
        <w:t>Library</w:t>
      </w:r>
    </w:p>
    <w:p w:rsidR="003C3614" w:rsidRDefault="003C3614" w:rsidP="003C3614">
      <w:pPr>
        <w:pStyle w:val="Heading4"/>
      </w:pPr>
      <w:r w:rsidRPr="003C3614">
        <w:t xml:space="preserve">Curtailing Library archives bolster civil liberties </w:t>
      </w:r>
    </w:p>
    <w:p w:rsidR="007758ED" w:rsidRPr="007758ED" w:rsidRDefault="007758ED" w:rsidP="007758ED"/>
    <w:p w:rsidR="003C3614" w:rsidRPr="003C3614" w:rsidRDefault="003C3614" w:rsidP="003C3614">
      <w:pPr>
        <w:rPr>
          <w:rStyle w:val="Style13ptBold"/>
        </w:rPr>
      </w:pPr>
      <w:r w:rsidRPr="003C3614">
        <w:rPr>
          <w:rStyle w:val="Style13ptBold"/>
        </w:rPr>
        <w:t xml:space="preserve">Walt 2002 </w:t>
      </w:r>
    </w:p>
    <w:p w:rsidR="003C3614" w:rsidRPr="003C3614" w:rsidRDefault="003C3614" w:rsidP="003C3614">
      <w:r w:rsidRPr="003C3614">
        <w:t>(Walt; American social issues journalist and university professor of journalism, The Patriot Act and Bookstores,www.counterpunch.org/2002/07/24/the-patriot-act-and-bookstores, JULY 24, 2002)//ADS</w:t>
      </w:r>
    </w:p>
    <w:p w:rsidR="003C3614" w:rsidRDefault="003C3614" w:rsidP="003C3614">
      <w:pPr>
        <w:rPr>
          <w:rStyle w:val="StyleUnderline"/>
        </w:rPr>
      </w:pPr>
      <w:r w:rsidRPr="0055618F">
        <w:rPr>
          <w:rStyle w:val="StyleUnderline"/>
        </w:rPr>
        <w:t xml:space="preserve">On </w:t>
      </w:r>
      <w:r w:rsidRPr="005F63D4">
        <w:rPr>
          <w:rStyle w:val="StyleUnderline"/>
        </w:rPr>
        <w:t>the first floor are more than 10,000 books on more than 1,200 running feet of shelves that create aisles only about three feet wide.</w:t>
      </w:r>
      <w:r w:rsidRPr="0055618F">
        <w:rPr>
          <w:rStyle w:val="StyleUnderline"/>
        </w:rPr>
        <w:t xml:space="preserve"> On top of the shelves are stacks of 10, 15, even 20 more books. On the floor are hundreds more, stacked spine out three- or four-feet high. There are books in metal racks, drawers, and on counters. It’s hard to walk through the store without bumping into a pile in the 1,000-square foot store. In the basement, in reserve, are 2,000 more books. "Sometimes I order four or five copies of a title, but often I only order one copy, but I want to have whatever my customers want," says owner Arline Johnson who founded the store in 1976 after working almost two decades as a clinical psychologist and teacher. Unlike the chain stores with magazine and newspaper racks, wide aisles, track lighting, and even a coffee shop, Friends-in-Mind has only books and some greeting cards. Also unlike the chain stores with large budgets for space and promotion to attract hundreds of customers a day, Johnson says she sees "on a real good day" maybe 25 or 30 people; often she sees fewer than a dozen.</w:t>
      </w:r>
      <w:r>
        <w:rPr>
          <w:rStyle w:val="StyleUnderline"/>
        </w:rPr>
        <w:t xml:space="preserve"> </w:t>
      </w:r>
      <w:r w:rsidRPr="0055618F">
        <w:rPr>
          <w:rStyle w:val="StyleUnderline"/>
        </w:rPr>
        <w:t>In September 1984, she saw someone she didn’t want to see. A week after the Naval Institute Press shipped three copies of Tom Clancy’s cold war thriller, The Hunt for Red October, the FBI showed up. The FBI, which apparently got the information from the publisher, "wanted to know where the books were and who purchased them," says Johnson. She says she told the two men that she couldn’t remember to whom she sold two of the copies, but acknowledged she sent one copy to her cousin, who had served aboard a nuclear submarine, "and ha</w:t>
      </w:r>
      <w:r>
        <w:rPr>
          <w:rStyle w:val="StyleUnderline"/>
        </w:rPr>
        <w:t>x</w:t>
      </w:r>
      <w:r w:rsidRPr="0055618F">
        <w:rPr>
          <w:rStyle w:val="StyleUnderline"/>
        </w:rPr>
        <w:t>d all kinds of clearances." Johnson says she wasn’t pleased about the interrogation–"and my cousin certainly wasn’t happy about anyone checking on what he was reading."</w:t>
      </w:r>
      <w:r>
        <w:rPr>
          <w:rStyle w:val="StyleUnderline"/>
        </w:rPr>
        <w:t xml:space="preserve"> </w:t>
      </w:r>
      <w:r w:rsidRPr="0055618F">
        <w:rPr>
          <w:rStyle w:val="StyleUnderline"/>
        </w:rPr>
        <w:t xml:space="preserve">The FBI never returned, but occasionally residents in this rural conservative community will complain about what’s in the store. She’s been challenged for selling books about Karl Marx, gay rights, and even dinosaurs. Johnson says she tells the "book police" that "it’s important that people learn and read about everything, whether they believe it or not." She also stocks copies of the Constitution and the Federalist Papers. </w:t>
      </w:r>
      <w:proofErr w:type="gramStart"/>
      <w:r w:rsidRPr="0055618F">
        <w:rPr>
          <w:rStyle w:val="StyleUnderline"/>
        </w:rPr>
        <w:t>Left-wing.</w:t>
      </w:r>
      <w:proofErr w:type="gramEnd"/>
      <w:r w:rsidRPr="0055618F">
        <w:rPr>
          <w:rStyle w:val="StyleUnderline"/>
        </w:rPr>
        <w:t xml:space="preserve"> </w:t>
      </w:r>
      <w:proofErr w:type="gramStart"/>
      <w:r w:rsidRPr="0055618F">
        <w:rPr>
          <w:rStyle w:val="StyleUnderline"/>
        </w:rPr>
        <w:t>Right-wing.</w:t>
      </w:r>
      <w:proofErr w:type="gramEnd"/>
      <w:r w:rsidRPr="0055618F">
        <w:rPr>
          <w:rStyle w:val="StyleUnderline"/>
        </w:rPr>
        <w:t xml:space="preserve"> </w:t>
      </w:r>
      <w:proofErr w:type="gramStart"/>
      <w:r w:rsidRPr="0055618F">
        <w:rPr>
          <w:rStyle w:val="StyleUnderline"/>
        </w:rPr>
        <w:t>Business.</w:t>
      </w:r>
      <w:proofErr w:type="gramEnd"/>
      <w:r w:rsidRPr="0055618F">
        <w:rPr>
          <w:rStyle w:val="StyleUnderline"/>
        </w:rPr>
        <w:t xml:space="preserve"> </w:t>
      </w:r>
      <w:proofErr w:type="gramStart"/>
      <w:r w:rsidRPr="0055618F">
        <w:rPr>
          <w:rStyle w:val="StyleUnderline"/>
        </w:rPr>
        <w:t>Labor.</w:t>
      </w:r>
      <w:proofErr w:type="gramEnd"/>
      <w:r w:rsidRPr="0055618F">
        <w:rPr>
          <w:rStyle w:val="StyleUnderline"/>
        </w:rPr>
        <w:t xml:space="preserve"> </w:t>
      </w:r>
      <w:proofErr w:type="gramStart"/>
      <w:r w:rsidRPr="0055618F">
        <w:rPr>
          <w:rStyle w:val="StyleUnderline"/>
        </w:rPr>
        <w:t>Anti-establishment.</w:t>
      </w:r>
      <w:proofErr w:type="gramEnd"/>
      <w:r w:rsidRPr="0055618F">
        <w:rPr>
          <w:rStyle w:val="StyleUnderline"/>
        </w:rPr>
        <w:t xml:space="preserve"> Everything’s available in her store. "It’s not the government’s job to tell me or anyone what they can read," she says.</w:t>
      </w:r>
      <w:r>
        <w:rPr>
          <w:rStyle w:val="StyleUnderline"/>
        </w:rPr>
        <w:t xml:space="preserve"> </w:t>
      </w:r>
      <w:r w:rsidRPr="0055618F">
        <w:rPr>
          <w:rStyle w:val="StyleUnderline"/>
        </w:rPr>
        <w:t xml:space="preserve">But the government has decided that under the cloak of "national security" it can abridge the rights of the citizen. </w:t>
      </w:r>
      <w:r w:rsidRPr="005F63D4">
        <w:rPr>
          <w:rStyle w:val="StyleUnderline"/>
        </w:rPr>
        <w:t>The base is the Foreign Intelligence Surveillance Act (FISA). Under that Act’s provisions, the government may conduct covert surveillance of individuals only after seeking an order from a special government-created secret court. However, that Court, in its first two decades, granted every one of the government’s more than 12,000 requests.</w:t>
      </w:r>
      <w:r w:rsidRPr="0055618F">
        <w:rPr>
          <w:rStyle w:val="StyleUnderline"/>
        </w:rPr>
        <w:t xml:space="preserve"> </w:t>
      </w:r>
      <w:r>
        <w:rPr>
          <w:rStyle w:val="StyleUnderline"/>
        </w:rPr>
        <w:t xml:space="preserve"> </w:t>
      </w:r>
      <w:r w:rsidRPr="0055618F">
        <w:rPr>
          <w:rStyle w:val="StyleUnderline"/>
        </w:rPr>
        <w:t xml:space="preserve">The most </w:t>
      </w:r>
      <w:r w:rsidRPr="005F63D4">
        <w:rPr>
          <w:rStyle w:val="StyleUnderline"/>
        </w:rPr>
        <w:t>recent series of intrusions upon civil liberties began in 1998 when special prosecutor Ken Starr demanded a book store to release records of what Monica Lewinsky had purchased. It was a sweeping allegation that had no reasonable basis of establishing any groundwork in Starr’s attacks upon President Clinton.</w:t>
      </w:r>
      <w:r w:rsidRPr="0055618F">
        <w:rPr>
          <w:rStyle w:val="StyleUnderline"/>
        </w:rPr>
        <w:t xml:space="preserve"> Since then, there have been several cases in which police, operating with warrants issued in state courts, have </w:t>
      </w:r>
      <w:r>
        <w:rPr>
          <w:rStyle w:val="StyleUnderline"/>
        </w:rPr>
        <w:t xml:space="preserve">demanded a bookstore’s records. </w:t>
      </w:r>
      <w:r w:rsidRPr="0055618F">
        <w:rPr>
          <w:rStyle w:val="StyleUnderline"/>
        </w:rPr>
        <w:t xml:space="preserve">In state actions, individuals have the right to ask local and state courts to quash subpoenas for records. If denied, they may appeal all the way to state </w:t>
      </w:r>
      <w:r w:rsidRPr="0055618F">
        <w:rPr>
          <w:rStyle w:val="StyleUnderline"/>
        </w:rPr>
        <w:lastRenderedPageBreak/>
        <w:t xml:space="preserve">supreme courts. </w:t>
      </w:r>
      <w:r w:rsidRPr="005F63D4">
        <w:rPr>
          <w:rStyle w:val="StyleUnderline"/>
        </w:rPr>
        <w:t>There is no such protection under FISA. Not only can’t individuals and businesses be represented in that secret court, they’re bound by a federal gag order prohibiting any disclosure that such an order was even issued.</w:t>
      </w:r>
      <w:r w:rsidRPr="0055618F">
        <w:rPr>
          <w:rStyle w:val="StyleUnderline"/>
        </w:rPr>
        <w:t xml:space="preserve"> There is no recourse. No appeal. Then </w:t>
      </w:r>
      <w:proofErr w:type="gramStart"/>
      <w:r w:rsidRPr="0055618F">
        <w:rPr>
          <w:rStyle w:val="StyleUnderline"/>
        </w:rPr>
        <w:t>came</w:t>
      </w:r>
      <w:proofErr w:type="gramEnd"/>
      <w:r w:rsidRPr="0055618F">
        <w:rPr>
          <w:rStyle w:val="StyleUnderline"/>
        </w:rPr>
        <w:t xml:space="preserve"> the USA Patriot Act, drafted by the Bush administration, and fine-tuned in secret by the House and Senate leadership following the Sept. 11 terrorist attacks. </w:t>
      </w:r>
      <w:r w:rsidRPr="005F63D4">
        <w:rPr>
          <w:rStyle w:val="StyleUnderline"/>
        </w:rPr>
        <w:t>The Patriot Act</w:t>
      </w:r>
      <w:r w:rsidRPr="0055618F">
        <w:rPr>
          <w:rStyle w:val="StyleUnderline"/>
        </w:rPr>
        <w:t>, which incorporates and significantly expands FISA to include American citizens, was overwhelmingly approved by the Congress, most of whom admit they read only a few paragraphs, if any at all, of the 342-page document. President Bush enthusiastically signed the bill, Oct. 26.</w:t>
      </w:r>
      <w:r>
        <w:rPr>
          <w:rStyle w:val="StyleUnderline"/>
        </w:rPr>
        <w:t xml:space="preserve"> </w:t>
      </w:r>
      <w:r w:rsidRPr="0055618F">
        <w:rPr>
          <w:rStyle w:val="StyleUnderline"/>
        </w:rPr>
        <w:t xml:space="preserve"> Among its almost innumerable provisions, the Act </w:t>
      </w:r>
      <w:r w:rsidRPr="005F63D4">
        <w:rPr>
          <w:rStyle w:val="StyleUnderline"/>
        </w:rPr>
        <w:t>reduces judicial oversight of telephone and internet surveillance and grants the FBI almost unlimited, and unchecked, access</w:t>
      </w:r>
      <w:r w:rsidRPr="0055618F">
        <w:rPr>
          <w:rStyle w:val="StyleUnderline"/>
        </w:rPr>
        <w:t xml:space="preserve"> to business records without requiring it to show even minimal evidence of a crime. The FBI doesn’t even need to give the individual time to call an attorney. Failure to immediately comply could result in that person’s immediate detainment. The federal government can now require libraries to divulge who uses public computers or what books they check out, video stores to reveal what tapes customers bought or rented, even grocery and drug stores to disclose what paperbacks shoppers bought. The effect of the USA Patriot Act upon businesses that loan, rent, or sell books, videos, magazines, and music CDs is not to find and incarcerate terrorists–t</w:t>
      </w:r>
      <w:r w:rsidRPr="005F63D4">
        <w:rPr>
          <w:rStyle w:val="StyleUnderline"/>
        </w:rPr>
        <w:t>here are far more ways to investigate threats to the nation than to check on a terrorist’s reading and listening habits–but to put a sweeping chilling effect upon Constitutional freedoms</w:t>
      </w:r>
      <w:r w:rsidRPr="0055618F">
        <w:rPr>
          <w:rStyle w:val="StyleUnderline"/>
        </w:rPr>
        <w:t>. The Act butts against the protections of the First (free speech), Fourth (unreasonable searches), Fifth (right against self-incrimination), and Sixth (due process) amendments. If the Act is not modified, book publishers will take even fewer chances on publishing works that, like The Hunt for Red October "might" result in the government investigation; bookstore owners may not buy as many different titles; and the people, fearing that whatever they read might be subject to Big Brother’s scrutiny, may not buy controversial books or check books out of the library. Even worse, writers may not create the works that a free nation should read. How ironic it is that a President who says he wants everyone to read is the one who may be responsible for giving the people less choice in what they may read.</w:t>
      </w:r>
      <w:r>
        <w:rPr>
          <w:rStyle w:val="StyleUnderline"/>
        </w:rPr>
        <w:t xml:space="preserve"> </w:t>
      </w:r>
      <w:r w:rsidRPr="0055618F">
        <w:rPr>
          <w:rStyle w:val="StyleUnderline"/>
        </w:rPr>
        <w:t>Chris Finan, president of the American Booksellers Foundation for Free Expression, believes "we’ve seen some shift" in the hard-core attitudes of the government’s position. He believes public opinion will eventually shift "from the panic after Sept. 11 to allow a reasonable debate of the dangers" created by the USA Patriot Act. The Act has a built-in sunset provision–several sections will expire, unless Congress renews them, on Dec. 31, 2005.</w:t>
      </w:r>
      <w:r>
        <w:rPr>
          <w:rStyle w:val="StyleUnderline"/>
        </w:rPr>
        <w:t xml:space="preserve"> </w:t>
      </w:r>
      <w:r w:rsidRPr="0055618F">
        <w:rPr>
          <w:rStyle w:val="StyleUnderline"/>
        </w:rPr>
        <w:t xml:space="preserve">Judith Krug of the American Library Association isn’t as optimistic as Finan. "It’s going to be used as long as they think they can get away with it," says Krug, one of the nation’s leading experts in First Amendment rights and civil liberties. Krug says until the people "start challenging the Act in the federal </w:t>
      </w:r>
      <w:proofErr w:type="gramStart"/>
      <w:r w:rsidRPr="0055618F">
        <w:rPr>
          <w:rStyle w:val="StyleUnderline"/>
        </w:rPr>
        <w:t>courts,</w:t>
      </w:r>
      <w:proofErr w:type="gramEnd"/>
      <w:r w:rsidRPr="0055618F">
        <w:rPr>
          <w:rStyle w:val="StyleUnderline"/>
        </w:rPr>
        <w:t xml:space="preserve"> we’ll be lucky if we can ‘sunset’ out any of it."</w:t>
      </w:r>
      <w:r>
        <w:rPr>
          <w:rStyle w:val="StyleUnderline"/>
        </w:rPr>
        <w:t xml:space="preserve"> </w:t>
      </w:r>
      <w:r w:rsidRPr="0055618F">
        <w:rPr>
          <w:rStyle w:val="StyleUnderline"/>
        </w:rPr>
        <w:t>In the meantime, Arline Johnson says she doesn’t keep computer records, accept credit cards, or even have a store newsletter, all of which can compromise the Constitutional protections of her customers. "I once lived and taught in Bulgaria," says Johnson, "and I don’t like totalitarian regimes." It makes no difference if it’s a Balkan dictatorship or one created out of fear in a democracy. The Bush administration has put far more fear into the American people than any terrorist could.</w:t>
      </w:r>
      <w:r>
        <w:rPr>
          <w:rStyle w:val="StyleUnderline"/>
        </w:rPr>
        <w:t xml:space="preserve"> </w:t>
      </w:r>
      <w:r w:rsidRPr="0055618F">
        <w:rPr>
          <w:rStyle w:val="StyleUnderline"/>
        </w:rPr>
        <w:t>As Benjamin Franklin once argued, a nation that gives up freedom to gain security deserves neither.</w:t>
      </w:r>
    </w:p>
    <w:p w:rsidR="003C3614" w:rsidRPr="003C3614" w:rsidRDefault="003C3614" w:rsidP="003C3614"/>
    <w:p w:rsidR="000E1E77" w:rsidRDefault="000E1E77" w:rsidP="000E1E77">
      <w:pPr>
        <w:pStyle w:val="Heading2"/>
      </w:pPr>
    </w:p>
    <w:p w:rsidR="00693A94" w:rsidRDefault="00693A94" w:rsidP="00693A94">
      <w:pPr>
        <w:pStyle w:val="Heading1"/>
      </w:pPr>
      <w:r>
        <w:lastRenderedPageBreak/>
        <w:t>Impacts</w:t>
      </w:r>
    </w:p>
    <w:p w:rsidR="006F2D79" w:rsidRDefault="006F2D79" w:rsidP="006F2D79">
      <w:pPr>
        <w:pStyle w:val="Heading2"/>
      </w:pPr>
      <w:r>
        <w:lastRenderedPageBreak/>
        <w:t>War</w:t>
      </w:r>
    </w:p>
    <w:p w:rsidR="006F2D79" w:rsidRDefault="006F2D79" w:rsidP="006F2D79">
      <w:pPr>
        <w:pStyle w:val="Heading3"/>
      </w:pPr>
      <w:r>
        <w:lastRenderedPageBreak/>
        <w:t>Enviromental Decline</w:t>
      </w:r>
    </w:p>
    <w:p w:rsidR="006F2D79" w:rsidRDefault="006F2D79" w:rsidP="006F2D79">
      <w:pPr>
        <w:pStyle w:val="Heading4"/>
      </w:pPr>
      <w:r>
        <w:t>Energy resource depletion will lead to world wars</w:t>
      </w:r>
      <w:r w:rsidR="00FC1292">
        <w:t xml:space="preserve"> –</w:t>
      </w:r>
      <w:r>
        <w:t xml:space="preserve"> our government uses more and more energy to solve economic and social problems, and that’s unsustainable</w:t>
      </w:r>
    </w:p>
    <w:p w:rsidR="00FA5A24" w:rsidRPr="00FA5A24" w:rsidRDefault="00FA5A24" w:rsidP="00FA5A24"/>
    <w:p w:rsidR="006F2D79" w:rsidRPr="001D3BBC" w:rsidRDefault="006F2D79" w:rsidP="006F2D79">
      <w:proofErr w:type="gramStart"/>
      <w:r w:rsidRPr="001D3BBC">
        <w:rPr>
          <w:rStyle w:val="Style13ptBold"/>
        </w:rPr>
        <w:t>Hanson 8</w:t>
      </w:r>
      <w:r>
        <w:t xml:space="preserve"> </w:t>
      </w:r>
      <w:r w:rsidRPr="001D3BBC">
        <w:rPr>
          <w:sz w:val="20"/>
        </w:rPr>
        <w:t>(Jay Hanson.</w:t>
      </w:r>
      <w:proofErr w:type="gramEnd"/>
      <w:r w:rsidRPr="001D3BBC">
        <w:rPr>
          <w:sz w:val="20"/>
        </w:rPr>
        <w:t xml:space="preserve"> June 24, 2008. </w:t>
      </w:r>
      <w:proofErr w:type="gramStart"/>
      <w:r w:rsidRPr="001D3BBC">
        <w:rPr>
          <w:sz w:val="20"/>
        </w:rPr>
        <w:t xml:space="preserve">“A BASIC IDEA OF HOW OUR GOVERNMENT WORKS” JayHanson </w:t>
      </w:r>
      <w:hyperlink r:id="rId23" w:history="1">
        <w:r w:rsidRPr="001D3BBC">
          <w:rPr>
            <w:rStyle w:val="Hyperlink"/>
            <w:sz w:val="20"/>
          </w:rPr>
          <w:t>http://www.jayhanson.org/democratic.htm</w:t>
        </w:r>
      </w:hyperlink>
      <w:r w:rsidRPr="001D3BBC">
        <w:rPr>
          <w:sz w:val="20"/>
        </w:rPr>
        <w:t>.)</w:t>
      </w:r>
      <w:proofErr w:type="gramEnd"/>
      <w:r w:rsidRPr="001D3BBC">
        <w:rPr>
          <w:sz w:val="20"/>
        </w:rPr>
        <w:t xml:space="preserve"> </w:t>
      </w:r>
    </w:p>
    <w:p w:rsidR="006F2D79" w:rsidRDefault="006F2D79" w:rsidP="006F2D79">
      <w:pPr>
        <w:rPr>
          <w:rStyle w:val="StyleUnderline"/>
        </w:rPr>
      </w:pPr>
      <w:r>
        <w:t xml:space="preserve">Thermodynamic laws, evolution theory, and modern genetic sciences were unknown by our Founders. Today, </w:t>
      </w:r>
      <w:r w:rsidRPr="00517793">
        <w:t>these</w:t>
      </w:r>
      <w:r w:rsidRPr="00517793">
        <w:rPr>
          <w:rStyle w:val="StyleUnderline"/>
        </w:rPr>
        <w:t xml:space="preserve"> laws and sciences signal the end of our form of government</w:t>
      </w:r>
      <w:r>
        <w:t xml:space="preserve">. The first law of thermodynamics (conservation law) states that </w:t>
      </w:r>
      <w:r w:rsidRPr="00517793">
        <w:rPr>
          <w:rStyle w:val="StyleUnderline"/>
        </w:rPr>
        <w:t>there can be no creation of matter/energy. This means that the economy is totally dependent upon natural resources for everything</w:t>
      </w:r>
      <w:r>
        <w:t xml:space="preserve">. The German physicist Helmholtz and the British physicist Lord Kelvin had explained the principle by the middle of the 19th century. The second law of thermodynamics (entropy law) tells us </w:t>
      </w:r>
      <w:r w:rsidRPr="00517793">
        <w:t>that</w:t>
      </w:r>
      <w:r w:rsidRPr="00517793">
        <w:rPr>
          <w:rStyle w:val="StyleUnderline"/>
        </w:rPr>
        <w:t xml:space="preserve"> energy is wasted in all economic activity</w:t>
      </w:r>
      <w:r>
        <w:t xml:space="preserve">. In 1824, the French physicist Sadi Carnot formulated the second law’s concepts while working on “heat engines”. Lord Kelvin and the German physicist Clausius eventually formalized Carnot’s concepts as the second law of thermodynamics. </w:t>
      </w:r>
      <w:r w:rsidRPr="00517793">
        <w:rPr>
          <w:rStyle w:val="StyleUnderline"/>
        </w:rPr>
        <w:t>Our government was designed to require more-and-more energy (endless economic growth) to solve social proble</w:t>
      </w:r>
      <w:r>
        <w:t xml:space="preserve">ms, but the thermodynamic laws described above limit the available energy. </w:t>
      </w:r>
      <w:r w:rsidRPr="00517793">
        <w:rPr>
          <w:rStyle w:val="StyleUnderline"/>
        </w:rPr>
        <w:t>Energy “resources” must produce more energy than they consume,</w:t>
      </w:r>
      <w:r>
        <w:t xml:space="preserve"> otherwise they are called “sinks” (this is known as the “net energy” principle). In other words, if it costs more-than-one-barrel-of-oil to “produce” one-barrel-of-oil, then that barrel will never be produced – the money price of oil is irrelevant! Thus, </w:t>
      </w:r>
      <w:r w:rsidRPr="00517793">
        <w:rPr>
          <w:rStyle w:val="StyleUnderline"/>
        </w:rPr>
        <w:t>the net energy principle places strict limits (in the physical sense) on our government’s ability to solve social problems</w:t>
      </w:r>
      <w:r>
        <w:t xml:space="preserve">. Although bankers can print money, they can not print energy! </w:t>
      </w:r>
      <w:r w:rsidRPr="00517793">
        <w:rPr>
          <w:rStyle w:val="StyleUnderline"/>
        </w:rPr>
        <w:t>Biologists have found that our genes predispose us to act in certain ways under certain environments. This explains why history repeats itself and why humans have engaged in war after war throughout history</w:t>
      </w:r>
      <w:r>
        <w:t>: from time-to-time an environment emerges when “inclusive fitness</w:t>
      </w:r>
      <w:proofErr w:type="gramStart"/>
      <w:r>
        <w:t>”[</w:t>
      </w:r>
      <w:proofErr w:type="gramEnd"/>
      <w:r>
        <w:t xml:space="preserve">5] is served by attacking your neighbor and stealing his resources. [6] </w:t>
      </w:r>
      <w:r w:rsidRPr="00517793">
        <w:rPr>
          <w:rStyle w:val="StyleUnderline"/>
        </w:rPr>
        <w:t>Since our government was designed to require ever-growing energy resources, but energy resources are strictly limited by thermodynamic laws, sooner-or-later our government will collapse into another orgy of world wars. It’s just a matter of time...</w:t>
      </w:r>
    </w:p>
    <w:p w:rsidR="0036571C" w:rsidRDefault="0036571C" w:rsidP="0036571C">
      <w:pPr>
        <w:pStyle w:val="Heading2"/>
      </w:pPr>
      <w:r>
        <w:lastRenderedPageBreak/>
        <w:t>Biodiversity</w:t>
      </w:r>
    </w:p>
    <w:p w:rsidR="00FA5A24" w:rsidRPr="00FA5A24" w:rsidRDefault="00FA5A24" w:rsidP="00FA5A24">
      <w:pPr>
        <w:pStyle w:val="Heading3"/>
      </w:pPr>
      <w:r>
        <w:lastRenderedPageBreak/>
        <w:t>Causes Extinction</w:t>
      </w:r>
    </w:p>
    <w:p w:rsidR="0036571C" w:rsidRDefault="0036571C" w:rsidP="0036571C">
      <w:pPr>
        <w:pStyle w:val="Heading4"/>
      </w:pPr>
      <w:r>
        <w:t>Anthropogenic Biodiversity loss is causing the 6</w:t>
      </w:r>
      <w:r w:rsidRPr="00372C0E">
        <w:rPr>
          <w:vertAlign w:val="superscript"/>
        </w:rPr>
        <w:t>th</w:t>
      </w:r>
      <w:r>
        <w:t xml:space="preserve"> mass extinction</w:t>
      </w:r>
    </w:p>
    <w:p w:rsidR="00FA5A24" w:rsidRPr="00FA5A24" w:rsidRDefault="00FA5A24" w:rsidP="00FA5A24"/>
    <w:p w:rsidR="0036571C" w:rsidRDefault="0036571C" w:rsidP="0036571C">
      <w:r w:rsidRPr="00372C0E">
        <w:t>Hayat 6/28 (Ariel Hayal, 6/28/15, [</w:t>
      </w:r>
      <w:r>
        <w:t>Senior Staff</w:t>
      </w:r>
      <w:r w:rsidRPr="00372C0E">
        <w:t>], "Study identifies 6th mass extinction event, lists human activity as primary cause," The Daily Californian,</w:t>
      </w:r>
      <w:r>
        <w:t xml:space="preserve"> </w:t>
      </w:r>
      <w:hyperlink r:id="rId24" w:history="1">
        <w:r w:rsidRPr="00513583">
          <w:rPr>
            <w:rStyle w:val="Hyperlink"/>
          </w:rPr>
          <w:t>http://www.dailycal.org/2015/06/28/study-identifies-6th-mass-extinction-event-lists-human-activity-as-primary-cause/</w:t>
        </w:r>
      </w:hyperlink>
      <w:r>
        <w:t>, MX)</w:t>
      </w:r>
    </w:p>
    <w:p w:rsidR="0036571C" w:rsidRPr="00E623F2" w:rsidRDefault="0036571C" w:rsidP="0036571C">
      <w:pPr>
        <w:rPr>
          <w:rStyle w:val="StyleUnderline"/>
        </w:rPr>
      </w:pPr>
      <w:r w:rsidRPr="00E623F2">
        <w:rPr>
          <w:sz w:val="12"/>
        </w:rPr>
        <w:t xml:space="preserve">After years of warnings from ecologists about the dangers of biodiversity loss, </w:t>
      </w:r>
      <w:r w:rsidRPr="00E623F2">
        <w:rPr>
          <w:rStyle w:val="StyleUnderline"/>
        </w:rPr>
        <w:t>a new study has quantified an ongoing mass extinction event — the sixth in our planet’s history</w:t>
      </w:r>
      <w:r w:rsidRPr="00E623F2">
        <w:rPr>
          <w:sz w:val="12"/>
        </w:rPr>
        <w:t xml:space="preserve"> — and suggests </w:t>
      </w:r>
      <w:r w:rsidRPr="00E623F2">
        <w:rPr>
          <w:rStyle w:val="StyleUnderline"/>
        </w:rPr>
        <w:t xml:space="preserve">humans are </w:t>
      </w:r>
      <w:r w:rsidRPr="00E623F2">
        <w:rPr>
          <w:sz w:val="12"/>
        </w:rPr>
        <w:t>largely</w:t>
      </w:r>
      <w:r w:rsidRPr="00E623F2">
        <w:rPr>
          <w:rStyle w:val="StyleUnderline"/>
        </w:rPr>
        <w:t xml:space="preserve"> to blame</w:t>
      </w:r>
      <w:r w:rsidRPr="00E623F2">
        <w:rPr>
          <w:sz w:val="12"/>
        </w:rPr>
        <w:t xml:space="preserve">. The paper, published June 19 in the journal Science Advances, takes a “conservative” approach to measuring the extent of the situation because previous estimates have been criticized for overestimating the severity of the extinction crisis. The primary researchers — from institutions such as UC Berkeley, Stanford University and the National Autonomous University of Mexico — compared current extinction rates with a normal baseline rate of two mammal extinctions per 10,000 vertebrate species per 100 years. Based on this measure, about nine vertebrate species should have disappeared from the earth since 1900. But </w:t>
      </w:r>
      <w:r w:rsidRPr="00E623F2">
        <w:rPr>
          <w:rStyle w:val="StyleUnderline"/>
        </w:rPr>
        <w:t>the paper’s “conservative” extinction count stands at 477, which should have taken as many as 10,000 years to occur.</w:t>
      </w:r>
      <w:r>
        <w:rPr>
          <w:rStyle w:val="StyleUnderline"/>
        </w:rPr>
        <w:t xml:space="preserve"> </w:t>
      </w:r>
      <w:r w:rsidRPr="00E623F2">
        <w:rPr>
          <w:sz w:val="12"/>
        </w:rPr>
        <w:t xml:space="preserve">Paul Ehrlich, senior fellow at the Stanford Woods Institute for the Environment and co-author of the study, notes that </w:t>
      </w:r>
      <w:r w:rsidRPr="00E623F2">
        <w:rPr>
          <w:rStyle w:val="StyleUnderline"/>
        </w:rPr>
        <w:t>the species extinction rate is the highest it has been in 65 million years.</w:t>
      </w:r>
      <w:r>
        <w:rPr>
          <w:rStyle w:val="StyleUnderline"/>
        </w:rPr>
        <w:t xml:space="preserve"> </w:t>
      </w:r>
      <w:r w:rsidRPr="00E623F2">
        <w:rPr>
          <w:sz w:val="12"/>
        </w:rPr>
        <w:t>“</w:t>
      </w:r>
      <w:r w:rsidRPr="00E623F2">
        <w:rPr>
          <w:rStyle w:val="StyleUnderline"/>
        </w:rPr>
        <w:t>We’re essentially doing to the planet what the meteor did that took care of the dinosaurs</w:t>
      </w:r>
      <w:r w:rsidRPr="00E623F2">
        <w:rPr>
          <w:sz w:val="12"/>
        </w:rPr>
        <w:t>,” he said of the data’s implications. Seth Finnegan, an assistant professor in UC Berkeley’s integrative biology department who specializes in mass extinction, said the researchers’ study contrasts with other studies that tend to estimate modern extinction rates indirectly. For example, some measure areas of destroyed habitats and then extrapolate extinction predictions based on how many species are believed to exist in those areas. “</w:t>
      </w:r>
      <w:r w:rsidRPr="00E623F2">
        <w:rPr>
          <w:rStyle w:val="StyleUnderline"/>
        </w:rPr>
        <w:t>This study doesn’t take the inferential approach</w:t>
      </w:r>
      <w:r w:rsidRPr="00E623F2">
        <w:rPr>
          <w:sz w:val="12"/>
        </w:rPr>
        <w:t>,” he said. “</w:t>
      </w:r>
      <w:r w:rsidRPr="00E623F2">
        <w:rPr>
          <w:rStyle w:val="StyleUnderline"/>
        </w:rPr>
        <w:t>They are tallying up well-documented, well-observed extinctions of mammals</w:t>
      </w:r>
      <w:r w:rsidRPr="00E623F2">
        <w:rPr>
          <w:sz w:val="12"/>
        </w:rPr>
        <w:t xml:space="preserve">.” Though extinction can occur because of a variety of environmental factors, </w:t>
      </w:r>
      <w:r w:rsidRPr="00E623F2">
        <w:rPr>
          <w:rStyle w:val="StyleUnderline"/>
        </w:rPr>
        <w:t>the study emphasizes humans’ effect on the alarming rate of species loss</w:t>
      </w:r>
      <w:r w:rsidRPr="00E623F2">
        <w:rPr>
          <w:sz w:val="12"/>
        </w:rPr>
        <w:t xml:space="preserve">. According to Finnegan, </w:t>
      </w:r>
      <w:r w:rsidRPr="00E623F2">
        <w:rPr>
          <w:rStyle w:val="StyleUnderline"/>
        </w:rPr>
        <w:t>industrialization has “drastically accelerated humans’ impact on Earth’s ecosystems.”</w:t>
      </w:r>
      <w:r>
        <w:rPr>
          <w:rStyle w:val="StyleUnderline"/>
        </w:rPr>
        <w:t xml:space="preserve"> </w:t>
      </w:r>
      <w:r w:rsidRPr="00E623F2">
        <w:rPr>
          <w:sz w:val="12"/>
        </w:rPr>
        <w:t>Co-author Anthony Barnosky, a campus professor of integrative biology, cited a high per-capita use of fossil fuels and the over-exploitation of ecosystems for economic gain as major contributing factors. “</w:t>
      </w:r>
      <w:r w:rsidRPr="00E623F2">
        <w:rPr>
          <w:rStyle w:val="StyleUnderline"/>
        </w:rPr>
        <w:t>In one or two human lifetimes, we are the ones wiping out what evolution took millions of years to create</w:t>
      </w:r>
      <w:r w:rsidRPr="00E623F2">
        <w:rPr>
          <w:sz w:val="12"/>
        </w:rPr>
        <w:t>,” he said. I</w:t>
      </w:r>
      <w:r w:rsidRPr="00E623F2">
        <w:rPr>
          <w:rStyle w:val="StyleUnderline"/>
        </w:rPr>
        <w:t>n addition to being the driving force behind the sixth mass extinction, humans will ultimately face “high moral and aesthetic costs” in as little as three lifetime</w:t>
      </w:r>
      <w:r w:rsidRPr="00E623F2">
        <w:rPr>
          <w:sz w:val="12"/>
        </w:rPr>
        <w:t xml:space="preserve">s, according to Barnosky. </w:t>
      </w:r>
      <w:r w:rsidRPr="00E623F2">
        <w:rPr>
          <w:rStyle w:val="StyleUnderline"/>
        </w:rPr>
        <w:t>Crucial ecosystem services, such as crop pollination and water purification, will suffer if high rates of extinction persist,</w:t>
      </w:r>
      <w:r w:rsidRPr="00E623F2">
        <w:rPr>
          <w:sz w:val="12"/>
        </w:rPr>
        <w:t xml:space="preserve"> the study says. </w:t>
      </w:r>
      <w:r w:rsidRPr="00E623F2">
        <w:rPr>
          <w:rStyle w:val="StyleUnderline"/>
        </w:rPr>
        <w:t>Considering that it took up to millions of years for the planet to rediversify after the previously recorded mass extinctio</w:t>
      </w:r>
      <w:r w:rsidRPr="00E623F2">
        <w:rPr>
          <w:sz w:val="12"/>
        </w:rPr>
        <w:t xml:space="preserve">ns, the study says, </w:t>
      </w:r>
      <w:r w:rsidRPr="00E623F2">
        <w:rPr>
          <w:rStyle w:val="StyleUnderline"/>
        </w:rPr>
        <w:t>these consequences would be effectively permanent on human time scales.</w:t>
      </w:r>
    </w:p>
    <w:p w:rsidR="0036571C" w:rsidRPr="0036571C" w:rsidRDefault="0036571C" w:rsidP="0036571C"/>
    <w:p w:rsidR="0036571C" w:rsidRDefault="0036571C" w:rsidP="0036571C">
      <w:pPr>
        <w:pStyle w:val="Heading2"/>
      </w:pPr>
      <w:r>
        <w:lastRenderedPageBreak/>
        <w:t>Warming</w:t>
      </w:r>
    </w:p>
    <w:p w:rsidR="0036571C" w:rsidRDefault="0036571C" w:rsidP="0036571C">
      <w:pPr>
        <w:pStyle w:val="Heading3"/>
      </w:pPr>
      <w:r>
        <w:lastRenderedPageBreak/>
        <w:t>Recent Cards</w:t>
      </w:r>
    </w:p>
    <w:p w:rsidR="007A49D7" w:rsidRDefault="007A49D7" w:rsidP="007A49D7">
      <w:pPr>
        <w:pStyle w:val="Heading4"/>
      </w:pPr>
      <w:r w:rsidRPr="007A49D7">
        <w:t>Warming is real and anthro – only acknowledging this allows for reparative action</w:t>
      </w:r>
    </w:p>
    <w:p w:rsidR="00FA5A24" w:rsidRPr="00FA5A24" w:rsidRDefault="00FA5A24" w:rsidP="00FA5A24"/>
    <w:p w:rsidR="007A49D7" w:rsidRPr="007A49D7" w:rsidRDefault="007A49D7" w:rsidP="007A49D7">
      <w:pPr>
        <w:rPr>
          <w:rStyle w:val="Style13ptBold"/>
        </w:rPr>
      </w:pPr>
      <w:r w:rsidRPr="007A49D7">
        <w:rPr>
          <w:rStyle w:val="Style13ptBold"/>
        </w:rPr>
        <w:t>Myers et al 3/26 </w:t>
      </w:r>
    </w:p>
    <w:p w:rsidR="007A49D7" w:rsidRDefault="007A49D7" w:rsidP="007A49D7">
      <w:pPr>
        <w:shd w:val="clear" w:color="auto" w:fill="FFFFFF"/>
        <w:rPr>
          <w:color w:val="222222"/>
          <w:sz w:val="19"/>
          <w:szCs w:val="19"/>
        </w:rPr>
      </w:pPr>
      <w:r>
        <w:rPr>
          <w:color w:val="222222"/>
          <w:sz w:val="19"/>
          <w:szCs w:val="19"/>
        </w:rPr>
        <w:t>[Research Assistant Professor at the Center for Climate Change Communication at George Mason University]</w:t>
      </w:r>
    </w:p>
    <w:p w:rsidR="007A49D7" w:rsidRDefault="007A49D7" w:rsidP="007A49D7">
      <w:pPr>
        <w:shd w:val="clear" w:color="auto" w:fill="FFFFFF"/>
        <w:rPr>
          <w:color w:val="222222"/>
          <w:sz w:val="19"/>
          <w:szCs w:val="19"/>
        </w:rPr>
      </w:pPr>
      <w:r>
        <w:rPr>
          <w:color w:val="222222"/>
          <w:sz w:val="19"/>
          <w:szCs w:val="19"/>
        </w:rPr>
        <w:t>(Teresa A,</w:t>
      </w:r>
      <w:r>
        <w:rPr>
          <w:rStyle w:val="apple-converted-space"/>
          <w:color w:val="222222"/>
          <w:sz w:val="19"/>
          <w:szCs w:val="19"/>
        </w:rPr>
        <w:t> </w:t>
      </w:r>
      <w:r>
        <w:rPr>
          <w:rStyle w:val="aqj"/>
          <w:color w:val="222222"/>
          <w:sz w:val="19"/>
          <w:szCs w:val="19"/>
        </w:rPr>
        <w:t>March 26 2015</w:t>
      </w:r>
      <w:r>
        <w:rPr>
          <w:color w:val="222222"/>
          <w:sz w:val="19"/>
          <w:szCs w:val="19"/>
        </w:rPr>
        <w:t>,  "Simple Messages Help Set the Record Straight about Scientific Agreement on Human-Caused Climate Change: The Results of Two Experiments" Plos one.</w:t>
      </w:r>
      <w:r>
        <w:rPr>
          <w:rStyle w:val="apple-converted-space"/>
          <w:color w:val="222222"/>
          <w:sz w:val="19"/>
          <w:szCs w:val="19"/>
        </w:rPr>
        <w:t> </w:t>
      </w:r>
      <w:hyperlink r:id="rId25" w:tgtFrame="_blank" w:history="1">
        <w:r>
          <w:rPr>
            <w:rStyle w:val="Hyperlink"/>
            <w:color w:val="1155CC"/>
            <w:sz w:val="19"/>
            <w:szCs w:val="19"/>
          </w:rPr>
          <w:t>journals.plos.org/plosone/article?id=10.1371/journal.pone.0120985</w:t>
        </w:r>
      </w:hyperlink>
      <w:r>
        <w:rPr>
          <w:color w:val="222222"/>
          <w:sz w:val="19"/>
          <w:szCs w:val="19"/>
        </w:rPr>
        <w:t>)</w:t>
      </w:r>
    </w:p>
    <w:p w:rsidR="007A49D7" w:rsidRPr="000E1E77" w:rsidRDefault="007A49D7" w:rsidP="007A49D7">
      <w:pPr>
        <w:shd w:val="clear" w:color="auto" w:fill="FFFFFF"/>
        <w:rPr>
          <w:color w:val="222222"/>
          <w:sz w:val="14"/>
          <w:szCs w:val="19"/>
        </w:rPr>
      </w:pPr>
      <w:r w:rsidRPr="000E1E77">
        <w:rPr>
          <w:color w:val="222222"/>
          <w:sz w:val="14"/>
          <w:szCs w:val="19"/>
        </w:rPr>
        <w:t>The</w:t>
      </w:r>
      <w:r w:rsidRPr="000E1E77">
        <w:rPr>
          <w:rStyle w:val="apple-converted-space"/>
          <w:color w:val="222222"/>
          <w:sz w:val="14"/>
          <w:szCs w:val="19"/>
        </w:rPr>
        <w:t> </w:t>
      </w:r>
      <w:r w:rsidRPr="000E1E77">
        <w:rPr>
          <w:color w:val="222222"/>
          <w:sz w:val="14"/>
          <w:szCs w:val="19"/>
        </w:rPr>
        <w:t>U.S. National Academies</w:t>
      </w:r>
      <w:r w:rsidRPr="000E1E77">
        <w:rPr>
          <w:rStyle w:val="apple-converted-space"/>
          <w:color w:val="222222"/>
          <w:sz w:val="14"/>
          <w:szCs w:val="19"/>
        </w:rPr>
        <w:t> </w:t>
      </w:r>
      <w:r w:rsidRPr="000E1E77">
        <w:rPr>
          <w:color w:val="222222"/>
          <w:sz w:val="14"/>
          <w:szCs w:val="19"/>
        </w:rPr>
        <w:t>[</w:t>
      </w:r>
      <w:hyperlink r:id="rId26" w:anchor="pone.0120985.ref001" w:tgtFrame="_blank" w:history="1">
        <w:r w:rsidRPr="000E1E77">
          <w:rPr>
            <w:rStyle w:val="Hyperlink"/>
            <w:color w:val="1155CC"/>
            <w:sz w:val="14"/>
            <w:szCs w:val="19"/>
          </w:rPr>
          <w:t>1</w:t>
        </w:r>
      </w:hyperlink>
      <w:r w:rsidRPr="000E1E77">
        <w:rPr>
          <w:color w:val="222222"/>
          <w:sz w:val="14"/>
          <w:szCs w:val="19"/>
        </w:rPr>
        <w:t>], the</w:t>
      </w:r>
      <w:r w:rsidRPr="000E1E77">
        <w:rPr>
          <w:rStyle w:val="apple-converted-space"/>
          <w:color w:val="222222"/>
          <w:sz w:val="14"/>
          <w:szCs w:val="19"/>
        </w:rPr>
        <w:t> </w:t>
      </w:r>
      <w:r w:rsidRPr="000E1E77">
        <w:rPr>
          <w:color w:val="222222"/>
          <w:sz w:val="14"/>
          <w:szCs w:val="19"/>
        </w:rPr>
        <w:t>Intergovernmental</w:t>
      </w:r>
      <w:r w:rsidRPr="000E1E77">
        <w:rPr>
          <w:rStyle w:val="apple-converted-space"/>
          <w:color w:val="222222"/>
          <w:sz w:val="14"/>
          <w:szCs w:val="19"/>
        </w:rPr>
        <w:t> </w:t>
      </w:r>
      <w:r w:rsidRPr="000E1E77">
        <w:rPr>
          <w:color w:val="222222"/>
          <w:sz w:val="14"/>
          <w:szCs w:val="19"/>
        </w:rPr>
        <w:t>Panel on</w:t>
      </w:r>
      <w:r w:rsidRPr="000E1E77">
        <w:rPr>
          <w:rStyle w:val="apple-converted-space"/>
          <w:color w:val="222222"/>
          <w:sz w:val="14"/>
          <w:szCs w:val="19"/>
        </w:rPr>
        <w:t> </w:t>
      </w:r>
      <w:r w:rsidRPr="000E1E77">
        <w:rPr>
          <w:color w:val="222222"/>
          <w:sz w:val="14"/>
          <w:szCs w:val="19"/>
        </w:rPr>
        <w:t>ClimateChange [</w:t>
      </w:r>
      <w:hyperlink r:id="rId27" w:anchor="pone.0120985.ref002" w:tgtFrame="_blank" w:history="1">
        <w:r w:rsidRPr="000E1E77">
          <w:rPr>
            <w:rStyle w:val="Hyperlink"/>
            <w:color w:val="1155CC"/>
            <w:sz w:val="14"/>
            <w:szCs w:val="19"/>
          </w:rPr>
          <w:t>2</w:t>
        </w:r>
      </w:hyperlink>
      <w:r w:rsidRPr="000E1E77">
        <w:rPr>
          <w:color w:val="222222"/>
          <w:sz w:val="14"/>
          <w:szCs w:val="19"/>
        </w:rPr>
        <w:t>], the</w:t>
      </w:r>
      <w:r w:rsidRPr="000E1E77">
        <w:rPr>
          <w:rStyle w:val="apple-converted-space"/>
          <w:color w:val="222222"/>
          <w:sz w:val="14"/>
          <w:szCs w:val="19"/>
        </w:rPr>
        <w:t> </w:t>
      </w:r>
      <w:r>
        <w:rPr>
          <w:color w:val="222222"/>
          <w:sz w:val="19"/>
          <w:szCs w:val="19"/>
          <w:u w:val="single"/>
        </w:rPr>
        <w:t>U.S. National Climate Assessment</w:t>
      </w:r>
      <w:r w:rsidRPr="000E1E77">
        <w:rPr>
          <w:rStyle w:val="apple-converted-space"/>
          <w:color w:val="222222"/>
          <w:sz w:val="14"/>
          <w:szCs w:val="19"/>
        </w:rPr>
        <w:t> </w:t>
      </w:r>
      <w:r w:rsidRPr="000E1E77">
        <w:rPr>
          <w:color w:val="222222"/>
          <w:sz w:val="14"/>
          <w:szCs w:val="19"/>
        </w:rPr>
        <w:t>[</w:t>
      </w:r>
      <w:hyperlink r:id="rId28" w:anchor="pone.0120985.ref003" w:tgtFrame="_blank" w:history="1">
        <w:r w:rsidRPr="000E1E77">
          <w:rPr>
            <w:rStyle w:val="Hyperlink"/>
            <w:color w:val="1155CC"/>
            <w:sz w:val="14"/>
            <w:szCs w:val="19"/>
          </w:rPr>
          <w:t>3</w:t>
        </w:r>
      </w:hyperlink>
      <w:r w:rsidRPr="000E1E77">
        <w:rPr>
          <w:color w:val="222222"/>
          <w:sz w:val="14"/>
          <w:szCs w:val="19"/>
        </w:rPr>
        <w:t>],</w:t>
      </w:r>
      <w:r w:rsidRPr="000E1E77">
        <w:rPr>
          <w:rStyle w:val="apple-converted-space"/>
          <w:color w:val="222222"/>
          <w:sz w:val="14"/>
          <w:szCs w:val="19"/>
        </w:rPr>
        <w:t> </w:t>
      </w:r>
      <w:r>
        <w:rPr>
          <w:color w:val="222222"/>
          <w:sz w:val="19"/>
          <w:szCs w:val="19"/>
          <w:u w:val="single"/>
        </w:rPr>
        <w:t>and</w:t>
      </w:r>
      <w:r w:rsidRPr="000E1E77">
        <w:rPr>
          <w:rStyle w:val="apple-converted-space"/>
          <w:color w:val="222222"/>
          <w:sz w:val="14"/>
          <w:szCs w:val="19"/>
        </w:rPr>
        <w:t> </w:t>
      </w:r>
      <w:r w:rsidRPr="000E1E77">
        <w:rPr>
          <w:color w:val="222222"/>
          <w:sz w:val="14"/>
          <w:szCs w:val="19"/>
        </w:rPr>
        <w:t>myriad</w:t>
      </w:r>
      <w:r w:rsidRPr="000E1E77">
        <w:rPr>
          <w:rStyle w:val="apple-converted-space"/>
          <w:color w:val="222222"/>
          <w:sz w:val="14"/>
          <w:szCs w:val="19"/>
        </w:rPr>
        <w:t> </w:t>
      </w:r>
      <w:r>
        <w:rPr>
          <w:color w:val="222222"/>
          <w:sz w:val="19"/>
          <w:szCs w:val="19"/>
          <w:u w:val="single"/>
        </w:rPr>
        <w:t>other leading scientific societies around the world have concluded, with</w:t>
      </w:r>
      <w:r>
        <w:rPr>
          <w:rStyle w:val="apple-converted-space"/>
          <w:color w:val="222222"/>
          <w:sz w:val="19"/>
          <w:szCs w:val="19"/>
          <w:u w:val="single"/>
        </w:rPr>
        <w:t> </w:t>
      </w:r>
      <w:r>
        <w:rPr>
          <w:rStyle w:val="Emphasis"/>
          <w:color w:val="222222"/>
          <w:sz w:val="19"/>
          <w:szCs w:val="19"/>
        </w:rPr>
        <w:t>great certainty,</w:t>
      </w:r>
      <w:r>
        <w:rPr>
          <w:rStyle w:val="apple-converted-space"/>
          <w:color w:val="222222"/>
          <w:sz w:val="19"/>
          <w:szCs w:val="19"/>
          <w:u w:val="single"/>
        </w:rPr>
        <w:t> </w:t>
      </w:r>
      <w:r>
        <w:rPr>
          <w:color w:val="222222"/>
          <w:sz w:val="19"/>
          <w:szCs w:val="19"/>
          <w:u w:val="single"/>
        </w:rPr>
        <w:t>that</w:t>
      </w:r>
      <w:r>
        <w:rPr>
          <w:rStyle w:val="Emphasis"/>
          <w:color w:val="222222"/>
          <w:sz w:val="19"/>
          <w:szCs w:val="19"/>
        </w:rPr>
        <w:t>human-caused</w:t>
      </w:r>
      <w:r>
        <w:rPr>
          <w:rStyle w:val="apple-converted-space"/>
          <w:color w:val="222222"/>
          <w:sz w:val="19"/>
          <w:szCs w:val="19"/>
          <w:u w:val="single"/>
        </w:rPr>
        <w:t> </w:t>
      </w:r>
      <w:r>
        <w:rPr>
          <w:color w:val="222222"/>
          <w:sz w:val="19"/>
          <w:szCs w:val="19"/>
          <w:u w:val="single"/>
        </w:rPr>
        <w:t>climate change is occurring</w:t>
      </w:r>
      <w:r w:rsidRPr="000E1E77">
        <w:rPr>
          <w:color w:val="222222"/>
          <w:sz w:val="14"/>
          <w:szCs w:val="19"/>
        </w:rPr>
        <w:t>. Moreover, a growing body of literature demonstrates that the</w:t>
      </w:r>
      <w:r w:rsidRPr="000E1E77">
        <w:rPr>
          <w:rStyle w:val="apple-converted-space"/>
          <w:color w:val="222222"/>
          <w:sz w:val="14"/>
          <w:szCs w:val="19"/>
        </w:rPr>
        <w:t> </w:t>
      </w:r>
      <w:r>
        <w:rPr>
          <w:color w:val="222222"/>
          <w:sz w:val="19"/>
          <w:szCs w:val="19"/>
          <w:u w:val="single"/>
        </w:rPr>
        <w:t>vast majority of individual climate scientists are also convinced</w:t>
      </w:r>
      <w:r w:rsidRPr="000E1E77">
        <w:rPr>
          <w:rStyle w:val="apple-converted-space"/>
          <w:color w:val="222222"/>
          <w:sz w:val="14"/>
          <w:szCs w:val="19"/>
        </w:rPr>
        <w:t> </w:t>
      </w:r>
      <w:r w:rsidRPr="000E1E77">
        <w:rPr>
          <w:color w:val="222222"/>
          <w:sz w:val="14"/>
          <w:szCs w:val="19"/>
        </w:rPr>
        <w:t>that human-caused climate change is happening. Several methods have been used to estimate the extent of this agreement: both</w:t>
      </w:r>
      <w:r w:rsidRPr="000E1E77">
        <w:rPr>
          <w:rStyle w:val="apple-converted-space"/>
          <w:color w:val="222222"/>
          <w:sz w:val="14"/>
          <w:szCs w:val="19"/>
        </w:rPr>
        <w:t> </w:t>
      </w:r>
      <w:r>
        <w:rPr>
          <w:color w:val="222222"/>
          <w:sz w:val="19"/>
          <w:szCs w:val="19"/>
          <w:u w:val="single"/>
        </w:rPr>
        <w:t>surveys of climate scientists</w:t>
      </w:r>
      <w:r w:rsidRPr="000E1E77">
        <w:rPr>
          <w:rStyle w:val="apple-converted-space"/>
          <w:color w:val="222222"/>
          <w:sz w:val="14"/>
          <w:szCs w:val="19"/>
        </w:rPr>
        <w:t> </w:t>
      </w:r>
      <w:r w:rsidRPr="000E1E77">
        <w:rPr>
          <w:color w:val="222222"/>
          <w:sz w:val="14"/>
          <w:szCs w:val="19"/>
        </w:rPr>
        <w:t>[</w:t>
      </w:r>
      <w:hyperlink r:id="rId29" w:anchor="pone.0120985.ref004" w:tgtFrame="_blank" w:history="1">
        <w:r w:rsidRPr="000E1E77">
          <w:rPr>
            <w:rStyle w:val="Hyperlink"/>
            <w:color w:val="1155CC"/>
            <w:sz w:val="14"/>
            <w:szCs w:val="19"/>
          </w:rPr>
          <w:t>4</w:t>
        </w:r>
      </w:hyperlink>
      <w:r w:rsidRPr="000E1E77">
        <w:rPr>
          <w:color w:val="222222"/>
          <w:sz w:val="14"/>
          <w:szCs w:val="19"/>
        </w:rPr>
        <w:t>–</w:t>
      </w:r>
      <w:hyperlink r:id="rId30" w:anchor="pone.0120985.ref006" w:tgtFrame="_blank" w:history="1">
        <w:r w:rsidRPr="000E1E77">
          <w:rPr>
            <w:rStyle w:val="Hyperlink"/>
            <w:color w:val="1155CC"/>
            <w:sz w:val="14"/>
            <w:szCs w:val="19"/>
          </w:rPr>
          <w:t>6</w:t>
        </w:r>
      </w:hyperlink>
      <w:r w:rsidRPr="000E1E77">
        <w:rPr>
          <w:color w:val="222222"/>
          <w:sz w:val="14"/>
          <w:szCs w:val="19"/>
        </w:rPr>
        <w:t>]</w:t>
      </w:r>
      <w:r w:rsidRPr="000E1E77">
        <w:rPr>
          <w:rStyle w:val="apple-converted-space"/>
          <w:color w:val="222222"/>
          <w:sz w:val="14"/>
          <w:szCs w:val="19"/>
        </w:rPr>
        <w:t> </w:t>
      </w:r>
      <w:r>
        <w:rPr>
          <w:color w:val="222222"/>
          <w:sz w:val="19"/>
          <w:szCs w:val="19"/>
          <w:u w:val="single"/>
        </w:rPr>
        <w:t>and empirical reviews</w:t>
      </w:r>
      <w:r w:rsidRPr="000E1E77">
        <w:rPr>
          <w:rStyle w:val="apple-converted-space"/>
          <w:color w:val="222222"/>
          <w:sz w:val="14"/>
          <w:szCs w:val="19"/>
        </w:rPr>
        <w:t> </w:t>
      </w:r>
      <w:r w:rsidRPr="000E1E77">
        <w:rPr>
          <w:color w:val="222222"/>
          <w:sz w:val="14"/>
          <w:szCs w:val="19"/>
        </w:rPr>
        <w:t>of the peer-reviewed literature [</w:t>
      </w:r>
      <w:hyperlink r:id="rId31" w:anchor="pone.0120985.ref004" w:tgtFrame="_blank" w:history="1">
        <w:r w:rsidRPr="000E1E77">
          <w:rPr>
            <w:rStyle w:val="Hyperlink"/>
            <w:color w:val="1155CC"/>
            <w:sz w:val="14"/>
            <w:szCs w:val="19"/>
          </w:rPr>
          <w:t>4</w:t>
        </w:r>
      </w:hyperlink>
      <w:r w:rsidRPr="000E1E77">
        <w:rPr>
          <w:color w:val="222222"/>
          <w:sz w:val="14"/>
          <w:szCs w:val="19"/>
        </w:rPr>
        <w:t>,</w:t>
      </w:r>
      <w:r w:rsidRPr="000E1E77">
        <w:rPr>
          <w:rStyle w:val="apple-converted-space"/>
          <w:color w:val="222222"/>
          <w:sz w:val="14"/>
          <w:szCs w:val="19"/>
        </w:rPr>
        <w:t> </w:t>
      </w:r>
      <w:hyperlink r:id="rId32" w:anchor="pone.0120985.ref007" w:tgtFrame="_blank" w:history="1">
        <w:r w:rsidRPr="000E1E77">
          <w:rPr>
            <w:rStyle w:val="Hyperlink"/>
            <w:color w:val="1155CC"/>
            <w:sz w:val="14"/>
            <w:szCs w:val="19"/>
          </w:rPr>
          <w:t>7</w:t>
        </w:r>
      </w:hyperlink>
      <w:r w:rsidRPr="000E1E77">
        <w:rPr>
          <w:color w:val="222222"/>
          <w:sz w:val="14"/>
          <w:szCs w:val="19"/>
        </w:rPr>
        <w:t>]</w:t>
      </w:r>
      <w:r w:rsidRPr="000E1E77">
        <w:rPr>
          <w:rStyle w:val="apple-converted-space"/>
          <w:color w:val="222222"/>
          <w:sz w:val="14"/>
          <w:szCs w:val="19"/>
        </w:rPr>
        <w:t> </w:t>
      </w:r>
      <w:r>
        <w:rPr>
          <w:color w:val="222222"/>
          <w:sz w:val="19"/>
          <w:szCs w:val="19"/>
          <w:u w:val="single"/>
        </w:rPr>
        <w:t>estimate the consensus at</w:t>
      </w:r>
      <w:r w:rsidRPr="000E1E77">
        <w:rPr>
          <w:rStyle w:val="apple-converted-space"/>
          <w:color w:val="222222"/>
          <w:sz w:val="14"/>
          <w:szCs w:val="19"/>
        </w:rPr>
        <w:t> </w:t>
      </w:r>
      <w:r w:rsidRPr="000E1E77">
        <w:rPr>
          <w:color w:val="222222"/>
          <w:sz w:val="14"/>
          <w:szCs w:val="19"/>
        </w:rPr>
        <w:t>approximately</w:t>
      </w:r>
      <w:r w:rsidRPr="000E1E77">
        <w:rPr>
          <w:rStyle w:val="apple-converted-space"/>
          <w:color w:val="222222"/>
          <w:sz w:val="14"/>
          <w:szCs w:val="19"/>
        </w:rPr>
        <w:t> </w:t>
      </w:r>
      <w:r>
        <w:rPr>
          <w:rStyle w:val="Emphasis"/>
          <w:color w:val="222222"/>
          <w:sz w:val="19"/>
          <w:szCs w:val="19"/>
        </w:rPr>
        <w:t>97%</w:t>
      </w:r>
      <w:r w:rsidRPr="000E1E77">
        <w:rPr>
          <w:color w:val="222222"/>
          <w:sz w:val="14"/>
          <w:szCs w:val="19"/>
        </w:rPr>
        <w:t>,</w:t>
      </w:r>
      <w:r w:rsidRPr="000E1E77">
        <w:rPr>
          <w:rStyle w:val="apple-converted-space"/>
          <w:color w:val="222222"/>
          <w:sz w:val="14"/>
          <w:szCs w:val="19"/>
        </w:rPr>
        <w:t> </w:t>
      </w:r>
      <w:r>
        <w:rPr>
          <w:color w:val="222222"/>
          <w:sz w:val="19"/>
          <w:szCs w:val="19"/>
          <w:u w:val="single"/>
        </w:rPr>
        <w:t>with some empirical literature reviews suggesting even higher levels of consensus</w:t>
      </w:r>
      <w:r w:rsidRPr="000E1E77">
        <w:rPr>
          <w:rStyle w:val="apple-converted-space"/>
          <w:color w:val="222222"/>
          <w:sz w:val="14"/>
          <w:szCs w:val="19"/>
        </w:rPr>
        <w:t> </w:t>
      </w:r>
      <w:r w:rsidRPr="000E1E77">
        <w:rPr>
          <w:color w:val="222222"/>
          <w:sz w:val="14"/>
          <w:szCs w:val="19"/>
        </w:rPr>
        <w:t>[</w:t>
      </w:r>
      <w:hyperlink r:id="rId33" w:anchor="pone.0120985.ref008" w:tgtFrame="_blank" w:history="1">
        <w:r w:rsidRPr="000E1E77">
          <w:rPr>
            <w:rStyle w:val="Hyperlink"/>
            <w:color w:val="1155CC"/>
            <w:sz w:val="14"/>
            <w:szCs w:val="19"/>
          </w:rPr>
          <w:t>8</w:t>
        </w:r>
      </w:hyperlink>
      <w:r w:rsidRPr="000E1E77">
        <w:rPr>
          <w:color w:val="222222"/>
          <w:sz w:val="14"/>
          <w:szCs w:val="19"/>
        </w:rPr>
        <w:t>–</w:t>
      </w:r>
      <w:hyperlink r:id="rId34" w:anchor="pone.0120985.ref009" w:tgtFrame="_blank" w:history="1">
        <w:r w:rsidRPr="000E1E77">
          <w:rPr>
            <w:rStyle w:val="Hyperlink"/>
            <w:color w:val="1155CC"/>
            <w:sz w:val="14"/>
            <w:szCs w:val="19"/>
          </w:rPr>
          <w:t>9</w:t>
        </w:r>
      </w:hyperlink>
      <w:r w:rsidRPr="000E1E77">
        <w:rPr>
          <w:color w:val="222222"/>
          <w:sz w:val="14"/>
          <w:szCs w:val="19"/>
        </w:rPr>
        <w:t>].</w:t>
      </w:r>
      <w:r w:rsidRPr="000E1E77">
        <w:rPr>
          <w:rStyle w:val="apple-converted-space"/>
          <w:color w:val="222222"/>
          <w:sz w:val="14"/>
          <w:szCs w:val="19"/>
        </w:rPr>
        <w:t> </w:t>
      </w:r>
      <w:bookmarkStart w:id="1" w:name="14e41215f445bf44_article1.body1.sec1.p2"/>
      <w:bookmarkEnd w:id="1"/>
      <w:r w:rsidRPr="000E1E77">
        <w:rPr>
          <w:color w:val="222222"/>
          <w:sz w:val="14"/>
          <w:szCs w:val="19"/>
        </w:rPr>
        <w:t>Yet, relatively</w:t>
      </w:r>
      <w:r w:rsidRPr="000E1E77">
        <w:rPr>
          <w:rStyle w:val="apple-converted-space"/>
          <w:color w:val="222222"/>
          <w:sz w:val="14"/>
          <w:szCs w:val="19"/>
        </w:rPr>
        <w:t> </w:t>
      </w:r>
      <w:r>
        <w:rPr>
          <w:color w:val="222222"/>
          <w:sz w:val="19"/>
          <w:szCs w:val="19"/>
          <w:u w:val="single"/>
        </w:rPr>
        <w:t>few Americans know there is widespread agreement among climatescientists</w:t>
      </w:r>
      <w:r w:rsidRPr="000E1E77">
        <w:rPr>
          <w:rStyle w:val="apple-converted-space"/>
          <w:color w:val="222222"/>
          <w:sz w:val="14"/>
          <w:szCs w:val="19"/>
        </w:rPr>
        <w:t> </w:t>
      </w:r>
      <w:r w:rsidRPr="000E1E77">
        <w:rPr>
          <w:color w:val="222222"/>
          <w:sz w:val="14"/>
          <w:szCs w:val="19"/>
        </w:rPr>
        <w:t>that human-caused climate change is occurring. A 2013 survey showed that</w:t>
      </w:r>
      <w:r w:rsidRPr="000E1E77">
        <w:rPr>
          <w:rStyle w:val="apple-converted-space"/>
          <w:color w:val="222222"/>
          <w:sz w:val="14"/>
          <w:szCs w:val="19"/>
        </w:rPr>
        <w:t> </w:t>
      </w:r>
      <w:r>
        <w:rPr>
          <w:color w:val="222222"/>
          <w:sz w:val="19"/>
          <w:szCs w:val="19"/>
          <w:u w:val="single"/>
        </w:rPr>
        <w:t>only 42% of American adults believe “most scientists think global warming is happening</w:t>
      </w:r>
      <w:r w:rsidRPr="000E1E77">
        <w:rPr>
          <w:color w:val="222222"/>
          <w:sz w:val="14"/>
          <w:szCs w:val="19"/>
        </w:rPr>
        <w:t>.” Moreover, only about 1 in 5 survey respondents (22%) estimated the level of agreement among climate scientists at more than 80%; the most common response was “don’t know” (28% of the sample) with smaller proportions estimating 61–80% (19%), 41–60% (20%), and even lower estimates (10%) [</w:t>
      </w:r>
      <w:hyperlink r:id="rId35" w:anchor="pone.0120985.ref010" w:tgtFrame="_blank" w:history="1">
        <w:r w:rsidRPr="000E1E77">
          <w:rPr>
            <w:rStyle w:val="Hyperlink"/>
            <w:color w:val="1155CC"/>
            <w:sz w:val="14"/>
            <w:szCs w:val="19"/>
          </w:rPr>
          <w:t>10</w:t>
        </w:r>
      </w:hyperlink>
      <w:r w:rsidRPr="000E1E77">
        <w:rPr>
          <w:color w:val="222222"/>
          <w:sz w:val="14"/>
          <w:szCs w:val="19"/>
        </w:rPr>
        <w:t>]. Several</w:t>
      </w:r>
      <w:r w:rsidRPr="000E1E77">
        <w:rPr>
          <w:rStyle w:val="apple-converted-space"/>
          <w:color w:val="222222"/>
          <w:sz w:val="14"/>
          <w:szCs w:val="19"/>
        </w:rPr>
        <w:t> </w:t>
      </w:r>
      <w:r>
        <w:rPr>
          <w:color w:val="222222"/>
          <w:sz w:val="19"/>
          <w:szCs w:val="19"/>
          <w:u w:val="single"/>
        </w:rPr>
        <w:t>explanations have been offered</w:t>
      </w:r>
      <w:r w:rsidRPr="000E1E77">
        <w:rPr>
          <w:rStyle w:val="apple-converted-space"/>
          <w:color w:val="222222"/>
          <w:sz w:val="14"/>
          <w:szCs w:val="19"/>
        </w:rPr>
        <w:t> </w:t>
      </w:r>
      <w:r w:rsidRPr="000E1E77">
        <w:rPr>
          <w:color w:val="222222"/>
          <w:sz w:val="14"/>
          <w:szCs w:val="19"/>
        </w:rPr>
        <w:t>for why the public doesn’t know about the scientific consensus about human-caused climate change,</w:t>
      </w:r>
      <w:r>
        <w:rPr>
          <w:color w:val="222222"/>
          <w:sz w:val="19"/>
          <w:szCs w:val="19"/>
          <w:u w:val="single"/>
        </w:rPr>
        <w:t>including “</w:t>
      </w:r>
      <w:r>
        <w:rPr>
          <w:rStyle w:val="Emphasis"/>
          <w:color w:val="222222"/>
          <w:sz w:val="19"/>
          <w:szCs w:val="19"/>
        </w:rPr>
        <w:t>false balance” in news coverage</w:t>
      </w:r>
      <w:r w:rsidRPr="000E1E77">
        <w:rPr>
          <w:rStyle w:val="apple-converted-space"/>
          <w:color w:val="222222"/>
          <w:sz w:val="14"/>
          <w:szCs w:val="19"/>
        </w:rPr>
        <w:t> </w:t>
      </w:r>
      <w:r w:rsidRPr="000E1E77">
        <w:rPr>
          <w:color w:val="222222"/>
          <w:sz w:val="14"/>
          <w:szCs w:val="19"/>
        </w:rPr>
        <w:t>[</w:t>
      </w:r>
      <w:hyperlink r:id="rId36" w:anchor="pone.0120985.ref011" w:tgtFrame="_blank" w:history="1">
        <w:r w:rsidRPr="000E1E77">
          <w:rPr>
            <w:rStyle w:val="Hyperlink"/>
            <w:color w:val="1155CC"/>
            <w:sz w:val="14"/>
            <w:szCs w:val="19"/>
          </w:rPr>
          <w:t>11</w:t>
        </w:r>
      </w:hyperlink>
      <w:r w:rsidRPr="000E1E77">
        <w:rPr>
          <w:color w:val="222222"/>
          <w:sz w:val="14"/>
          <w:szCs w:val="19"/>
        </w:rPr>
        <w:t>]</w:t>
      </w:r>
      <w:r w:rsidRPr="000E1E77">
        <w:rPr>
          <w:rStyle w:val="apple-converted-space"/>
          <w:color w:val="222222"/>
          <w:sz w:val="14"/>
          <w:szCs w:val="19"/>
        </w:rPr>
        <w:t> </w:t>
      </w:r>
      <w:r w:rsidRPr="000E1E77">
        <w:rPr>
          <w:color w:val="222222"/>
          <w:sz w:val="14"/>
          <w:szCs w:val="19"/>
        </w:rPr>
        <w:t>and organized efforts to create an</w:t>
      </w:r>
      <w:r w:rsidRPr="000E1E77">
        <w:rPr>
          <w:rStyle w:val="apple-converted-space"/>
          <w:color w:val="222222"/>
          <w:sz w:val="14"/>
          <w:szCs w:val="19"/>
        </w:rPr>
        <w:t> </w:t>
      </w:r>
      <w:r>
        <w:rPr>
          <w:rStyle w:val="Emphasis"/>
          <w:color w:val="222222"/>
          <w:sz w:val="19"/>
          <w:szCs w:val="19"/>
        </w:rPr>
        <w:t>illusion of scientific disagreement</w:t>
      </w:r>
      <w:r w:rsidRPr="000E1E77">
        <w:rPr>
          <w:rStyle w:val="apple-converted-space"/>
          <w:color w:val="222222"/>
          <w:sz w:val="14"/>
          <w:szCs w:val="19"/>
        </w:rPr>
        <w:t> </w:t>
      </w:r>
      <w:r w:rsidRPr="000E1E77">
        <w:rPr>
          <w:color w:val="222222"/>
          <w:sz w:val="14"/>
          <w:szCs w:val="19"/>
        </w:rPr>
        <w:t>[</w:t>
      </w:r>
      <w:hyperlink r:id="rId37" w:anchor="pone.0120985.ref012" w:tgtFrame="_blank" w:history="1">
        <w:r w:rsidRPr="000E1E77">
          <w:rPr>
            <w:rStyle w:val="Hyperlink"/>
            <w:color w:val="1155CC"/>
            <w:sz w:val="14"/>
            <w:szCs w:val="19"/>
          </w:rPr>
          <w:t>12</w:t>
        </w:r>
      </w:hyperlink>
      <w:r w:rsidRPr="000E1E77">
        <w:rPr>
          <w:color w:val="222222"/>
          <w:sz w:val="14"/>
          <w:szCs w:val="19"/>
        </w:rPr>
        <w:t>–</w:t>
      </w:r>
      <w:hyperlink r:id="rId38" w:anchor="pone.0120985.ref015" w:tgtFrame="_blank" w:history="1">
        <w:r w:rsidRPr="000E1E77">
          <w:rPr>
            <w:rStyle w:val="Hyperlink"/>
            <w:color w:val="1155CC"/>
            <w:sz w:val="14"/>
            <w:szCs w:val="19"/>
          </w:rPr>
          <w:t>15</w:t>
        </w:r>
      </w:hyperlink>
      <w:r w:rsidRPr="000E1E77">
        <w:rPr>
          <w:color w:val="222222"/>
          <w:sz w:val="14"/>
          <w:szCs w:val="19"/>
        </w:rPr>
        <w:t>]</w:t>
      </w:r>
      <w:r w:rsidRPr="000E1E77">
        <w:rPr>
          <w:rStyle w:val="apple-converted-space"/>
          <w:color w:val="222222"/>
          <w:sz w:val="14"/>
          <w:szCs w:val="19"/>
        </w:rPr>
        <w:t> </w:t>
      </w:r>
      <w:bookmarkStart w:id="2" w:name="14e41215f445bf44_article1.body1.sec1.p3"/>
      <w:bookmarkEnd w:id="2"/>
      <w:r w:rsidRPr="000E1E77">
        <w:rPr>
          <w:color w:val="222222"/>
          <w:sz w:val="14"/>
          <w:szCs w:val="19"/>
        </w:rPr>
        <w:t>Public belief about the level of expert agreement on scientific issues appears to be an important factor in acceptance of scientific propositions across a variety of scientific issues—including humans causing climate change, smoking causing lung cancer, and HIV causing AIDS [</w:t>
      </w:r>
      <w:hyperlink r:id="rId39" w:anchor="pone.0120985.ref016" w:tgtFrame="_blank" w:history="1">
        <w:r w:rsidRPr="000E1E77">
          <w:rPr>
            <w:rStyle w:val="Hyperlink"/>
            <w:color w:val="1155CC"/>
            <w:sz w:val="14"/>
            <w:szCs w:val="19"/>
          </w:rPr>
          <w:t>16</w:t>
        </w:r>
      </w:hyperlink>
      <w:r w:rsidRPr="000E1E77">
        <w:rPr>
          <w:color w:val="222222"/>
          <w:sz w:val="14"/>
          <w:szCs w:val="19"/>
        </w:rPr>
        <w:t>]. In the context of climate change, the evidence suggests that</w:t>
      </w:r>
      <w:r w:rsidRPr="000E1E77">
        <w:rPr>
          <w:rStyle w:val="apple-converted-space"/>
          <w:color w:val="222222"/>
          <w:sz w:val="14"/>
          <w:szCs w:val="19"/>
        </w:rPr>
        <w:t> </w:t>
      </w:r>
      <w:r>
        <w:rPr>
          <w:color w:val="222222"/>
          <w:sz w:val="19"/>
          <w:szCs w:val="19"/>
          <w:u w:val="single"/>
        </w:rPr>
        <w:t>understanding the expert consensus is a “gateway” belief</w:t>
      </w:r>
      <w:r w:rsidRPr="000E1E77">
        <w:rPr>
          <w:color w:val="222222"/>
          <w:sz w:val="14"/>
          <w:szCs w:val="19"/>
        </w:rPr>
        <w:t>, such</w:t>
      </w:r>
      <w:r w:rsidRPr="000E1E77">
        <w:rPr>
          <w:rStyle w:val="apple-converted-space"/>
          <w:color w:val="222222"/>
          <w:sz w:val="14"/>
          <w:szCs w:val="19"/>
        </w:rPr>
        <w:t> </w:t>
      </w:r>
      <w:r>
        <w:rPr>
          <w:color w:val="222222"/>
          <w:sz w:val="19"/>
          <w:szCs w:val="19"/>
          <w:u w:val="single"/>
        </w:rPr>
        <w:t>that</w:t>
      </w:r>
      <w:r w:rsidRPr="000E1E77">
        <w:rPr>
          <w:color w:val="222222"/>
          <w:sz w:val="14"/>
          <w:szCs w:val="19"/>
        </w:rPr>
        <w:t>recognition of a high level of scientific agreement about human-caused climate change</w:t>
      </w:r>
      <w:r w:rsidRPr="000E1E77">
        <w:rPr>
          <w:rStyle w:val="apple-converted-space"/>
          <w:color w:val="222222"/>
          <w:sz w:val="14"/>
          <w:szCs w:val="19"/>
        </w:rPr>
        <w:t> </w:t>
      </w:r>
      <w:r>
        <w:rPr>
          <w:color w:val="222222"/>
          <w:sz w:val="19"/>
          <w:szCs w:val="19"/>
          <w:u w:val="single"/>
        </w:rPr>
        <w:t>predisposes people to be more certain that climate change is happening, human-caused, serious, and solvable; in turn, these beliefs are associated with</w:t>
      </w:r>
      <w:r>
        <w:rPr>
          <w:rStyle w:val="Emphasis"/>
          <w:color w:val="222222"/>
          <w:sz w:val="19"/>
          <w:szCs w:val="19"/>
        </w:rPr>
        <w:t>greater support for societal responses</w:t>
      </w:r>
      <w:r>
        <w:rPr>
          <w:rStyle w:val="apple-converted-space"/>
          <w:color w:val="222222"/>
          <w:sz w:val="19"/>
          <w:szCs w:val="19"/>
          <w:u w:val="single"/>
        </w:rPr>
        <w:t> </w:t>
      </w:r>
      <w:r>
        <w:rPr>
          <w:color w:val="222222"/>
          <w:sz w:val="19"/>
          <w:szCs w:val="19"/>
          <w:u w:val="single"/>
        </w:rPr>
        <w:t>to address climate change, and behavior to encourage societal responses</w:t>
      </w:r>
      <w:r w:rsidRPr="000E1E77">
        <w:rPr>
          <w:rStyle w:val="apple-converted-space"/>
          <w:color w:val="222222"/>
          <w:sz w:val="14"/>
          <w:szCs w:val="19"/>
        </w:rPr>
        <w:t> </w:t>
      </w:r>
      <w:r w:rsidRPr="000E1E77">
        <w:rPr>
          <w:color w:val="222222"/>
          <w:sz w:val="14"/>
          <w:szCs w:val="19"/>
        </w:rPr>
        <w:t>[</w:t>
      </w:r>
      <w:hyperlink r:id="rId40" w:anchor="pone.0120985.ref017" w:tgtFrame="_blank" w:history="1">
        <w:r w:rsidRPr="000E1E77">
          <w:rPr>
            <w:rStyle w:val="Hyperlink"/>
            <w:color w:val="1155CC"/>
            <w:sz w:val="14"/>
            <w:szCs w:val="19"/>
          </w:rPr>
          <w:t>17</w:t>
        </w:r>
      </w:hyperlink>
      <w:r w:rsidRPr="000E1E77">
        <w:rPr>
          <w:color w:val="222222"/>
          <w:sz w:val="14"/>
          <w:szCs w:val="19"/>
        </w:rPr>
        <w:t>–</w:t>
      </w:r>
      <w:hyperlink r:id="rId41" w:anchor="pone.0120985.ref019" w:tgtFrame="_blank" w:history="1">
        <w:r w:rsidRPr="000E1E77">
          <w:rPr>
            <w:rStyle w:val="Hyperlink"/>
            <w:color w:val="1155CC"/>
            <w:sz w:val="14"/>
            <w:szCs w:val="19"/>
          </w:rPr>
          <w:t>19</w:t>
        </w:r>
      </w:hyperlink>
      <w:r w:rsidRPr="000E1E77">
        <w:rPr>
          <w:color w:val="222222"/>
          <w:sz w:val="14"/>
          <w:szCs w:val="19"/>
        </w:rPr>
        <w:t>], (but see Kahan [</w:t>
      </w:r>
      <w:hyperlink r:id="rId42" w:anchor="pone.0120985.ref020" w:tgtFrame="_blank" w:history="1">
        <w:r w:rsidRPr="000E1E77">
          <w:rPr>
            <w:rStyle w:val="Hyperlink"/>
            <w:color w:val="1155CC"/>
            <w:sz w:val="14"/>
            <w:szCs w:val="19"/>
          </w:rPr>
          <w:t>20</w:t>
        </w:r>
      </w:hyperlink>
      <w:r w:rsidRPr="000E1E77">
        <w:rPr>
          <w:color w:val="222222"/>
          <w:sz w:val="14"/>
          <w:szCs w:val="19"/>
        </w:rPr>
        <w:t>] for an alternative view). It stands to reason that members of the general public will be less convinced of—and concerned about—climate change if they are under the impression that there is considerable disagreement among climate experts about the reality of human-caused climate change.</w:t>
      </w:r>
    </w:p>
    <w:p w:rsidR="007A49D7" w:rsidRPr="007A49D7" w:rsidRDefault="007A49D7" w:rsidP="007A49D7"/>
    <w:p w:rsidR="0036571C" w:rsidRDefault="0036571C" w:rsidP="0036571C">
      <w:pPr>
        <w:pStyle w:val="Heading4"/>
      </w:pPr>
      <w:r>
        <w:t>Warming is exponentially accelerating species loss culminating in the 6</w:t>
      </w:r>
      <w:r w:rsidRPr="00712C25">
        <w:rPr>
          <w:vertAlign w:val="superscript"/>
        </w:rPr>
        <w:t>th</w:t>
      </w:r>
      <w:r>
        <w:t xml:space="preserve"> mass extinction - analysis of 131 studies proves</w:t>
      </w:r>
    </w:p>
    <w:p w:rsidR="0036571C" w:rsidRDefault="0036571C" w:rsidP="0036571C">
      <w:pPr>
        <w:rPr>
          <w:rStyle w:val="Style13ptBold"/>
        </w:rPr>
      </w:pPr>
      <w:r>
        <w:rPr>
          <w:rStyle w:val="Style13ptBold"/>
        </w:rPr>
        <w:t>Zielinski 4/30</w:t>
      </w:r>
    </w:p>
    <w:p w:rsidR="0036571C" w:rsidRDefault="0036571C" w:rsidP="0036571C">
      <w:r>
        <w:t xml:space="preserve">(Sarah Zielinski, 4/30/15, award-winning science writer and editor, “Climate Change Will Accelerate Earth's Sixth Mass Extinction,” Smithsonian.com, </w:t>
      </w:r>
      <w:hyperlink r:id="rId43" w:history="1">
        <w:r w:rsidRPr="00513583">
          <w:rPr>
            <w:rStyle w:val="Hyperlink"/>
          </w:rPr>
          <w:t>http://www.smithsonianmag.com/science-nature/climate-change-will-accelerate-earths-sixth-mass-extinction-180955138/</w:t>
        </w:r>
      </w:hyperlink>
      <w:r>
        <w:t>, MX)</w:t>
      </w:r>
    </w:p>
    <w:p w:rsidR="0036571C" w:rsidRPr="00091E25" w:rsidRDefault="0036571C" w:rsidP="0036571C">
      <w:pPr>
        <w:rPr>
          <w:sz w:val="14"/>
        </w:rPr>
      </w:pPr>
      <w:r w:rsidRPr="00091E25">
        <w:rPr>
          <w:rStyle w:val="StyleUnderline"/>
        </w:rPr>
        <w:t>Climate ch</w:t>
      </w:r>
      <w:r w:rsidRPr="007B6EAF">
        <w:rPr>
          <w:rStyle w:val="StyleUnderline"/>
        </w:rPr>
        <w:t>ange</w:t>
      </w:r>
      <w:r w:rsidRPr="00091E25">
        <w:rPr>
          <w:rStyle w:val="StyleUnderline"/>
        </w:rPr>
        <w:t xml:space="preserve"> is accelerating species loss on Earth, and by the end of this century, as many as one in six species could be at risk of extinction</w:t>
      </w:r>
      <w:r w:rsidRPr="00091E25">
        <w:rPr>
          <w:sz w:val="14"/>
        </w:rPr>
        <w:t xml:space="preserve">. But while </w:t>
      </w:r>
      <w:r w:rsidRPr="00091E25">
        <w:rPr>
          <w:rStyle w:val="StyleUnderline"/>
        </w:rPr>
        <w:t>these effects are being seen around the world</w:t>
      </w:r>
      <w:r w:rsidRPr="00091E25">
        <w:rPr>
          <w:sz w:val="14"/>
        </w:rPr>
        <w:t xml:space="preserve">, the threat is much higher in certain sensitive regions, according to two new comprehensive studies. The planet is experiencing a new wave of die-offs driven by factors such as habitat loss, the introduction of exotic invaders and rapid changes to our climate. </w:t>
      </w:r>
      <w:r w:rsidRPr="00091E25">
        <w:rPr>
          <w:rStyle w:val="StyleUnderline"/>
        </w:rPr>
        <w:t>Some people have called the phenomenon the sixth mass extinction, on par with the catastrophic demise of the large dinosaurs 65 million years ago</w:t>
      </w:r>
      <w:r w:rsidRPr="00091E25">
        <w:rPr>
          <w:sz w:val="14"/>
        </w:rPr>
        <w:t xml:space="preserve">. To try and combat the declines, scientists have been racing to make predictions about which species are most likely to go extinct, along with when and where it will happen, sometimes with widely varying results. “Depending on which study you look at, you can come away with a rosy or gloomy view of climate change extinctions,” notes Mark Urban of the University of Connecticut. “That’s because each study focuses on different species [and] regions of the world and makes different assumptions about climate change and species’ responses.” In one of the two new studies published today in Science, Urban compensated for all those differences by combining 131 previously published studies into one big prediction. If greenhouse gas emissions continue unabated, he calculates, 16 percent of species will be threatened with extinction due to climate change by the end of the century. “Perhaps most surprising is that </w:t>
      </w:r>
      <w:r w:rsidRPr="00091E25">
        <w:rPr>
          <w:rStyle w:val="StyleUnderline"/>
        </w:rPr>
        <w:t xml:space="preserve">extinction risk </w:t>
      </w:r>
      <w:proofErr w:type="gramStart"/>
      <w:r w:rsidRPr="00091E25">
        <w:rPr>
          <w:rStyle w:val="StyleUnderline"/>
        </w:rPr>
        <w:t>does</w:t>
      </w:r>
      <w:proofErr w:type="gramEnd"/>
      <w:r w:rsidRPr="00091E25">
        <w:rPr>
          <w:rStyle w:val="StyleUnderline"/>
        </w:rPr>
        <w:t xml:space="preserve"> not just increase with temperature rise, but accelerates, curving </w:t>
      </w:r>
      <w:r w:rsidRPr="00091E25">
        <w:rPr>
          <w:rStyle w:val="StyleUnderline"/>
        </w:rPr>
        <w:lastRenderedPageBreak/>
        <w:t>upward as the Earth warms</w:t>
      </w:r>
      <w:r w:rsidRPr="00091E25">
        <w:rPr>
          <w:sz w:val="14"/>
        </w:rPr>
        <w:t xml:space="preserve">,” Urban says. </w:t>
      </w:r>
      <w:r w:rsidRPr="00091E25">
        <w:rPr>
          <w:rStyle w:val="StyleUnderline"/>
        </w:rPr>
        <w:t>If greenhouse gases were capped and temperatures rose a couple degrees less, then the extinction threat would be nearly halved</w:t>
      </w:r>
      <w:r w:rsidRPr="00091E25">
        <w:rPr>
          <w:sz w:val="14"/>
        </w:rPr>
        <w:t xml:space="preserve">, he found. Urban’s analysis focused on major land areas (minus Antarctica) and found that the risk of die-offs was not equal around the world. South America, Australia and New Zealand will experience the most </w:t>
      </w:r>
      <w:proofErr w:type="gramStart"/>
      <w:r w:rsidRPr="00091E25">
        <w:rPr>
          <w:sz w:val="14"/>
        </w:rPr>
        <w:t>extinctions</w:t>
      </w:r>
      <w:proofErr w:type="gramEnd"/>
      <w:r w:rsidRPr="00091E25">
        <w:rPr>
          <w:sz w:val="14"/>
        </w:rPr>
        <w:t>, probably because these regions have many species that are endemic and found nowhere else in the world, and they rely on habitats that are not found anywhere else. In the second study, Seth Finnegan of the University of California, Berkeley and colleagues drew from the fossil record to make predictions about modern extinction risk in the world’s coastal areas. “</w:t>
      </w:r>
      <w:r w:rsidRPr="00091E25">
        <w:rPr>
          <w:rStyle w:val="StyleUnderline"/>
        </w:rPr>
        <w:t>Extinction is a process that often plays out on very long timescales—thousands of years or more. But our direct observations of modern species span, in even the best cases, only a few hundred years</w:t>
      </w:r>
      <w:r w:rsidRPr="00091E25">
        <w:rPr>
          <w:sz w:val="14"/>
        </w:rPr>
        <w:t>,” notes Finnegan. “Fossils allow us to examine the entire histories of different groups, from their first appearance until their final extinction.” Finnegan’s group used the fossil histories of six groups of marine animals—bivalves, gastropods, sea urchins, sharks, mammals and stony corals—to determine which kinds of animals were inherently more likely to disappear, or the intrinsic risk of extinction. Similar groups of species tend to have similar patterns of extinction, Finnegan notes, which makes fossil studies such as this one possible. They team also analyzed the geographic locations where such extinctions were more likely to occur. The researchers then overlaid their map of intrinsic extinctions with data on today's human impacts and climate change to determine probable hotspots of species loss. They found that coastal species will be especially at risk near the tropics, including the Indo-Pacific, the Caribbean and the Gulf of Mexico. “The implications of these broad-scale patterns for the future of coastal marine ecosystems will depend on how intrinsic risk and current threats interact to determine future extinction risk,” the researchers note. In some places, such as the North Atlantic, “</w:t>
      </w:r>
      <w:r w:rsidRPr="00091E25">
        <w:rPr>
          <w:rStyle w:val="StyleUnderline"/>
        </w:rPr>
        <w:t>anthropogenic impacts may dwarf intrinsic risk effects and leave a distinctly human fingerprint on future extinctions</w:t>
      </w:r>
      <w:r w:rsidRPr="00091E25">
        <w:rPr>
          <w:sz w:val="14"/>
        </w:rPr>
        <w:t>.”</w:t>
      </w:r>
    </w:p>
    <w:p w:rsidR="0036571C" w:rsidRDefault="0036571C" w:rsidP="0036571C">
      <w:pPr>
        <w:pStyle w:val="Heading4"/>
      </w:pPr>
      <w:r>
        <w:t>Warming is an existential threat</w:t>
      </w:r>
    </w:p>
    <w:p w:rsidR="00FA5A24" w:rsidRPr="00FA5A24" w:rsidRDefault="00FA5A24" w:rsidP="00FA5A24"/>
    <w:p w:rsidR="0036571C" w:rsidRPr="005C19AA" w:rsidRDefault="0036571C" w:rsidP="0036571C">
      <w:pPr>
        <w:rPr>
          <w:rStyle w:val="Style13ptBold"/>
        </w:rPr>
      </w:pPr>
      <w:r w:rsidRPr="005C19AA">
        <w:rPr>
          <w:rStyle w:val="Style13ptBold"/>
        </w:rPr>
        <w:t xml:space="preserve">Rampell 6/1 </w:t>
      </w:r>
    </w:p>
    <w:p w:rsidR="0036571C" w:rsidRDefault="0036571C" w:rsidP="0036571C">
      <w:r w:rsidRPr="005C19AA">
        <w:t>(Catherine Rampell, 6/1/15, [</w:t>
      </w:r>
      <w:r>
        <w:t>received the Weidenbaum Center Award for Evidence-Based Journalism and is a Gerald Loeb Award finalist</w:t>
      </w:r>
      <w:r w:rsidRPr="005C19AA">
        <w:t>]</w:t>
      </w:r>
      <w:proofErr w:type="gramStart"/>
      <w:r w:rsidRPr="005C19AA">
        <w:t>,The</w:t>
      </w:r>
      <w:proofErr w:type="gramEnd"/>
      <w:r w:rsidRPr="005C19AA">
        <w:t xml:space="preserve"> threat Republicans are ignoring, La Crosse Tribune, </w:t>
      </w:r>
      <w:r>
        <w:t xml:space="preserve"> </w:t>
      </w:r>
      <w:hyperlink r:id="rId44" w:history="1">
        <w:r w:rsidRPr="00513583">
          <w:rPr>
            <w:rStyle w:val="Hyperlink"/>
          </w:rPr>
          <w:t>http://lacrossetribune.com/news/opinion/catherine-rampell-the-threat-republicans-are-ignoring/article_59a51fc4-9f48-586f-a170-a249f091fa43.html</w:t>
        </w:r>
      </w:hyperlink>
      <w:r>
        <w:t>, MX)</w:t>
      </w:r>
    </w:p>
    <w:p w:rsidR="0036571C" w:rsidRPr="005C19AA" w:rsidRDefault="0036571C" w:rsidP="0036571C">
      <w:pPr>
        <w:rPr>
          <w:rStyle w:val="StyleUnderline"/>
        </w:rPr>
      </w:pPr>
      <w:r w:rsidRPr="005C19AA">
        <w:rPr>
          <w:sz w:val="12"/>
        </w:rPr>
        <w:t xml:space="preserve">That’s because </w:t>
      </w:r>
      <w:r w:rsidRPr="005C19AA">
        <w:rPr>
          <w:rStyle w:val="StyleUnderline"/>
        </w:rPr>
        <w:t>climate change is a national security issue</w:t>
      </w:r>
      <w:r w:rsidRPr="005C19AA">
        <w:rPr>
          <w:sz w:val="12"/>
        </w:rPr>
        <w:t xml:space="preserve">. You can’t credibly claim to be tough on national security and terrorism while simultaneously boasting how unconcerned you are about global warming. </w:t>
      </w:r>
      <w:r w:rsidRPr="005C19AA">
        <w:rPr>
          <w:rStyle w:val="StyleUnderline"/>
        </w:rPr>
        <w:t>A scientific consensus has found that climate change is real. It’s also man-made</w:t>
      </w:r>
      <w:r w:rsidRPr="005C19AA">
        <w:rPr>
          <w:sz w:val="12"/>
        </w:rPr>
        <w:t xml:space="preserve">, and while it can’t be unmade, per se, it can be at least minimized. You wouldn’t know this from the GOP presidential hopefuls, for whom climate denialism — or something close enough to it to amount to the same thing — is sadly considered a prerequisite for the nomination. Ted Cruz said that people who are concerned about global warming are “the equivalent of the flat-Earthers”; Ben Carson argued climate change is fake and also “irrelevant.” Jeb Bush, Rick Santorum, Marco Rubio and Rand Paul have, at best, equivocated, saying climate change is probably real but maybe not anthropogenic. So, you </w:t>
      </w:r>
      <w:proofErr w:type="gramStart"/>
      <w:r w:rsidRPr="005C19AA">
        <w:rPr>
          <w:sz w:val="12"/>
        </w:rPr>
        <w:t>know,</w:t>
      </w:r>
      <w:proofErr w:type="gramEnd"/>
      <w:r w:rsidRPr="005C19AA">
        <w:rPr>
          <w:sz w:val="12"/>
        </w:rPr>
        <w:t xml:space="preserve"> nothing to be done. Scott Walker has largely avoided the issue, but his record on other environmental policies (including proposed cuts to recycling) isn’t encouraging. Meanwhile these same candidates — including the once-isolationalist Paul — have been offering tough, if vague, platitudes about everything they would do to neutralize any security threat to the United States. But </w:t>
      </w:r>
      <w:r w:rsidRPr="005C19AA">
        <w:rPr>
          <w:rStyle w:val="StyleUnderline"/>
        </w:rPr>
        <w:t>extreme weather — high temperatures, droughts, storms, floods — is politically destabilizing. It can lead to food and water shortages, mass migrations, destruction of infrastructure, disputes over refugees, pandemics</w:t>
      </w:r>
      <w:r w:rsidRPr="005C19AA">
        <w:rPr>
          <w:sz w:val="12"/>
        </w:rPr>
        <w:t xml:space="preserve">. Sure, </w:t>
      </w:r>
      <w:r w:rsidRPr="005C19AA">
        <w:rPr>
          <w:rStyle w:val="StyleUnderline"/>
        </w:rPr>
        <w:t xml:space="preserve">it doesn’t directly create armed conflict or militia groups, but it can generate the conditions under which these threats are more likely to emerge and thrive. </w:t>
      </w:r>
      <w:r w:rsidRPr="005C19AA">
        <w:rPr>
          <w:sz w:val="12"/>
        </w:rPr>
        <w:t>Such prospects are scarier when you consider that</w:t>
      </w:r>
      <w:r w:rsidRPr="005C19AA">
        <w:rPr>
          <w:rStyle w:val="StyleUnderline"/>
        </w:rPr>
        <w:t xml:space="preserve"> many of the parts of the world most vulnerable to climate change are also areas with weak governance and civil unrest. Global warming is</w:t>
      </w:r>
      <w:r w:rsidRPr="005C19AA">
        <w:rPr>
          <w:sz w:val="12"/>
        </w:rPr>
        <w:t>, if nothing else,</w:t>
      </w:r>
      <w:r w:rsidRPr="005C19AA">
        <w:rPr>
          <w:rStyle w:val="StyleUnderline"/>
        </w:rPr>
        <w:t xml:space="preserve"> a threat multiplier.</w:t>
      </w:r>
      <w:r>
        <w:rPr>
          <w:rStyle w:val="StyleUnderline"/>
        </w:rPr>
        <w:t xml:space="preserve"> </w:t>
      </w:r>
      <w:r w:rsidRPr="005C19AA">
        <w:rPr>
          <w:sz w:val="12"/>
        </w:rPr>
        <w:t xml:space="preserve">Don’t take my word for it; </w:t>
      </w:r>
      <w:r w:rsidRPr="005C19AA">
        <w:rPr>
          <w:rStyle w:val="StyleUnderline"/>
        </w:rPr>
        <w:t>that term “threat multiplier” comes directly from a recent Defense Department report about climate chang</w:t>
      </w:r>
      <w:r w:rsidRPr="005C19AA">
        <w:rPr>
          <w:sz w:val="12"/>
        </w:rPr>
        <w:t xml:space="preserve">e. America’s military and intelligence branches and their scientific partners have been analyzing environmental data for decades, under both Democratic and Republican administrations. In 2004, for example, the Pentagon developed a blueprint to “imagine the unthinkable”: how a sudden change in the world’s climate might affect national security. </w:t>
      </w:r>
      <w:r w:rsidRPr="005C19AA">
        <w:rPr>
          <w:rStyle w:val="StyleUnderline"/>
        </w:rPr>
        <w:t>Many military reports, task forces, advisory boards and conferences</w:t>
      </w:r>
      <w:r w:rsidRPr="005C19AA">
        <w:rPr>
          <w:sz w:val="12"/>
        </w:rPr>
        <w:t xml:space="preserve"> since then have looked at the consequences of more gradual warming — and </w:t>
      </w:r>
      <w:r w:rsidRPr="005C19AA">
        <w:rPr>
          <w:rStyle w:val="StyleUnderline"/>
        </w:rPr>
        <w:t>warned in no uncertain terms of the severe threats it poses to the country’s strategic interests around the globe.</w:t>
      </w:r>
    </w:p>
    <w:p w:rsidR="0036571C" w:rsidRDefault="0036571C" w:rsidP="0036571C">
      <w:pPr>
        <w:pStyle w:val="Heading4"/>
      </w:pPr>
      <w:r>
        <w:t>Warming is close to reaching a tipping point - it’s now or never</w:t>
      </w:r>
    </w:p>
    <w:p w:rsidR="00FA5A24" w:rsidRPr="00FA5A24" w:rsidRDefault="00FA5A24" w:rsidP="00FA5A24"/>
    <w:p w:rsidR="0036571C" w:rsidRPr="0090680B" w:rsidRDefault="0036571C" w:rsidP="0036571C">
      <w:pPr>
        <w:tabs>
          <w:tab w:val="left" w:pos="2513"/>
        </w:tabs>
        <w:rPr>
          <w:rStyle w:val="Style13ptBold"/>
        </w:rPr>
      </w:pPr>
      <w:r w:rsidRPr="0090680B">
        <w:rPr>
          <w:rStyle w:val="Style13ptBold"/>
        </w:rPr>
        <w:t xml:space="preserve">Ocko 6/9 </w:t>
      </w:r>
      <w:r>
        <w:rPr>
          <w:rStyle w:val="Style13ptBold"/>
        </w:rPr>
        <w:tab/>
      </w:r>
    </w:p>
    <w:p w:rsidR="0036571C" w:rsidRDefault="0036571C" w:rsidP="0036571C">
      <w:r w:rsidRPr="0090680B">
        <w:t>(Ilissa Ocko, 6/9/15, Climate scientist at Environmental Defense Fund, "6 Climate Triggers That Could Completely Change Our World," Yahoo News, news.yahoo.com/6-climate-triggers-could-completely-change-world-183504266.html, MX)</w:t>
      </w:r>
    </w:p>
    <w:p w:rsidR="0036571C" w:rsidRDefault="0036571C" w:rsidP="0036571C">
      <w:pPr>
        <w:rPr>
          <w:sz w:val="12"/>
        </w:rPr>
      </w:pPr>
      <w:r w:rsidRPr="0090680B">
        <w:rPr>
          <w:sz w:val="12"/>
        </w:rPr>
        <w:t xml:space="preserve">One of </w:t>
      </w:r>
      <w:r w:rsidRPr="0090680B">
        <w:rPr>
          <w:rStyle w:val="StyleUnderline"/>
        </w:rPr>
        <w:t>the biggest fear</w:t>
      </w:r>
      <w:r w:rsidRPr="0090680B">
        <w:rPr>
          <w:sz w:val="12"/>
        </w:rPr>
        <w:t xml:space="preserve">s </w:t>
      </w:r>
      <w:r w:rsidRPr="0090680B">
        <w:rPr>
          <w:rStyle w:val="StyleUnderline"/>
        </w:rPr>
        <w:t>about climate change is that it may</w:t>
      </w:r>
      <w:r w:rsidRPr="0090680B">
        <w:rPr>
          <w:sz w:val="12"/>
        </w:rPr>
        <w:t xml:space="preserve"> be triggering events that would dramatically </w:t>
      </w:r>
      <w:r w:rsidRPr="0090680B">
        <w:rPr>
          <w:rStyle w:val="StyleUnderline"/>
        </w:rPr>
        <w:t>alter Earth as we know it.</w:t>
      </w:r>
      <w:r>
        <w:rPr>
          <w:rStyle w:val="StyleUnderline"/>
        </w:rPr>
        <w:t xml:space="preserve"> </w:t>
      </w:r>
      <w:r w:rsidRPr="0090680B">
        <w:rPr>
          <w:sz w:val="12"/>
        </w:rPr>
        <w:t>Known to scientists as "</w:t>
      </w:r>
      <w:r w:rsidRPr="0090680B">
        <w:rPr>
          <w:rStyle w:val="StyleUnderline"/>
        </w:rPr>
        <w:t>tipping events</w:t>
      </w:r>
      <w:r w:rsidRPr="0090680B">
        <w:rPr>
          <w:sz w:val="12"/>
        </w:rPr>
        <w:t xml:space="preserve">," they </w:t>
      </w:r>
      <w:r w:rsidRPr="0090680B">
        <w:rPr>
          <w:rStyle w:val="StyleUnderline"/>
        </w:rPr>
        <w:t xml:space="preserve">could contribute to the mass extinction of species, dramatic sea level rise, extensive droughts and the transformation of forests </w:t>
      </w:r>
      <w:r w:rsidRPr="0090680B">
        <w:rPr>
          <w:rStyle w:val="StyleUnderline"/>
        </w:rPr>
        <w:lastRenderedPageBreak/>
        <w:t>into vast grasslands — among other upheavals our stressed world can ill afford.</w:t>
      </w:r>
      <w:r>
        <w:rPr>
          <w:rStyle w:val="StyleUnderline"/>
        </w:rPr>
        <w:t xml:space="preserve"> </w:t>
      </w:r>
      <w:r w:rsidRPr="0090680B">
        <w:rPr>
          <w:sz w:val="12"/>
        </w:rPr>
        <w:t xml:space="preserve">Here are the top six climate events scientists worry about today. 1. The Arctic sea ice melts </w:t>
      </w:r>
      <w:proofErr w:type="gramStart"/>
      <w:r w:rsidRPr="0090680B">
        <w:rPr>
          <w:rStyle w:val="StyleUnderline"/>
        </w:rPr>
        <w:t>The</w:t>
      </w:r>
      <w:proofErr w:type="gramEnd"/>
      <w:r w:rsidRPr="0090680B">
        <w:rPr>
          <w:rStyle w:val="StyleUnderline"/>
        </w:rPr>
        <w:t xml:space="preserve"> melting of the Arctic's summer ice is considered to be the single greatest threat</w:t>
      </w:r>
      <w:r w:rsidRPr="0090680B">
        <w:rPr>
          <w:sz w:val="12"/>
        </w:rPr>
        <w:t xml:space="preserve">, and some scientists think </w:t>
      </w:r>
      <w:r w:rsidRPr="0090680B">
        <w:rPr>
          <w:rStyle w:val="StyleUnderline"/>
        </w:rPr>
        <w:t>we've already passed the tipping point</w:t>
      </w:r>
      <w:r w:rsidRPr="0090680B">
        <w:rPr>
          <w:sz w:val="12"/>
        </w:rPr>
        <w:t xml:space="preserve">. </w:t>
      </w:r>
      <w:r w:rsidRPr="0090680B">
        <w:rPr>
          <w:rStyle w:val="StyleUnderline"/>
        </w:rPr>
        <w:t>As sea ice melts</w:t>
      </w:r>
      <w:r w:rsidRPr="0090680B">
        <w:rPr>
          <w:sz w:val="12"/>
        </w:rPr>
        <w:t xml:space="preserve"> and the Arctic </w:t>
      </w:r>
      <w:proofErr w:type="gramStart"/>
      <w:r w:rsidRPr="0090680B">
        <w:rPr>
          <w:sz w:val="12"/>
        </w:rPr>
        <w:t>warms ,</w:t>
      </w:r>
      <w:proofErr w:type="gramEnd"/>
      <w:r w:rsidRPr="0090680B">
        <w:rPr>
          <w:sz w:val="12"/>
        </w:rPr>
        <w:t xml:space="preserve"> </w:t>
      </w:r>
      <w:r w:rsidRPr="0090680B">
        <w:rPr>
          <w:rStyle w:val="StyleUnderline"/>
        </w:rPr>
        <w:t xml:space="preserve">dark ocean water is exposed that absorbs more sunlight, thus reinforcing the warming. The transition to an ice-free Arctic summer can occur </w:t>
      </w:r>
      <w:r w:rsidRPr="0090680B">
        <w:rPr>
          <w:sz w:val="12"/>
        </w:rPr>
        <w:t xml:space="preserve">rapidly — </w:t>
      </w:r>
      <w:r w:rsidRPr="0090680B">
        <w:rPr>
          <w:rStyle w:val="StyleUnderline"/>
        </w:rPr>
        <w:t>within decades</w:t>
      </w:r>
      <w:r w:rsidRPr="0090680B">
        <w:rPr>
          <w:sz w:val="12"/>
        </w:rPr>
        <w:t xml:space="preserve"> — and this has geopolitical implications as nations compete for the newly opened space and petroleum resources. </w:t>
      </w:r>
      <w:proofErr w:type="gramStart"/>
      <w:r w:rsidRPr="0090680B">
        <w:rPr>
          <w:rStyle w:val="StyleUnderline"/>
        </w:rPr>
        <w:t>Added</w:t>
      </w:r>
      <w:r w:rsidRPr="0090680B">
        <w:rPr>
          <w:sz w:val="12"/>
        </w:rPr>
        <w:t xml:space="preserve"> to all that </w:t>
      </w:r>
      <w:r w:rsidRPr="0090680B">
        <w:rPr>
          <w:rStyle w:val="StyleUnderline"/>
        </w:rPr>
        <w:t>will be the damage that would result from the disruption of an entire ecosystem</w:t>
      </w:r>
      <w:r w:rsidRPr="0090680B">
        <w:rPr>
          <w:sz w:val="12"/>
        </w:rPr>
        <w:t>.</w:t>
      </w:r>
      <w:proofErr w:type="gramEnd"/>
      <w:r w:rsidRPr="0090680B">
        <w:rPr>
          <w:sz w:val="12"/>
        </w:rPr>
        <w:t xml:space="preserve"> 2. Greenland becomes ice free </w:t>
      </w:r>
      <w:proofErr w:type="gramStart"/>
      <w:r w:rsidRPr="0090680B">
        <w:rPr>
          <w:sz w:val="12"/>
        </w:rPr>
        <w:t>The</w:t>
      </w:r>
      <w:proofErr w:type="gramEnd"/>
      <w:r w:rsidRPr="0090680B">
        <w:rPr>
          <w:sz w:val="12"/>
        </w:rPr>
        <w:t xml:space="preserve"> </w:t>
      </w:r>
      <w:r w:rsidRPr="0090680B">
        <w:rPr>
          <w:rStyle w:val="StyleUnderline"/>
        </w:rPr>
        <w:t>warming</w:t>
      </w:r>
      <w:r w:rsidRPr="0090680B">
        <w:rPr>
          <w:sz w:val="12"/>
        </w:rPr>
        <w:t xml:space="preserve"> of the Arctic </w:t>
      </w:r>
      <w:r w:rsidRPr="0090680B">
        <w:rPr>
          <w:rStyle w:val="StyleUnderline"/>
        </w:rPr>
        <w:t>may also render Greenland largely ice free</w:t>
      </w:r>
      <w:r w:rsidRPr="0090680B">
        <w:rPr>
          <w:sz w:val="12"/>
        </w:rPr>
        <w:t xml:space="preserve">. While Greenland's </w:t>
      </w:r>
      <w:r w:rsidRPr="0090680B">
        <w:rPr>
          <w:rStyle w:val="StyleUnderline"/>
        </w:rPr>
        <w:t>ice loss will</w:t>
      </w:r>
      <w:r w:rsidRPr="0090680B">
        <w:rPr>
          <w:sz w:val="12"/>
        </w:rPr>
        <w:t xml:space="preserve"> likely </w:t>
      </w:r>
      <w:r w:rsidRPr="0090680B">
        <w:rPr>
          <w:rStyle w:val="StyleUnderline"/>
        </w:rPr>
        <w:t>reach the point of no return within this century</w:t>
      </w:r>
      <w:r w:rsidRPr="0090680B">
        <w:rPr>
          <w:sz w:val="12"/>
        </w:rPr>
        <w:t xml:space="preserve">, the full transition will take at least a few hundred years. The </w:t>
      </w:r>
      <w:r w:rsidRPr="0090680B">
        <w:rPr>
          <w:rStyle w:val="StyleUnderline"/>
        </w:rPr>
        <w:t>impacts</w:t>
      </w:r>
      <w:r w:rsidRPr="0090680B">
        <w:rPr>
          <w:sz w:val="12"/>
        </w:rPr>
        <w:t xml:space="preserve"> </w:t>
      </w:r>
      <w:r w:rsidRPr="0090680B">
        <w:rPr>
          <w:rStyle w:val="StyleUnderline"/>
        </w:rPr>
        <w:t xml:space="preserve">of the Greenland ice melt is expected to raise sea levels by up to 20 feet. Half of the 10 largest cities in the world, including New York City, and one-third of the world's 30 largest cities are already threatened by this sea-level rise. </w:t>
      </w:r>
      <w:r w:rsidRPr="0090680B">
        <w:rPr>
          <w:sz w:val="12"/>
        </w:rPr>
        <w:t xml:space="preserve">Today, </w:t>
      </w:r>
      <w:r w:rsidRPr="0090680B">
        <w:rPr>
          <w:rStyle w:val="StyleUnderline"/>
        </w:rPr>
        <w:t>those cities are home to nearly 1.8 billion people</w:t>
      </w:r>
      <w:r w:rsidRPr="0090680B">
        <w:rPr>
          <w:sz w:val="12"/>
        </w:rPr>
        <w:t xml:space="preserve">. Other vulnerable American cities include Miami, Norfolk and Boston. 3. The West Antarctic ice sheet disintegrates. On the other side of Earth, </w:t>
      </w:r>
      <w:r w:rsidRPr="0090680B">
        <w:rPr>
          <w:rStyle w:val="StyleUnderline"/>
        </w:rPr>
        <w:t xml:space="preserve">the West Antarctic ice sheet is also </w:t>
      </w:r>
      <w:proofErr w:type="gramStart"/>
      <w:r w:rsidRPr="0090680B">
        <w:rPr>
          <w:rStyle w:val="StyleUnderline"/>
        </w:rPr>
        <w:t>disintegrating</w:t>
      </w:r>
      <w:r w:rsidRPr="0090680B">
        <w:rPr>
          <w:sz w:val="12"/>
        </w:rPr>
        <w:t xml:space="preserve"> .</w:t>
      </w:r>
      <w:proofErr w:type="gramEnd"/>
      <w:r w:rsidRPr="0090680B">
        <w:rPr>
          <w:sz w:val="12"/>
        </w:rPr>
        <w:t xml:space="preserve"> Because the bottom of this glacier is grounded below sea level, </w:t>
      </w:r>
      <w:r w:rsidRPr="0090680B">
        <w:rPr>
          <w:rStyle w:val="StyleUnderline"/>
        </w:rPr>
        <w:t>it's vulnerable to rapid breakup, thinning and retreat as warm ocean water eats away at the ice. Scientists expect the West Antarctic ice sheet to "tip" this century</w:t>
      </w:r>
      <w:r w:rsidRPr="0090680B">
        <w:rPr>
          <w:sz w:val="12"/>
        </w:rPr>
        <w:t xml:space="preserve">, and there is evidence that </w:t>
      </w:r>
      <w:r w:rsidRPr="0090680B">
        <w:rPr>
          <w:rStyle w:val="StyleUnderline"/>
        </w:rPr>
        <w:t>it already began happening in 2014.</w:t>
      </w:r>
      <w:r w:rsidRPr="0090680B">
        <w:rPr>
          <w:sz w:val="12"/>
        </w:rPr>
        <w:t xml:space="preserve"> However, the entire collapse of the glacier, which would raise sea level by 16 feet, could take a few hundred years. 4. El Niño becomes a more permanent climate fixture. The oceans absorb about 90 percent of the extra heat that is being trapped in the Earth system by greenhouse gases. This could affect the ocean dynamics that control El Niño events. While there are several theories about what could happen in the future, </w:t>
      </w:r>
      <w:r w:rsidRPr="0090680B">
        <w:rPr>
          <w:rStyle w:val="StyleUnderline"/>
        </w:rPr>
        <w:t>the most likely consequence of ocean heat uptake is that El Niño</w:t>
      </w:r>
      <w:r w:rsidRPr="0090680B">
        <w:rPr>
          <w:sz w:val="12"/>
        </w:rPr>
        <w:t xml:space="preserve">, a natural climate </w:t>
      </w:r>
      <w:proofErr w:type="gramStart"/>
      <w:r w:rsidRPr="0090680B">
        <w:rPr>
          <w:sz w:val="12"/>
        </w:rPr>
        <w:t>phenomenon ,</w:t>
      </w:r>
      <w:proofErr w:type="gramEnd"/>
      <w:r w:rsidRPr="0090680B">
        <w:rPr>
          <w:sz w:val="12"/>
        </w:rPr>
        <w:t xml:space="preserve"> </w:t>
      </w:r>
      <w:r w:rsidRPr="0090680B">
        <w:rPr>
          <w:rStyle w:val="StyleUnderline"/>
        </w:rPr>
        <w:t>could become a more permanent part of our climate system. That would cause extensive drought conditions in Southeast Asia and elsewhere</w:t>
      </w:r>
      <w:r w:rsidRPr="0090680B">
        <w:rPr>
          <w:sz w:val="12"/>
        </w:rPr>
        <w:t xml:space="preserve">, while some drought-prone areas such as California would get relief. While the transition to a world with more El Niños is expected to be gradual and take around one hundred years, the event could be triggered during this century. 5. The Amazon rainforest dies back </w:t>
      </w:r>
      <w:r w:rsidRPr="0090680B">
        <w:rPr>
          <w:rStyle w:val="StyleUnderline"/>
        </w:rPr>
        <w:t>Deforestation</w:t>
      </w:r>
      <w:r w:rsidRPr="0090680B">
        <w:rPr>
          <w:sz w:val="12"/>
        </w:rPr>
        <w:t xml:space="preserve">, </w:t>
      </w:r>
      <w:r w:rsidRPr="0090680B">
        <w:rPr>
          <w:rStyle w:val="StyleUnderline"/>
        </w:rPr>
        <w:t>a longer dry season and rising summer temperatures are threatening the amount of rainfall in the Amazon</w:t>
      </w:r>
      <w:r w:rsidRPr="0090680B">
        <w:rPr>
          <w:sz w:val="12"/>
        </w:rPr>
        <w:t xml:space="preserve">. At least </w:t>
      </w:r>
      <w:r w:rsidRPr="0090680B">
        <w:rPr>
          <w:rStyle w:val="StyleUnderline"/>
        </w:rPr>
        <w:t>half of the Amazon rainforest could turn into savannah</w:t>
      </w:r>
      <w:r w:rsidRPr="0090680B">
        <w:rPr>
          <w:sz w:val="12"/>
        </w:rPr>
        <w:t xml:space="preserve"> and grassland. Once that event is triggered, the changes could happen over just a few decades. </w:t>
      </w:r>
      <w:r w:rsidRPr="0090680B">
        <w:rPr>
          <w:rStyle w:val="StyleUnderline"/>
        </w:rPr>
        <w:t>This would</w:t>
      </w:r>
      <w:r w:rsidRPr="0090680B">
        <w:rPr>
          <w:sz w:val="12"/>
        </w:rPr>
        <w:t xml:space="preserve"> make it very difficult for the rainforest to reestablish itself and </w:t>
      </w:r>
      <w:r w:rsidRPr="0090680B">
        <w:rPr>
          <w:rStyle w:val="StyleUnderline"/>
        </w:rPr>
        <w:t>would lead to a considerable loss in biodiversity.</w:t>
      </w:r>
      <w:r w:rsidRPr="0090680B">
        <w:rPr>
          <w:sz w:val="12"/>
        </w:rPr>
        <w:t xml:space="preserve"> However, the reduction of the Amazon ultimately depends on what happens with El Niño, along with future land-use changes from human activities. 6. Boreal forests are cut in half </w:t>
      </w:r>
      <w:r w:rsidRPr="0090680B">
        <w:rPr>
          <w:rStyle w:val="StyleUnderline"/>
        </w:rPr>
        <w:t>Increased water and heat stress are taking a toll on the large forest</w:t>
      </w:r>
      <w:r w:rsidRPr="0090680B">
        <w:rPr>
          <w:sz w:val="12"/>
        </w:rPr>
        <w:t xml:space="preserve">s in Canada, Russia and other parts of the uppermost Northern Hemisphere. So are their vulnerability to disease and fires. </w:t>
      </w:r>
      <w:r w:rsidRPr="0090680B">
        <w:rPr>
          <w:rStyle w:val="StyleUnderline"/>
        </w:rPr>
        <w:t>This could lead to a 50 percent reduction</w:t>
      </w:r>
      <w:r w:rsidRPr="0090680B">
        <w:rPr>
          <w:sz w:val="12"/>
        </w:rPr>
        <w:t xml:space="preserve"> of the boreal forests — </w:t>
      </w:r>
      <w:r w:rsidRPr="0090680B">
        <w:rPr>
          <w:rStyle w:val="StyleUnderline"/>
        </w:rPr>
        <w:t>an event from which they may never be able to recover. Instead, the forest would gradually transition into open woodlands</w:t>
      </w:r>
      <w:r w:rsidRPr="0090680B">
        <w:rPr>
          <w:sz w:val="12"/>
        </w:rPr>
        <w:t xml:space="preserve"> or grasslands over several decades. </w:t>
      </w:r>
      <w:r w:rsidRPr="0090680B">
        <w:rPr>
          <w:rStyle w:val="StyleUnderline"/>
        </w:rPr>
        <w:t>This would have a huge impact on the world's carbon balance because forests can absorb much more carbon than grasslands can. As the forest diminishes, the climate will be affected</w:t>
      </w:r>
      <w:r w:rsidRPr="0090680B">
        <w:rPr>
          <w:sz w:val="12"/>
        </w:rPr>
        <w:t xml:space="preserve"> — as will the Earth's energy balance. However, the complex interaction between tree physiology, permafrost and fires makes the situation tricky to understand.</w:t>
      </w:r>
    </w:p>
    <w:p w:rsidR="0036571C" w:rsidRDefault="0036571C" w:rsidP="0036571C">
      <w:pPr>
        <w:pStyle w:val="Heading4"/>
      </w:pPr>
      <w:r>
        <w:t>Warming causes extinction - Currents attempts to solve fail</w:t>
      </w:r>
    </w:p>
    <w:p w:rsidR="00FA5A24" w:rsidRPr="00FA5A24" w:rsidRDefault="00FA5A24" w:rsidP="00FA5A24"/>
    <w:p w:rsidR="0036571C" w:rsidRPr="00074CE9" w:rsidRDefault="0036571C" w:rsidP="0036571C">
      <w:pPr>
        <w:rPr>
          <w:rStyle w:val="Style13ptBold"/>
        </w:rPr>
      </w:pPr>
      <w:r w:rsidRPr="00074CE9">
        <w:rPr>
          <w:rStyle w:val="Style13ptBold"/>
        </w:rPr>
        <w:t xml:space="preserve">O'Callaghan 6/19 </w:t>
      </w:r>
    </w:p>
    <w:p w:rsidR="0036571C" w:rsidRDefault="0036571C" w:rsidP="0036571C">
      <w:r>
        <w:t>(Jonathan O'Callaghan, 6/19/15, [Southeast Asia director of publishing and partnerships], "Will YOUR child witness the end of humanity? Mankind will be extinct in 100 years because of climate change, warns expert," Daily Mail, www.dailymail.co.uk/sciencetech/article-3131160/Will-child-witness-end-humanity-Mankind-extinct-100-years-climate-change-warns-expert.html, MX)</w:t>
      </w:r>
    </w:p>
    <w:p w:rsidR="0036571C" w:rsidRDefault="0036571C" w:rsidP="0036571C">
      <w:pPr>
        <w:rPr>
          <w:sz w:val="12"/>
        </w:rPr>
      </w:pPr>
      <w:r w:rsidRPr="00074CE9">
        <w:rPr>
          <w:rStyle w:val="StyleUnderline"/>
        </w:rPr>
        <w:t>Humans will be extinct in 100 years due to</w:t>
      </w:r>
      <w:r w:rsidRPr="00074CE9">
        <w:rPr>
          <w:sz w:val="12"/>
        </w:rPr>
        <w:t xml:space="preserve"> overcrowding, declining resources and </w:t>
      </w:r>
      <w:r w:rsidRPr="00074CE9">
        <w:rPr>
          <w:rStyle w:val="StyleUnderline"/>
        </w:rPr>
        <w:t>climate change, according to a prominent scientist.</w:t>
      </w:r>
      <w:r>
        <w:rPr>
          <w:rStyle w:val="StyleUnderline"/>
        </w:rPr>
        <w:t xml:space="preserve"> </w:t>
      </w:r>
      <w:r w:rsidRPr="00074CE9">
        <w:rPr>
          <w:sz w:val="12"/>
        </w:rPr>
        <w:t xml:space="preserve">The comments were first made by Australian microbiologist Dr Frank Fenner in 2010, but engineer and science writer </w:t>
      </w:r>
      <w:r w:rsidRPr="00074CE9">
        <w:rPr>
          <w:rStyle w:val="StyleUnderline"/>
        </w:rPr>
        <w:t>David Auerbach</w:t>
      </w:r>
      <w:r w:rsidRPr="00074CE9">
        <w:rPr>
          <w:sz w:val="12"/>
        </w:rPr>
        <w:t xml:space="preserve"> has reiterated the doom-laden warning in his latest article. He </w:t>
      </w:r>
      <w:r w:rsidRPr="00074CE9">
        <w:rPr>
          <w:rStyle w:val="StyleUnderline"/>
        </w:rPr>
        <w:t>criticises the recent G7 summit for failing to deal with the problems facing the survival of humanity, such as global warming</w:t>
      </w:r>
      <w:r w:rsidRPr="00074CE9">
        <w:rPr>
          <w:sz w:val="12"/>
        </w:rPr>
        <w:t xml:space="preserve"> and exhausting Earth's resources. Mr Auerbach goes on to say that </w:t>
      </w:r>
      <w:r w:rsidRPr="00074CE9">
        <w:rPr>
          <w:rStyle w:val="StyleUnderline"/>
        </w:rPr>
        <w:t>experts have predicted that 21st century civilisation faces a similar fate to the inhabitants of Easter Island, who went extinct when they overexploited their natural habitat.</w:t>
      </w:r>
      <w:r>
        <w:rPr>
          <w:rStyle w:val="StyleUnderline"/>
        </w:rPr>
        <w:t xml:space="preserve"> </w:t>
      </w:r>
      <w:r w:rsidRPr="00074CE9">
        <w:rPr>
          <w:sz w:val="12"/>
        </w:rPr>
        <w:t xml:space="preserve">A lot of other animals will, too. </w:t>
      </w:r>
      <w:r w:rsidRPr="00074CE9">
        <w:rPr>
          <w:rStyle w:val="StyleUnderline"/>
        </w:rPr>
        <w:t>It's an irreversible situation.</w:t>
      </w:r>
      <w:r>
        <w:rPr>
          <w:rStyle w:val="StyleUnderline"/>
        </w:rPr>
        <w:t xml:space="preserve"> </w:t>
      </w:r>
      <w:r w:rsidRPr="00074CE9">
        <w:rPr>
          <w:sz w:val="12"/>
        </w:rPr>
        <w:t xml:space="preserve">'I think it's too late. I try not to express that because people are trying to do something, but they keep putting it off.’ At the G7 talks in Bonn in Germany earlier this month, governments failed to </w:t>
      </w:r>
      <w:r w:rsidRPr="00074CE9">
        <w:rPr>
          <w:sz w:val="12"/>
        </w:rPr>
        <w:lastRenderedPageBreak/>
        <w:t xml:space="preserve">come up with a clear plan to cut emissions in the coming years. It emerged that </w:t>
      </w:r>
      <w:r w:rsidRPr="00074CE9">
        <w:rPr>
          <w:rStyle w:val="StyleUnderline"/>
        </w:rPr>
        <w:t>countries' current pledges for greenhouse gas cuts will fail to achieve a peak in energy-related emissions by 2030.</w:t>
      </w:r>
      <w:r>
        <w:rPr>
          <w:rStyle w:val="StyleUnderline"/>
        </w:rPr>
        <w:t xml:space="preserve"> </w:t>
      </w:r>
      <w:r w:rsidRPr="00074CE9">
        <w:rPr>
          <w:rStyle w:val="StyleUnderline"/>
        </w:rPr>
        <w:t>This will likely result in a temperature rise of 2.6°C by the end of the century,</w:t>
      </w:r>
      <w:r w:rsidRPr="00074CE9">
        <w:rPr>
          <w:sz w:val="12"/>
        </w:rPr>
        <w:t xml:space="preserve"> the International Energy Agency said. ‘When the G7 called on Monday for all countries to reduce carbon emissions to zero in the next 85 years, </w:t>
      </w:r>
      <w:r w:rsidRPr="00074CE9">
        <w:rPr>
          <w:rStyle w:val="StyleUnderline"/>
        </w:rPr>
        <w:t>the scientific reaction was unanimous: That’s far too late</w:t>
      </w:r>
      <w:r w:rsidRPr="00074CE9">
        <w:rPr>
          <w:sz w:val="12"/>
        </w:rPr>
        <w:t xml:space="preserve">,’ Mr Auerbach wrote. </w:t>
      </w:r>
      <w:r w:rsidRPr="00074CE9">
        <w:rPr>
          <w:rStyle w:val="StyleUnderline"/>
        </w:rPr>
        <w:t>The widely agreed goal is that global temperatures must be kept below a rice of 2°C by the end of the century</w:t>
      </w:r>
      <w:r w:rsidRPr="00074CE9">
        <w:rPr>
          <w:sz w:val="12"/>
        </w:rPr>
        <w:t xml:space="preserve">. </w:t>
      </w:r>
      <w:r w:rsidRPr="00074CE9">
        <w:rPr>
          <w:rStyle w:val="StyleUnderline"/>
        </w:rPr>
        <w:t>A 5°C increase, as predicted to occur by 2100 at the moment, would cause widespread flooding, famine, drought and mass extinction.</w:t>
      </w:r>
      <w:r>
        <w:rPr>
          <w:rStyle w:val="StyleUnderline"/>
        </w:rPr>
        <w:t xml:space="preserve"> </w:t>
      </w:r>
      <w:r w:rsidRPr="00074CE9">
        <w:rPr>
          <w:sz w:val="12"/>
        </w:rPr>
        <w:t>‘</w:t>
      </w:r>
      <w:r w:rsidRPr="00074CE9">
        <w:rPr>
          <w:rStyle w:val="StyleUnderline"/>
        </w:rPr>
        <w:t>Even the 2°C figure predicts more than a metre’s rise in sea levels by 2100, enough to displace millions</w:t>
      </w:r>
      <w:r w:rsidRPr="00074CE9">
        <w:rPr>
          <w:sz w:val="12"/>
        </w:rPr>
        <w:t xml:space="preserve">,’ Mr Auerbach noted in his Reuters article. But he said that </w:t>
      </w:r>
      <w:r w:rsidRPr="00074CE9">
        <w:rPr>
          <w:rStyle w:val="StyleUnderline"/>
        </w:rPr>
        <w:t>current targets are simply not enough to keep under</w:t>
      </w:r>
      <w:r w:rsidRPr="00074CE9">
        <w:rPr>
          <w:sz w:val="12"/>
        </w:rPr>
        <w:t xml:space="preserve"> this </w:t>
      </w:r>
      <w:r w:rsidRPr="00074CE9">
        <w:rPr>
          <w:rStyle w:val="StyleUnderline"/>
        </w:rPr>
        <w:t>2°C</w:t>
      </w:r>
      <w:r w:rsidRPr="00074CE9">
        <w:rPr>
          <w:sz w:val="12"/>
        </w:rPr>
        <w:t xml:space="preserve"> target. The US has suggested cutting emissions by up to 28 per cent by 2025 from 2005 levels, the EU 40 per cent from 1990 to 2030, and China an unspecified amount. ‘Ultimately, </w:t>
      </w:r>
      <w:r w:rsidRPr="00074CE9">
        <w:rPr>
          <w:rStyle w:val="StyleUnderline"/>
        </w:rPr>
        <w:t>we need a Cold War-level of investment in research into new technologies to mitigate the coming effects of global warming</w:t>
      </w:r>
      <w:r w:rsidRPr="00074CE9">
        <w:rPr>
          <w:sz w:val="12"/>
        </w:rPr>
        <w:t xml:space="preserve">,’ he concluded. ‘Without it, </w:t>
      </w:r>
      <w:r w:rsidRPr="00074CE9">
        <w:rPr>
          <w:rStyle w:val="StyleUnderline"/>
        </w:rPr>
        <w:t>the UN’s work is a nice gesture, but hardly a meaningful one</w:t>
      </w:r>
      <w:r w:rsidRPr="00074CE9">
        <w:rPr>
          <w:sz w:val="12"/>
        </w:rPr>
        <w:t xml:space="preserve">.’ </w:t>
      </w:r>
    </w:p>
    <w:p w:rsidR="0036571C" w:rsidRDefault="0036571C" w:rsidP="0036571C">
      <w:pPr>
        <w:pStyle w:val="Heading3"/>
      </w:pPr>
      <w:r>
        <w:lastRenderedPageBreak/>
        <w:t>No Pause</w:t>
      </w:r>
    </w:p>
    <w:p w:rsidR="0036571C" w:rsidRDefault="0036571C" w:rsidP="0036571C">
      <w:pPr>
        <w:pStyle w:val="Heading4"/>
      </w:pPr>
      <w:r>
        <w:t>There is no warming pause</w:t>
      </w:r>
    </w:p>
    <w:p w:rsidR="00FA5A24" w:rsidRPr="00FA5A24" w:rsidRDefault="00FA5A24" w:rsidP="00FA5A24"/>
    <w:p w:rsidR="0036571C" w:rsidRPr="00A64E9D" w:rsidRDefault="0036571C" w:rsidP="0036571C">
      <w:pPr>
        <w:rPr>
          <w:rStyle w:val="Style13ptBold"/>
        </w:rPr>
      </w:pPr>
      <w:r w:rsidRPr="00A64E9D">
        <w:rPr>
          <w:rStyle w:val="Style13ptBold"/>
        </w:rPr>
        <w:t xml:space="preserve">Mathiesen 6/4 </w:t>
      </w:r>
    </w:p>
    <w:p w:rsidR="0036571C" w:rsidRDefault="0036571C" w:rsidP="0036571C">
      <w:r w:rsidRPr="00A64E9D">
        <w:t>(Karl Mathiesen, 6/4/15, [</w:t>
      </w:r>
      <w:r>
        <w:t>environmental journalist; writes the Guardian's Eco Audit.</w:t>
      </w:r>
      <w:r w:rsidRPr="00A64E9D">
        <w:t xml:space="preserve">], "Global warming 'pause' </w:t>
      </w:r>
      <w:r>
        <w:t xml:space="preserve">didn't happen, study finds,” </w:t>
      </w:r>
      <w:hyperlink r:id="rId45" w:history="1">
        <w:r w:rsidRPr="00F02109">
          <w:rPr>
            <w:rStyle w:val="Hyperlink"/>
          </w:rPr>
          <w:t>http://www.theguardian.com/environment/2015/jun/04/global-warming-hasnt-paused-study-finds</w:t>
        </w:r>
      </w:hyperlink>
      <w:r>
        <w:t>, MX)</w:t>
      </w:r>
    </w:p>
    <w:p w:rsidR="0036571C" w:rsidRDefault="0036571C" w:rsidP="0036571C">
      <w:pPr>
        <w:rPr>
          <w:sz w:val="10"/>
        </w:rPr>
      </w:pPr>
      <w:r w:rsidRPr="00A64E9D">
        <w:rPr>
          <w:rStyle w:val="StyleUnderline"/>
        </w:rPr>
        <w:t>Global warming has not undergone a ‘pause’ or ‘hiatus’</w:t>
      </w:r>
      <w:r w:rsidRPr="001F70CE">
        <w:rPr>
          <w:sz w:val="10"/>
        </w:rPr>
        <w:t xml:space="preserve">, according to US government research that undermines one of the key arguments used by sceptics to question climate science. </w:t>
      </w:r>
      <w:r w:rsidRPr="00A64E9D">
        <w:rPr>
          <w:rStyle w:val="StyleUnderline"/>
        </w:rPr>
        <w:t>The new study reassessed the</w:t>
      </w:r>
      <w:r w:rsidRPr="001F70CE">
        <w:rPr>
          <w:sz w:val="10"/>
        </w:rPr>
        <w:t xml:space="preserve"> National Oceanic and Atmospheric Administration’s (</w:t>
      </w:r>
      <w:proofErr w:type="gramStart"/>
      <w:r w:rsidRPr="00A64E9D">
        <w:rPr>
          <w:rStyle w:val="StyleUnderline"/>
        </w:rPr>
        <w:t>Noaa</w:t>
      </w:r>
      <w:proofErr w:type="gramEnd"/>
      <w:r w:rsidRPr="00A64E9D">
        <w:rPr>
          <w:rStyle w:val="StyleUnderline"/>
        </w:rPr>
        <w:t>) temperature record to account for changing methods of measuring the global surface temperature over the past century</w:t>
      </w:r>
      <w:r w:rsidRPr="001F70CE">
        <w:rPr>
          <w:sz w:val="10"/>
        </w:rPr>
        <w:t xml:space="preserve">. </w:t>
      </w:r>
      <w:r w:rsidRPr="00A64E9D">
        <w:rPr>
          <w:rStyle w:val="StyleUnderline"/>
        </w:rPr>
        <w:t>The adjustments to the data were slight, but removed a flattening of the graph this century that has led climate sceptics to claim the rise in global temperatures had stopped.</w:t>
      </w:r>
      <w:r>
        <w:rPr>
          <w:rStyle w:val="StyleUnderline"/>
        </w:rPr>
        <w:t xml:space="preserve"> </w:t>
      </w:r>
      <w:r w:rsidRPr="001F70CE">
        <w:rPr>
          <w:sz w:val="10"/>
        </w:rPr>
        <w:t>“</w:t>
      </w:r>
      <w:r w:rsidRPr="00A64E9D">
        <w:rPr>
          <w:rStyle w:val="StyleUnderline"/>
        </w:rPr>
        <w:t>There is no slowdown in warming, there is no hiatus</w:t>
      </w:r>
      <w:r w:rsidRPr="001F70CE">
        <w:rPr>
          <w:sz w:val="10"/>
        </w:rPr>
        <w:t xml:space="preserve">,” said lead author Dr Tom Karl, who is the director of </w:t>
      </w:r>
      <w:proofErr w:type="gramStart"/>
      <w:r w:rsidRPr="001F70CE">
        <w:rPr>
          <w:sz w:val="10"/>
        </w:rPr>
        <w:t>Noaa’s</w:t>
      </w:r>
      <w:proofErr w:type="gramEnd"/>
      <w:r w:rsidRPr="001F70CE">
        <w:rPr>
          <w:sz w:val="10"/>
        </w:rPr>
        <w:t xml:space="preserve"> National Climatic Data Centre. Dr Gavin Schmidt, a climatologist and the director of </w:t>
      </w:r>
      <w:proofErr w:type="gramStart"/>
      <w:r w:rsidRPr="001F70CE">
        <w:rPr>
          <w:sz w:val="10"/>
        </w:rPr>
        <w:t>Nasa’s</w:t>
      </w:r>
      <w:proofErr w:type="gramEnd"/>
      <w:r w:rsidRPr="001F70CE">
        <w:rPr>
          <w:sz w:val="10"/>
        </w:rPr>
        <w:t xml:space="preserve"> Goddard Institute for Space Studies said: “The fact that such small changes to the analysis make the difference between a hiatus or not merely underlines how fragile a concept it was in the first place.” </w:t>
      </w:r>
      <w:r w:rsidRPr="00A64E9D">
        <w:rPr>
          <w:rStyle w:val="StyleUnderline"/>
        </w:rPr>
        <w:t>The results</w:t>
      </w:r>
      <w:r w:rsidRPr="001F70CE">
        <w:rPr>
          <w:sz w:val="10"/>
        </w:rPr>
        <w:t>, published on Thursday in the journal Science</w:t>
      </w:r>
      <w:r w:rsidRPr="00A64E9D">
        <w:rPr>
          <w:rStyle w:val="StyleUnderline"/>
        </w:rPr>
        <w:t>, showed the rate of warming over the past 15 years (0.116C per decade) was almost exactly the same, in fact slightly higher, as the past five decades (0.113C per decade).</w:t>
      </w:r>
      <w:r>
        <w:rPr>
          <w:rStyle w:val="StyleUnderline"/>
        </w:rPr>
        <w:t xml:space="preserve"> </w:t>
      </w:r>
      <w:r w:rsidRPr="001F70CE">
        <w:rPr>
          <w:sz w:val="10"/>
        </w:rPr>
        <w:t xml:space="preserve">In 2013, the UN’s most comprehensive report on climate science made a tentative observation that the years since 1998 had seen a “much smaller increasing trend” than the preceding half century. The results highlighted the inadequacy of using the global mean surface temperature as the primary yardstick for climate change. Karl said: “There’s been a lot of work done trying to understand the so-called hiatus and understand where </w:t>
      </w:r>
      <w:proofErr w:type="gramStart"/>
      <w:r w:rsidRPr="001F70CE">
        <w:rPr>
          <w:sz w:val="10"/>
        </w:rPr>
        <w:t>is this missing heat</w:t>
      </w:r>
      <w:proofErr w:type="gramEnd"/>
      <w:r w:rsidRPr="001F70CE">
        <w:rPr>
          <w:sz w:val="10"/>
        </w:rPr>
        <w:t xml:space="preserve">.” </w:t>
      </w:r>
      <w:r w:rsidRPr="00A64E9D">
        <w:rPr>
          <w:rStyle w:val="StyleUnderline"/>
        </w:rPr>
        <w:t xml:space="preserve">A series of studies have since identified a number of factors, including heat transferred into deep oceans and small volcanic </w:t>
      </w:r>
      <w:proofErr w:type="gramStart"/>
      <w:r w:rsidRPr="00A64E9D">
        <w:rPr>
          <w:rStyle w:val="StyleUnderline"/>
        </w:rPr>
        <w:t>eruptions, that</w:t>
      </w:r>
      <w:proofErr w:type="gramEnd"/>
      <w:r w:rsidRPr="00A64E9D">
        <w:rPr>
          <w:rStyle w:val="StyleUnderline"/>
        </w:rPr>
        <w:t xml:space="preserve"> affected the temperature at the surface of the Earth.</w:t>
      </w:r>
      <w:r>
        <w:rPr>
          <w:rStyle w:val="StyleUnderline"/>
        </w:rPr>
        <w:t xml:space="preserve"> </w:t>
      </w:r>
      <w:r w:rsidRPr="001F70CE">
        <w:rPr>
          <w:sz w:val="10"/>
        </w:rPr>
        <w:t>“</w:t>
      </w:r>
      <w:r w:rsidRPr="00A64E9D">
        <w:rPr>
          <w:rStyle w:val="StyleUnderline"/>
        </w:rPr>
        <w:t>Those studies are all quite valid and what they suggest is had those factors not occurred the warming rate would even be greater than what we report</w:t>
      </w:r>
      <w:r w:rsidRPr="001F70CE">
        <w:rPr>
          <w:sz w:val="10"/>
        </w:rPr>
        <w:t xml:space="preserve">,” said Karl. Dr Peter Stott, head of climate monitoring and attribution at the UK’s Met Office, said </w:t>
      </w:r>
      <w:proofErr w:type="gramStart"/>
      <w:r w:rsidRPr="001F70CE">
        <w:rPr>
          <w:sz w:val="10"/>
        </w:rPr>
        <w:t>Noaa’s</w:t>
      </w:r>
      <w:proofErr w:type="gramEnd"/>
      <w:r w:rsidRPr="001F70CE">
        <w:rPr>
          <w:sz w:val="10"/>
        </w:rPr>
        <w:t xml:space="preserve"> research was “robust” and mirrored an analysis the British team is conducting on its own surface temperature record. “Their work is consistent with independent work that we’ve done. It’s within our uncertainties. Part of the robustness and reliability of these records is that there are different groups around the world doing this work,” he said. But Stott argued that the term slowdown remained valid because the past 15 years might have been still hotter were it not for natural variations. In the coming years the world is expected to move out of a period in which the gradient of warming has not slowed even though the temperature has been moderated. This means “we could have 10 or 15 years of very rapid rates of warming,” he said. “Even though the observed estimate is increased, over and above that there is plenty of evidence that the rate of warming is still being depressed,” he said. “The caution is around saying that that is our underlying warming rate, because the climate models are predicting substantially higher rates than that.” </w:t>
      </w:r>
      <w:proofErr w:type="gramStart"/>
      <w:r w:rsidRPr="001F70CE">
        <w:rPr>
          <w:sz w:val="10"/>
        </w:rPr>
        <w:t>Noaa’s</w:t>
      </w:r>
      <w:proofErr w:type="gramEnd"/>
      <w:r w:rsidRPr="001F70CE">
        <w:rPr>
          <w:sz w:val="10"/>
        </w:rPr>
        <w:t xml:space="preserve"> historical observations were thrown out by unaccounted-for differences between the measurements taken by ships using buckets and ships using thermometers in their engine in-takes, the increased use of ocean buoys and a large increase in the number of land-based monitoring stations. “</w:t>
      </w:r>
      <w:r w:rsidRPr="001F70CE">
        <w:rPr>
          <w:rStyle w:val="StyleUnderline"/>
        </w:rPr>
        <w:t>Science can only progress based on as much information as we have and what you see today is the most comprehensive assessment we can do based on all the information that’s been collected</w:t>
      </w:r>
      <w:r w:rsidRPr="001F70CE">
        <w:rPr>
          <w:sz w:val="10"/>
        </w:rPr>
        <w:t xml:space="preserve">,” said Karl. Schmidt called the new observations “state of the art” and said </w:t>
      </w:r>
      <w:proofErr w:type="gramStart"/>
      <w:r w:rsidRPr="001F70CE">
        <w:rPr>
          <w:sz w:val="10"/>
        </w:rPr>
        <w:t>Nasa</w:t>
      </w:r>
      <w:proofErr w:type="gramEnd"/>
      <w:r w:rsidRPr="001F70CE">
        <w:rPr>
          <w:sz w:val="10"/>
        </w:rPr>
        <w:t xml:space="preserve"> had been in discussions with Noaa about how to incorporate the findings into their own global temperature record. Prof Michael Mann, whose analysis of the global temperature in the 1990s revolutionised the field, said the work underlined the conclusions of his own recent research. “They’ve sort of just confirmed what we already knew, </w:t>
      </w:r>
      <w:r w:rsidRPr="001F70CE">
        <w:rPr>
          <w:rStyle w:val="StyleUnderline"/>
        </w:rPr>
        <w:t>there is no true ‘pause’ or ‘hiatus’ in warming</w:t>
      </w:r>
      <w:r w:rsidRPr="001F70CE">
        <w:rPr>
          <w:sz w:val="10"/>
        </w:rPr>
        <w:t xml:space="preserve">,” he said. “To the extent that the study further drives home the fact ... that </w:t>
      </w:r>
      <w:r w:rsidRPr="001F70CE">
        <w:rPr>
          <w:rStyle w:val="StyleUnderline"/>
        </w:rPr>
        <w:t>global warming continues unabated as we continue to burn fossil fuels and warm the planet,</w:t>
      </w:r>
      <w:r w:rsidRPr="001F70CE">
        <w:rPr>
          <w:sz w:val="10"/>
        </w:rPr>
        <w:t xml:space="preserve"> it is nonetheless a useful contribution to the literature.” Bob Ward, policy and communications director at London’s Grantham Research </w:t>
      </w:r>
      <w:proofErr w:type="gramStart"/>
      <w:r w:rsidRPr="001F70CE">
        <w:rPr>
          <w:sz w:val="10"/>
        </w:rPr>
        <w:t>Institute,</w:t>
      </w:r>
      <w:proofErr w:type="gramEnd"/>
      <w:r w:rsidRPr="001F70CE">
        <w:rPr>
          <w:sz w:val="10"/>
        </w:rPr>
        <w:t xml:space="preserve"> said the news that warming had been greater than previously thought should cause governments currently meeting in Bonn to act with renewed urgency and lay foundations for a strong agreement at the pivotal climate conference in Paris this December. “</w:t>
      </w:r>
      <w:r w:rsidRPr="001F70CE">
        <w:rPr>
          <w:rStyle w:val="StyleUnderline"/>
        </w:rPr>
        <w:t>The myth of the global warming pause has been heavily promoted by climate change sceptics seeking to undermine the case for strong and urgent cuts in greenhouse gas emissions</w:t>
      </w:r>
      <w:r w:rsidRPr="001F70CE">
        <w:rPr>
          <w:sz w:val="10"/>
        </w:rPr>
        <w:t>,” said Ward.</w:t>
      </w:r>
    </w:p>
    <w:p w:rsidR="0036571C" w:rsidRDefault="0036571C" w:rsidP="0036571C">
      <w:pPr>
        <w:rPr>
          <w:sz w:val="10"/>
        </w:rPr>
      </w:pPr>
    </w:p>
    <w:p w:rsidR="0036571C" w:rsidRDefault="0036571C" w:rsidP="0036571C">
      <w:pPr>
        <w:pStyle w:val="Heading4"/>
      </w:pPr>
      <w:r>
        <w:t>No Pause - also awareness doesn’t solve</w:t>
      </w:r>
    </w:p>
    <w:p w:rsidR="0036571C" w:rsidRPr="00E827C3" w:rsidRDefault="0036571C" w:rsidP="0036571C">
      <w:r>
        <w:t>Note: Also kind of makes the humans don’t care about threats because they’re too far off argument - doesn’t really have an impact though</w:t>
      </w:r>
    </w:p>
    <w:p w:rsidR="0036571C" w:rsidRPr="001F70CE" w:rsidRDefault="0036571C" w:rsidP="0036571C">
      <w:pPr>
        <w:rPr>
          <w:rStyle w:val="Style13ptBold"/>
        </w:rPr>
      </w:pPr>
      <w:r w:rsidRPr="001F70CE">
        <w:rPr>
          <w:rStyle w:val="Style13ptBold"/>
        </w:rPr>
        <w:t xml:space="preserve">Conca 6/15 </w:t>
      </w:r>
    </w:p>
    <w:p w:rsidR="0036571C" w:rsidRDefault="0036571C" w:rsidP="0036571C">
      <w:r w:rsidRPr="001F70CE">
        <w:t>(James Conca, 6/15/15, [</w:t>
      </w:r>
      <w:r>
        <w:t>scientist in the field of the earth and environmental sciences for 33 years</w:t>
      </w:r>
      <w:r w:rsidRPr="001F70CE">
        <w:t xml:space="preserve">], "A Pause </w:t>
      </w:r>
      <w:proofErr w:type="gramStart"/>
      <w:r w:rsidRPr="001F70CE">
        <w:t>In</w:t>
      </w:r>
      <w:proofErr w:type="gramEnd"/>
      <w:r w:rsidRPr="001F70CE">
        <w:t xml:space="preserve"> Global Warming? Not Really," Forbes, www.forbes.com/sites/jamesconca/2015/06/15/a-pause-in-global-warming-not-really/, MX)</w:t>
      </w:r>
    </w:p>
    <w:p w:rsidR="0036571C" w:rsidRDefault="0036571C" w:rsidP="0036571C"/>
    <w:p w:rsidR="0036571C" w:rsidRPr="001F70CE" w:rsidRDefault="0036571C" w:rsidP="0036571C">
      <w:pPr>
        <w:rPr>
          <w:rStyle w:val="StyleUnderline"/>
        </w:rPr>
      </w:pPr>
      <w:r w:rsidRPr="001F70CE">
        <w:rPr>
          <w:rStyle w:val="StyleUnderline"/>
        </w:rPr>
        <w:t>The rate of global warming during the last 15 years has been as fast as the warming seen during the last half of the 20th Century, according to new study published in Science this month by scientists from</w:t>
      </w:r>
      <w:r w:rsidRPr="001F70CE">
        <w:rPr>
          <w:sz w:val="12"/>
        </w:rPr>
        <w:t xml:space="preserve"> the National Oceanic and Atmospheric Administration (</w:t>
      </w:r>
      <w:r w:rsidRPr="001F70CE">
        <w:rPr>
          <w:rStyle w:val="StyleUnderline"/>
        </w:rPr>
        <w:t>NOAA</w:t>
      </w:r>
      <w:r w:rsidRPr="001F70CE">
        <w:rPr>
          <w:sz w:val="12"/>
        </w:rPr>
        <w:t xml:space="preserve">). The new study used the latest global surface </w:t>
      </w:r>
      <w:r w:rsidRPr="001F70CE">
        <w:rPr>
          <w:sz w:val="12"/>
        </w:rPr>
        <w:lastRenderedPageBreak/>
        <w:t xml:space="preserve">temperature data and other improvements in the quality of the observed record. </w:t>
      </w:r>
      <w:r w:rsidRPr="001F70CE">
        <w:rPr>
          <w:rStyle w:val="StyleUnderline"/>
        </w:rPr>
        <w:t>This study refutes the notion that there has been a slowdown, hiatus, or Pause, in the rate of global warming in recent years. The Pause has been a rallying cry for those not wanting to accept climate change as real.</w:t>
      </w:r>
      <w:r>
        <w:rPr>
          <w:rStyle w:val="StyleUnderline"/>
        </w:rPr>
        <w:t xml:space="preserve"> </w:t>
      </w:r>
      <w:r w:rsidRPr="001F70CE">
        <w:rPr>
          <w:sz w:val="12"/>
        </w:rPr>
        <w:t xml:space="preserve">Of course, </w:t>
      </w:r>
      <w:r w:rsidRPr="001F70CE">
        <w:rPr>
          <w:rStyle w:val="StyleUnderline"/>
        </w:rPr>
        <w:t>conspiracy theorists claim that NOAA purposefully tampered with the data to make sure it showed a warming trend</w:t>
      </w:r>
      <w:r w:rsidRPr="001F70CE">
        <w:rPr>
          <w:sz w:val="12"/>
        </w:rPr>
        <w:t xml:space="preserve"> (The Week). </w:t>
      </w:r>
      <w:r w:rsidRPr="001F70CE">
        <w:rPr>
          <w:rStyle w:val="StyleUnderline"/>
        </w:rPr>
        <w:t xml:space="preserve">Because that’s what scientists do. </w:t>
      </w:r>
      <w:proofErr w:type="gramStart"/>
      <w:r w:rsidRPr="001F70CE">
        <w:rPr>
          <w:rStyle w:val="StyleUnderline"/>
        </w:rPr>
        <w:t>Right?</w:t>
      </w:r>
      <w:proofErr w:type="gramEnd"/>
      <w:r>
        <w:rPr>
          <w:rStyle w:val="StyleUnderline"/>
        </w:rPr>
        <w:t xml:space="preserve"> </w:t>
      </w:r>
      <w:r w:rsidRPr="001F70CE">
        <w:rPr>
          <w:sz w:val="12"/>
        </w:rPr>
        <w:t xml:space="preserve">The Pause was an idea from a 2013 UN report by the Intergovernmental Panel on Climate Change (IPCC) that concluded the upward global surface temperature trend from 1998 to 2012 was markedly lower than the trend from 1951 to 2012. But Thomas Karl, </w:t>
      </w:r>
      <w:r w:rsidRPr="001F70CE">
        <w:rPr>
          <w:rStyle w:val="StyleUnderline"/>
        </w:rPr>
        <w:t>Director of NOAA’s National Centers for Environmental Information, says, “Our new analysis suggests that the apparent hiatus may have been largely the result of limitations in past datasets</w:t>
      </w:r>
      <w:r w:rsidRPr="001F70CE">
        <w:rPr>
          <w:sz w:val="12"/>
        </w:rPr>
        <w:t xml:space="preserve">, and that the rate of warming over the first 15 years of this century has, in fact, been as fast or faster than that seen over the last half of the 20th century.” </w:t>
      </w:r>
      <w:r w:rsidRPr="001F70CE">
        <w:rPr>
          <w:rStyle w:val="StyleUnderline"/>
        </w:rPr>
        <w:t>The Pause never made sense</w:t>
      </w:r>
      <w:r w:rsidRPr="001F70CE">
        <w:rPr>
          <w:sz w:val="12"/>
        </w:rPr>
        <w:t xml:space="preserve"> to me given the other warming data available over this time period: - the </w:t>
      </w:r>
      <w:r w:rsidRPr="001F70CE">
        <w:rPr>
          <w:rStyle w:val="StyleUnderline"/>
        </w:rPr>
        <w:t>Greenland and Antarctic ice sheets lost huge ice mass</w:t>
      </w:r>
      <w:r w:rsidRPr="001F70CE">
        <w:rPr>
          <w:sz w:val="12"/>
        </w:rPr>
        <w:t xml:space="preserve"> - </w:t>
      </w:r>
      <w:r w:rsidRPr="001F70CE">
        <w:rPr>
          <w:rStyle w:val="StyleUnderline"/>
        </w:rPr>
        <w:t>glaciers continued to shrink worldwide</w:t>
      </w:r>
      <w:r w:rsidRPr="001F70CE">
        <w:rPr>
          <w:sz w:val="12"/>
        </w:rPr>
        <w:t xml:space="preserve"> - </w:t>
      </w:r>
      <w:r w:rsidRPr="001F70CE">
        <w:rPr>
          <w:rStyle w:val="StyleUnderline"/>
        </w:rPr>
        <w:t>Arctic sea ice and Northern Hemisphere spring snow cover continued to decrease in extent</w:t>
      </w:r>
      <w:r>
        <w:rPr>
          <w:rStyle w:val="StyleUnderline"/>
        </w:rPr>
        <w:t xml:space="preserve"> </w:t>
      </w:r>
      <w:r w:rsidRPr="001F70CE">
        <w:rPr>
          <w:sz w:val="12"/>
        </w:rPr>
        <w:t xml:space="preserve">- </w:t>
      </w:r>
      <w:r w:rsidRPr="001F70CE">
        <w:rPr>
          <w:rStyle w:val="StyleUnderline"/>
        </w:rPr>
        <w:t>ocean warming continued unabated</w:t>
      </w:r>
      <w:r w:rsidRPr="001F70CE">
        <w:rPr>
          <w:sz w:val="12"/>
        </w:rPr>
        <w:t xml:space="preserve"> Besides, the </w:t>
      </w:r>
      <w:r w:rsidRPr="001F70CE">
        <w:rPr>
          <w:rStyle w:val="StyleUnderline"/>
        </w:rPr>
        <w:t>IPCC data in the 2013 report didn’t actually show</w:t>
      </w:r>
      <w:r w:rsidRPr="001F70CE">
        <w:rPr>
          <w:sz w:val="12"/>
        </w:rPr>
        <w:t xml:space="preserve"> much of </w:t>
      </w:r>
      <w:r w:rsidRPr="001F70CE">
        <w:rPr>
          <w:rStyle w:val="StyleUnderline"/>
        </w:rPr>
        <w:t>a Pause</w:t>
      </w:r>
      <w:r w:rsidRPr="001F70CE">
        <w:rPr>
          <w:sz w:val="12"/>
        </w:rPr>
        <w:t xml:space="preserve"> anyway. </w:t>
      </w:r>
      <w:r w:rsidRPr="001F70CE">
        <w:rPr>
          <w:rStyle w:val="StyleUnderline"/>
        </w:rPr>
        <w:t>The report actually concluded, “Warming of the climate system is unequivocal</w:t>
      </w:r>
      <w:r w:rsidRPr="001F70CE">
        <w:rPr>
          <w:sz w:val="12"/>
        </w:rPr>
        <w:t xml:space="preserve">, and since the 1950s, many of the observed changes are unprecedented over decades to millennia.” This is not the report I would cite if I wanted to show global warming was a fantasy. On the other hand, NOAA scientists have made significant improvements in the calculation of trends since the release of the IPCC report, and now use a global surface temperature record that includes the most recent two years of data, 2013 and 2014, the hottest year on record. The calculations also use improved versions of both sea surface temperature and land surface air temperature datasets. A correction that accounts for the difference in data collected from buoys and ship-based data is probably the most substantial improvement in the calculations. Before 1974, the primary method for measuring sea surface temperatures was by ship. But since then, buoys, with greater accuracy, have been used in increasing numbers. Data collected from buoys are always cooler than ship-based data, and we’ve developed methods for accurately comparing these two crucial data sets. The </w:t>
      </w:r>
      <w:r w:rsidRPr="001F70CE">
        <w:rPr>
          <w:rStyle w:val="StyleUnderline"/>
        </w:rPr>
        <w:t>new analysis also demonstrated that incomplete spatial coverage led to underestimates of the true global temperature change</w:t>
      </w:r>
      <w:r w:rsidRPr="001F70CE">
        <w:rPr>
          <w:sz w:val="12"/>
        </w:rPr>
        <w:t xml:space="preserve"> previously reported in the 2013 IPCC report. The integration of dozens of data sets, including the International Surface Temperature Initiative databank, NOAA’s Global Historical Climatology Network-Daily dataset, and forty other historical data sources, has more than doubled the number of weather stations available for analysis, especially for the Arctic, where temperatures have been increasing the most. But the results from the full data set over the last century didn’t really change much with the new analysis. Before, it was 1.17°F/century. With this new analysis, it’s 1.22°F/century, not much different. The Pause was never much of a pause. Data like this is about trends, not absolutes. These improvements in data analyses will not sit well with many people. “We’re all climate change deniers at heart,” says Oliver Burkeman of The Guardian. </w:t>
      </w:r>
      <w:r w:rsidRPr="001F70CE">
        <w:rPr>
          <w:rStyle w:val="StyleUnderline"/>
        </w:rPr>
        <w:t>That’s a problem for more things than the environment. As a species, we just don’t care as much about existential threats that are not immediately obvious. We are hard-wired to care about things that are immediately important, both good and bad.</w:t>
      </w:r>
      <w:r>
        <w:rPr>
          <w:rStyle w:val="StyleUnderline"/>
        </w:rPr>
        <w:t xml:space="preserve"> </w:t>
      </w:r>
      <w:r w:rsidRPr="001F70CE">
        <w:rPr>
          <w:sz w:val="12"/>
        </w:rPr>
        <w:t>It’s why we keep doing stupid things, repeating history in bad ways, giving rise to the idea that we never seem to learn. Nobel Prize-winning psychologist Daniel Kahneman states it more dolefully in terms of climate change, “</w:t>
      </w:r>
      <w:r w:rsidRPr="001F70CE">
        <w:rPr>
          <w:rStyle w:val="StyleUnderline"/>
        </w:rPr>
        <w:t>No amount of psychological awareness will overcome people’s reluctance to lower their standard of living.”</w:t>
      </w:r>
    </w:p>
    <w:p w:rsidR="0036571C" w:rsidRDefault="0036571C" w:rsidP="0036571C">
      <w:pPr>
        <w:pStyle w:val="Heading3"/>
      </w:pPr>
      <w:r>
        <w:lastRenderedPageBreak/>
        <w:t>Try or Die</w:t>
      </w:r>
    </w:p>
    <w:p w:rsidR="0036571C" w:rsidRDefault="0036571C" w:rsidP="0036571C"/>
    <w:p w:rsidR="0036571C" w:rsidRDefault="0036571C" w:rsidP="0036571C">
      <w:pPr>
        <w:pStyle w:val="Heading4"/>
      </w:pPr>
      <w:r>
        <w:t>There is an invisible threshold that will result in massive and unstoppable feedback loops - it’s try or die</w:t>
      </w:r>
    </w:p>
    <w:p w:rsidR="0036571C" w:rsidRPr="00C30932" w:rsidRDefault="0036571C" w:rsidP="0036571C"/>
    <w:p w:rsidR="0036571C" w:rsidRDefault="0036571C" w:rsidP="0036571C">
      <w:pPr>
        <w:rPr>
          <w:rStyle w:val="Style13ptBold"/>
        </w:rPr>
      </w:pPr>
      <w:r>
        <w:rPr>
          <w:rStyle w:val="Style13ptBold"/>
        </w:rPr>
        <w:t>Shearman Smith 07</w:t>
      </w:r>
    </w:p>
    <w:p w:rsidR="0036571C" w:rsidRPr="002339A3" w:rsidRDefault="0036571C" w:rsidP="0036571C">
      <w:r>
        <w:t>(David Shearman &amp; Joseph Wayne Smith, MD; Professor at University of Adelaid, August 30, PhD and solicitor of the Supreme Court of South Australia , The Climate Change Challenge and the Failure of Democracy, Pages 24-26, MX)</w:t>
      </w:r>
    </w:p>
    <w:p w:rsidR="0036571C" w:rsidRPr="00E521FF" w:rsidRDefault="0036571C" w:rsidP="0036571C">
      <w:pPr>
        <w:rPr>
          <w:sz w:val="14"/>
        </w:rPr>
      </w:pPr>
      <w:r w:rsidRPr="00E521FF">
        <w:rPr>
          <w:sz w:val="14"/>
        </w:rPr>
        <w:t xml:space="preserve">So far, we have discussed events that are predicted with a high degree of certainty. However </w:t>
      </w:r>
      <w:r w:rsidRPr="003C380E">
        <w:rPr>
          <w:rStyle w:val="StyleUnderline"/>
        </w:rPr>
        <w:t>science is discovering mechanisms that may result in sudden irreversible changes in the earth's environment. These are termed threshold events, whereby a further small increase in temperature triggers a major change in the earth’s control mechanisms.</w:t>
      </w:r>
      <w:r w:rsidRPr="00E521FF">
        <w:rPr>
          <w:sz w:val="14"/>
        </w:rPr>
        <w:t xml:space="preserve"> </w:t>
      </w:r>
      <w:r w:rsidRPr="003C380E">
        <w:rPr>
          <w:rStyle w:val="StyleUnderline"/>
        </w:rPr>
        <w:t xml:space="preserve">The U.S. National Academy of Sciences supports this concept and believes that there could be an abrupt climate change. </w:t>
      </w:r>
      <w:r w:rsidRPr="00E521FF">
        <w:rPr>
          <w:sz w:val="14"/>
        </w:rPr>
        <w:t xml:space="preserve">The following are a few examples of possible mechanisms. </w:t>
      </w:r>
      <w:r w:rsidRPr="003C380E">
        <w:rPr>
          <w:rStyle w:val="StyleUnderline"/>
        </w:rPr>
        <w:t xml:space="preserve">The gulf stream, flowing north in the North Atlantic Ocean, warms northern Europe and returns deep cold waters flowing south. </w:t>
      </w:r>
      <w:r w:rsidRPr="00E521FF">
        <w:rPr>
          <w:sz w:val="14"/>
        </w:rPr>
        <w:t xml:space="preserve">Studies from the National Oceanographic Centre in the UK have shown that the returning current may have slowed by 30 percent since 1957.16 </w:t>
      </w:r>
      <w:proofErr w:type="gramStart"/>
      <w:r w:rsidRPr="003C380E">
        <w:rPr>
          <w:rStyle w:val="StyleUnderline"/>
        </w:rPr>
        <w:t>The</w:t>
      </w:r>
      <w:proofErr w:type="gramEnd"/>
      <w:r w:rsidRPr="003C380E">
        <w:rPr>
          <w:rStyle w:val="StyleUnderline"/>
        </w:rPr>
        <w:t xml:space="preserve"> northward flow is weakening due to climate-related increases in the southward flow of fresh water from melting ice. </w:t>
      </w:r>
      <w:r w:rsidRPr="00E521FF">
        <w:rPr>
          <w:sz w:val="14"/>
        </w:rPr>
        <w:t xml:space="preserve">This event is depicted in the doomsday thriller The Day After Tomorrow. </w:t>
      </w:r>
      <w:r w:rsidRPr="003C380E">
        <w:rPr>
          <w:rStyle w:val="StyleUnderline"/>
        </w:rPr>
        <w:t xml:space="preserve">If the </w:t>
      </w:r>
      <w:proofErr w:type="gramStart"/>
      <w:r w:rsidRPr="003C380E">
        <w:rPr>
          <w:rStyle w:val="StyleUnderline"/>
        </w:rPr>
        <w:t>gulf stream</w:t>
      </w:r>
      <w:proofErr w:type="gramEnd"/>
      <w:r w:rsidRPr="003C380E">
        <w:rPr>
          <w:rStyle w:val="StyleUnderline"/>
        </w:rPr>
        <w:t xml:space="preserve"> reversed, Europe would have the climate of Hudson Bay, despite a warming world. There are a number of natural stores of greenhouse gases</w:t>
      </w:r>
      <w:r w:rsidRPr="00E521FF">
        <w:rPr>
          <w:sz w:val="14"/>
        </w:rPr>
        <w:t xml:space="preserve"> ("sinks") </w:t>
      </w:r>
      <w:r w:rsidRPr="003C380E">
        <w:rPr>
          <w:rStyle w:val="StyleUnderline"/>
        </w:rPr>
        <w:t>in the tundra, soils, and oceans. These sinks could release their gases as the temperature increases, leading to a rapidly accelerating global warming. The permafrost in the tundra of Siberia is thawing rapidly and is releasing frozen stores of the greenhouse gas methane.17 The oceans absorb 2 billion tons more carbon dioxide than they release each year, and this is about one third of all carbon dioxide produced by humanity. In future, with warming of the ocean’s water, this sink may be compromised and there may be a net release of carbon dioxide into the atmosphere</w:t>
      </w:r>
      <w:r w:rsidRPr="00E521FF">
        <w:rPr>
          <w:sz w:val="14"/>
        </w:rPr>
        <w:t xml:space="preserve">. However at present </w:t>
      </w:r>
      <w:r w:rsidRPr="003C380E">
        <w:rPr>
          <w:rStyle w:val="StyleUnderline"/>
        </w:rPr>
        <w:t>the Antarctic Ocean is becoming more acidic due to absorption of carbon dioxide from the atmosphere. The acidity will affect the ability of tiny crustaceans to grow their calcium carbonate shells, and an important link in the food chain may be lost.18 The forests of the world are an important carbon sink, but as the temperature rises trees become sick and become net producers rather than stores of carbon dioxide</w:t>
      </w:r>
      <w:r w:rsidRPr="00E521FF">
        <w:rPr>
          <w:sz w:val="14"/>
        </w:rPr>
        <w:t xml:space="preserve">. British scientists have also discovered another feedback mechanism whereby </w:t>
      </w:r>
      <w:r w:rsidRPr="003C380E">
        <w:rPr>
          <w:rStyle w:val="StyleUnderline"/>
        </w:rPr>
        <w:t>warmer temperatures have increased microbial activity in the soil, releasing greater than expected amounts of carbon—quantities sufficient to reduce Britian’s attempt to curtail greenhouse gas emissions</w:t>
      </w:r>
      <w:r w:rsidRPr="00E521FF">
        <w:rPr>
          <w:sz w:val="14"/>
        </w:rPr>
        <w:t xml:space="preserve">.' There are other mechanisms whereby global warming is being accelerated. </w:t>
      </w:r>
      <w:r w:rsidRPr="003C380E">
        <w:rPr>
          <w:rStyle w:val="StyleUnderline"/>
        </w:rPr>
        <w:t>Arctic ice is rapidly melting,</w:t>
      </w:r>
      <w:r w:rsidRPr="00E521FF">
        <w:rPr>
          <w:sz w:val="14"/>
        </w:rPr>
        <w:t xml:space="preserve"> being 20 percent less than normal during the summer of 2005. Dr. Mark Serreze of Colorado’s National Snow and Ice Data Center, believes that </w:t>
      </w:r>
      <w:r w:rsidRPr="003C380E">
        <w:rPr>
          <w:rStyle w:val="StyleUnderline"/>
        </w:rPr>
        <w:t>a threshold may soon be reached beyond which sea ice will not recover. A feedback process may be set in motion, accelerating the melting of ice, as there is more open blue water to absorb solar energy and less white ice to reflect sunlight back into space</w:t>
      </w:r>
      <w:r w:rsidRPr="00E521FF">
        <w:rPr>
          <w:sz w:val="14"/>
        </w:rPr>
        <w:t xml:space="preserve">.20° The major threat of global sea level rising comes from the glaciers of Greenland and Antarctica. Greenland's glaciers are melting into the sea at almost twice their previously observed rate in the last five years.' </w:t>
      </w:r>
      <w:r w:rsidRPr="003C380E">
        <w:rPr>
          <w:rStyle w:val="StyleUnderline"/>
        </w:rPr>
        <w:t>The average temperature of Greenland has risen by 3°</w:t>
      </w:r>
      <w:r w:rsidRPr="00E521FF">
        <w:rPr>
          <w:sz w:val="14"/>
        </w:rPr>
        <w:t xml:space="preserve">C (5.4°F) over the last two decades and between 1996 and 2006 the amount of water lost from Greenland’s ice sheet increased from 90 cubic kilometers (21.6 cubic miles) to 220 cubic kilometers (52.8 cubic miles) per year. Greenland’s ice sheet covers 1.7 million square kilometers (0.66 million square miles) </w:t>
      </w:r>
      <w:r w:rsidRPr="003C380E">
        <w:rPr>
          <w:rStyle w:val="StyleUnderline"/>
        </w:rPr>
        <w:t>with ice of up to 3 kilometers thick</w:t>
      </w:r>
      <w:r w:rsidRPr="00E521FF">
        <w:rPr>
          <w:sz w:val="14"/>
        </w:rPr>
        <w:t xml:space="preserve"> (1.86 miles), an</w:t>
      </w:r>
      <w:r w:rsidRPr="003C380E">
        <w:rPr>
          <w:rStyle w:val="StyleUnderline"/>
        </w:rPr>
        <w:t>d if completely melted it would raise global sea levels by around 7 mete</w:t>
      </w:r>
      <w:r w:rsidRPr="00E521FF">
        <w:rPr>
          <w:sz w:val="14"/>
        </w:rPr>
        <w:t xml:space="preserve">rs (7.65 yards). The evidence that we are moving into an accelerated phase of global warming is supported by data showing that 9 of the 10 warmest years since 1860 have occurred since 1990 and 19 since 1981, and </w:t>
      </w:r>
      <w:r w:rsidRPr="003C380E">
        <w:rPr>
          <w:rStyle w:val="StyleUnderline"/>
        </w:rPr>
        <w:t>annual increases in the concentration of carbon dioxide in the atmosphere are accelerating</w:t>
      </w:r>
      <w:r w:rsidRPr="00E521FF">
        <w:rPr>
          <w:sz w:val="14"/>
        </w:rPr>
        <w:t xml:space="preserve"> as shown by data from the U.S. Government’s National Oceanic and Atmospheric Administration. These measurements are </w:t>
      </w:r>
      <w:r w:rsidRPr="00E521FF">
        <w:rPr>
          <w:sz w:val="14"/>
        </w:rPr>
        <w:lastRenderedPageBreak/>
        <w:t xml:space="preserve">sufficient for scientists to be increasingly concerned that </w:t>
      </w:r>
      <w:r w:rsidRPr="003C380E">
        <w:rPr>
          <w:rStyle w:val="StyleUnderline"/>
        </w:rPr>
        <w:t>damage to carbon sinks and other mechanisms described above may be playing a part</w:t>
      </w:r>
      <w:r w:rsidRPr="00E521FF">
        <w:rPr>
          <w:sz w:val="14"/>
        </w:rPr>
        <w:t xml:space="preserve">. James Lovelock is a scientist, respected internationally for his pioneering work on biological feedback systems. He introduced the Gaia concept of the living earth acting like a single organism by using feedback mechanisms to maintain stability of temperature and climate over long periods of time. In 2006, in his book The Revenge of Gaia, he argued that </w:t>
      </w:r>
      <w:r w:rsidRPr="003C380E">
        <w:rPr>
          <w:rStyle w:val="StyleUnderline"/>
        </w:rPr>
        <w:t>global warming will be amplified by the simultaneous malfunction of several feedback systems due to human activities and it is already too late to stop catastrophic warming</w:t>
      </w:r>
      <w:r w:rsidRPr="00E521FF">
        <w:rPr>
          <w:sz w:val="14"/>
        </w:rPr>
        <w:t xml:space="preserve">.22 One such mechanism is that of </w:t>
      </w:r>
      <w:r w:rsidRPr="003C380E">
        <w:rPr>
          <w:rStyle w:val="StyleUnderline"/>
        </w:rPr>
        <w:t>global dimming, whereby aerosols in the atmosphere produced by global industry are shielding the earth from part of the sun’s radiation. With a severe industrial downturn, a sudden leap in global temperatures will be expected</w:t>
      </w:r>
      <w:r w:rsidRPr="00E521FF">
        <w:rPr>
          <w:sz w:val="14"/>
        </w:rPr>
        <w:t xml:space="preserve">. Various events are likely to precipitate economic downturn, such as the likely oil </w:t>
      </w:r>
      <w:proofErr w:type="gramStart"/>
      <w:r w:rsidRPr="00E521FF">
        <w:rPr>
          <w:sz w:val="14"/>
        </w:rPr>
        <w:t>shortage are</w:t>
      </w:r>
      <w:proofErr w:type="gramEnd"/>
      <w:r w:rsidRPr="00E521FF">
        <w:rPr>
          <w:sz w:val="14"/>
        </w:rPr>
        <w:t xml:space="preserve"> discussed later in this chapter.</w:t>
      </w:r>
    </w:p>
    <w:p w:rsidR="0036571C" w:rsidRPr="00A877FE" w:rsidRDefault="0036571C" w:rsidP="0036571C"/>
    <w:p w:rsidR="0036571C" w:rsidRDefault="0036571C" w:rsidP="0036571C">
      <w:pPr>
        <w:pStyle w:val="Heading3"/>
      </w:pPr>
      <w:r>
        <w:lastRenderedPageBreak/>
        <w:t>Systemic</w:t>
      </w:r>
    </w:p>
    <w:p w:rsidR="0036571C" w:rsidRPr="00E51F01" w:rsidRDefault="0036571C" w:rsidP="0036571C"/>
    <w:p w:rsidR="0036571C" w:rsidRPr="00B46BC7" w:rsidRDefault="0036571C" w:rsidP="0036571C">
      <w:pPr>
        <w:pStyle w:val="Heading4"/>
      </w:pPr>
      <w:r w:rsidRPr="00B46BC7">
        <w:t>Climate change is a systemic impact- it affects 325 million people today and leads to both death and hardship</w:t>
      </w:r>
    </w:p>
    <w:p w:rsidR="0036571C" w:rsidRPr="00E51F01" w:rsidRDefault="0036571C" w:rsidP="0036571C">
      <w:pPr>
        <w:rPr>
          <w:rStyle w:val="StyleUnderline"/>
          <w:szCs w:val="26"/>
        </w:rPr>
      </w:pPr>
    </w:p>
    <w:p w:rsidR="0036571C" w:rsidRPr="00E51F01" w:rsidRDefault="0036571C" w:rsidP="0036571C">
      <w:proofErr w:type="gramStart"/>
      <w:r w:rsidRPr="00E51F01">
        <w:rPr>
          <w:rStyle w:val="Style13ptBold"/>
        </w:rPr>
        <w:t>O’Hara and Abelsohn 11</w:t>
      </w:r>
      <w:r>
        <w:t xml:space="preserve"> (Dennis Patrick O'Hara PhD and Alan Abelsohn.</w:t>
      </w:r>
      <w:proofErr w:type="gramEnd"/>
      <w:r>
        <w:t xml:space="preserve"> “Ethical Response to Climate Change” Ethics and the Environment, Vol. 16, No. 1 (Spring 2011), pp. 25-50)</w:t>
      </w:r>
    </w:p>
    <w:p w:rsidR="0036571C" w:rsidRPr="00FB5739" w:rsidRDefault="0036571C" w:rsidP="0036571C">
      <w:pPr>
        <w:rPr>
          <w:rStyle w:val="StyleUnderline"/>
        </w:rPr>
      </w:pPr>
      <w:r w:rsidRPr="000E1E77">
        <w:rPr>
          <w:sz w:val="14"/>
        </w:rPr>
        <w:t>In 2000, in what was considered a conservative study, excluding many of the more indirect effects of climate change on health</w:t>
      </w:r>
      <w:r w:rsidRPr="00E51F01">
        <w:rPr>
          <w:rStyle w:val="StyleUnderline"/>
        </w:rPr>
        <w:t>, climate change “was estimated to have caused 150,000 deaths and 5.5 million DALYs</w:t>
      </w:r>
      <w:r>
        <w:rPr>
          <w:rStyle w:val="StyleUnderline"/>
        </w:rPr>
        <w:t xml:space="preserve"> </w:t>
      </w:r>
      <w:r w:rsidRPr="00E51F01">
        <w:rPr>
          <w:rStyle w:val="StyleUnderline"/>
        </w:rPr>
        <w:t>[disability adjusted life years</w:t>
      </w:r>
      <w:r w:rsidRPr="000E1E77">
        <w:rPr>
          <w:sz w:val="14"/>
        </w:rPr>
        <w:t>]” (World Health Organization [WHO] 2003, 31).</w:t>
      </w:r>
      <w:r w:rsidRPr="00E51F01">
        <w:rPr>
          <w:rStyle w:val="StyleUnderline"/>
        </w:rPr>
        <w:t xml:space="preserve"> The majority of these effects are being felt in developing countries, due to increasing incidence of diarrhea, malaria and malnutrition (</w:t>
      </w:r>
      <w:r w:rsidRPr="000E1E77">
        <w:rPr>
          <w:sz w:val="14"/>
        </w:rPr>
        <w:t>McMichael 2004).</w:t>
      </w:r>
      <w:r w:rsidRPr="00E51F01">
        <w:rPr>
          <w:rStyle w:val="StyleUnderline"/>
        </w:rPr>
        <w:t xml:space="preserve"> As the effects of climate change continue to grow, the incidence of death and disease have likely increased from the levels of 2000 </w:t>
      </w:r>
      <w:r w:rsidRPr="000E1E77">
        <w:rPr>
          <w:sz w:val="14"/>
        </w:rPr>
        <w:t>(Intergovernmental Panel on Climate Change, Working Group II [IPCC WGII] 2007). In fact, in a recent report by the Global Humanitarian Forum, Kofi o’hara &amp; abelsohn ethical response to climate change 27 Annan stresses that</w:t>
      </w:r>
      <w:r w:rsidRPr="00E51F01">
        <w:rPr>
          <w:rStyle w:val="StyleUnderline"/>
        </w:rPr>
        <w:t xml:space="preserve"> climate change is “the greatest emerging humanitarian</w:t>
      </w:r>
      <w:r>
        <w:rPr>
          <w:rStyle w:val="StyleUnderline"/>
        </w:rPr>
        <w:t xml:space="preserve"> </w:t>
      </w:r>
      <w:r w:rsidRPr="00E51F01">
        <w:rPr>
          <w:rStyle w:val="StyleUnderline"/>
        </w:rPr>
        <w:t>challenge of our times” (</w:t>
      </w:r>
      <w:r w:rsidRPr="000E1E77">
        <w:rPr>
          <w:sz w:val="14"/>
        </w:rPr>
        <w:t>Global Humanitarian Forum 2009, 2). The report estimates that</w:t>
      </w:r>
      <w:r w:rsidRPr="00E51F01">
        <w:rPr>
          <w:rStyle w:val="StyleUnderline"/>
        </w:rPr>
        <w:t xml:space="preserve"> over 300,000 lives are lost each year due to climate change, with the annual death toll estimated to reach 500,000 by 2030, and that “climate change today seriously impacts on the lives of 325 million people” </w:t>
      </w:r>
      <w:r w:rsidRPr="000E1E77">
        <w:rPr>
          <w:sz w:val="14"/>
        </w:rPr>
        <w:t>(Global Humanitarian Forum 2009, 9, 11, 13).</w:t>
      </w:r>
      <w:r w:rsidRPr="00E51F01">
        <w:rPr>
          <w:rStyle w:val="StyleUnderline"/>
        </w:rPr>
        <w:t xml:space="preserve"> Due to indirect</w:t>
      </w:r>
      <w:r>
        <w:rPr>
          <w:rStyle w:val="StyleUnderline"/>
        </w:rPr>
        <w:t xml:space="preserve"> </w:t>
      </w:r>
      <w:r w:rsidRPr="00E51F01">
        <w:rPr>
          <w:rStyle w:val="StyleUnderline"/>
        </w:rPr>
        <w:t>effects, climate change not only threatens each person’s fundamental and inalienable “right to life, liberty, and personal security” as guaranteed</w:t>
      </w:r>
      <w:r>
        <w:rPr>
          <w:rStyle w:val="StyleUnderline"/>
        </w:rPr>
        <w:t xml:space="preserve"> </w:t>
      </w:r>
      <w:r w:rsidRPr="00E51F01">
        <w:rPr>
          <w:rStyle w:val="StyleUnderline"/>
        </w:rPr>
        <w:t>by the Universal Declaration of Human Rights (</w:t>
      </w:r>
      <w:r w:rsidRPr="000E1E77">
        <w:rPr>
          <w:sz w:val="14"/>
        </w:rPr>
        <w:t>United Nations 1948, Article 3),</w:t>
      </w:r>
      <w:r w:rsidRPr="00E51F01">
        <w:rPr>
          <w:rStyle w:val="StyleUnderline"/>
        </w:rPr>
        <w:t xml:space="preserve"> it is already responsible for considerable death and enormous hardship. </w:t>
      </w:r>
      <w:r w:rsidRPr="000E1E77">
        <w:rPr>
          <w:sz w:val="14"/>
        </w:rPr>
        <w:t xml:space="preserve">The factors that cause climate </w:t>
      </w:r>
      <w:proofErr w:type="gramStart"/>
      <w:r w:rsidRPr="000E1E77">
        <w:rPr>
          <w:sz w:val="14"/>
        </w:rPr>
        <w:t>change,</w:t>
      </w:r>
      <w:proofErr w:type="gramEnd"/>
      <w:r w:rsidRPr="000E1E77">
        <w:rPr>
          <w:sz w:val="14"/>
        </w:rPr>
        <w:t xml:space="preserve"> and the efforts to both mitigate and adapt to it, raise ethical issues that require ethical responses.</w:t>
      </w:r>
    </w:p>
    <w:p w:rsidR="0036571C" w:rsidRDefault="0036571C" w:rsidP="0036571C">
      <w:pPr>
        <w:pStyle w:val="Heading3"/>
      </w:pPr>
      <w:r>
        <w:lastRenderedPageBreak/>
        <w:t>Economy</w:t>
      </w:r>
    </w:p>
    <w:p w:rsidR="0036571C" w:rsidRDefault="0036571C" w:rsidP="0036571C">
      <w:pPr>
        <w:pStyle w:val="Heading4"/>
      </w:pPr>
      <w:r>
        <w:t>Climate change turns econ- efforts to mitigate climate change help the economy</w:t>
      </w:r>
    </w:p>
    <w:p w:rsidR="0036571C" w:rsidRPr="000E6FA3" w:rsidRDefault="0036571C" w:rsidP="0036571C"/>
    <w:p w:rsidR="0036571C" w:rsidRPr="00E51F01" w:rsidRDefault="0036571C" w:rsidP="0036571C">
      <w:proofErr w:type="gramStart"/>
      <w:r w:rsidRPr="00E51F01">
        <w:rPr>
          <w:rStyle w:val="Style13ptBold"/>
        </w:rPr>
        <w:t>O’Hara and Abelsohn 11</w:t>
      </w:r>
      <w:r>
        <w:t xml:space="preserve"> (Dennis Patrick O'Hara PhD and Alan Abelsohn.</w:t>
      </w:r>
      <w:proofErr w:type="gramEnd"/>
      <w:r>
        <w:t xml:space="preserve"> “Ethical Response to Climate Change” Ethics and the Environment, Vol. 16, No. 1 (Spring 2011), pp. 25-50)</w:t>
      </w:r>
    </w:p>
    <w:p w:rsidR="0036571C" w:rsidRPr="00E51F01" w:rsidRDefault="0036571C" w:rsidP="0036571C">
      <w:r>
        <w:t>Fourthly, as the Stern Report has noted, “</w:t>
      </w:r>
      <w:r w:rsidRPr="00E51F01">
        <w:rPr>
          <w:rStyle w:val="StyleUnderline"/>
        </w:rPr>
        <w:t>the evidence shows that ignoring climate change will eventually damage economic growth.…Tackling climate change is the pro-growth strategy for the longer term, and it can be done in a way that does not cap the aspirations for growth of rich or poor countries. The earlier effective action is taken, the less costly it will be</w:t>
      </w:r>
      <w:r>
        <w:t xml:space="preserve">” (Stern 2006, ii). Delaying action to reduce GHG emissions will actually be more costly to economies in developed countries both in the near and long term. </w:t>
      </w:r>
      <w:r w:rsidRPr="00E51F01">
        <w:rPr>
          <w:rStyle w:val="StyleUnderline"/>
        </w:rPr>
        <w:t>The “economic harm” argument is a misguided and ill-informed prioritization of current investors’ interests at the expense of the welfare of future generatio</w:t>
      </w:r>
      <w:r>
        <w:t>ns. Ironically, when President H.W. Bush addressed the Rio Earth Summit on June 15, 1992, he noted that, “It’s been said that we don’t inherit the earth from our ancestors, we borrow it from our children” (Bush 1992). Regrettably, this insight did not inform his response to climate change.</w:t>
      </w:r>
    </w:p>
    <w:p w:rsidR="0036571C" w:rsidRPr="00FB5739" w:rsidRDefault="0036571C" w:rsidP="0036571C">
      <w:pPr>
        <w:pStyle w:val="Heading3"/>
      </w:pPr>
      <w:r>
        <w:lastRenderedPageBreak/>
        <w:t>Violence</w:t>
      </w:r>
    </w:p>
    <w:p w:rsidR="0036571C" w:rsidRDefault="0036571C" w:rsidP="0036571C">
      <w:pPr>
        <w:pStyle w:val="Heading4"/>
      </w:pPr>
      <w:r w:rsidRPr="000E6FA3">
        <w:t>Best studies using meta-analyses show climate change leads to widespread violence</w:t>
      </w:r>
    </w:p>
    <w:p w:rsidR="0036571C" w:rsidRPr="000E6FA3" w:rsidRDefault="0036571C" w:rsidP="0036571C"/>
    <w:p w:rsidR="0036571C" w:rsidRPr="00FB5739" w:rsidRDefault="0036571C" w:rsidP="0036571C">
      <w:r w:rsidRPr="00FB5739">
        <w:rPr>
          <w:rStyle w:val="Style13ptBold"/>
        </w:rPr>
        <w:t>Levy and Sidel 14</w:t>
      </w:r>
      <w:r>
        <w:t xml:space="preserve"> </w:t>
      </w:r>
      <w:r w:rsidRPr="00FB5739">
        <w:rPr>
          <w:sz w:val="18"/>
        </w:rPr>
        <w:t xml:space="preserve">(Barry S. Levy, MD, MPH, is Adjunct Professor of Public Health at Tufts University School of Medicine, Boston and Victor W. Sidel, MD, is Distinguished University Professor of Social Medicine Emeritus at Montefiore Medical Center and Albert Einstein College of Medicine, and an Adjunct Professor of Public Health at Weill Cornell Medical College, New York. “Collective Violence Caused by Climate Change and How It Threatens Health and Human Rights.” Health and Human Rights, Vol. 16, No. 1, Climate Justice and the Right to Health (June 2014), pp. 32-40) </w:t>
      </w:r>
    </w:p>
    <w:p w:rsidR="0036571C" w:rsidRDefault="0036571C" w:rsidP="0036571C">
      <w:pPr>
        <w:rPr>
          <w:rStyle w:val="StyleUnderline"/>
        </w:rPr>
      </w:pPr>
      <w:r w:rsidRPr="00D7018F">
        <w:rPr>
          <w:rStyle w:val="StyleUnderline"/>
        </w:rPr>
        <w:t xml:space="preserve">Meta-analyses of numerous studies provide the strongest evidence of a causal link between climate change and violence. </w:t>
      </w:r>
      <w:r w:rsidRPr="00F55D97">
        <w:rPr>
          <w:sz w:val="12"/>
        </w:rPr>
        <w:t>The most comprehensive investigation on climate change and human conflict has been a meta-analysis by Hsiang et al., which was</w:t>
      </w:r>
      <w:r w:rsidRPr="00D7018F">
        <w:rPr>
          <w:rStyle w:val="StyleUnderline"/>
        </w:rPr>
        <w:t xml:space="preserve"> based on 60 longitudinal studies, mostly published</w:t>
      </w:r>
      <w:r>
        <w:rPr>
          <w:rStyle w:val="StyleUnderline"/>
        </w:rPr>
        <w:t xml:space="preserve"> </w:t>
      </w:r>
      <w:r w:rsidRPr="00D7018F">
        <w:rPr>
          <w:rStyle w:val="StyleUnderline"/>
        </w:rPr>
        <w:t>since early 2009. 31 They found that deviations from normal precipitation and from mild temperatures significantly increased the risk of conflict, especially</w:t>
      </w:r>
      <w:r>
        <w:rPr>
          <w:rStyle w:val="StyleUnderline"/>
        </w:rPr>
        <w:t xml:space="preserve"> </w:t>
      </w:r>
      <w:r w:rsidRPr="00D7018F">
        <w:rPr>
          <w:rStyle w:val="StyleUnderline"/>
        </w:rPr>
        <w:t xml:space="preserve">in poorer populations. </w:t>
      </w:r>
      <w:r w:rsidRPr="00F55D97">
        <w:rPr>
          <w:sz w:val="12"/>
        </w:rPr>
        <w:t>They estimated that each standard deviation in climate toward more rainfall or warmer temperatures (equivalent to about a 3o C rise above average in New York City temperatures) increased the frequency of intergroup conflict overall by 14%—and in some places by more than 50%. They appropriately concluded that</w:t>
      </w:r>
      <w:r w:rsidRPr="00D7018F">
        <w:rPr>
          <w:rStyle w:val="StyleUnderline"/>
        </w:rPr>
        <w:t xml:space="preserve">, with rising temperatures over future decades, there could be substantial increases in conflict.31 </w:t>
      </w:r>
      <w:r w:rsidRPr="00F55D97">
        <w:rPr>
          <w:sz w:val="12"/>
        </w:rPr>
        <w:t>Although critics have suggested that this meta-analysis suffers from selection bias and conflates climate with weather, we believe that the authors have adequately refuted critiques concerning selection bias and that their inclusion of papers that cover long time periods minimizes the concern about conflating climate with weather.32,33 We therefore find its results and conclusions to be compelling evidence of a causal association between climate change and violent conflict.</w:t>
      </w:r>
    </w:p>
    <w:p w:rsidR="0036571C" w:rsidRDefault="00F55D97" w:rsidP="00F55D97">
      <w:pPr>
        <w:pStyle w:val="Heading3"/>
      </w:pPr>
      <w:r>
        <w:lastRenderedPageBreak/>
        <w:t>AT: Warming Deniers</w:t>
      </w:r>
    </w:p>
    <w:p w:rsidR="00F55D97" w:rsidRDefault="00F55D97" w:rsidP="00F55D97">
      <w:pPr>
        <w:pStyle w:val="Heading4"/>
      </w:pPr>
      <w:r>
        <w:t>There are two types of warming deniers - those that do so unconsciously and those that do so for money - either way, reject both</w:t>
      </w:r>
    </w:p>
    <w:p w:rsidR="00FA5A24" w:rsidRPr="00FA5A24" w:rsidRDefault="00FA5A24" w:rsidP="00FA5A24"/>
    <w:p w:rsidR="00F55D97" w:rsidRPr="004B626C" w:rsidRDefault="00F55D97" w:rsidP="00F55D97">
      <w:pPr>
        <w:rPr>
          <w:rStyle w:val="Style13ptBold"/>
        </w:rPr>
      </w:pPr>
      <w:r w:rsidRPr="004B626C">
        <w:rPr>
          <w:rStyle w:val="Style13ptBold"/>
        </w:rPr>
        <w:t xml:space="preserve">Ropeik 12 </w:t>
      </w:r>
    </w:p>
    <w:p w:rsidR="00F55D97" w:rsidRDefault="00F55D97" w:rsidP="00F55D97">
      <w:r w:rsidRPr="004B626C">
        <w:t>(David Ropeik [Instructor at Harvard, a consultant in risk perception and risk communication], 2012, "The Ethics of Climate Change Denial," Big Think, bigthink.com/risk-reason-and-reality/the-ethics-of-climate-change-denial-2, MX)</w:t>
      </w:r>
      <w:r>
        <w:t xml:space="preserve"> </w:t>
      </w:r>
    </w:p>
    <w:p w:rsidR="00F55D97" w:rsidRPr="004B626C" w:rsidRDefault="00F55D97" w:rsidP="00F55D97">
      <w:pPr>
        <w:rPr>
          <w:sz w:val="12"/>
        </w:rPr>
      </w:pPr>
      <w:r w:rsidRPr="004B626C">
        <w:rPr>
          <w:sz w:val="12"/>
        </w:rPr>
        <w:t xml:space="preserve">Here is a version of The Trolley Problem, a classic experiment in ethics. Let’s say you are next to some train tracks, and down the tracks and behind a hill you see smoke and hear the rumblings of what sounds like a train headed your way. You also see five people on the tracks </w:t>
      </w:r>
      <w:proofErr w:type="gramStart"/>
      <w:r w:rsidRPr="004B626C">
        <w:rPr>
          <w:sz w:val="12"/>
        </w:rPr>
        <w:t>who</w:t>
      </w:r>
      <w:proofErr w:type="gramEnd"/>
      <w:r w:rsidRPr="004B626C">
        <w:rPr>
          <w:sz w:val="12"/>
        </w:rPr>
        <w:t xml:space="preserve"> will be killed if it is a train. They are unaware of the danger, and too far away to hear or see you. To save them, before you know for sure it’s a train, you can throw a switch which will divert the train to another track, where a single person is standing. What’s the ethical thing to do?    Now let’s add a twist. Let’s say you’re standing near the tracks with a friend, and she is sure a train is coming and wants to throw the switch. But your deeply held religious faith says you are not supposed to interfere with what God has preordained. So you argue with your friend that, despite the smoke and noise, she can’t be sure it’s a train and she shouldn’t do anything. Still, she goes to throw the switch, and you try to stop her, even though if it is a train, five people will die! Is that ethical?    Now let’s make this hypothetical real, and substitute climate change for the train. </w:t>
      </w:r>
      <w:r w:rsidRPr="004B626C">
        <w:rPr>
          <w:rStyle w:val="StyleUnderline"/>
        </w:rPr>
        <w:t>One of the most extensive multi-disciplinary research efforts in human history has determined that the climate is changing in ways that will cause massive disruption of the biological systems on which all life depends. The likelihood is that this will cause massive suffering and death</w:t>
      </w:r>
      <w:r w:rsidRPr="004B626C">
        <w:rPr>
          <w:sz w:val="12"/>
        </w:rPr>
        <w:t xml:space="preserve">, but the science isn’t absolutely certain. Friends see that evidence and want to act. But your deep beliefs lead you to see the evidence through different lenses, so you both deny the evidence and you try to keep your friends from acting. Is that denial of climate change ethical? Like most such dilemmas, it’s not as black and white as it seems. </w:t>
      </w:r>
      <w:r>
        <w:rPr>
          <w:rStyle w:val="StyleUnderline"/>
        </w:rPr>
        <w:t xml:space="preserve">  </w:t>
      </w:r>
      <w:r w:rsidRPr="004B626C">
        <w:rPr>
          <w:rStyle w:val="StyleUnderline"/>
        </w:rPr>
        <w:t xml:space="preserve"> There are two populations of climate change deniers</w:t>
      </w:r>
      <w:r w:rsidRPr="004B626C">
        <w:rPr>
          <w:sz w:val="12"/>
        </w:rPr>
        <w:t xml:space="preserve">. Most, though they wield the weapons of fact in what sounds like an intellectual battle, are actually fighting a much more profoundly emotional war. As we all do with many issues, </w:t>
      </w:r>
      <w:r w:rsidRPr="004B626C">
        <w:rPr>
          <w:rStyle w:val="StyleUnderline"/>
        </w:rPr>
        <w:t>climate change deniers are interpreting the evidence so their view will agree with the group they identify with most strongly</w:t>
      </w:r>
      <w:r w:rsidRPr="004B626C">
        <w:rPr>
          <w:sz w:val="12"/>
        </w:rPr>
        <w:t xml:space="preserve">. That strengthens their group’s dominance in society, and enhances the group‘s acceptance of them as members in good standing, both of which are vital for survival for social animals like us who depend on the tribe for our well being. </w:t>
      </w:r>
      <w:r w:rsidRPr="004B626C">
        <w:rPr>
          <w:rStyle w:val="StyleUnderline"/>
        </w:rPr>
        <w:t>This powerful tendency</w:t>
      </w:r>
      <w:r w:rsidRPr="004B626C">
        <w:rPr>
          <w:sz w:val="12"/>
        </w:rPr>
        <w:t xml:space="preserve"> to interpret the facts so our views agree with our group, </w:t>
      </w:r>
      <w:r w:rsidRPr="004B626C">
        <w:rPr>
          <w:rStyle w:val="StyleUnderline"/>
        </w:rPr>
        <w:t>known as Cultural Cognition</w:t>
      </w:r>
      <w:r w:rsidRPr="004B626C">
        <w:rPr>
          <w:sz w:val="12"/>
        </w:rPr>
        <w:t xml:space="preserve">, </w:t>
      </w:r>
      <w:r w:rsidRPr="004B626C">
        <w:rPr>
          <w:rStyle w:val="StyleUnderline"/>
        </w:rPr>
        <w:t>happens below consciousness, below purposeful choice, and beyond what most would call free will.</w:t>
      </w:r>
      <w:r>
        <w:rPr>
          <w:rStyle w:val="StyleUnderline"/>
        </w:rPr>
        <w:t xml:space="preserve"> </w:t>
      </w:r>
      <w:r w:rsidRPr="004B626C">
        <w:rPr>
          <w:sz w:val="12"/>
        </w:rPr>
        <w:t xml:space="preserve">   So, like the true believer near the train tracks whose beliefs caused him to honestly see things in a different way, this sort of climate change denial is the product of powerful subconscious motivations. It is an honest result of the innate way human cognition works. Though I disagree with climate change deniers, and I am frustrated by their stubborn rejection of overwhelming evidence, this version of denialism does not seem unethical. To blame behavior as unethical requires belief that we have conscious control of our choices and actions, and the social science evidence is pretty persuasive that a lot of our ‘thinking’ happens beyond our conscious awareness, or our ability to control it.    But now let’s add another twist to the Trolley Problem. Let’s say you’re standing by the tracks because you’re waiting for a train to deliver merchandise that will earn you hundreds of millions of dollars, but only if it arrives on time. You lose hundreds of millions if the train is late. Throwing the switch might save those five people (and kill the one) but it will delay the train and cost you a TON of money. Is it ethical to try and keep your friend from throwing the switch now?    </w:t>
      </w:r>
      <w:proofErr w:type="gramStart"/>
      <w:r w:rsidRPr="004B626C">
        <w:rPr>
          <w:sz w:val="12"/>
        </w:rPr>
        <w:t>Of course not.</w:t>
      </w:r>
      <w:proofErr w:type="gramEnd"/>
      <w:r w:rsidRPr="004B626C">
        <w:rPr>
          <w:sz w:val="12"/>
        </w:rPr>
        <w:t xml:space="preserve"> This is selfish and immoral by any reasonable standard. Yet this is precisely the nature of the climate denial by </w:t>
      </w:r>
      <w:r w:rsidRPr="004B626C">
        <w:rPr>
          <w:rStyle w:val="StyleUnderline"/>
        </w:rPr>
        <w:t>a small group of people who have, for personal and economic reasons, consciously created doubt about climate change, lobbying and campaigning against efforts to reduce the risk or even just to adapt to its effects</w:t>
      </w:r>
      <w:r w:rsidRPr="004B626C">
        <w:rPr>
          <w:sz w:val="12"/>
        </w:rPr>
        <w:t xml:space="preserve">. These deniers are different. </w:t>
      </w:r>
      <w:r w:rsidRPr="004B626C">
        <w:rPr>
          <w:rStyle w:val="StyleUnderline"/>
        </w:rPr>
        <w:t xml:space="preserve">Their actions are a matter of will, conscious and controlled, and their motives are personal wellbeing at the expense of others, at the expense in fact of nothing less than the health of the biosphere of the planet. This staggeringly selfish behavior embodies the purest example of what any fair minded person would call unethical. </w:t>
      </w:r>
      <w:proofErr w:type="gramStart"/>
      <w:r w:rsidRPr="004B626C">
        <w:rPr>
          <w:rStyle w:val="StyleUnderline"/>
        </w:rPr>
        <w:t>Evil,</w:t>
      </w:r>
      <w:r w:rsidRPr="004B626C">
        <w:rPr>
          <w:sz w:val="12"/>
        </w:rPr>
        <w:t xml:space="preserve"> even.</w:t>
      </w:r>
      <w:proofErr w:type="gramEnd"/>
      <w:r w:rsidRPr="004B626C">
        <w:rPr>
          <w:sz w:val="12"/>
        </w:rPr>
        <w:t xml:space="preserve"> </w:t>
      </w:r>
    </w:p>
    <w:p w:rsidR="00F55D97" w:rsidRPr="00F55D97" w:rsidRDefault="00F55D97" w:rsidP="00F55D97"/>
    <w:p w:rsidR="00184D9A" w:rsidRPr="00184D9A" w:rsidRDefault="00184D9A" w:rsidP="00184D9A"/>
    <w:p w:rsidR="006F2D79" w:rsidRDefault="006F2D79" w:rsidP="006F2D79">
      <w:pPr>
        <w:pStyle w:val="Heading2"/>
      </w:pPr>
      <w:r>
        <w:lastRenderedPageBreak/>
        <w:t>Human Rights</w:t>
      </w:r>
    </w:p>
    <w:p w:rsidR="000340C3" w:rsidRPr="000340C3" w:rsidRDefault="000340C3" w:rsidP="000340C3">
      <w:pPr>
        <w:pStyle w:val="Heading3"/>
      </w:pPr>
      <w:r>
        <w:lastRenderedPageBreak/>
        <w:t>CC kills HR</w:t>
      </w:r>
    </w:p>
    <w:p w:rsidR="00284BFA" w:rsidRDefault="00284BFA" w:rsidP="00284BFA">
      <w:pPr>
        <w:pStyle w:val="Heading4"/>
      </w:pPr>
      <w:r>
        <w:t>Empircs show climate change contributes to a litany of impacts including collective violence, which threatens human rights for all people on Earth</w:t>
      </w:r>
    </w:p>
    <w:p w:rsidR="00284BFA" w:rsidRPr="000E6FA3" w:rsidRDefault="00284BFA" w:rsidP="00284BFA"/>
    <w:p w:rsidR="00284BFA" w:rsidRPr="00FB5739" w:rsidRDefault="00284BFA" w:rsidP="00284BFA">
      <w:r w:rsidRPr="00FB5739">
        <w:rPr>
          <w:rStyle w:val="Style13ptBold"/>
        </w:rPr>
        <w:t>Levy and Sidel 14</w:t>
      </w:r>
      <w:r>
        <w:t xml:space="preserve"> </w:t>
      </w:r>
      <w:r w:rsidRPr="00FB5739">
        <w:rPr>
          <w:sz w:val="18"/>
        </w:rPr>
        <w:t xml:space="preserve">(Barry S. Levy, MD, MPH, is Adjunct Professor of Public Health at Tufts University School of Medicine, Boston and Victor W. Sidel, MD, is Distinguished University Professor of Social Medicine Emeritus at Montefiore Medical Center and Albert Einstein College of Medicine, and an Adjunct Professor of Public Health at Weill Cornell Medical College, New York. “Collective Violence Caused by Climate Change and How It Threatens Health and Human Rights.” Health and Human Rights, Vol. 16, No. 1, Climate Justice and the Right to Health (June 2014), pp. 32-40) </w:t>
      </w:r>
    </w:p>
    <w:p w:rsidR="00284BFA" w:rsidRDefault="00284BFA" w:rsidP="00284BFA">
      <w:pPr>
        <w:rPr>
          <w:sz w:val="12"/>
        </w:rPr>
      </w:pPr>
      <w:r w:rsidRPr="00D7018F">
        <w:rPr>
          <w:rStyle w:val="StyleUnderline"/>
        </w:rPr>
        <w:t>Climate change causes</w:t>
      </w:r>
      <w:r w:rsidRPr="000E1E77">
        <w:rPr>
          <w:sz w:val="12"/>
        </w:rPr>
        <w:t xml:space="preserve"> or contributes to adverse environmental consequences, </w:t>
      </w:r>
      <w:r w:rsidRPr="00D7018F">
        <w:rPr>
          <w:rStyle w:val="StyleUnderline"/>
        </w:rPr>
        <w:t>including global warming,</w:t>
      </w:r>
      <w:r w:rsidRPr="000E1E77">
        <w:rPr>
          <w:sz w:val="12"/>
        </w:rPr>
        <w:t xml:space="preserve"> extreme </w:t>
      </w:r>
      <w:r w:rsidRPr="00D7018F">
        <w:rPr>
          <w:rStyle w:val="StyleUnderline"/>
        </w:rPr>
        <w:t>deviations in rainfall, sea level rise, extreme weather</w:t>
      </w:r>
      <w:r w:rsidRPr="000E1E77">
        <w:rPr>
          <w:sz w:val="12"/>
        </w:rPr>
        <w:t xml:space="preserve"> events, and </w:t>
      </w:r>
      <w:r w:rsidRPr="00D7018F">
        <w:rPr>
          <w:rStyle w:val="StyleUnderline"/>
        </w:rPr>
        <w:t>droughts, floods, and wildfires</w:t>
      </w:r>
      <w:r w:rsidRPr="000E1E77">
        <w:rPr>
          <w:sz w:val="12"/>
        </w:rPr>
        <w:t xml:space="preserve">. </w:t>
      </w:r>
      <w:r w:rsidRPr="00D7018F">
        <w:rPr>
          <w:rStyle w:val="StyleUnderline"/>
        </w:rPr>
        <w:t>Climate change threatens human health</w:t>
      </w:r>
      <w:r w:rsidRPr="000E1E77">
        <w:rPr>
          <w:sz w:val="12"/>
        </w:rPr>
        <w:t xml:space="preserve"> and well-being </w:t>
      </w:r>
      <w:r w:rsidRPr="00D7018F">
        <w:rPr>
          <w:rStyle w:val="StyleUnderline"/>
        </w:rPr>
        <w:t>by increasing the risk of heat-related disorders; respiratory and allergic disorders</w:t>
      </w:r>
      <w:r w:rsidRPr="000E1E77">
        <w:rPr>
          <w:sz w:val="12"/>
        </w:rPr>
        <w:t xml:space="preserve">; vectorborne, waterborne, and foodborne infectious </w:t>
      </w:r>
      <w:r w:rsidRPr="00D7018F">
        <w:rPr>
          <w:rStyle w:val="StyleUnderline"/>
        </w:rPr>
        <w:t>diseases</w:t>
      </w:r>
      <w:r w:rsidRPr="000E1E77">
        <w:rPr>
          <w:sz w:val="12"/>
        </w:rPr>
        <w:t xml:space="preserve">; </w:t>
      </w:r>
      <w:r w:rsidRPr="00D7018F">
        <w:rPr>
          <w:rStyle w:val="StyleUnderline"/>
        </w:rPr>
        <w:t>food insecurity and malnutrition</w:t>
      </w:r>
      <w:r w:rsidRPr="000E1E77">
        <w:rPr>
          <w:sz w:val="12"/>
        </w:rPr>
        <w:t xml:space="preserve">; </w:t>
      </w:r>
      <w:r w:rsidRPr="00D7018F">
        <w:rPr>
          <w:rStyle w:val="StyleUnderline"/>
        </w:rPr>
        <w:t>mental disorders; and</w:t>
      </w:r>
      <w:r w:rsidRPr="000E1E77">
        <w:rPr>
          <w:sz w:val="12"/>
        </w:rPr>
        <w:t xml:space="preserve"> violence, most notably, </w:t>
      </w:r>
      <w:r w:rsidRPr="00D7018F">
        <w:rPr>
          <w:rStyle w:val="StyleUnderline"/>
        </w:rPr>
        <w:t>collective violence</w:t>
      </w:r>
      <w:r w:rsidRPr="000E1E77">
        <w:rPr>
          <w:sz w:val="12"/>
        </w:rPr>
        <w:t xml:space="preserve">. </w:t>
      </w:r>
      <w:r w:rsidRPr="00D7018F">
        <w:rPr>
          <w:rStyle w:val="StyleUnderline"/>
        </w:rPr>
        <w:t>Collective violence due to climate change threatens basic human rights</w:t>
      </w:r>
      <w:r w:rsidRPr="000E1E77">
        <w:rPr>
          <w:sz w:val="12"/>
        </w:rPr>
        <w:t xml:space="preserve">, as embodied in the Universal Declaration of Human Rights (UDHR) and other international human rights instruments. For example, </w:t>
      </w:r>
      <w:r w:rsidRPr="00D7018F">
        <w:rPr>
          <w:rStyle w:val="StyleUnderline"/>
        </w:rPr>
        <w:t xml:space="preserve">it threatens </w:t>
      </w:r>
      <w:r w:rsidRPr="000E1E77">
        <w:rPr>
          <w:sz w:val="12"/>
        </w:rPr>
        <w:t xml:space="preserve">the rights enumerated in Article 25 of the UDHR, including </w:t>
      </w:r>
      <w:r w:rsidRPr="00D7018F">
        <w:rPr>
          <w:rStyle w:val="StyleUnderline"/>
        </w:rPr>
        <w:t>the right to a standard of living adequate for health and wellbeing</w:t>
      </w:r>
      <w:r w:rsidRPr="000E1E77">
        <w:rPr>
          <w:sz w:val="12"/>
        </w:rPr>
        <w:t xml:space="preserve">, including </w:t>
      </w:r>
      <w:r w:rsidRPr="00D7018F">
        <w:rPr>
          <w:rStyle w:val="StyleUnderline"/>
        </w:rPr>
        <w:t>rights to food, clothing, housing, medical care, and social services, as well as the right to security</w:t>
      </w:r>
      <w:r w:rsidRPr="000E1E77">
        <w:rPr>
          <w:sz w:val="12"/>
        </w:rPr>
        <w:t xml:space="preserve">.1 In this paper, we review the evidence that </w:t>
      </w:r>
      <w:r w:rsidRPr="00D7018F">
        <w:rPr>
          <w:rStyle w:val="StyleUnderline"/>
        </w:rPr>
        <w:t xml:space="preserve">climate change causes or contributes to collective violence </w:t>
      </w:r>
      <w:r w:rsidRPr="000E1E77">
        <w:rPr>
          <w:sz w:val="12"/>
        </w:rPr>
        <w:t xml:space="preserve">and the threats that this violence poses to health and human rights. In addition, we discuss challenges for future research on this subject, prevention of collective violence due to climate change, and States’ obligations to prevent collective violence and protect human rights that are threatened by collective violence due to climate change. </w:t>
      </w:r>
      <w:r w:rsidRPr="00D7018F">
        <w:rPr>
          <w:rStyle w:val="StyleUnderline"/>
        </w:rPr>
        <w:t>Violence has long been recognized as a major public health problem</w:t>
      </w:r>
      <w:r w:rsidRPr="000E1E77">
        <w:rPr>
          <w:sz w:val="12"/>
        </w:rPr>
        <w:t xml:space="preserve">.2 </w:t>
      </w:r>
      <w:proofErr w:type="gramStart"/>
      <w:r w:rsidRPr="000E1E77">
        <w:rPr>
          <w:sz w:val="12"/>
        </w:rPr>
        <w:t>It</w:t>
      </w:r>
      <w:proofErr w:type="gramEnd"/>
      <w:r w:rsidRPr="000E1E77">
        <w:rPr>
          <w:sz w:val="12"/>
        </w:rPr>
        <w:t xml:space="preserve"> is defined as “the intentional use of physical force or power, threatened or actual, against oneself, another person, or against a group or community that either results in or has a high likelihood of resulting in injury, death, psychological harm, maldevelopment or deprivation.”3 It </w:t>
      </w:r>
      <w:r w:rsidRPr="00D7018F">
        <w:rPr>
          <w:rStyle w:val="StyleUnderline"/>
        </w:rPr>
        <w:t>includes self-inflicted, interpersonal, and collective violence</w:t>
      </w:r>
      <w:r w:rsidRPr="000E1E77">
        <w:rPr>
          <w:sz w:val="12"/>
        </w:rPr>
        <w:t xml:space="preserve">. Collective violence is defined as “the instrumental use of violence by people who identify themselves as members of a group...against another group or set of individuals, in order to achieve political, economic or social objectives.”4 It includes </w:t>
      </w:r>
      <w:r w:rsidRPr="00D7018F">
        <w:rPr>
          <w:rStyle w:val="StyleUnderline"/>
        </w:rPr>
        <w:t>armed conflict, state-sponsored violence (such as genocide and torture), and organized violent crime (such as gang warfare). Collective violence causes much morbidity and mortality, damage to the healthsupporting infrastructure of society, forced</w:t>
      </w:r>
      <w:r>
        <w:rPr>
          <w:rStyle w:val="StyleUnderline"/>
        </w:rPr>
        <w:t xml:space="preserve"> </w:t>
      </w:r>
      <w:r w:rsidRPr="00D7018F">
        <w:rPr>
          <w:rStyle w:val="StyleUnderline"/>
        </w:rPr>
        <w:t>migration, environmental damag</w:t>
      </w:r>
      <w:r w:rsidRPr="000E1E77">
        <w:rPr>
          <w:sz w:val="12"/>
        </w:rPr>
        <w:t xml:space="preserve"> </w:t>
      </w:r>
      <w:r w:rsidRPr="00D7018F">
        <w:rPr>
          <w:rStyle w:val="StyleUnderline"/>
        </w:rPr>
        <w:t>mage, diversion of</w:t>
      </w:r>
      <w:r>
        <w:rPr>
          <w:rStyle w:val="StyleUnderline"/>
        </w:rPr>
        <w:t xml:space="preserve"> </w:t>
      </w:r>
      <w:r w:rsidRPr="00D7018F">
        <w:rPr>
          <w:rStyle w:val="StyleUnderline"/>
        </w:rPr>
        <w:t>resources, and more violence.</w:t>
      </w:r>
      <w:r w:rsidRPr="000E1E77">
        <w:rPr>
          <w:sz w:val="12"/>
        </w:rPr>
        <w:t xml:space="preserve">5 Historical studies on climate change and violence: </w:t>
      </w:r>
      <w:r w:rsidRPr="00D7018F">
        <w:rPr>
          <w:rStyle w:val="StyleUnderline"/>
        </w:rPr>
        <w:t>Climate change has been associated with violence for centuries.</w:t>
      </w:r>
      <w:r w:rsidRPr="000E1E77">
        <w:rPr>
          <w:sz w:val="12"/>
        </w:rPr>
        <w:t xml:space="preserve"> </w:t>
      </w:r>
      <w:r w:rsidRPr="00D7018F">
        <w:rPr>
          <w:rStyle w:val="StyleUnderline"/>
        </w:rPr>
        <w:t>Three studies by Zhang and colleagues provide strong evidence to support this association</w:t>
      </w:r>
      <w:r w:rsidRPr="000E1E77">
        <w:rPr>
          <w:sz w:val="12"/>
        </w:rPr>
        <w:t xml:space="preserve">. Zhang et al. demonstrated that, </w:t>
      </w:r>
      <w:r w:rsidRPr="00D7018F">
        <w:rPr>
          <w:rStyle w:val="StyleUnderline"/>
        </w:rPr>
        <w:t>in the Preindustrial</w:t>
      </w:r>
      <w:r w:rsidRPr="000E1E77">
        <w:rPr>
          <w:sz w:val="12"/>
        </w:rPr>
        <w:t xml:space="preserve"> </w:t>
      </w:r>
      <w:r w:rsidRPr="00D7018F">
        <w:rPr>
          <w:rStyle w:val="StyleUnderline"/>
        </w:rPr>
        <w:t>Era</w:t>
      </w:r>
      <w:r w:rsidRPr="000E1E77">
        <w:rPr>
          <w:sz w:val="12"/>
        </w:rPr>
        <w:t xml:space="preserve"> (from 1500 to 1800) in the Northern Hemisphere, </w:t>
      </w:r>
      <w:r w:rsidRPr="00D7018F">
        <w:rPr>
          <w:rStyle w:val="StyleUnderline"/>
        </w:rPr>
        <w:t>climate change was the major driver of armed conflict and other large-scale humanitarian crises</w:t>
      </w:r>
      <w:r w:rsidRPr="000E1E77">
        <w:rPr>
          <w:sz w:val="12"/>
        </w:rPr>
        <w:t xml:space="preserve">, and that social mechanisms failed to prevent these crises.6 The study found that </w:t>
      </w:r>
      <w:r w:rsidRPr="00D7018F">
        <w:rPr>
          <w:rStyle w:val="StyleUnderline"/>
        </w:rPr>
        <w:t>falling ambient temperatures</w:t>
      </w:r>
      <w:r w:rsidRPr="000E1E77">
        <w:rPr>
          <w:sz w:val="12"/>
        </w:rPr>
        <w:t xml:space="preserve"> decreased agricultural production, which, in turn, </w:t>
      </w:r>
      <w:r w:rsidRPr="00D7018F">
        <w:rPr>
          <w:rStyle w:val="StyleUnderline"/>
        </w:rPr>
        <w:t>led to war</w:t>
      </w:r>
      <w:r w:rsidRPr="000E1E77">
        <w:rPr>
          <w:sz w:val="12"/>
        </w:rPr>
        <w:t xml:space="preserve"> and other major social problems, including </w:t>
      </w:r>
      <w:r w:rsidRPr="00D7018F">
        <w:rPr>
          <w:rStyle w:val="StyleUnderline"/>
        </w:rPr>
        <w:t>inflation</w:t>
      </w:r>
      <w:r w:rsidRPr="000E1E77">
        <w:rPr>
          <w:sz w:val="12"/>
        </w:rPr>
        <w:t xml:space="preserve">, </w:t>
      </w:r>
      <w:r w:rsidRPr="00D7018F">
        <w:rPr>
          <w:rStyle w:val="StyleUnderline"/>
        </w:rPr>
        <w:t>famine</w:t>
      </w:r>
      <w:r w:rsidRPr="000E1E77">
        <w:rPr>
          <w:sz w:val="12"/>
        </w:rPr>
        <w:t xml:space="preserve">, </w:t>
      </w:r>
      <w:r w:rsidRPr="00D7018F">
        <w:rPr>
          <w:rStyle w:val="StyleUnderline"/>
        </w:rPr>
        <w:t>and population decline</w:t>
      </w:r>
      <w:r w:rsidRPr="000E1E77">
        <w:rPr>
          <w:sz w:val="12"/>
        </w:rPr>
        <w:t xml:space="preserve">.6 In another study, Zhang et al. found that, in preindustrial Europe, cooling of the climate between 1560 and 1660 was the ultimate cause of successive agro-ecological, socioeconomic, and demographic catastrophes.7 In yet another study, Zhang et al. found that the </w:t>
      </w:r>
      <w:r w:rsidRPr="00D7018F">
        <w:rPr>
          <w:rStyle w:val="StyleUnderline"/>
        </w:rPr>
        <w:t>frequency of warfare in eastern China over the past millennium was significantly associated with Northern Hemisphere temperature oscillations, especially cooling phases that significantly decreased agricultural production</w:t>
      </w:r>
      <w:r w:rsidRPr="000E1E77">
        <w:rPr>
          <w:sz w:val="12"/>
        </w:rPr>
        <w:t>.8</w:t>
      </w:r>
    </w:p>
    <w:p w:rsidR="000340C3" w:rsidRDefault="000340C3" w:rsidP="00284BFA">
      <w:pPr>
        <w:rPr>
          <w:sz w:val="12"/>
        </w:rPr>
      </w:pPr>
    </w:p>
    <w:p w:rsidR="000340C3" w:rsidRDefault="000340C3" w:rsidP="000340C3">
      <w:pPr>
        <w:pStyle w:val="Heading4"/>
      </w:pPr>
      <w:r>
        <w:t>Turn: Climate change destroys human rights</w:t>
      </w:r>
    </w:p>
    <w:p w:rsidR="000340C3" w:rsidRPr="000340C3" w:rsidRDefault="000340C3" w:rsidP="000340C3"/>
    <w:p w:rsidR="000340C3" w:rsidRPr="00E97D91" w:rsidRDefault="000340C3" w:rsidP="000340C3">
      <w:pPr>
        <w:rPr>
          <w:sz w:val="20"/>
        </w:rPr>
      </w:pPr>
      <w:r w:rsidRPr="00E97D91">
        <w:rPr>
          <w:rStyle w:val="Style13ptBold"/>
        </w:rPr>
        <w:t>Caney 8</w:t>
      </w:r>
      <w:r>
        <w:t xml:space="preserve"> </w:t>
      </w:r>
      <w:r w:rsidRPr="00E97D91">
        <w:rPr>
          <w:sz w:val="20"/>
        </w:rPr>
        <w:t>(Simon Caney works in Department of Politics and International Relations, Oxford University, UK. 2008 “Human rights, climate change, and discounting” Environmental Politics, 17:4, 536-555)</w:t>
      </w:r>
    </w:p>
    <w:p w:rsidR="000340C3" w:rsidRPr="0069123B" w:rsidRDefault="000340C3" w:rsidP="000340C3">
      <w:pPr>
        <w:rPr>
          <w:sz w:val="14"/>
        </w:rPr>
      </w:pPr>
      <w:r w:rsidRPr="0069123B">
        <w:rPr>
          <w:sz w:val="14"/>
        </w:rPr>
        <w:t xml:space="preserve">Some affirm a very minimal set of rights and would be sceptical of extending this set to include ‘environmental’ rights of any kind. Others do not take such a hostile approach but do ask why we should accept a right to a safe environment. The Stern Review, for example, insists quite rightly that </w:t>
      </w:r>
      <w:r w:rsidRPr="00E97D91">
        <w:rPr>
          <w:rStyle w:val="StyleUnderline"/>
        </w:rPr>
        <w:t>rights ‘should be argued rather than merely a</w:t>
      </w:r>
      <w:r w:rsidRPr="0069123B">
        <w:rPr>
          <w:sz w:val="14"/>
        </w:rPr>
        <w:t xml:space="preserve">sserted’ (Stern 2007, p. 47). In this paper I hope to have provided such an argument. </w:t>
      </w:r>
      <w:r w:rsidRPr="00E97D91">
        <w:rPr>
          <w:rStyle w:val="StyleUnderline"/>
        </w:rPr>
        <w:t xml:space="preserve">The kinds of considerations that we normally invoke to defend human rights, </w:t>
      </w:r>
      <w:r w:rsidRPr="0069123B">
        <w:rPr>
          <w:sz w:val="14"/>
        </w:rPr>
        <w:t xml:space="preserve">I </w:t>
      </w:r>
      <w:r w:rsidRPr="0069123B">
        <w:rPr>
          <w:sz w:val="14"/>
        </w:rPr>
        <w:lastRenderedPageBreak/>
        <w:t xml:space="preserve">maintain, </w:t>
      </w:r>
      <w:r w:rsidRPr="00E97D91">
        <w:rPr>
          <w:rStyle w:val="StyleUnderline"/>
        </w:rPr>
        <w:t>entail that persons have a human right not to suffer from the ill-effects of global climate change.</w:t>
      </w:r>
      <w:r w:rsidRPr="0069123B">
        <w:rPr>
          <w:sz w:val="14"/>
        </w:rPr>
        <w:t xml:space="preserve"> </w:t>
      </w:r>
      <w:r w:rsidRPr="00E97D91">
        <w:rPr>
          <w:rStyle w:val="StyleUnderline"/>
        </w:rPr>
        <w:t>Climate change undermines persons’ human rights to a decent standard of health, to economic necessities, and to subsistence</w:t>
      </w:r>
      <w:r w:rsidRPr="0069123B">
        <w:rPr>
          <w:sz w:val="14"/>
        </w:rPr>
        <w:t xml:space="preserve">.18 I have, moreover, argued that this right should not be discounted. </w:t>
      </w:r>
      <w:r w:rsidRPr="00E97D91">
        <w:rPr>
          <w:rStyle w:val="StyleUnderline"/>
        </w:rPr>
        <w:t>Its moral importance does not diminish over time</w:t>
      </w:r>
      <w:r w:rsidRPr="0069123B">
        <w:rPr>
          <w:sz w:val="14"/>
        </w:rPr>
        <w:t xml:space="preserve">. </w:t>
      </w:r>
      <w:proofErr w:type="gramStart"/>
      <w:r w:rsidRPr="0069123B">
        <w:rPr>
          <w:sz w:val="14"/>
        </w:rPr>
        <w:t>In doing so, however, I have defended a scope-restricted view with respect to discounting.</w:t>
      </w:r>
      <w:proofErr w:type="gramEnd"/>
      <w:r w:rsidRPr="0069123B">
        <w:rPr>
          <w:sz w:val="14"/>
        </w:rPr>
        <w:t xml:space="preserve"> That is to say, I have defended a view which (1) holds that basic rights should not be discounted</w:t>
      </w:r>
      <w:r w:rsidRPr="00E97D91">
        <w:rPr>
          <w:rStyle w:val="StyleUnderline"/>
        </w:rPr>
        <w:t xml:space="preserve"> </w:t>
      </w:r>
      <w:r w:rsidRPr="0069123B">
        <w:rPr>
          <w:sz w:val="14"/>
        </w:rPr>
        <w:t>but (2) allows for the possibility that that other values might be subject to a positive pure time discount rate.</w:t>
      </w:r>
    </w:p>
    <w:p w:rsidR="000340C3" w:rsidRPr="000E1E77" w:rsidRDefault="000340C3" w:rsidP="00284BFA">
      <w:pPr>
        <w:rPr>
          <w:sz w:val="12"/>
        </w:rPr>
      </w:pPr>
    </w:p>
    <w:p w:rsidR="00284BFA" w:rsidRDefault="00284BFA" w:rsidP="00284BFA"/>
    <w:p w:rsidR="000340C3" w:rsidRDefault="000340C3" w:rsidP="000340C3">
      <w:pPr>
        <w:pStyle w:val="Heading3"/>
      </w:pPr>
      <w:r>
        <w:lastRenderedPageBreak/>
        <w:t>CC O/W’s HR</w:t>
      </w:r>
    </w:p>
    <w:p w:rsidR="00284BFA" w:rsidRDefault="00284BFA" w:rsidP="00284BFA">
      <w:pPr>
        <w:pStyle w:val="Heading4"/>
      </w:pPr>
      <w:r w:rsidRPr="000E6FA3">
        <w:t>States have a moral obligation to protect humanity from climate change-induced collective violence</w:t>
      </w:r>
    </w:p>
    <w:p w:rsidR="00284BFA" w:rsidRPr="000E6FA3" w:rsidRDefault="00284BFA" w:rsidP="00284BFA"/>
    <w:p w:rsidR="00284BFA" w:rsidRPr="00FB5739" w:rsidRDefault="00284BFA" w:rsidP="00284BFA">
      <w:r w:rsidRPr="00FB5739">
        <w:rPr>
          <w:rStyle w:val="Style13ptBold"/>
        </w:rPr>
        <w:t>Levy and Sidel 14</w:t>
      </w:r>
      <w:r>
        <w:t xml:space="preserve"> </w:t>
      </w:r>
      <w:r w:rsidRPr="00FB5739">
        <w:rPr>
          <w:sz w:val="18"/>
        </w:rPr>
        <w:t xml:space="preserve">(Barry S. Levy, MD, MPH, is Adjunct Professor of Public Health at Tufts University School of Medicine, Boston and Victor W. Sidel, MD, is Distinguished University Professor of Social Medicine Emeritus at Montefiore Medical Center and Albert Einstein College of Medicine, and an Adjunct Professor of Public Health at Weill Cornell Medical College, New York. “Collective Violence Caused by Climate Change and How It Threatens Health and Human Rights.” Health and Human Rights, Vol. 16, No. 1, Climate Justice and the Right to Health (June 2014), pp. 32-40) </w:t>
      </w:r>
    </w:p>
    <w:p w:rsidR="00284BFA" w:rsidRPr="0069123B" w:rsidRDefault="00284BFA" w:rsidP="00284BFA">
      <w:pPr>
        <w:rPr>
          <w:sz w:val="14"/>
        </w:rPr>
      </w:pPr>
      <w:r w:rsidRPr="00FB5739">
        <w:rPr>
          <w:rStyle w:val="StyleUnderline"/>
        </w:rPr>
        <w:t xml:space="preserve">Because of their legal and moral obligations to protect human rights, States must work to prevent collective violence and to protect human rights that are threatened by collective violence due to climate change. States have legal and moral obligations to mitigate climate change and thereby reduce the risk of its adverse consequences to health and human rights. </w:t>
      </w:r>
      <w:r w:rsidRPr="0069123B">
        <w:rPr>
          <w:sz w:val="14"/>
        </w:rPr>
        <w:t>And, as convincingly described in a recent review article by two legal scholars, they have legal and moral obligations to promote and support adaptation to climate change.44</w:t>
      </w:r>
    </w:p>
    <w:p w:rsidR="0069123B" w:rsidRDefault="0069123B" w:rsidP="00284BFA">
      <w:pPr>
        <w:rPr>
          <w:rStyle w:val="StyleUnderline"/>
        </w:rPr>
      </w:pPr>
    </w:p>
    <w:p w:rsidR="006F2D79" w:rsidRPr="006F2D79" w:rsidRDefault="006F2D79" w:rsidP="006F2D79"/>
    <w:p w:rsidR="000E1E77" w:rsidRDefault="000E1E77" w:rsidP="000E1E77">
      <w:pPr>
        <w:pStyle w:val="Heading2"/>
      </w:pPr>
    </w:p>
    <w:p w:rsidR="00693A94" w:rsidRDefault="00F07427" w:rsidP="00693A94">
      <w:pPr>
        <w:pStyle w:val="Heading1"/>
      </w:pPr>
      <w:r>
        <w:lastRenderedPageBreak/>
        <w:t>Authoritarianism</w:t>
      </w:r>
    </w:p>
    <w:p w:rsidR="00693A94" w:rsidRDefault="00693A94" w:rsidP="00693A94">
      <w:pPr>
        <w:pStyle w:val="Heading2"/>
      </w:pPr>
      <w:r>
        <w:lastRenderedPageBreak/>
        <w:t>Reform Fails</w:t>
      </w:r>
    </w:p>
    <w:p w:rsidR="00693A94" w:rsidRDefault="00693A94" w:rsidP="00693A94">
      <w:pPr>
        <w:pStyle w:val="Heading3"/>
      </w:pPr>
      <w:r>
        <w:lastRenderedPageBreak/>
        <w:t>Epistomology</w:t>
      </w:r>
    </w:p>
    <w:p w:rsidR="00693A94" w:rsidRDefault="00693A94" w:rsidP="00693A94">
      <w:pPr>
        <w:pStyle w:val="Heading4"/>
      </w:pPr>
      <w:r>
        <w:t>Discount affirmative authors’ flawed imperialist epistemology – progressive politics fail in reality</w:t>
      </w:r>
    </w:p>
    <w:p w:rsidR="00FA5A24" w:rsidRPr="00FA5A24" w:rsidRDefault="00FA5A24" w:rsidP="00FA5A24"/>
    <w:p w:rsidR="00693A94" w:rsidRDefault="00693A94" w:rsidP="00693A94">
      <w:r w:rsidRPr="0054785F">
        <w:rPr>
          <w:b/>
        </w:rPr>
        <w:t>Beeson, PhD, 10</w:t>
      </w:r>
      <w:r>
        <w:t xml:space="preserve"> [</w:t>
      </w:r>
      <w:r w:rsidRPr="00942B54">
        <w:t>professor in political scienc</w:t>
      </w:r>
      <w:r>
        <w:t>e and international relations]</w:t>
      </w:r>
    </w:p>
    <w:p w:rsidR="00693A94" w:rsidRPr="00E95C15" w:rsidRDefault="00693A94" w:rsidP="00693A94">
      <w:r>
        <w:t xml:space="preserve">(Mark, March, </w:t>
      </w:r>
      <w:r>
        <w:rPr>
          <w:i/>
        </w:rPr>
        <w:t xml:space="preserve">Environmental </w:t>
      </w:r>
      <w:r w:rsidRPr="00942B54">
        <w:t>Politics</w:t>
      </w:r>
      <w:r>
        <w:t xml:space="preserve"> Vol 19 No 2 “The coming of environmental authoritarianism” </w:t>
      </w:r>
      <w:r w:rsidRPr="00942B54">
        <w:t>www.tandfonline.com/doi/pdf/10.1080/09644010903576918#.VY294vlViko</w:t>
      </w:r>
      <w:r>
        <w:t>)</w:t>
      </w:r>
    </w:p>
    <w:p w:rsidR="00693A94" w:rsidRPr="00E95C15" w:rsidRDefault="00693A94" w:rsidP="00693A94">
      <w:pPr>
        <w:rPr>
          <w:sz w:val="18"/>
        </w:rPr>
      </w:pPr>
      <w:r w:rsidRPr="00E95C15">
        <w:rPr>
          <w:sz w:val="18"/>
        </w:rPr>
        <w:t>-also an indict of ekerskly</w:t>
      </w:r>
    </w:p>
    <w:p w:rsidR="00693A94" w:rsidRDefault="00693A94" w:rsidP="00693A94">
      <w:pPr>
        <w:rPr>
          <w:u w:val="single"/>
        </w:rPr>
      </w:pPr>
      <w:r w:rsidRPr="000E1E77">
        <w:rPr>
          <w:sz w:val="14"/>
        </w:rPr>
        <w:t xml:space="preserve">One of the most noteworthy aspects of </w:t>
      </w:r>
      <w:r w:rsidRPr="003164BA">
        <w:rPr>
          <w:u w:val="single"/>
        </w:rPr>
        <w:t xml:space="preserve">analyses of broadly conceived ‘Asian development’ is that it has been understood through theoretical models and concepts that were developed elsewhere, and which overwhelmingly </w:t>
      </w:r>
      <w:r w:rsidRPr="003164BA">
        <w:rPr>
          <w:rStyle w:val="Emphasis"/>
        </w:rPr>
        <w:t>reflect a ‘Western’ historical experience</w:t>
      </w:r>
      <w:r w:rsidRPr="003164BA">
        <w:rPr>
          <w:u w:val="single"/>
        </w:rPr>
        <w:t xml:space="preserve"> as a consequence</w:t>
      </w:r>
      <w:r w:rsidRPr="000E1E77">
        <w:rPr>
          <w:sz w:val="14"/>
        </w:rPr>
        <w:t xml:space="preserve"> (Acharya and Buzan 2007). At its most extreme and abstract, mainstream international relations (IR) theory barely reflects the Western experience, let alone that of the rest of the world. The criticisms of realism and neorealism are sufficiently well known to need little rehearsal here (see, for example, Legro and Moravcsik 1999), but </w:t>
      </w:r>
      <w:r w:rsidRPr="003164BA">
        <w:rPr>
          <w:u w:val="single"/>
        </w:rPr>
        <w:t>it is important to emphasise how little help the universal claims, abstractions and assumptions of much Western IR theory actually provide when trying to make sense of the very different historical experience of the states in a region as diverse as East Asia</w:t>
      </w:r>
      <w:r w:rsidRPr="000E1E77">
        <w:rPr>
          <w:sz w:val="14"/>
        </w:rPr>
        <w:t>. And what is true of much IR theory is even more evident in the Eurocentric preoccupations in much of the theoretical discussion about environmental issues and their possible political implications</w:t>
      </w:r>
      <w:r w:rsidRPr="003164BA">
        <w:rPr>
          <w:u w:val="single"/>
        </w:rPr>
        <w:t xml:space="preserve">. Much theorising about the sorts of political structures, personal practices and normative values intended to conceptualise and </w:t>
      </w:r>
      <w:r w:rsidRPr="000E1E77">
        <w:rPr>
          <w:sz w:val="14"/>
        </w:rPr>
        <w:t>even</w:t>
      </w:r>
      <w:r w:rsidRPr="003164BA">
        <w:rPr>
          <w:u w:val="single"/>
        </w:rPr>
        <w:t xml:space="preserve"> address environmental degradation</w:t>
      </w:r>
      <w:r w:rsidRPr="000E1E77">
        <w:rPr>
          <w:sz w:val="14"/>
        </w:rPr>
        <w:t xml:space="preserve"> is frequently brilliant and inspiring. It is also often </w:t>
      </w:r>
      <w:r w:rsidRPr="003164BA">
        <w:rPr>
          <w:rStyle w:val="Emphasis"/>
        </w:rPr>
        <w:t>incongruously at odds with the lived experiences</w:t>
      </w:r>
      <w:r w:rsidRPr="003164BA">
        <w:rPr>
          <w:u w:val="single"/>
        </w:rPr>
        <w:t xml:space="preserve"> of much of the world’s population, many of whom find </w:t>
      </w:r>
      <w:proofErr w:type="gramStart"/>
      <w:r w:rsidRPr="003164BA">
        <w:rPr>
          <w:u w:val="single"/>
        </w:rPr>
        <w:t>themselves</w:t>
      </w:r>
      <w:proofErr w:type="gramEnd"/>
      <w:r w:rsidRPr="003164BA">
        <w:rPr>
          <w:u w:val="single"/>
        </w:rPr>
        <w:t xml:space="preserve"> engaged in an increasingly desperate struggle for survival</w:t>
      </w:r>
      <w:r w:rsidRPr="000E1E77">
        <w:rPr>
          <w:sz w:val="14"/>
        </w:rPr>
        <w:t>. For example, Linklater (1998, p. 8) suggests that ‘</w:t>
      </w:r>
      <w:r w:rsidRPr="000041DB">
        <w:rPr>
          <w:u w:val="single"/>
        </w:rPr>
        <w:t>it is no longer utopian,</w:t>
      </w:r>
      <w:r w:rsidRPr="000E1E77">
        <w:rPr>
          <w:sz w:val="14"/>
        </w:rPr>
        <w:t xml:space="preserve"> at least as far as the relations between like-minded states which are exposed to high levels of transnational harm are concerned, </w:t>
      </w:r>
      <w:r w:rsidRPr="000041DB">
        <w:rPr>
          <w:u w:val="single"/>
        </w:rPr>
        <w:t>to imagine new forms of political community</w:t>
      </w:r>
      <w:r w:rsidRPr="000E1E77">
        <w:rPr>
          <w:sz w:val="14"/>
        </w:rPr>
        <w:t xml:space="preserve"> and new conceptions of citizenship which bind sub-state, state and transnational authorities and their loyalties together </w:t>
      </w:r>
      <w:r w:rsidRPr="000041DB">
        <w:rPr>
          <w:u w:val="single"/>
        </w:rPr>
        <w:t>in a post-Westphalian society</w:t>
      </w:r>
      <w:r w:rsidRPr="000E1E77">
        <w:rPr>
          <w:sz w:val="14"/>
        </w:rPr>
        <w:t xml:space="preserve">’. There is little in the experience of the East Asian region to suggest that such transnational responses are likely to emerge from the present crisis. Indeed, where Asia’s ‘like-minded states’ have shown an interest in developing transnational structures they have often been deliberately designed to reinforce the sovereignty of individual states, rather than collective action, and emerged as responses to liberalising pressures elsewhere (Beeson 2009). As Campbell (2005, p. 229) points out, ‘the potential for environmental regionalism to increase national political demand for more democratic and transparent environmental policy setting also raises governmental apprehension about the indirect effects of relinquishing sovereignty to a regional institution.’ Yet, </w:t>
      </w:r>
      <w:r w:rsidRPr="000041DB">
        <w:rPr>
          <w:u w:val="single"/>
        </w:rPr>
        <w:t>whatever we may think about Asia’s authoritarian regimes, we need to recognise</w:t>
      </w:r>
      <w:r w:rsidRPr="000E1E77">
        <w:rPr>
          <w:sz w:val="14"/>
        </w:rPr>
        <w:t xml:space="preserve"> that </w:t>
      </w:r>
      <w:r w:rsidRPr="000041DB">
        <w:rPr>
          <w:u w:val="single"/>
        </w:rPr>
        <w:t>they have</w:t>
      </w:r>
      <w:r w:rsidRPr="000E1E77">
        <w:rPr>
          <w:sz w:val="14"/>
        </w:rPr>
        <w:t xml:space="preserve"> frequently </w:t>
      </w:r>
      <w:r w:rsidRPr="000041DB">
        <w:rPr>
          <w:u w:val="single"/>
        </w:rPr>
        <w:t>been associated with a</w:t>
      </w:r>
      <w:r w:rsidRPr="000E1E77">
        <w:rPr>
          <w:sz w:val="14"/>
        </w:rPr>
        <w:t xml:space="preserve"> (generally </w:t>
      </w:r>
      <w:r w:rsidRPr="000041DB">
        <w:rPr>
          <w:u w:val="single"/>
        </w:rPr>
        <w:t>successful</w:t>
      </w:r>
      <w:r w:rsidRPr="000E1E77">
        <w:rPr>
          <w:sz w:val="14"/>
        </w:rPr>
        <w:t xml:space="preserve">) </w:t>
      </w:r>
      <w:r w:rsidRPr="000041DB">
        <w:rPr>
          <w:u w:val="single"/>
        </w:rPr>
        <w:t>historical pattern of development that</w:t>
      </w:r>
      <w:r w:rsidRPr="000E1E77">
        <w:rPr>
          <w:sz w:val="14"/>
        </w:rPr>
        <w:t xml:space="preserve"> has </w:t>
      </w:r>
      <w:r w:rsidRPr="000041DB">
        <w:rPr>
          <w:u w:val="single"/>
        </w:rPr>
        <w:t>prioritised the economic over the political</w:t>
      </w:r>
      <w:r w:rsidRPr="000E1E77">
        <w:rPr>
          <w:sz w:val="14"/>
        </w:rPr>
        <w:t xml:space="preserve">, and that </w:t>
      </w:r>
      <w:r w:rsidRPr="000041DB">
        <w:rPr>
          <w:u w:val="single"/>
        </w:rPr>
        <w:t>this</w:t>
      </w:r>
      <w:r w:rsidRPr="000E1E77">
        <w:rPr>
          <w:sz w:val="14"/>
        </w:rPr>
        <w:t xml:space="preserve"> model </w:t>
      </w:r>
      <w:r w:rsidRPr="000041DB">
        <w:rPr>
          <w:u w:val="single"/>
        </w:rPr>
        <w:t xml:space="preserve">may continue to have appeal and </w:t>
      </w:r>
      <w:r w:rsidRPr="000141CF">
        <w:rPr>
          <w:rStyle w:val="Emphasis"/>
        </w:rPr>
        <w:t>potential efficacy</w:t>
      </w:r>
      <w:r w:rsidRPr="000E1E77">
        <w:rPr>
          <w:sz w:val="14"/>
        </w:rPr>
        <w:t xml:space="preserve"> (Beeson 2007b). The possibility that the state will, for better or worse, remain at the centre of attempts at environmental management is recognised by some scholars (Meadowcroft 2005), but </w:t>
      </w:r>
      <w:r w:rsidRPr="000141CF">
        <w:rPr>
          <w:u w:val="single"/>
        </w:rPr>
        <w:t>even some of the most sophisticated analyses of the state’s role seem overwhelming Eurocentric</w:t>
      </w:r>
      <w:r w:rsidRPr="000E1E77">
        <w:rPr>
          <w:sz w:val="14"/>
        </w:rPr>
        <w:t xml:space="preserve">, </w:t>
      </w:r>
      <w:r w:rsidRPr="000141CF">
        <w:rPr>
          <w:u w:val="single"/>
        </w:rPr>
        <w:t>highly abstract and</w:t>
      </w:r>
      <w:r w:rsidRPr="000E1E77">
        <w:rPr>
          <w:sz w:val="14"/>
        </w:rPr>
        <w:t xml:space="preserve"> </w:t>
      </w:r>
      <w:r w:rsidRPr="000141CF">
        <w:rPr>
          <w:u w:val="single"/>
        </w:rPr>
        <w:t>not</w:t>
      </w:r>
      <w:r w:rsidRPr="000E1E77">
        <w:rPr>
          <w:sz w:val="14"/>
        </w:rPr>
        <w:t xml:space="preserve"> terribly </w:t>
      </w:r>
      <w:r w:rsidRPr="000141CF">
        <w:rPr>
          <w:u w:val="single"/>
        </w:rPr>
        <w:t>helpful in explaining current or likely future political and environmental outcomes in places like Southeast Asia</w:t>
      </w:r>
      <w:r w:rsidRPr="000E1E77">
        <w:rPr>
          <w:sz w:val="14"/>
        </w:rPr>
        <w:t xml:space="preserve">. For example, Eckersley’s (2004, p. 178) belief that there is ‘the potential for a vibrant public sphere and innovative discursive procedures to lift the horizons of not only democratic opinion formation but also democratic will-formation beyond the territorially bounded community of citizens’, has little obvious resonance with the history of much of Southeast Asia [emphasis in original]. The reality is that </w:t>
      </w:r>
      <w:r w:rsidRPr="00E95C15">
        <w:rPr>
          <w:u w:val="single"/>
        </w:rPr>
        <w:t>the Philippines</w:t>
      </w:r>
      <w:r w:rsidRPr="000E1E77">
        <w:rPr>
          <w:sz w:val="14"/>
        </w:rPr>
        <w:t xml:space="preserve">, the country with arguably </w:t>
      </w:r>
      <w:r w:rsidRPr="00E95C15">
        <w:rPr>
          <w:u w:val="single"/>
        </w:rPr>
        <w:t xml:space="preserve">the most vibrant civil society in Southeast Asia, also has one of the most </w:t>
      </w:r>
      <w:r w:rsidRPr="00E95C15">
        <w:rPr>
          <w:rStyle w:val="Emphasis"/>
        </w:rPr>
        <w:t>appalling environmental records</w:t>
      </w:r>
      <w:r w:rsidRPr="000E1E77">
        <w:rPr>
          <w:sz w:val="14"/>
        </w:rPr>
        <w:t xml:space="preserve"> (Fahn 2003, p. 117). Even in ‘developed’ industrial democracies with long traditions of political pluralism and arguably more effective civil societies, it has long been recognised that the exercise of effective ‘green’ agency is highly problematic and faces fundamental problems of mobilisation, organisation and collective action. The – perhaps understandable – suspicion of traditional politics, hierarchy and political authority has often rendered green parties politically ineffective (Goodin 1992). Even if we recognise the changes that have taken place in the social structures and even consciousness of many Western societies (Carter 2007), the reality on the ground in much of Southeast Asia and China is very different. Quotidian reality becomes especially important when we consider the potential efficacy of deliberative democracy, which some see as a way of resolving political conflicts over the environment. Although deliberative democracy has been described as ‘the currently hegemonic approach to democracy within environmental thinking’ (AriasMaldonado 2007, p. 245), it has little obvious relevance to the situation in East Asia. While there is much that is admirable about the central precepts of deliberative democracy (see Bohman 1998), its underlying assumptions about Environmental Politics 281 Downloaded by [] at 11:04 26 June 2015 </w:t>
      </w:r>
      <w:r w:rsidRPr="00A90FA8">
        <w:rPr>
          <w:u w:val="single"/>
        </w:rPr>
        <w:t>the circumstances in which political activity actually occur are strikingly at odds with the lived reality outside North America and Western Europe.</w:t>
      </w:r>
      <w:r w:rsidRPr="000E1E77">
        <w:rPr>
          <w:sz w:val="14"/>
        </w:rPr>
        <w:t xml:space="preserve"> This merits emphasis because for some writers rational, informed discourse is central to sustainable environmental management and the resolution of the competing interests that inevitably surround it (Hamilton and Wills-Toker </w:t>
      </w:r>
      <w:r w:rsidRPr="000E1E77">
        <w:rPr>
          <w:sz w:val="14"/>
        </w:rPr>
        <w:lastRenderedPageBreak/>
        <w:t xml:space="preserve">2006). And yet, as the very limited number of studies that actually examine environmental politics under authoritarian rule demonstrate, </w:t>
      </w:r>
      <w:r w:rsidRPr="00A90FA8">
        <w:rPr>
          <w:u w:val="single"/>
        </w:rPr>
        <w:t xml:space="preserve">the reality is very different and the </w:t>
      </w:r>
      <w:r w:rsidRPr="00A90FA8">
        <w:rPr>
          <w:rStyle w:val="Emphasis"/>
        </w:rPr>
        <w:t>prospects for</w:t>
      </w:r>
      <w:r w:rsidRPr="00A90FA8">
        <w:rPr>
          <w:u w:val="single"/>
        </w:rPr>
        <w:t xml:space="preserve"> the development of </w:t>
      </w:r>
      <w:r w:rsidRPr="00A90FA8">
        <w:rPr>
          <w:rStyle w:val="Emphasis"/>
        </w:rPr>
        <w:t>progressive politics are</w:t>
      </w:r>
      <w:r w:rsidRPr="00A90FA8">
        <w:rPr>
          <w:u w:val="single"/>
        </w:rPr>
        <w:t xml:space="preserve"> very </w:t>
      </w:r>
      <w:r w:rsidRPr="00A90FA8">
        <w:rPr>
          <w:rStyle w:val="Emphasis"/>
        </w:rPr>
        <w:t>limited</w:t>
      </w:r>
      <w:r w:rsidRPr="000E1E77">
        <w:rPr>
          <w:sz w:val="14"/>
        </w:rPr>
        <w:t xml:space="preserve"> (Doyle and Simpson 2006). Even if we assume that political circumstances do actually allow for a politically unconstrained and informed discussion of complex issues, as Arias-Maldonado (2007, p. 248) points out, ‘</w:t>
      </w:r>
      <w:r w:rsidRPr="001776A1">
        <w:rPr>
          <w:u w:val="single"/>
        </w:rPr>
        <w:t xml:space="preserve">the belief that citizens in a deliberative context will spontaneously acquire ecological enlightenment, and will push for greener decisions, relies too much on an optimistic, naive view of human nature, so frequently found in </w:t>
      </w:r>
      <w:r w:rsidRPr="001776A1">
        <w:rPr>
          <w:rStyle w:val="Emphasis"/>
        </w:rPr>
        <w:t>utopian political movements’</w:t>
      </w:r>
      <w:r w:rsidRPr="001776A1">
        <w:rPr>
          <w:u w:val="single"/>
        </w:rPr>
        <w:t>.</w:t>
      </w:r>
    </w:p>
    <w:p w:rsidR="00693A94" w:rsidRDefault="006F2D79" w:rsidP="006F2D79">
      <w:pPr>
        <w:pStyle w:val="Heading2"/>
      </w:pPr>
      <w:r>
        <w:lastRenderedPageBreak/>
        <w:t>Authoritarianism Good</w:t>
      </w:r>
    </w:p>
    <w:p w:rsidR="00284BFA" w:rsidRDefault="00284BFA" w:rsidP="00284BFA">
      <w:pPr>
        <w:pStyle w:val="Heading3"/>
      </w:pPr>
      <w:r>
        <w:lastRenderedPageBreak/>
        <w:t>Compromise Fails</w:t>
      </w:r>
    </w:p>
    <w:p w:rsidR="00284BFA" w:rsidRDefault="00284BFA" w:rsidP="00284BFA">
      <w:pPr>
        <w:pStyle w:val="Heading4"/>
      </w:pPr>
      <w:r>
        <w:t>Compromise fails</w:t>
      </w:r>
    </w:p>
    <w:p w:rsidR="00FA5A24" w:rsidRPr="00FA5A24" w:rsidRDefault="00FA5A24" w:rsidP="00FA5A24"/>
    <w:p w:rsidR="00284BFA" w:rsidRPr="0035066C" w:rsidRDefault="00284BFA" w:rsidP="00284BFA">
      <w:pPr>
        <w:rPr>
          <w:b/>
        </w:rPr>
      </w:pPr>
      <w:r>
        <w:rPr>
          <w:b/>
        </w:rPr>
        <w:t>Blühdorn, PhD, 2011</w:t>
      </w:r>
    </w:p>
    <w:p w:rsidR="00284BFA" w:rsidRPr="0006754C" w:rsidRDefault="00284BFA" w:rsidP="00284BFA">
      <w:r w:rsidRPr="00FF68D9">
        <w:t xml:space="preserve">(Ingolfur, </w:t>
      </w:r>
      <w:r>
        <w:t xml:space="preserve">June 12, </w:t>
      </w:r>
      <w:r w:rsidRPr="00FF68D9">
        <w:t>“</w:t>
      </w:r>
      <w:hyperlink r:id="rId46" w:tooltip="Permanent Link to Ingolfur Blühdorn: The Sustainability Of Democracy" w:history="1">
        <w:r w:rsidRPr="00FF68D9">
          <w:rPr>
            <w:rStyle w:val="Hyperlink"/>
          </w:rPr>
          <w:t>Ingolfur Blühdorn: The Sustainability Of Democracy</w:t>
        </w:r>
      </w:hyperlink>
      <w:r>
        <w:t xml:space="preserve">” </w:t>
      </w:r>
      <w:r w:rsidRPr="00D308E4">
        <w:t>http://www.thenewsignificance.com/2011/07/12/ingolfur-bluhdorn-the-sustainability-of-democracy/</w:t>
      </w:r>
      <w:r>
        <w:t>)</w:t>
      </w:r>
    </w:p>
    <w:p w:rsidR="00284BFA" w:rsidRPr="001D36E2" w:rsidRDefault="00284BFA" w:rsidP="00284BFA">
      <w:pPr>
        <w:rPr>
          <w:sz w:val="16"/>
        </w:rPr>
      </w:pPr>
      <w:r w:rsidRPr="001D36E2">
        <w:rPr>
          <w:sz w:val="16"/>
        </w:rPr>
        <w:t xml:space="preserve">Democracy and sustainability Doubts about the feasibility of democratic solutions to the sustainability crisis have commonly been fended off with warnings that those who raise them are probably sympathetic to authoritarian approaches. Yet this logic disregards two important points. First, in addition to the participatory-democratic and the expertocratic-authoritarian solutions to the sustainability crisis, there is also the option of non-solution, i.e. a sustained politics of unsustainability[15] that seeks to extend the status quo and manage its unpleasant implications for as long as possible. Second, </w:t>
      </w:r>
      <w:r w:rsidRPr="00A16C75">
        <w:rPr>
          <w:u w:val="single"/>
        </w:rPr>
        <w:t>democracy – depending on its particular form – can be just as much part of the problem as part of the solution. There is evidence to suggest that under the particular conditions of modern consumer society, democracy may indeed be assuming a shape that is geared more towards stabilizing than radically changing the unsustainable status quo.</w:t>
      </w:r>
      <w:r>
        <w:rPr>
          <w:u w:val="single"/>
        </w:rPr>
        <w:t xml:space="preserve"> </w:t>
      </w:r>
      <w:r w:rsidRPr="001D36E2">
        <w:rPr>
          <w:sz w:val="16"/>
        </w:rPr>
        <w:t xml:space="preserve">Doubts about the capacity of democracy to deal with environmental problems are, of course, not entirely new. It has often been pointed out, for example, that democracy is anthropocentric and has only limited potential to represent that which has no political voice. Notably, electoral democracy has a strong fixation on the present, in other words it prioritizes the interests of today and is structurally inclined to discount those of future generations. Moreover democracy encourages compromise, although compromise solutions are often ecologically ineffective. Democratic procedures are time- and resource-consuming and therefore inappropriate wherever fast and decisive action is necessary. </w:t>
      </w:r>
      <w:r w:rsidRPr="00A16C75">
        <w:rPr>
          <w:u w:val="single"/>
        </w:rPr>
        <w:t>Democracy is</w:t>
      </w:r>
      <w:r w:rsidRPr="001D36E2">
        <w:rPr>
          <w:sz w:val="16"/>
        </w:rPr>
        <w:t xml:space="preserve">, at least in modern differentiated societies, </w:t>
      </w:r>
      <w:r w:rsidRPr="00A16C75">
        <w:rPr>
          <w:u w:val="single"/>
        </w:rPr>
        <w:t>highly individualistic</w:t>
      </w:r>
      <w:r w:rsidRPr="001D36E2">
        <w:rPr>
          <w:sz w:val="16"/>
        </w:rPr>
        <w:t xml:space="preserve"> and therefore ill-suited to determining, let alone implementing, something like a Rousseauian volonté générale or public good. Instead, democracy aligns politics with the electoral majority, even though the preferences of the majority – witness, for example, the addiction to car- or air-travel – are rarely sensible in terms of sustainability. Democratic systems are hard pushed to generate majorities for policies that burden citizens with costs or restrictions mainly for the benefit of people in faraway parts of the world and for something as abstract as the global climate. And, perhaps most importantly, </w:t>
      </w:r>
      <w:r w:rsidRPr="00A16C75">
        <w:rPr>
          <w:u w:val="single"/>
        </w:rPr>
        <w:t>democracy is always emancipatory</w:t>
      </w:r>
      <w:r w:rsidRPr="001D36E2">
        <w:rPr>
          <w:sz w:val="16"/>
        </w:rPr>
        <w:t xml:space="preserve">, in other words it always centres on the enhancement of rights and (material) living conditions. It is not really suited to restricting the rights or material conditions affecting the majority – unless, as with the rule that red traffic lights must be observed, the benefits are immediately tangible. All these concerns have articulated by eco-political sceptics of democracy for a long time. They have taken authors like Paul Ehrlich, Robert Heilbroner or Herbert Gruhl, into eco-authoritarian terrain. In 1975 Wolfgang Harich considered a “strong, rigorous allocation state”, an “ascetic distributive state”, as the only way out of the looming environmental crisis.[16] William Ophuls believed that the crisis “may require the sacrifice of equality and majority rule” and that “democracy must give way to elite rule”.[17] Hans Jonas mused about “a well-intentioned, well-informed tyranny” as the most promising solution.[18]But such elitist perspectives have always triggered profound and very justified scepticism, and since the 1970s emancipatory social movements have forcefully insisted that effective environmental policies can only be developed bottom-up and require broad democratic legitimation. Throughout the 1980s and 1990s, </w:t>
      </w:r>
      <w:r w:rsidRPr="00A16C75">
        <w:rPr>
          <w:u w:val="single"/>
        </w:rPr>
        <w:t>the ongoing process of modernisation reinforced emancipatory claims for individual freedom, self-determination and self-fulfilment, but also deepened doubts about whether democracy is suitable as a political tool for restructuring contemporary societies towards sustainability</w:t>
      </w:r>
      <w:r w:rsidRPr="001D36E2">
        <w:rPr>
          <w:sz w:val="16"/>
        </w:rPr>
        <w:t xml:space="preserve">. </w:t>
      </w:r>
      <w:r w:rsidRPr="0006754C">
        <w:rPr>
          <w:u w:val="single"/>
        </w:rPr>
        <w:t>Relevant developments have included:</w:t>
      </w:r>
      <w:r>
        <w:rPr>
          <w:u w:val="single"/>
        </w:rPr>
        <w:t xml:space="preserve"> </w:t>
      </w:r>
      <w:r w:rsidRPr="001D36E2">
        <w:rPr>
          <w:sz w:val="16"/>
        </w:rPr>
        <w:t>- Multiculturalism and</w:t>
      </w:r>
      <w:r w:rsidRPr="007F286F">
        <w:rPr>
          <w:u w:val="single"/>
        </w:rPr>
        <w:t xml:space="preserve"> the </w:t>
      </w:r>
      <w:r w:rsidRPr="00A16C75">
        <w:rPr>
          <w:rStyle w:val="Emphasis"/>
        </w:rPr>
        <w:t>pluralisation of social values</w:t>
      </w:r>
      <w:r w:rsidRPr="007F286F">
        <w:rPr>
          <w:u w:val="single"/>
        </w:rPr>
        <w:t xml:space="preserve"> and individual lifestyles, raising fundamental questions about whether categorical ecological </w:t>
      </w:r>
      <w:proofErr w:type="gramStart"/>
      <w:r w:rsidRPr="007F286F">
        <w:rPr>
          <w:u w:val="single"/>
        </w:rPr>
        <w:t>imperatives</w:t>
      </w:r>
      <w:r w:rsidRPr="001D36E2">
        <w:rPr>
          <w:sz w:val="16"/>
        </w:rPr>
        <w:t>(</w:t>
      </w:r>
      <w:proofErr w:type="gramEnd"/>
      <w:r w:rsidRPr="001D36E2">
        <w:rPr>
          <w:sz w:val="16"/>
        </w:rPr>
        <w:t xml:space="preserve">most recently the IPCC’s famous 4°C threshold) </w:t>
      </w:r>
      <w:r w:rsidRPr="007F286F">
        <w:rPr>
          <w:u w:val="single"/>
        </w:rPr>
        <w:t>really do exist</w:t>
      </w:r>
      <w:r w:rsidRPr="001D36E2">
        <w:rPr>
          <w:sz w:val="16"/>
        </w:rPr>
        <w:t xml:space="preserve">. - The functional differentiation of modern societies, implying that the democratic institutions of the state are less and less able to integrate and control societal subsystems. </w:t>
      </w:r>
      <w:r w:rsidRPr="00D25B05">
        <w:rPr>
          <w:u w:val="single"/>
        </w:rPr>
        <w:t>The new patterns of governance are increasingly undemocratic (opaque, una</w:t>
      </w:r>
      <w:r>
        <w:rPr>
          <w:u w:val="single"/>
        </w:rPr>
        <w:t>eco</w:t>
      </w:r>
      <w:r w:rsidRPr="00D25B05">
        <w:rPr>
          <w:u w:val="single"/>
        </w:rPr>
        <w:t>untable), with the state only one of several actors with its sovereignty noticeably castrated.</w:t>
      </w:r>
      <w:r w:rsidRPr="001D36E2">
        <w:rPr>
          <w:sz w:val="16"/>
        </w:rPr>
        <w:t xml:space="preserve"> - </w:t>
      </w:r>
      <w:r w:rsidRPr="00A16C75">
        <w:rPr>
          <w:u w:val="single"/>
        </w:rPr>
        <w:t xml:space="preserve">The rapid </w:t>
      </w:r>
      <w:r w:rsidRPr="00A16C75">
        <w:rPr>
          <w:rStyle w:val="Emphasis"/>
        </w:rPr>
        <w:t>increase of societal subsystems</w:t>
      </w:r>
      <w:r w:rsidRPr="00A16C75">
        <w:rPr>
          <w:u w:val="single"/>
        </w:rPr>
        <w:t xml:space="preserve"> – most notably the economy, science and the media – as well as individual lifeworlds and network, beyond the boundaries of the nation-state, hence increasingly eluding the control of national democratic politics.</w:t>
      </w:r>
      <w:r>
        <w:rPr>
          <w:u w:val="single"/>
        </w:rPr>
        <w:t xml:space="preserve"> </w:t>
      </w:r>
      <w:r w:rsidRPr="001D36E2">
        <w:rPr>
          <w:sz w:val="16"/>
        </w:rPr>
        <w:t xml:space="preserve">- </w:t>
      </w:r>
      <w:r w:rsidRPr="00A16C75">
        <w:rPr>
          <w:u w:val="single"/>
        </w:rPr>
        <w:t xml:space="preserve">The increasing abstraction and </w:t>
      </w:r>
      <w:r w:rsidRPr="00A16C75">
        <w:rPr>
          <w:rStyle w:val="Emphasis"/>
        </w:rPr>
        <w:t>complexity of environmental issues</w:t>
      </w:r>
      <w:r w:rsidRPr="001D36E2">
        <w:rPr>
          <w:sz w:val="16"/>
        </w:rPr>
        <w:t xml:space="preserve"> (e.g. climate change, energy security, the environmental footprint of specific products). </w:t>
      </w:r>
      <w:r w:rsidRPr="00A16C75">
        <w:rPr>
          <w:u w:val="single"/>
        </w:rPr>
        <w:t xml:space="preserve">The most important risks cannot be directly perceived by citizens but are measured, framed and communicated by scientific experts. Invariably, this implies the </w:t>
      </w:r>
      <w:r w:rsidRPr="00A16C75">
        <w:rPr>
          <w:rStyle w:val="Emphasis"/>
        </w:rPr>
        <w:t xml:space="preserve">disempowerment of the democratic </w:t>
      </w:r>
      <w:r w:rsidRPr="00A16C75">
        <w:rPr>
          <w:rStyle w:val="Emphasis"/>
        </w:rPr>
        <w:lastRenderedPageBreak/>
        <w:t>sovereign.</w:t>
      </w:r>
      <w:r>
        <w:rPr>
          <w:u w:val="single"/>
        </w:rPr>
        <w:t xml:space="preserve"> </w:t>
      </w:r>
      <w:r w:rsidRPr="001D36E2">
        <w:rPr>
          <w:sz w:val="16"/>
        </w:rPr>
        <w:t xml:space="preserve">- </w:t>
      </w:r>
      <w:r w:rsidRPr="00A16C75">
        <w:rPr>
          <w:u w:val="single"/>
        </w:rPr>
        <w:t>The acceleration of change and the flexibilization of social norms</w:t>
      </w:r>
      <w:r w:rsidRPr="001D36E2">
        <w:rPr>
          <w:sz w:val="16"/>
        </w:rPr>
        <w:t xml:space="preserve">, reinforcing a fixation on the present. In both private life and public policy, thinking beyond the crises of the day and taking decisions for an entirely unpredictable future becomes increasingly difficult. - Finally, the extension of the </w:t>
      </w:r>
      <w:r w:rsidRPr="00A16C75">
        <w:rPr>
          <w:u w:val="single"/>
        </w:rPr>
        <w:t>ecological footprint of modern consumer societies far beyond their national territory</w:t>
      </w:r>
      <w:r w:rsidRPr="001D36E2">
        <w:rPr>
          <w:sz w:val="16"/>
        </w:rPr>
        <w:t xml:space="preserve"> (and their respective present), </w:t>
      </w:r>
      <w:r w:rsidRPr="00A16C75">
        <w:rPr>
          <w:u w:val="single"/>
        </w:rPr>
        <w:t xml:space="preserve">invalidating the democratic principle of congruence between the </w:t>
      </w:r>
      <w:r w:rsidRPr="00A16C75">
        <w:rPr>
          <w:rStyle w:val="Emphasis"/>
        </w:rPr>
        <w:t>authors of political decisions and those affected by them</w:t>
      </w:r>
      <w:r w:rsidRPr="001D36E2">
        <w:rPr>
          <w:sz w:val="16"/>
        </w:rPr>
        <w:t xml:space="preserve">. </w:t>
      </w:r>
      <w:r w:rsidRPr="00A16C75">
        <w:rPr>
          <w:u w:val="single"/>
        </w:rPr>
        <w:t>Effectively, national democratic structures have turned into a means of legitimizing the externalization of ecological and social costs.</w:t>
      </w:r>
      <w:r w:rsidRPr="001D36E2">
        <w:rPr>
          <w:sz w:val="16"/>
        </w:rPr>
        <w:t xml:space="preserve"> </w:t>
      </w:r>
      <w:r w:rsidRPr="007F286F">
        <w:rPr>
          <w:u w:val="single"/>
        </w:rPr>
        <w:t>These developments</w:t>
      </w:r>
      <w:r w:rsidRPr="001D36E2">
        <w:rPr>
          <w:sz w:val="16"/>
        </w:rPr>
        <w:t xml:space="preserve">, which are inherent to the ongoing process of modernization and hardly controllable, </w:t>
      </w:r>
      <w:r w:rsidRPr="007F286F">
        <w:rPr>
          <w:u w:val="single"/>
        </w:rPr>
        <w:t>progressively undermine the ability of democracy to devise and implement appropriate strategies against the sustainability crisis</w:t>
      </w:r>
      <w:r w:rsidRPr="001D36E2">
        <w:rPr>
          <w:sz w:val="16"/>
        </w:rPr>
        <w:t>. No wonder that suspicions about the eco-political failure of liberal democracy re-emerged in the late 1990s. Contrary to the democratic optimism of social movements and Green Parties, some, for example Laura Westra</w:t>
      </w:r>
      <w:proofErr w:type="gramStart"/>
      <w:r w:rsidRPr="001D36E2">
        <w:rPr>
          <w:sz w:val="16"/>
        </w:rPr>
        <w:t>,[</w:t>
      </w:r>
      <w:proofErr w:type="gramEnd"/>
      <w:r w:rsidRPr="001D36E2">
        <w:rPr>
          <w:sz w:val="16"/>
        </w:rPr>
        <w:t>19] have seen democracy increasingly to be part of the problem. More recently, David Shearman and Joseph Wayne Smith have concluded that the underlying cause of the sustainability crisis is not the capitalist growth economy but, ultimately, liberal democracy itself.[20]Anthony Giddens, in his Politics of Climate Change, regards the commitment of social movements and the Green parties to participatory democracy as eco-politically ineffective.[21]Echoing Westra’s call for a “global regulatory authority” to pursue top-down policy implementation, Giddens advocates an “active interventionist state” as the all-important eco-political actor. He explicitly calls for the de-politicization of climate policy and insists that centralised planning and an “ensuring state” are the best strategies for making sure that politicians do not only set well-sounding targets, but can actually guarantee policy delivery.</w:t>
      </w:r>
    </w:p>
    <w:p w:rsidR="00284BFA" w:rsidRPr="00284BFA" w:rsidRDefault="00284BFA" w:rsidP="00284BFA"/>
    <w:p w:rsidR="00284BFA" w:rsidRDefault="00284BFA" w:rsidP="00284BFA">
      <w:pPr>
        <w:pStyle w:val="Heading3"/>
      </w:pPr>
      <w:r>
        <w:lastRenderedPageBreak/>
        <w:t>Now Key</w:t>
      </w:r>
    </w:p>
    <w:p w:rsidR="00284BFA" w:rsidRDefault="00284BFA" w:rsidP="00284BFA">
      <w:pPr>
        <w:pStyle w:val="Heading4"/>
      </w:pPr>
      <w:proofErr w:type="gramStart"/>
      <w:r>
        <w:t>transition</w:t>
      </w:r>
      <w:proofErr w:type="gramEnd"/>
      <w:r>
        <w:t xml:space="preserve"> now key – carrying capacity has been diminished</w:t>
      </w:r>
    </w:p>
    <w:p w:rsidR="00284BFA" w:rsidRPr="006A0445" w:rsidRDefault="00284BFA" w:rsidP="00284BFA"/>
    <w:p w:rsidR="00284BFA" w:rsidRDefault="00284BFA" w:rsidP="00284BFA">
      <w:r w:rsidRPr="006F1187">
        <w:rPr>
          <w:b/>
        </w:rPr>
        <w:t>Hardin, no date</w:t>
      </w:r>
      <w:r w:rsidRPr="00B74400">
        <w:t>, ecologist, (Garrett, "An Ecolate View of the Human Predicament, The Garrett Hardin Societywww.garretthardinsociety.org/articles/art_ecolate_view_human_predicament.html</w:t>
      </w:r>
    </w:p>
    <w:p w:rsidR="00284BFA" w:rsidRPr="00356065" w:rsidRDefault="00284BFA" w:rsidP="00284BFA">
      <w:pPr>
        <w:rPr>
          <w:sz w:val="18"/>
        </w:rPr>
      </w:pPr>
      <w:r w:rsidRPr="00356065">
        <w:rPr>
          <w:sz w:val="18"/>
        </w:rPr>
        <w:t xml:space="preserve">-we don’t endorse ableist language </w:t>
      </w:r>
    </w:p>
    <w:p w:rsidR="00284BFA" w:rsidRPr="00D21ECF" w:rsidRDefault="00284BFA" w:rsidP="00284BFA">
      <w:pPr>
        <w:rPr>
          <w:u w:val="single"/>
        </w:rPr>
      </w:pPr>
      <w:r w:rsidRPr="000E1E77">
        <w:rPr>
          <w:sz w:val="14"/>
        </w:rPr>
        <w:t xml:space="preserve">That we have a higher regard for human life than we do for the life of other living things requires no apology. But the higher value placed on human life calls for no change in our previous ethical conclusion, namely, that the </w:t>
      </w:r>
      <w:r w:rsidRPr="00E226E0">
        <w:rPr>
          <w:u w:val="single"/>
        </w:rPr>
        <w:t>sanctity of the carrying capacity takes precedence over the sanctity of life.</w:t>
      </w:r>
      <w:r w:rsidRPr="000E1E77">
        <w:rPr>
          <w:sz w:val="14"/>
        </w:rPr>
        <w:t xml:space="preserve"> Once we accept this conclusion we discover that </w:t>
      </w:r>
      <w:r w:rsidRPr="00E226E0">
        <w:rPr>
          <w:u w:val="single"/>
        </w:rPr>
        <w:t xml:space="preserve">contemporary population/environment problems are even </w:t>
      </w:r>
      <w:r w:rsidRPr="00E226E0">
        <w:rPr>
          <w:rStyle w:val="Emphasis"/>
        </w:rPr>
        <w:t>more terrible</w:t>
      </w:r>
      <w:r w:rsidRPr="00E226E0">
        <w:rPr>
          <w:u w:val="single"/>
        </w:rPr>
        <w:t xml:space="preserve"> than we previously thought</w:t>
      </w:r>
      <w:r w:rsidRPr="000E1E77">
        <w:rPr>
          <w:sz w:val="14"/>
        </w:rPr>
        <w:t xml:space="preserve">. Erik Eckholm in Losing Ground has painted a graphic picture of the tragedy now overtaking the people in the tropical highlands.32 </w:t>
      </w:r>
      <w:proofErr w:type="gramStart"/>
      <w:r w:rsidRPr="000E1E77">
        <w:rPr>
          <w:sz w:val="14"/>
        </w:rPr>
        <w:t>The</w:t>
      </w:r>
      <w:proofErr w:type="gramEnd"/>
      <w:r w:rsidRPr="000E1E77">
        <w:rPr>
          <w:sz w:val="14"/>
        </w:rPr>
        <w:t xml:space="preserve"> energy that they need for cooking their food they get from burning the wood of the trees around them. In addition, some highlanders make charcoal to heat little braziers in winter or to sell to outsiders, as the Kashmiri do to Indians. Modern medicine and more food have enabled highland populations to outstrip the productivity of their lands for timber. As people deforest the land the soil washes off, making reforestation all but impossible on steep slopes. Once transgressed, </w:t>
      </w:r>
      <w:r w:rsidRPr="00E226E0">
        <w:rPr>
          <w:u w:val="single"/>
        </w:rPr>
        <w:t xml:space="preserve">carrying capacity is progressively degraded. </w:t>
      </w:r>
      <w:r w:rsidRPr="000E1E77">
        <w:rPr>
          <w:sz w:val="14"/>
        </w:rPr>
        <w:t xml:space="preserve">Soil lost to the highlands clogs irrigation systems in the lowlands-often of another nation-and silts up lakes behind the dams, thus diminishing their useful life. The </w:t>
      </w:r>
      <w:r w:rsidRPr="00E226E0">
        <w:rPr>
          <w:u w:val="single"/>
        </w:rPr>
        <w:t>loss of water-holding capacity in the highlands causes floods</w:t>
      </w:r>
      <w:r w:rsidRPr="000E1E77">
        <w:rPr>
          <w:sz w:val="14"/>
        </w:rPr>
        <w:t xml:space="preserve"> in the lowlands to peak higher and faster, </w:t>
      </w:r>
      <w:r w:rsidRPr="00E226E0">
        <w:rPr>
          <w:u w:val="single"/>
        </w:rPr>
        <w:t>destroying</w:t>
      </w:r>
      <w:r w:rsidRPr="000E1E77">
        <w:rPr>
          <w:sz w:val="14"/>
        </w:rPr>
        <w:t xml:space="preserve"> many more </w:t>
      </w:r>
      <w:r w:rsidRPr="00E226E0">
        <w:rPr>
          <w:u w:val="single"/>
        </w:rPr>
        <w:t>human lives and</w:t>
      </w:r>
      <w:r w:rsidRPr="000E1E77">
        <w:rPr>
          <w:sz w:val="14"/>
        </w:rPr>
        <w:t xml:space="preserve"> much more </w:t>
      </w:r>
      <w:r w:rsidRPr="00E226E0">
        <w:rPr>
          <w:u w:val="single"/>
        </w:rPr>
        <w:t>property</w:t>
      </w:r>
      <w:r w:rsidRPr="000E1E77">
        <w:rPr>
          <w:sz w:val="14"/>
        </w:rPr>
        <w:t xml:space="preserve">. Only 10 percent of the world's population lives in the highlands, but, as Eckholm points out, the </w:t>
      </w:r>
      <w:r w:rsidRPr="00E226E0">
        <w:rPr>
          <w:u w:val="single"/>
        </w:rPr>
        <w:t>harm of</w:t>
      </w:r>
      <w:r w:rsidRPr="000E1E77">
        <w:rPr>
          <w:sz w:val="14"/>
        </w:rPr>
        <w:t xml:space="preserve"> their </w:t>
      </w:r>
      <w:r w:rsidRPr="00E226E0">
        <w:rPr>
          <w:u w:val="single"/>
        </w:rPr>
        <w:t xml:space="preserve">overpopulation affects </w:t>
      </w:r>
      <w:r w:rsidRPr="00E226E0">
        <w:rPr>
          <w:rStyle w:val="Emphasis"/>
        </w:rPr>
        <w:t>30 percent</w:t>
      </w:r>
      <w:r w:rsidRPr="00E226E0">
        <w:rPr>
          <w:u w:val="single"/>
        </w:rPr>
        <w:t xml:space="preserve"> of the world's people.</w:t>
      </w:r>
      <w:r>
        <w:rPr>
          <w:u w:val="single"/>
        </w:rPr>
        <w:t xml:space="preserve"> </w:t>
      </w:r>
      <w:r w:rsidRPr="000E1E77">
        <w:rPr>
          <w:sz w:val="14"/>
        </w:rPr>
        <w:t xml:space="preserve">What can be done? Conceivably rich countries might ship oil and oil-burners to some 400 million highlanders-but how likely is such generosity now that the rich perceive the "energy shortage" as their major problem? To supply the poor with a great variety of solar heaters and cookers would require an immense diversion of capital. Moreover, do we possess the anthropological expertise to bring about the necessary change in folk-ways? As an alternate solution, people in adjacent lowlands might offer to take in some 200 million immigrants from the highlands: but the lowlanders are themselves mostly wretchedly poor-think of Bangladesh, and the Bihar in India. Again there is an anthropological question: How can one gently uproot a people and persuade them to live a different life elsewhere? Rich nations could more easily afford to take in hundreds of millions of immigrants, but in that case the problem of ethnic adjustment would be even more severe. The unrealistic character of these proposals is obvious. I think most people, untrained though they be in ecology, unconsciously weigh such proposals in an ecolate way, asking </w:t>
      </w:r>
      <w:proofErr w:type="gramStart"/>
      <w:r w:rsidRPr="000E1E77">
        <w:rPr>
          <w:sz w:val="14"/>
        </w:rPr>
        <w:t>And</w:t>
      </w:r>
      <w:proofErr w:type="gramEnd"/>
      <w:r w:rsidRPr="000E1E77">
        <w:rPr>
          <w:sz w:val="14"/>
        </w:rPr>
        <w:t xml:space="preserve"> then what? After we transport the surplus poor to other areas, or ship extra energy into their homelands, will not the present rate of population increase continue unabated? </w:t>
      </w:r>
      <w:r w:rsidRPr="00E226E0">
        <w:rPr>
          <w:u w:val="single"/>
        </w:rPr>
        <w:t>Such populations now typically increase at 3 percent per year, which means that their populations potentially increase nineteenfold per century. It is insanity to view poverty in such circumstances as a problem of shortages: it is a longage problem</w:t>
      </w:r>
      <w:r w:rsidRPr="000E1E77">
        <w:rPr>
          <w:sz w:val="14"/>
        </w:rPr>
        <w:t xml:space="preserve">. And we don't know what to do about it. It is time to face the music. Discussing the human predicament in terms of carrying capacity-a concept that originated in animal husbandry and game management-inevitably raises the suspicion that someone is about to propose treating human beings like cattle or wild animals. When a herd of animals is overpopulated we do not hesitate to liquidate the excess, that is, to kill them. Anyone who speaks of carrying capacity in connection with human population problems is suspected of following the lead of Nazi Germany or contemporary Cambodia. We must not repress this suspicion: We must bring it out into the open so that we can discuss the human predicament frankly. At the barren and heartless level of pure logic a game management solution should work for humans as it does for other animals: but the Heart won't stand for it. The Heart, too, is an ecologist, and asks </w:t>
      </w:r>
      <w:proofErr w:type="gramStart"/>
      <w:r w:rsidRPr="000E1E77">
        <w:rPr>
          <w:sz w:val="14"/>
        </w:rPr>
        <w:t>And</w:t>
      </w:r>
      <w:proofErr w:type="gramEnd"/>
      <w:r w:rsidRPr="000E1E77">
        <w:rPr>
          <w:sz w:val="14"/>
        </w:rPr>
        <w:t xml:space="preserve"> then what? The liquidation of excess lives might be sincerely proposed as a solution for a temporary crisis; unfortunately every act potentially sets a precedent. Liquidation can be both infectious and addictive. It can bring into existence a positive feedback system that is destructive both ethically and politically. It can destabilize society, bringing on a new Dark Age. The ecolate Heart knows this. But in rejecting a policy of liquidation we must not forget the fact that led us to consider it, namely, the primacy of the concept of carrying capacity in the theory of all populations, animal or human. In the human situation technology can increase the carrying capacity of the environment, but it cannot do so at an arbitrarily rapid rate, and there may be practical limits to what technology can do. Some optimists say that technology can always raise the carrying capacity of the human environment faster than the growth of human population. In some theoretical framework this may be true (for a while), but </w:t>
      </w:r>
      <w:r w:rsidRPr="00D21ECF">
        <w:rPr>
          <w:u w:val="single"/>
        </w:rPr>
        <w:t>in the existing political and economic framework (which is resistant to change) it is hard to defend the thesis that the present rate of population increase is nothing to worry about.</w:t>
      </w:r>
      <w:r w:rsidRPr="000E1E77">
        <w:rPr>
          <w:sz w:val="14"/>
        </w:rPr>
        <w:t xml:space="preserve"> Justifiably we complain of the population-related ills of poverty, pollution, inflation, and unemployment. We should suspect that </w:t>
      </w:r>
      <w:r w:rsidRPr="00D21ECF">
        <w:rPr>
          <w:u w:val="single"/>
        </w:rPr>
        <w:t xml:space="preserve">the </w:t>
      </w:r>
      <w:r w:rsidRPr="00D21ECF">
        <w:rPr>
          <w:rStyle w:val="Emphasis"/>
        </w:rPr>
        <w:t>carrying capacity</w:t>
      </w:r>
      <w:r w:rsidRPr="00D21ECF">
        <w:rPr>
          <w:u w:val="single"/>
        </w:rPr>
        <w:t xml:space="preserve"> of our environment has already been </w:t>
      </w:r>
      <w:r w:rsidRPr="00D21ECF">
        <w:rPr>
          <w:rStyle w:val="Emphasis"/>
        </w:rPr>
        <w:t>transgressed</w:t>
      </w:r>
      <w:r w:rsidRPr="00D21ECF">
        <w:rPr>
          <w:u w:val="single"/>
        </w:rPr>
        <w:t>.</w:t>
      </w:r>
    </w:p>
    <w:p w:rsidR="00284BFA" w:rsidRPr="00284BFA" w:rsidRDefault="00284BFA" w:rsidP="00284BFA"/>
    <w:p w:rsidR="00284BFA" w:rsidRDefault="00284BFA" w:rsidP="00284BFA">
      <w:pPr>
        <w:pStyle w:val="Heading3"/>
      </w:pPr>
      <w:r>
        <w:lastRenderedPageBreak/>
        <w:t>General</w:t>
      </w:r>
    </w:p>
    <w:p w:rsidR="00284BFA" w:rsidRDefault="00284BFA" w:rsidP="00284BFA">
      <w:pPr>
        <w:pStyle w:val="Heading4"/>
      </w:pPr>
      <w:r>
        <w:t xml:space="preserve">Authoritarianism </w:t>
      </w:r>
      <w:proofErr w:type="gramStart"/>
      <w:r>
        <w:t>k2</w:t>
      </w:r>
      <w:proofErr w:type="gramEnd"/>
      <w:r>
        <w:t xml:space="preserve"> replace faulty system of pluralistic democracy and solve the environment</w:t>
      </w:r>
    </w:p>
    <w:p w:rsidR="00284BFA" w:rsidRPr="00B84626" w:rsidRDefault="00284BFA" w:rsidP="00284BFA"/>
    <w:p w:rsidR="00284BFA" w:rsidRPr="00BC5EE9" w:rsidRDefault="00284BFA" w:rsidP="00284BFA">
      <w:pPr>
        <w:rPr>
          <w:b/>
        </w:rPr>
      </w:pPr>
      <w:r>
        <w:rPr>
          <w:b/>
        </w:rPr>
        <w:t>Jennings, 13</w:t>
      </w:r>
      <w:r w:rsidRPr="00BC5EE9">
        <w:rPr>
          <w:b/>
        </w:rPr>
        <w:t>--</w:t>
      </w:r>
      <w:r w:rsidRPr="00BC5EE9">
        <w:t xml:space="preserve"> Director of Bioethics at the Center for Humans and Nature</w:t>
      </w:r>
    </w:p>
    <w:p w:rsidR="00284BFA" w:rsidRPr="00BC5EE9" w:rsidRDefault="00284BFA" w:rsidP="00284BFA">
      <w:r>
        <w:rPr>
          <w:b/>
        </w:rPr>
        <w:t>(</w:t>
      </w:r>
      <w:r>
        <w:t>Bruce, “Governance in a Post-Growth Society: An inquiry into the Democatic Prospect”, May, Vol 6 Num 2, p. 12-13)</w:t>
      </w:r>
    </w:p>
    <w:p w:rsidR="00284BFA" w:rsidRPr="00D53104" w:rsidRDefault="00284BFA" w:rsidP="00284BFA">
      <w:pPr>
        <w:rPr>
          <w:sz w:val="16"/>
        </w:rPr>
      </w:pPr>
      <w:proofErr w:type="gramStart"/>
      <w:r w:rsidRPr="00D53104">
        <w:rPr>
          <w:sz w:val="16"/>
        </w:rPr>
        <w:t>Ecological authoritarianism.</w:t>
      </w:r>
      <w:proofErr w:type="gramEnd"/>
      <w:r w:rsidRPr="00D53104">
        <w:rPr>
          <w:sz w:val="16"/>
        </w:rPr>
        <w:t xml:space="preserve"> </w:t>
      </w:r>
      <w:r w:rsidRPr="00C47533">
        <w:rPr>
          <w:u w:val="single"/>
        </w:rPr>
        <w:t>Ecological authoritarians maintain that the successful governance in a degrowth era will require centralized, elitist, and technocratic management at least in the areas of economic and environmental policy</w:t>
      </w:r>
      <w:r w:rsidRPr="00D53104">
        <w:rPr>
          <w:sz w:val="16"/>
        </w:rPr>
        <w:t xml:space="preserve">.9 </w:t>
      </w:r>
      <w:r w:rsidRPr="00C47533">
        <w:rPr>
          <w:u w:val="single"/>
        </w:rPr>
        <w:t xml:space="preserve">Mindful of the internal contradictions plural democratic governance faces as it attempts to cope with problems of productivity, capital accumulation, and growth, ecological authoritarians stress the need for policy makers and planners to be insulated from democratic pressures and granted an </w:t>
      </w:r>
      <w:r w:rsidRPr="00C47533">
        <w:rPr>
          <w:rStyle w:val="Emphasis"/>
        </w:rPr>
        <w:t>increasing measure of autocratic authority</w:t>
      </w:r>
      <w:r w:rsidRPr="00C47533">
        <w:rPr>
          <w:u w:val="single"/>
        </w:rPr>
        <w:t xml:space="preserve"> if they are to steer the economy on an ecologically rational and efficient course. </w:t>
      </w:r>
      <w:r w:rsidRPr="00D53104">
        <w:rPr>
          <w:sz w:val="16"/>
        </w:rPr>
        <w:t>Ecological authoritarians are impressed, perhaps overly so, by the popular demand in pluralistic democratic systems for democratic rights and material affluence. They speak of democratic overload in reference to those pressures and demands</w:t>
      </w:r>
      <w:r w:rsidRPr="00C47533">
        <w:rPr>
          <w:u w:val="single"/>
        </w:rPr>
        <w:t>: democratic overload of policy makers leads to economic overload or overshoot of the carrying capacity of ecosystems</w:t>
      </w:r>
      <w:r w:rsidRPr="00D53104">
        <w:rPr>
          <w:sz w:val="16"/>
        </w:rPr>
        <w:t xml:space="preserve">. The former has to be broken free from in order to prevent the latter. Indeed, ecological authoritarians see a vicious cycle, a destructive feedback loop in this. </w:t>
      </w:r>
      <w:r w:rsidRPr="00C47533">
        <w:rPr>
          <w:u w:val="single"/>
        </w:rPr>
        <w:t>As pluralistic democracies succeed in their aim to increase economic prosperity for the population, the democratic assertiveness of citizens for more growth and prosperity also increases</w:t>
      </w:r>
      <w:r w:rsidRPr="00D53104">
        <w:rPr>
          <w:sz w:val="16"/>
        </w:rPr>
        <w:t>. As the economic management of ever-higher levels of affluence becomes more complex, the tension between democratic politics and “scientific” planning comes to a crisis point. The ecological authoritarians here make an important point</w:t>
      </w:r>
      <w:r w:rsidRPr="00C47533">
        <w:rPr>
          <w:u w:val="single"/>
        </w:rPr>
        <w:t>. The fact that pluralistic democracy has demonstrated its inability to perform ecologically precautionary governance in a consistent or timely way is not fortuitous; it is built into the deep structure and political logic of this type of system as such.</w:t>
      </w:r>
      <w:r w:rsidRPr="00D53104">
        <w:rPr>
          <w:sz w:val="16"/>
        </w:rPr>
        <w:t xml:space="preserve"> If pluralistic democratic governments follow the dictates of ecological science and planning, they will restrict growth in ways that risk losing their popular base of support. If, conversely, such governments attempt to maintain their legitimacy by bowing to short-term democratic pressures, they will not be able to take (and require the private sector to take) the steps necessary to protect the environment. Eventually economic downturn, inequality, and hardship will result from ecological degradation, and again the governments will lose their popular support and legitimacy.10 Note, however, that the political costs of the first prong of this dilemma are more immediate than those from the second prong, so pragmatism in a pluralistic democracy counsels the first course of action. Such pragmatism is ecologically insane.</w:t>
      </w:r>
    </w:p>
    <w:p w:rsidR="00284BFA" w:rsidRPr="00284BFA" w:rsidRDefault="00284BFA" w:rsidP="00284BFA"/>
    <w:p w:rsidR="006F2D79" w:rsidRDefault="006F2D79" w:rsidP="006F2D79">
      <w:pPr>
        <w:pStyle w:val="Heading3"/>
      </w:pPr>
      <w:r>
        <w:lastRenderedPageBreak/>
        <w:t>Asia</w:t>
      </w:r>
    </w:p>
    <w:p w:rsidR="00FA5A24" w:rsidRDefault="003C3614" w:rsidP="003C3614">
      <w:pPr>
        <w:pStyle w:val="Heading4"/>
      </w:pPr>
      <w:r w:rsidRPr="000B367B">
        <w:t>Asia proves environmental authoritarianism works</w:t>
      </w:r>
    </w:p>
    <w:p w:rsidR="003C3614" w:rsidRPr="00C620B3" w:rsidRDefault="003C3614" w:rsidP="00FA5A24">
      <w:pPr>
        <w:rPr>
          <w:rFonts w:ascii="Calibri Light" w:hAnsi="Calibri Light"/>
          <w:sz w:val="14"/>
          <w:szCs w:val="18"/>
        </w:rPr>
      </w:pPr>
      <w:r w:rsidRPr="000B367B">
        <w:t xml:space="preserve">                                                                            </w:t>
      </w:r>
      <w:r w:rsidRPr="00F7778D">
        <w:t xml:space="preserve">                                                                                                                                                                                                                                                      </w:t>
      </w:r>
      <w:r w:rsidRPr="000B367B">
        <w:t xml:space="preserve">                                                                                                                                                                                      Beeson 10</w:t>
      </w:r>
      <w:r w:rsidRPr="000B367B">
        <w:rPr>
          <w:sz w:val="14"/>
        </w:rPr>
        <w:t xml:space="preserve"> </w:t>
      </w:r>
      <w:r w:rsidRPr="00AE05CF">
        <w:t>(</w:t>
      </w:r>
      <w:r w:rsidRPr="00AE05CF">
        <w:rPr>
          <w:rFonts w:ascii="Calibri Light" w:hAnsi="Calibri Light"/>
        </w:rPr>
        <w:t>Mark, Professor of International Politics at Murdoch University in Perth, Western Australia, Environmental politics,</w:t>
      </w:r>
      <w:r w:rsidRPr="00AE05CF">
        <w:rPr>
          <w:rFonts w:ascii="Calibri Light" w:eastAsia="Times New Roman" w:hAnsi="Calibri Light" w:cs="Times New Roman"/>
          <w:color w:val="000000"/>
          <w:shd w:val="clear" w:color="auto" w:fill="FFFFFF"/>
        </w:rPr>
        <w:t xml:space="preserve"> Environmental Politics, 15(5): 750–767.,</w:t>
      </w:r>
      <w:r w:rsidRPr="00AE05CF">
        <w:rPr>
          <w:rFonts w:ascii="Calibri Light" w:hAnsi="Calibri Light"/>
        </w:rPr>
        <w:t>Volume 19, issue 2)</w:t>
      </w:r>
      <w:r>
        <w:rPr>
          <w:rFonts w:ascii="Calibri Light" w:hAnsi="Calibri Light"/>
        </w:rPr>
        <w:t>//ADS</w:t>
      </w:r>
      <w:r w:rsidRPr="00AE05CF">
        <w:rPr>
          <w:rFonts w:ascii="Calibri Light" w:hAnsi="Calibri Light"/>
        </w:rPr>
        <w:t xml:space="preserve">                           </w:t>
      </w:r>
      <w:r w:rsidRPr="000B367B">
        <w:rPr>
          <w:rFonts w:ascii="Calibri Light" w:hAnsi="Calibri Light"/>
          <w:sz w:val="14"/>
          <w:szCs w:val="18"/>
        </w:rPr>
        <w:t xml:space="preserve">                                                                                                                                                                              </w:t>
      </w:r>
      <w:r>
        <w:rPr>
          <w:rFonts w:ascii="Calibri Light" w:hAnsi="Calibri Light"/>
          <w:sz w:val="14"/>
          <w:szCs w:val="18"/>
        </w:rPr>
        <w:t xml:space="preserve">        </w:t>
      </w:r>
      <w:r w:rsidRPr="00F7778D">
        <w:t xml:space="preserve">                                                                                                                                                                                                                                                      </w:t>
      </w:r>
      <w:r w:rsidRPr="000B367B">
        <w:rPr>
          <w:rFonts w:ascii="Calibri Light" w:hAnsi="Calibri Light"/>
          <w:sz w:val="14"/>
          <w:szCs w:val="18"/>
        </w:rPr>
        <w:t xml:space="preserve">  </w:t>
      </w:r>
      <w:r w:rsidRPr="000B367B">
        <w:rPr>
          <w:sz w:val="14"/>
        </w:rPr>
        <w:t xml:space="preserve">The environment has become the defining public policy issue of the era. Not only will political responses to environmental challenges determine the health of the planet, but </w:t>
      </w:r>
      <w:r w:rsidRPr="004B0B75">
        <w:rPr>
          <w:rStyle w:val="StyleUnderline"/>
        </w:rPr>
        <w:t>continuing environmental degradation may also affect political systems.</w:t>
      </w:r>
      <w:r w:rsidRPr="000B367B">
        <w:rPr>
          <w:sz w:val="14"/>
        </w:rPr>
        <w:t xml:space="preserve"> This interaction is likely to be especially acute in parts of the world where environmental problems are most pressing and the state's ability to respond to such challenges is weakest. </w:t>
      </w:r>
      <w:r w:rsidRPr="000B367B">
        <w:rPr>
          <w:rStyle w:val="StyleUnderline"/>
        </w:rPr>
        <w:t xml:space="preserve">One possible consequence of </w:t>
      </w:r>
      <w:r w:rsidRPr="004B0B75">
        <w:rPr>
          <w:rStyle w:val="Emphasis"/>
        </w:rPr>
        <w:t>environmental degradation is the development or consolidation of authoritarian rule as political elites come to privilege regime maintenance and internal stability over political liberalisation.</w:t>
      </w:r>
      <w:r w:rsidRPr="004B0B75">
        <w:rPr>
          <w:rStyle w:val="StyleUnderline"/>
        </w:rPr>
        <w:t xml:space="preserve"> Even efforts to mitigate the impact of, or respond to, </w:t>
      </w:r>
      <w:r w:rsidRPr="004B0B75">
        <w:rPr>
          <w:rStyle w:val="Emphasis"/>
        </w:rPr>
        <w:t>environmental change may involve a decrease in individual liberty as governments seek to transform environmentally destructive behaviour.</w:t>
      </w:r>
      <w:r w:rsidRPr="004B0B75">
        <w:rPr>
          <w:rStyle w:val="StyleUnderline"/>
        </w:rPr>
        <w:t xml:space="preserve"> </w:t>
      </w:r>
      <w:r w:rsidRPr="004B0B75">
        <w:rPr>
          <w:rStyle w:val="Emphasis"/>
        </w:rPr>
        <w:t xml:space="preserve">As a result, ‘environmental authoritarianism’ may become an increasingly common </w:t>
      </w:r>
      <w:r w:rsidRPr="004B0B75">
        <w:rPr>
          <w:rStyle w:val="StyleUnderline"/>
        </w:rPr>
        <w:t>response to the destructive impacts of climate change in an age of diminished expectations</w:t>
      </w:r>
      <w:r w:rsidRPr="000B367B">
        <w:rPr>
          <w:sz w:val="14"/>
        </w:rPr>
        <w:t xml:space="preserve">. Long before the recent global economic crisis inflicted such a blow on Anglo-American forms of economic organisation, it was apparent that there were other models of economic development and other modes of political organisation that had admirers around the world. </w:t>
      </w:r>
      <w:proofErr w:type="gramStart"/>
      <w:r w:rsidRPr="000B367B">
        <w:rPr>
          <w:sz w:val="14"/>
        </w:rPr>
        <w:t>The rise of illiberal forms of capitalism and an apparent ‘democratic recession’ serve as a powerful reminder that there was nothing inevitable about the triumph of ‘Western’ political and economic practices or values (Zakaria 2003, Diamond 2008).</w:t>
      </w:r>
      <w:proofErr w:type="gramEnd"/>
      <w:r w:rsidRPr="000B367B">
        <w:rPr>
          <w:sz w:val="14"/>
        </w:rPr>
        <w:t xml:space="preserve"> </w:t>
      </w:r>
      <w:r w:rsidRPr="004B0B75">
        <w:rPr>
          <w:rStyle w:val="StyleUnderline"/>
        </w:rPr>
        <w:t>Nowhere has the potential importance of authoritarian, state-led capitalist development been more evident than in East Asia.</w:t>
      </w:r>
      <w:r w:rsidRPr="000B367B">
        <w:rPr>
          <w:sz w:val="14"/>
        </w:rPr>
        <w:t xml:space="preserve">1 </w:t>
      </w:r>
      <w:proofErr w:type="gramStart"/>
      <w:r w:rsidRPr="000B367B">
        <w:rPr>
          <w:sz w:val="14"/>
        </w:rPr>
        <w:t>An</w:t>
      </w:r>
      <w:proofErr w:type="gramEnd"/>
      <w:r w:rsidRPr="000B367B">
        <w:rPr>
          <w:sz w:val="14"/>
        </w:rPr>
        <w:t xml:space="preserve"> examination of East Asia's development and the concomitant environmental problems it generates highlights a number of broad-ranging trends that have widespread relevance. The point to emphasise at the outset is that the populations and governments of poorer regions of the world might have very different developmental priorities than their more affluent counterparts in Europe and North America; consequently, they may also have very different expectations about the appropriate role of government (Mahbubani 2008</w:t>
      </w:r>
      <w:r w:rsidRPr="000B367B">
        <w:rPr>
          <w:rStyle w:val="StyleUnderline"/>
        </w:rPr>
        <w:t xml:space="preserve">). </w:t>
      </w:r>
      <w:r w:rsidRPr="004B0B75">
        <w:rPr>
          <w:rStyle w:val="StyleUnderline"/>
        </w:rPr>
        <w:t xml:space="preserve">The possibility that East Asia's political and economic elites might have distinctive views about politics, economics and the environment merits emphasis because such ideas are often radically at odds with much of the most influential – broadly ‘Western’ – scholarship about environmental politics in particular and political development more generally. </w:t>
      </w:r>
      <w:r w:rsidRPr="000B367B">
        <w:rPr>
          <w:sz w:val="14"/>
        </w:rPr>
        <w:t xml:space="preserve">Consequently, after providing a brief snapshot of development in East Asia, I highlight the incongruent nature of some of the most influential strands of western environmental and political theory. The major lesson that emerges from </w:t>
      </w:r>
      <w:r w:rsidRPr="000B367B">
        <w:rPr>
          <w:rStyle w:val="StyleUnderline"/>
        </w:rPr>
        <w:t>an examination of the developmental experience of East Asia generally is that powerful, even authoritarian states, have been central components of the region's remarkable economic expansion, and that there is consequently a pre-existing propensity toward authoritarianism that has been entrenched by the region's trajectory of economic and political development</w:t>
      </w:r>
      <w:r w:rsidRPr="004B0B75">
        <w:rPr>
          <w:rStyle w:val="StyleUnderline"/>
        </w:rPr>
        <w:t xml:space="preserve"> </w:t>
      </w:r>
      <w:r w:rsidRPr="000B367B">
        <w:rPr>
          <w:rStyle w:val="StyleUnderline"/>
        </w:rPr>
        <w:t>(</w:t>
      </w:r>
      <w:r w:rsidRPr="000B367B">
        <w:rPr>
          <w:sz w:val="14"/>
        </w:rPr>
        <w:t xml:space="preserve">Haggard 1990). In what follows I suggest that the increasingly severe environmental challenges faced by the region, and the possibility that resource-intensive economic development will prove unsustainable, are likely to entrench or encourage the return of authoritarian rule in many parts of the region. </w:t>
      </w:r>
      <w:r w:rsidRPr="004B0B75">
        <w:rPr>
          <w:rStyle w:val="StyleUnderline"/>
        </w:rPr>
        <w:t xml:space="preserve">Not only is the emergence of an environmentally-conscious, politically-savvy, effective civil society that can transform environmental practices obviated by uncertain economic development and inequality, but economic and environmental failure are likely to give </w:t>
      </w:r>
      <w:r w:rsidRPr="004B0B75">
        <w:rPr>
          <w:rStyle w:val="Emphasis"/>
        </w:rPr>
        <w:t>authoritarianism increased salience in a region</w:t>
      </w:r>
      <w:r w:rsidRPr="004B0B75">
        <w:rPr>
          <w:rStyle w:val="StyleUnderline"/>
        </w:rPr>
        <w:t xml:space="preserve"> beset by intractable problems.</w:t>
      </w:r>
      <w:r w:rsidRPr="000B367B">
        <w:rPr>
          <w:sz w:val="14"/>
        </w:rPr>
        <w:t xml:space="preserve"> As a result, the ‘democratic moment’ (Acharya 1999) that was expected to sweep through East Asia, if not the world, will prove difficult to sustain in the face of mounting political, economic and especially environmental challenges. I consider these challenges in the second part of this essay, where I detail some of the forces that are likely to perpetuate and profit from environmental degradation and make recourse to authoritarianism likely. Tragically, much of Southeast Asia may not only have missed the democratic moment, it may have missed its historical opportunity for widespread, sustainable development, too: just when human beings seem to have discovered what some of the prerequisites of economic development might actually look like (Collier 2007), the particular paradigm that underpinned the ‘rise of the West’ seems entirely unsustainable and simply unavailable to the billions of poor in Asia and elsewhere (Diamond 2005).</w:t>
      </w:r>
    </w:p>
    <w:p w:rsidR="003C3614" w:rsidRPr="003C3614" w:rsidRDefault="003C3614" w:rsidP="003C3614"/>
    <w:p w:rsidR="00284BFA" w:rsidRDefault="00284BFA" w:rsidP="00284BFA">
      <w:pPr>
        <w:pStyle w:val="Heading4"/>
      </w:pPr>
      <w:r w:rsidRPr="000B367B">
        <w:lastRenderedPageBreak/>
        <w:t>Asia proves environmental authoritarianism works</w:t>
      </w:r>
    </w:p>
    <w:p w:rsidR="00284BFA" w:rsidRPr="000E1E77" w:rsidRDefault="00284BFA" w:rsidP="00284BFA">
      <w:pPr>
        <w:rPr>
          <w:rFonts w:ascii="Cambria" w:hAnsi="Cambria"/>
          <w:sz w:val="16"/>
          <w:szCs w:val="18"/>
        </w:rPr>
      </w:pPr>
      <w:r w:rsidRPr="000E1E77">
        <w:rPr>
          <w:sz w:val="16"/>
        </w:rPr>
        <w:t xml:space="preserve">                                                                                                                                                                                                                                                                                                                                                                                                                                                                                                                        </w:t>
      </w:r>
      <w:r w:rsidRPr="000E1E77">
        <w:rPr>
          <w:rStyle w:val="Style13ptBold"/>
          <w:sz w:val="16"/>
        </w:rPr>
        <w:t>Beeson 10</w:t>
      </w:r>
      <w:r w:rsidRPr="000E1E77">
        <w:rPr>
          <w:sz w:val="16"/>
        </w:rPr>
        <w:t xml:space="preserve"> (</w:t>
      </w:r>
      <w:r w:rsidRPr="000E1E77">
        <w:rPr>
          <w:rFonts w:ascii="Cambria" w:hAnsi="Cambria"/>
          <w:sz w:val="16"/>
          <w:szCs w:val="18"/>
        </w:rPr>
        <w:t>Mark, Professor of International Politics at Murdoch University in Perth, Western Australia, Environmental politics,</w:t>
      </w:r>
      <w:r w:rsidRPr="000E1E77">
        <w:rPr>
          <w:rFonts w:ascii="Cambria" w:eastAsia="Times New Roman" w:hAnsi="Cambria"/>
          <w:color w:val="000000"/>
          <w:sz w:val="16"/>
          <w:szCs w:val="18"/>
          <w:shd w:val="clear" w:color="auto" w:fill="FFFFFF"/>
        </w:rPr>
        <w:t xml:space="preserve"> Environmental Politics, 15(5): 750–767.,</w:t>
      </w:r>
      <w:r w:rsidRPr="000E1E77">
        <w:rPr>
          <w:rFonts w:ascii="Cambria" w:hAnsi="Cambria"/>
          <w:sz w:val="16"/>
          <w:szCs w:val="18"/>
        </w:rPr>
        <w:t xml:space="preserve">Volume 19, issue 2)                                                                                                                                                                                                                 </w:t>
      </w:r>
      <w:r w:rsidRPr="000E1E77">
        <w:rPr>
          <w:sz w:val="16"/>
        </w:rPr>
        <w:t xml:space="preserve">                                                                                                                                                                                                                                                      </w:t>
      </w:r>
      <w:r w:rsidRPr="000E1E77">
        <w:rPr>
          <w:rFonts w:ascii="Cambria" w:hAnsi="Cambria"/>
          <w:sz w:val="16"/>
          <w:szCs w:val="18"/>
        </w:rPr>
        <w:t xml:space="preserve">  </w:t>
      </w:r>
      <w:r w:rsidRPr="000E1E77">
        <w:rPr>
          <w:sz w:val="16"/>
        </w:rPr>
        <w:t xml:space="preserve">The environment has become the defining public policy issue of the era. Not only will </w:t>
      </w:r>
      <w:r w:rsidRPr="002C0DC8">
        <w:rPr>
          <w:rStyle w:val="Emphasis"/>
        </w:rPr>
        <w:t>political responses to environmental challenges determine the health of the planet</w:t>
      </w:r>
      <w:r w:rsidRPr="000E1E77">
        <w:rPr>
          <w:sz w:val="16"/>
        </w:rPr>
        <w:t xml:space="preserve">, but </w:t>
      </w:r>
      <w:r w:rsidRPr="004B0B75">
        <w:rPr>
          <w:rStyle w:val="StyleUnderline"/>
        </w:rPr>
        <w:t>continuing environmental degradation may also affect political systems.</w:t>
      </w:r>
      <w:r w:rsidRPr="000E1E77">
        <w:rPr>
          <w:sz w:val="16"/>
        </w:rPr>
        <w:t xml:space="preserve"> This interaction is likely to be especially acute in parts of the world where environmental problems are most pressing and the state's ability to respond to such challenges is weakest. </w:t>
      </w:r>
      <w:r w:rsidRPr="000B367B">
        <w:rPr>
          <w:rStyle w:val="StyleUnderline"/>
        </w:rPr>
        <w:t xml:space="preserve">One possible consequence of </w:t>
      </w:r>
      <w:r w:rsidRPr="004B0B75">
        <w:rPr>
          <w:rStyle w:val="Emphasis"/>
        </w:rPr>
        <w:t>environmental degradation is the development or consolidation of authoritarian rule as political elites come to privilege regime maintenance and internal stability over political liberalisation.</w:t>
      </w:r>
      <w:r w:rsidRPr="004B0B75">
        <w:rPr>
          <w:rStyle w:val="StyleUnderline"/>
        </w:rPr>
        <w:t xml:space="preserve"> Even efforts to mitigate the impact of, or respond to, </w:t>
      </w:r>
      <w:r w:rsidRPr="004B0B75">
        <w:rPr>
          <w:rStyle w:val="Emphasis"/>
        </w:rPr>
        <w:t xml:space="preserve">environmental change may involve </w:t>
      </w:r>
      <w:r w:rsidRPr="002C0DC8">
        <w:rPr>
          <w:rStyle w:val="Emphasis"/>
          <w:sz w:val="36"/>
          <w:szCs w:val="36"/>
        </w:rPr>
        <w:t>a decrease in individual liberty</w:t>
      </w:r>
      <w:r w:rsidRPr="004B0B75">
        <w:rPr>
          <w:rStyle w:val="Emphasis"/>
        </w:rPr>
        <w:t xml:space="preserve"> as governments seek to transform environmentally destructive behaviour.</w:t>
      </w:r>
      <w:r w:rsidRPr="004B0B75">
        <w:rPr>
          <w:rStyle w:val="StyleUnderline"/>
        </w:rPr>
        <w:t xml:space="preserve"> </w:t>
      </w:r>
      <w:r w:rsidRPr="004B0B75">
        <w:rPr>
          <w:rStyle w:val="Emphasis"/>
        </w:rPr>
        <w:t>As a result,</w:t>
      </w:r>
      <w:r w:rsidRPr="002C0DC8">
        <w:rPr>
          <w:rStyle w:val="Emphasis"/>
          <w:sz w:val="36"/>
          <w:szCs w:val="36"/>
        </w:rPr>
        <w:t xml:space="preserve"> ‘environmental authoritarianism’ </w:t>
      </w:r>
      <w:r w:rsidRPr="004B0B75">
        <w:rPr>
          <w:rStyle w:val="Emphasis"/>
        </w:rPr>
        <w:t xml:space="preserve">may become an increasingly common </w:t>
      </w:r>
      <w:r w:rsidRPr="004B0B75">
        <w:rPr>
          <w:rStyle w:val="StyleUnderline"/>
        </w:rPr>
        <w:t>response to the destructive impacts of climate change in an age of diminished expectations</w:t>
      </w:r>
      <w:r w:rsidRPr="000E1E77">
        <w:rPr>
          <w:sz w:val="16"/>
        </w:rPr>
        <w:t xml:space="preserve">. Long before the recent global economic crisis inflicted such a blow on Anglo-American forms of economic organisation, it was apparent that there were other models of economic development and other modes of political organisation that had admirers around the world. </w:t>
      </w:r>
      <w:proofErr w:type="gramStart"/>
      <w:r w:rsidRPr="000E1E77">
        <w:rPr>
          <w:sz w:val="16"/>
        </w:rPr>
        <w:t>The rise of illiberal forms of capitalism and an apparent ‘democratic recession’ serve as a powerful reminder that there was nothing inevitable about the triumph of ‘Western’ political and economic practices or values (Zakaria 2003, Diamond 2008).</w:t>
      </w:r>
      <w:proofErr w:type="gramEnd"/>
      <w:r w:rsidRPr="000E1E77">
        <w:rPr>
          <w:sz w:val="16"/>
        </w:rPr>
        <w:t xml:space="preserve"> </w:t>
      </w:r>
      <w:r w:rsidRPr="004B0B75">
        <w:rPr>
          <w:rStyle w:val="StyleUnderline"/>
        </w:rPr>
        <w:t>Nowhere has the potential importance of authoritarian, state-led capitalist development been more evident than in East Asia.</w:t>
      </w:r>
      <w:r w:rsidRPr="000E1E77">
        <w:rPr>
          <w:sz w:val="16"/>
        </w:rPr>
        <w:t xml:space="preserve">1 </w:t>
      </w:r>
      <w:proofErr w:type="gramStart"/>
      <w:r w:rsidRPr="000E1E77">
        <w:rPr>
          <w:sz w:val="16"/>
        </w:rPr>
        <w:t>An</w:t>
      </w:r>
      <w:proofErr w:type="gramEnd"/>
      <w:r w:rsidRPr="000E1E77">
        <w:rPr>
          <w:sz w:val="16"/>
        </w:rPr>
        <w:t xml:space="preserve"> examination of East Asia's development and the concomitant environmental problems it generates highlights a number of broad-ranging trends that have widespread relevance. The point to emphasise at the outset is that the populations and governments of poorer regions of the world might have very different developmental priorities than their more affluent counterparts in Europe and North America; consequently, they may also have very different expectations about the appropriate role of government (Mahbubani 2008</w:t>
      </w:r>
      <w:r w:rsidRPr="000B367B">
        <w:rPr>
          <w:rStyle w:val="StyleUnderline"/>
        </w:rPr>
        <w:t xml:space="preserve">). </w:t>
      </w:r>
      <w:r w:rsidRPr="004B0B75">
        <w:rPr>
          <w:rStyle w:val="StyleUnderline"/>
        </w:rPr>
        <w:t xml:space="preserve">The possibility that East Asia's political and economic elites might have distinctive views about politics, economics and the environment merits emphasis because such ideas are often radically at odds with much of the most influential – broadly ‘Western’ – scholarship about environmental politics in particular and political development more generally. </w:t>
      </w:r>
      <w:r w:rsidRPr="000E1E77">
        <w:rPr>
          <w:sz w:val="16"/>
        </w:rPr>
        <w:t xml:space="preserve">Consequently, after providing a brief snapshot of development in East Asia, I highlight the incongruent nature of some of the most influential strands of western environmental and political theory. The major lesson that emerges from </w:t>
      </w:r>
      <w:r w:rsidRPr="000B367B">
        <w:rPr>
          <w:rStyle w:val="StyleUnderline"/>
        </w:rPr>
        <w:t>an examination of the developmental experience of East Asia generally is that powerful, even authoritarian states, have been central components of the region's remarkable economic expansion, and that there is consequently a pre-existing propensity toward authoritarianism that has been entrenched by the region's trajectory of economic and political development</w:t>
      </w:r>
      <w:r w:rsidRPr="004B0B75">
        <w:rPr>
          <w:rStyle w:val="StyleUnderline"/>
        </w:rPr>
        <w:t xml:space="preserve"> </w:t>
      </w:r>
      <w:r w:rsidRPr="000B367B">
        <w:rPr>
          <w:rStyle w:val="StyleUnderline"/>
        </w:rPr>
        <w:t>(</w:t>
      </w:r>
      <w:r w:rsidRPr="000E1E77">
        <w:rPr>
          <w:sz w:val="16"/>
        </w:rPr>
        <w:t xml:space="preserve">Haggard 1990). In what follows I suggest that the increasingly severe environmental challenges faced by the region, and the possibility that resource-intensive economic development will prove unsustainable, are likely to entrench or encourage the return of authoritarian rule in many parts of the region. </w:t>
      </w:r>
      <w:r w:rsidRPr="004B0B75">
        <w:rPr>
          <w:rStyle w:val="StyleUnderline"/>
        </w:rPr>
        <w:t xml:space="preserve">Not only is the emergence of an environmentally-conscious, politically-savvy, effective civil society that can transform environmental practices obviated by uncertain economic development and inequality, but economic and environmental failure are likely to give </w:t>
      </w:r>
      <w:r w:rsidRPr="004B0B75">
        <w:rPr>
          <w:rStyle w:val="Emphasis"/>
        </w:rPr>
        <w:t>authoritarianism increased salience in a region</w:t>
      </w:r>
      <w:r w:rsidRPr="004B0B75">
        <w:rPr>
          <w:rStyle w:val="StyleUnderline"/>
        </w:rPr>
        <w:t xml:space="preserve"> beset by intractable problems.</w:t>
      </w:r>
      <w:r w:rsidRPr="000E1E77">
        <w:rPr>
          <w:sz w:val="16"/>
        </w:rPr>
        <w:t xml:space="preserve"> As a result, the ‘democratic moment’ (Acharya 1999) that was expected to sweep through East Asia, if not the world, will prove difficult to sustain in the face of mounting political, economic and especially environmental challenges. I consider these challenges in the second part of this essay, where I detail some of the forces that are likely to perpetuate and profit from environmental degradation and make recourse to authoritarianism likely. Tragically, much of Southeast Asia may not only have missed the democratic moment, it may have missed its historical opportunity for widespread, sustainable development, too: just when human beings seem to have discovered what some of the prerequisites of economic </w:t>
      </w:r>
      <w:r w:rsidRPr="000E1E77">
        <w:rPr>
          <w:sz w:val="16"/>
        </w:rPr>
        <w:lastRenderedPageBreak/>
        <w:t>development might actually look like (Collier 2007), the particular paradigm that underpinned the ‘rise of the West’ seems entirely unsustainable and simply unavailable to the billions of poor in Asia and elsewhere (Diamond 2005).</w:t>
      </w:r>
    </w:p>
    <w:p w:rsidR="00284BFA" w:rsidRPr="00284BFA" w:rsidRDefault="00284BFA" w:rsidP="00284BFA"/>
    <w:p w:rsidR="006F2D79" w:rsidRDefault="006F2D79" w:rsidP="006F2D79">
      <w:pPr>
        <w:pStyle w:val="Heading4"/>
      </w:pPr>
      <w:r w:rsidRPr="000B367B">
        <w:t xml:space="preserve">Asia proves environmental authoritarianism works        </w:t>
      </w:r>
    </w:p>
    <w:p w:rsidR="006F2D79" w:rsidRPr="00C620B3" w:rsidRDefault="006F2D79" w:rsidP="006F2D79">
      <w:pPr>
        <w:rPr>
          <w:rFonts w:ascii="Cambria" w:hAnsi="Cambria"/>
          <w:sz w:val="14"/>
          <w:szCs w:val="18"/>
        </w:rPr>
      </w:pPr>
      <w:r w:rsidRPr="000B367B">
        <w:t xml:space="preserve">                                                                    </w:t>
      </w:r>
      <w:r w:rsidRPr="00F7778D">
        <w:t xml:space="preserve">                                                                                                                                                                                                                                                      </w:t>
      </w:r>
      <w:r w:rsidRPr="000B367B">
        <w:t xml:space="preserve">                                                                                                                                                                                      Beeson 10</w:t>
      </w:r>
      <w:r w:rsidRPr="000B367B">
        <w:rPr>
          <w:sz w:val="14"/>
        </w:rPr>
        <w:t xml:space="preserve"> </w:t>
      </w:r>
      <w:r w:rsidRPr="00AE05CF">
        <w:t>(</w:t>
      </w:r>
      <w:r w:rsidRPr="00AE05CF">
        <w:rPr>
          <w:rFonts w:ascii="Cambria" w:hAnsi="Cambria"/>
        </w:rPr>
        <w:t>Mark, Professor of International Politics at Murdoch University in Perth, Western Australia, Environmental politics,</w:t>
      </w:r>
      <w:r w:rsidRPr="00AE05CF">
        <w:rPr>
          <w:rFonts w:ascii="Cambria" w:eastAsia="Times New Roman" w:hAnsi="Cambria"/>
          <w:color w:val="000000"/>
          <w:shd w:val="clear" w:color="auto" w:fill="FFFFFF"/>
        </w:rPr>
        <w:t xml:space="preserve"> Environmental Politics, 15(5): 750–767.,</w:t>
      </w:r>
      <w:r w:rsidRPr="00AE05CF">
        <w:rPr>
          <w:rFonts w:ascii="Cambria" w:hAnsi="Cambria"/>
        </w:rPr>
        <w:t>Volume 19, issue 2)</w:t>
      </w:r>
      <w:r>
        <w:rPr>
          <w:rFonts w:ascii="Cambria" w:hAnsi="Cambria"/>
        </w:rPr>
        <w:t>//ADS</w:t>
      </w:r>
      <w:r w:rsidRPr="00AE05CF">
        <w:rPr>
          <w:rFonts w:ascii="Cambria" w:hAnsi="Cambria"/>
        </w:rPr>
        <w:t xml:space="preserve">                           </w:t>
      </w:r>
      <w:r w:rsidRPr="000B367B">
        <w:rPr>
          <w:rFonts w:ascii="Cambria" w:hAnsi="Cambria"/>
          <w:sz w:val="14"/>
          <w:szCs w:val="18"/>
        </w:rPr>
        <w:t xml:space="preserve">                                                                                                                                                                              </w:t>
      </w:r>
      <w:r>
        <w:rPr>
          <w:rFonts w:ascii="Cambria" w:hAnsi="Cambria"/>
          <w:sz w:val="14"/>
          <w:szCs w:val="18"/>
        </w:rPr>
        <w:t xml:space="preserve">        </w:t>
      </w:r>
      <w:r w:rsidRPr="00F7778D">
        <w:t xml:space="preserve">                                                                                                                                                                                                                                                      </w:t>
      </w:r>
      <w:r w:rsidRPr="000B367B">
        <w:rPr>
          <w:rFonts w:ascii="Cambria" w:hAnsi="Cambria"/>
          <w:sz w:val="14"/>
          <w:szCs w:val="18"/>
        </w:rPr>
        <w:t xml:space="preserve">  </w:t>
      </w:r>
      <w:r w:rsidRPr="000B367B">
        <w:rPr>
          <w:sz w:val="14"/>
        </w:rPr>
        <w:t xml:space="preserve">The environment has become the defining public policy issue of the era. Not only will political responses to environmental challenges determine the health of the planet, but </w:t>
      </w:r>
      <w:r w:rsidRPr="004B0B75">
        <w:rPr>
          <w:rStyle w:val="StyleUnderline"/>
        </w:rPr>
        <w:t>continuing environmental degradation may also affect political systems.</w:t>
      </w:r>
      <w:r w:rsidRPr="000B367B">
        <w:rPr>
          <w:sz w:val="14"/>
        </w:rPr>
        <w:t xml:space="preserve"> This interaction is likely to be especially acute in parts of the world where environmental problems are most pressing and the state's ability to respond to such challenges is weakest. </w:t>
      </w:r>
      <w:r w:rsidRPr="000B367B">
        <w:rPr>
          <w:rStyle w:val="StyleUnderline"/>
        </w:rPr>
        <w:t xml:space="preserve">One possible consequence of </w:t>
      </w:r>
      <w:r w:rsidRPr="004B0B75">
        <w:rPr>
          <w:rStyle w:val="Emphasis"/>
        </w:rPr>
        <w:t>environmental degradation is the development or consolidation of authoritarian rule as political elites come to privilege regime maintenance and internal stability over political liberalisation.</w:t>
      </w:r>
      <w:r w:rsidRPr="004B0B75">
        <w:rPr>
          <w:rStyle w:val="StyleUnderline"/>
        </w:rPr>
        <w:t xml:space="preserve"> Even efforts to mitigate the impact of, or respond to, </w:t>
      </w:r>
      <w:r w:rsidRPr="004B0B75">
        <w:rPr>
          <w:rStyle w:val="Emphasis"/>
        </w:rPr>
        <w:t>environmental change may involve a decrease in individual liberty as governments seek to transform environmentally destructive behaviour.</w:t>
      </w:r>
      <w:r w:rsidRPr="004B0B75">
        <w:rPr>
          <w:rStyle w:val="StyleUnderline"/>
        </w:rPr>
        <w:t xml:space="preserve"> </w:t>
      </w:r>
      <w:r w:rsidRPr="004B0B75">
        <w:rPr>
          <w:rStyle w:val="Emphasis"/>
        </w:rPr>
        <w:t xml:space="preserve">As a result, ‘environmental authoritarianism’ may become an increasingly common </w:t>
      </w:r>
      <w:r w:rsidRPr="004B0B75">
        <w:rPr>
          <w:rStyle w:val="StyleUnderline"/>
        </w:rPr>
        <w:t>response to the destructive impacts of climate change in an age of diminished expectations</w:t>
      </w:r>
      <w:r w:rsidRPr="000B367B">
        <w:rPr>
          <w:sz w:val="14"/>
        </w:rPr>
        <w:t xml:space="preserve">. Long before the recent global economic crisis inflicted such a blow on Anglo-American forms of economic organisation, it was apparent that there were other models of economic development and other modes of political organisation that had admirers around the world. </w:t>
      </w:r>
      <w:proofErr w:type="gramStart"/>
      <w:r w:rsidRPr="000B367B">
        <w:rPr>
          <w:sz w:val="14"/>
        </w:rPr>
        <w:t>The rise of illiberal forms of capitalism and an apparent ‘democratic recession’ serve as a powerful reminder that there was nothing inevitable about the triumph of ‘Western’ political and economic practices or values (Zakaria 2003, Diamond 2008).</w:t>
      </w:r>
      <w:proofErr w:type="gramEnd"/>
      <w:r w:rsidRPr="000B367B">
        <w:rPr>
          <w:sz w:val="14"/>
        </w:rPr>
        <w:t xml:space="preserve"> </w:t>
      </w:r>
      <w:r w:rsidRPr="004B0B75">
        <w:rPr>
          <w:rStyle w:val="StyleUnderline"/>
        </w:rPr>
        <w:t>Nowhere has the potential importance of authoritarian, state-led capitalist development been more evident than in East Asia.</w:t>
      </w:r>
      <w:r w:rsidRPr="000B367B">
        <w:rPr>
          <w:sz w:val="14"/>
        </w:rPr>
        <w:t xml:space="preserve">1 </w:t>
      </w:r>
      <w:proofErr w:type="gramStart"/>
      <w:r w:rsidRPr="000B367B">
        <w:rPr>
          <w:sz w:val="14"/>
        </w:rPr>
        <w:t>An</w:t>
      </w:r>
      <w:proofErr w:type="gramEnd"/>
      <w:r w:rsidRPr="000B367B">
        <w:rPr>
          <w:sz w:val="14"/>
        </w:rPr>
        <w:t xml:space="preserve"> examination of East Asia's development and the concomitant environmental problems it generates highlights a number of broad-ranging trends that have widespread relevance. The point to emphasise at the outset is that the populations and governments of poorer regions of the world might have very different developmental priorities than their more affluent counterparts in Europe and North America; consequently, they may also have very different expectations about the appropriate role of government (Mahbubani 2008</w:t>
      </w:r>
      <w:r w:rsidRPr="000B367B">
        <w:rPr>
          <w:rStyle w:val="StyleUnderline"/>
        </w:rPr>
        <w:t xml:space="preserve">). </w:t>
      </w:r>
      <w:r w:rsidRPr="004B0B75">
        <w:rPr>
          <w:rStyle w:val="StyleUnderline"/>
        </w:rPr>
        <w:t xml:space="preserve">The possibility that East Asia's political and economic elites might have distinctive views about politics, economics and the environment merits emphasis because such ideas are often radically at odds with much of the most influential – broadly ‘Western’ – scholarship about environmental politics in particular and political development more generally. </w:t>
      </w:r>
      <w:r w:rsidRPr="000B367B">
        <w:rPr>
          <w:sz w:val="14"/>
        </w:rPr>
        <w:t xml:space="preserve">Consequently, after providing a brief snapshot of development in East Asia, I highlight the incongruent nature of some of the most influential strands of western environmental and political theory. The major lesson that emerges from </w:t>
      </w:r>
      <w:r w:rsidRPr="000B367B">
        <w:rPr>
          <w:rStyle w:val="StyleUnderline"/>
        </w:rPr>
        <w:t>an examination of the developmental experience of East Asia generally is that powerful, even authoritarian states, have been central components of the region's remarkable economic expansion, and that there is consequently a pre-existing propensity toward authoritarianism that has been entrenched by the region's trajectory of economic and political development</w:t>
      </w:r>
      <w:r w:rsidRPr="004B0B75">
        <w:rPr>
          <w:rStyle w:val="StyleUnderline"/>
        </w:rPr>
        <w:t xml:space="preserve"> </w:t>
      </w:r>
      <w:r w:rsidRPr="000B367B">
        <w:rPr>
          <w:rStyle w:val="StyleUnderline"/>
        </w:rPr>
        <w:t>(</w:t>
      </w:r>
      <w:r w:rsidRPr="000B367B">
        <w:rPr>
          <w:sz w:val="14"/>
        </w:rPr>
        <w:t xml:space="preserve">Haggard 1990). In what follows I suggest that the increasingly severe environmental challenges faced by the region, and the possibility that resource-intensive economic development will prove unsustainable, are likely to entrench or encourage the return of authoritarian rule in many parts of the region. </w:t>
      </w:r>
      <w:r w:rsidRPr="004B0B75">
        <w:rPr>
          <w:rStyle w:val="StyleUnderline"/>
        </w:rPr>
        <w:t xml:space="preserve">Not only is the emergence of an environmentally-conscious, politically-savvy, effective civil society that can transform environmental practices obviated by uncertain economic development and inequality, but economic and environmental failure are likely to give </w:t>
      </w:r>
      <w:r w:rsidRPr="004B0B75">
        <w:rPr>
          <w:rStyle w:val="Emphasis"/>
        </w:rPr>
        <w:t>authoritarianism increased salience in a region</w:t>
      </w:r>
      <w:r w:rsidRPr="004B0B75">
        <w:rPr>
          <w:rStyle w:val="StyleUnderline"/>
        </w:rPr>
        <w:t xml:space="preserve"> beset by intractable problems.</w:t>
      </w:r>
      <w:r w:rsidRPr="000B367B">
        <w:rPr>
          <w:sz w:val="14"/>
        </w:rPr>
        <w:t xml:space="preserve"> As a result, the ‘democratic moment’ (Acharya 1999) that was expected to sweep through East Asia, if not the world, will prove difficult to sustain in the face of mounting political, economic and especially environmental challenges. I consider these challenges in the second part of this essay, where I detail some of the forces that are likely to perpetuate and profit from environmental degradation and make recourse to authoritarianism likely. Tragically, much of Southeast Asia may not only have missed the democratic moment, it may have missed its historical opportunity for widespread, sustainable development, too: just when human beings seem to have discovered what some of the prerequisites of economic development might actually look like (Collier 2007), the particular paradigm that underpinned the ‘rise of the West’ seems entirely unsustainable and simply unavailable to the billions of poor in Asia and elsewhere (Diamond 2005).</w:t>
      </w:r>
    </w:p>
    <w:p w:rsidR="006F2D79" w:rsidRPr="006F2D79" w:rsidRDefault="006F2D79" w:rsidP="006F2D79"/>
    <w:p w:rsidR="006F2D79" w:rsidRDefault="006F2D79" w:rsidP="006F2D79">
      <w:pPr>
        <w:pStyle w:val="Heading3"/>
      </w:pPr>
      <w:r>
        <w:lastRenderedPageBreak/>
        <w:t>China</w:t>
      </w:r>
    </w:p>
    <w:p w:rsidR="006F2D79" w:rsidRDefault="006F2D79" w:rsidP="006F2D79"/>
    <w:p w:rsidR="006F2D79" w:rsidRDefault="006F2D79" w:rsidP="006F2D79">
      <w:pPr>
        <w:pStyle w:val="Heading4"/>
      </w:pPr>
      <w:r>
        <w:t>Shift to authoritarianism now is key to avoid extinction – China proves it works</w:t>
      </w:r>
    </w:p>
    <w:p w:rsidR="006F2D79" w:rsidRPr="00E5642E" w:rsidRDefault="006F2D79" w:rsidP="006F2D79"/>
    <w:p w:rsidR="006F2D79" w:rsidRDefault="006F2D79" w:rsidP="006F2D79">
      <w:r w:rsidRPr="0054785F">
        <w:rPr>
          <w:b/>
        </w:rPr>
        <w:t>Beeson, PhD, 10</w:t>
      </w:r>
      <w:r>
        <w:t xml:space="preserve"> [</w:t>
      </w:r>
      <w:r w:rsidRPr="00942B54">
        <w:t>professor in political scienc</w:t>
      </w:r>
      <w:r>
        <w:t>e and international relations]</w:t>
      </w:r>
    </w:p>
    <w:p w:rsidR="006F2D79" w:rsidRPr="002D14EE" w:rsidRDefault="006F2D79" w:rsidP="006F2D79">
      <w:r>
        <w:t xml:space="preserve">(Mark, March, </w:t>
      </w:r>
      <w:r>
        <w:rPr>
          <w:i/>
        </w:rPr>
        <w:t xml:space="preserve">Environmental </w:t>
      </w:r>
      <w:r w:rsidRPr="00942B54">
        <w:t>Politics</w:t>
      </w:r>
      <w:r>
        <w:t xml:space="preserve"> Vol 19 No 2 “The coming of environmental authoritarianism” </w:t>
      </w:r>
      <w:r w:rsidRPr="00942B54">
        <w:t>www.tandfonline.com/doi/pdf/10.1080/09644010903576918#.VY294vlViko</w:t>
      </w:r>
      <w:r>
        <w:t>)</w:t>
      </w:r>
    </w:p>
    <w:p w:rsidR="006F2D79" w:rsidRPr="000E1E77" w:rsidRDefault="006F2D79" w:rsidP="006F2D79">
      <w:pPr>
        <w:rPr>
          <w:sz w:val="14"/>
        </w:rPr>
      </w:pPr>
      <w:r w:rsidRPr="000E1E77">
        <w:rPr>
          <w:sz w:val="14"/>
        </w:rPr>
        <w:t xml:space="preserve">While evidence about the implications of environmental degradation and even global warming are increasingly uncontroversial, their possible political consequences are more contentious. Although some of the preceding analysis is necessarily speculative and inferential, the experiences of China and Southeast Asia highlight issues of unambiguously global significance. The </w:t>
      </w:r>
      <w:r w:rsidRPr="00AB5EC5">
        <w:rPr>
          <w:u w:val="single"/>
        </w:rPr>
        <w:t>central question</w:t>
      </w:r>
      <w:r w:rsidRPr="000E1E77">
        <w:rPr>
          <w:sz w:val="14"/>
        </w:rPr>
        <w:t xml:space="preserve"> that emerges from this discussion </w:t>
      </w:r>
      <w:r w:rsidRPr="00AB5EC5">
        <w:rPr>
          <w:u w:val="single"/>
        </w:rPr>
        <w:t>is whether democracy can be sustained in the region – or anywhere</w:t>
      </w:r>
      <w:r w:rsidRPr="000E1E77">
        <w:rPr>
          <w:sz w:val="14"/>
        </w:rPr>
        <w:t xml:space="preserve"> else for that matter – </w:t>
      </w:r>
      <w:r w:rsidRPr="00AB5EC5">
        <w:rPr>
          <w:u w:val="single"/>
        </w:rPr>
        <w:t>given the unprecedented and unforgiving nature of the challenges we collectively face.</w:t>
      </w:r>
      <w:r w:rsidRPr="000E1E77">
        <w:rPr>
          <w:sz w:val="14"/>
        </w:rPr>
        <w:t xml:space="preserve"> Indeed, such is </w:t>
      </w:r>
      <w:r w:rsidRPr="00AB5EC5">
        <w:rPr>
          <w:u w:val="single"/>
        </w:rPr>
        <w:t>the urgency of the environmental crisis</w:t>
      </w:r>
      <w:r w:rsidRPr="000E1E77">
        <w:rPr>
          <w:sz w:val="14"/>
        </w:rPr>
        <w:t xml:space="preserve"> that some have argued – alarmingly persuasively – </w:t>
      </w:r>
      <w:r w:rsidRPr="00AB5EC5">
        <w:rPr>
          <w:u w:val="single"/>
        </w:rPr>
        <w:t xml:space="preserve">that ‘humanity will have to </w:t>
      </w:r>
      <w:r w:rsidRPr="00AB5EC5">
        <w:rPr>
          <w:rStyle w:val="Emphasis"/>
        </w:rPr>
        <w:t>trade</w:t>
      </w:r>
      <w:r w:rsidRPr="00AB5EC5">
        <w:rPr>
          <w:u w:val="single"/>
        </w:rPr>
        <w:t xml:space="preserve"> </w:t>
      </w:r>
      <w:r w:rsidRPr="000E1E77">
        <w:rPr>
          <w:sz w:val="14"/>
        </w:rPr>
        <w:t>its</w:t>
      </w:r>
      <w:r w:rsidRPr="00AB5EC5">
        <w:rPr>
          <w:u w:val="single"/>
        </w:rPr>
        <w:t xml:space="preserve"> </w:t>
      </w:r>
      <w:r w:rsidRPr="00AB5EC5">
        <w:rPr>
          <w:rStyle w:val="Emphasis"/>
        </w:rPr>
        <w:t>liberty</w:t>
      </w:r>
      <w:r w:rsidRPr="00AB5EC5">
        <w:rPr>
          <w:u w:val="single"/>
        </w:rPr>
        <w:t xml:space="preserve"> </w:t>
      </w:r>
      <w:r w:rsidRPr="000E1E77">
        <w:rPr>
          <w:sz w:val="14"/>
        </w:rPr>
        <w:t>to live as it wishes</w:t>
      </w:r>
      <w:r w:rsidRPr="00AB5EC5">
        <w:rPr>
          <w:u w:val="single"/>
        </w:rPr>
        <w:t xml:space="preserve"> in favour of a </w:t>
      </w:r>
      <w:r w:rsidRPr="00AB5EC5">
        <w:rPr>
          <w:rStyle w:val="Emphasis"/>
        </w:rPr>
        <w:t>system where survival is paramount’</w:t>
      </w:r>
      <w:r w:rsidRPr="000E1E77">
        <w:rPr>
          <w:sz w:val="14"/>
        </w:rPr>
        <w:t xml:space="preserve"> (Shearman and Smith 2007, p. 4). In such circumstances, forms of ‘good’ </w:t>
      </w:r>
      <w:r w:rsidRPr="00AB5EC5">
        <w:rPr>
          <w:u w:val="single"/>
        </w:rPr>
        <w:t>authoritarianism</w:t>
      </w:r>
      <w:r w:rsidRPr="000E1E77">
        <w:rPr>
          <w:sz w:val="14"/>
        </w:rPr>
        <w:t xml:space="preserve">, in which environmentally unsustainable forms of behaviour are simply forbidden, </w:t>
      </w:r>
      <w:r w:rsidRPr="00AB5EC5">
        <w:rPr>
          <w:u w:val="single"/>
        </w:rPr>
        <w:t>may become</w:t>
      </w:r>
      <w:r w:rsidRPr="000E1E77">
        <w:rPr>
          <w:sz w:val="14"/>
        </w:rPr>
        <w:t xml:space="preserve"> not only justifiable, but </w:t>
      </w:r>
      <w:r w:rsidRPr="00AB5EC5">
        <w:rPr>
          <w:rStyle w:val="Emphasis"/>
        </w:rPr>
        <w:t>essential for the survival of humanity</w:t>
      </w:r>
      <w:r w:rsidRPr="00AB5EC5">
        <w:rPr>
          <w:u w:val="single"/>
        </w:rPr>
        <w:t xml:space="preserve"> in anything approaching a civilised form</w:t>
      </w:r>
      <w:r w:rsidRPr="000E1E77">
        <w:rPr>
          <w:sz w:val="14"/>
        </w:rPr>
        <w:t xml:space="preserve">. Such ideas are difficult to accept, especially for societies steeped in traditions of liberalism, individualism, freedom of choice and personal advancement. </w:t>
      </w:r>
      <w:r w:rsidRPr="00AB5EC5">
        <w:rPr>
          <w:u w:val="single"/>
        </w:rPr>
        <w:t>The US is</w:t>
      </w:r>
      <w:r w:rsidRPr="000E1E77">
        <w:rPr>
          <w:sz w:val="14"/>
        </w:rPr>
        <w:t xml:space="preserve">, of course, such </w:t>
      </w:r>
      <w:r w:rsidRPr="00AB5EC5">
        <w:rPr>
          <w:u w:val="single"/>
        </w:rPr>
        <w:t>a country, where</w:t>
      </w:r>
      <w:r w:rsidRPr="000E1E77">
        <w:rPr>
          <w:sz w:val="14"/>
        </w:rPr>
        <w:t xml:space="preserve"> an entire national consciousness and way of </w:t>
      </w:r>
      <w:r w:rsidRPr="00AB5EC5">
        <w:rPr>
          <w:u w:val="single"/>
        </w:rPr>
        <w:t>life is predicated upon liberal values</w:t>
      </w:r>
      <w:r w:rsidRPr="000E1E77">
        <w:rPr>
          <w:sz w:val="14"/>
        </w:rPr>
        <w:t xml:space="preserve"> – values </w:t>
      </w:r>
      <w:r w:rsidRPr="00AB5EC5">
        <w:rPr>
          <w:u w:val="single"/>
        </w:rPr>
        <w:t xml:space="preserve">which some consider </w:t>
      </w:r>
      <w:r w:rsidRPr="00AB5EC5">
        <w:rPr>
          <w:rStyle w:val="Emphasis"/>
        </w:rPr>
        <w:t>profoundly inimical to environmental sustainability</w:t>
      </w:r>
      <w:r w:rsidRPr="00AB5EC5">
        <w:rPr>
          <w:u w:val="single"/>
        </w:rPr>
        <w:t xml:space="preserve"> </w:t>
      </w:r>
      <w:r w:rsidRPr="000E1E77">
        <w:rPr>
          <w:sz w:val="14"/>
        </w:rPr>
        <w:t xml:space="preserve">(Ophuls 1997). It is also the country that has done most to contribute to global environmental problems like climate change, but which has until now seemed incapable of addressing them politically (Stephens 2007). </w:t>
      </w:r>
      <w:r w:rsidRPr="00AB5EC5">
        <w:rPr>
          <w:u w:val="single"/>
        </w:rPr>
        <w:t>In China</w:t>
      </w:r>
      <w:r w:rsidRPr="000E1E77">
        <w:rPr>
          <w:sz w:val="14"/>
        </w:rPr>
        <w:t xml:space="preserve">, by contrast, </w:t>
      </w:r>
      <w:r w:rsidRPr="00AB5EC5">
        <w:rPr>
          <w:u w:val="single"/>
        </w:rPr>
        <w:t>an authoritarian regime has</w:t>
      </w:r>
      <w:r w:rsidRPr="000E1E77">
        <w:rPr>
          <w:sz w:val="14"/>
        </w:rPr>
        <w:t xml:space="preserve"> arguably </w:t>
      </w:r>
      <w:r w:rsidRPr="00AB5EC5">
        <w:rPr>
          <w:u w:val="single"/>
        </w:rPr>
        <w:t>done more to mitigate environmental problems than any other government on earth</w:t>
      </w:r>
      <w:r w:rsidRPr="000E1E77">
        <w:rPr>
          <w:sz w:val="14"/>
        </w:rPr>
        <w:t xml:space="preserve">: without the one-child policy instigated in the 1970s, it is estimated that there would already be another 400 million Chinese (Dickie 2008) and China’s environmental problems (and everyone else’s) would be that much worse. Luckily for the world’s non-Chinese population, China does not enjoy the same living standards as the US, and it is impossible to imagine that the vast majority of its citizens ever will. </w:t>
      </w:r>
      <w:r w:rsidRPr="00E308BD">
        <w:rPr>
          <w:u w:val="single"/>
        </w:rPr>
        <w:t>There are</w:t>
      </w:r>
      <w:r w:rsidRPr="000E1E77">
        <w:rPr>
          <w:sz w:val="14"/>
        </w:rPr>
        <w:t xml:space="preserve">, it </w:t>
      </w:r>
      <w:proofErr w:type="gramStart"/>
      <w:r w:rsidRPr="000E1E77">
        <w:rPr>
          <w:sz w:val="14"/>
        </w:rPr>
        <w:t>seems,</w:t>
      </w:r>
      <w:proofErr w:type="gramEnd"/>
      <w:r w:rsidRPr="000E1E77">
        <w:rPr>
          <w:sz w:val="14"/>
        </w:rPr>
        <w:t xml:space="preserve"> fundamental, </w:t>
      </w:r>
      <w:r w:rsidRPr="00E308BD">
        <w:rPr>
          <w:u w:val="single"/>
        </w:rPr>
        <w:t xml:space="preserve">implacable constraints on the carrying capacity of the planet </w:t>
      </w:r>
      <w:r w:rsidRPr="000E1E77">
        <w:rPr>
          <w:sz w:val="14"/>
        </w:rPr>
        <w:t xml:space="preserve">(Cohen 1995). The real tragedy about China’s development is not the failure to democratise rapidly, but that at the very moment that human beings seem to have figured out how to generate economic development on a massive scale, it is becoming apparent that it cannot be sustained, at least not by 6 billion people living Western lifestyles, and certainly not by the 9–12 billion or so that some think will mark the extent of human expansion.6 </w:t>
      </w:r>
    </w:p>
    <w:p w:rsidR="006F2D79" w:rsidRDefault="006F2D79" w:rsidP="006F2D79">
      <w:pPr>
        <w:pStyle w:val="Heading3"/>
      </w:pPr>
      <w:r>
        <w:lastRenderedPageBreak/>
        <w:t>Japan</w:t>
      </w:r>
    </w:p>
    <w:p w:rsidR="006F2D79" w:rsidRDefault="006F2D79" w:rsidP="006F2D79">
      <w:pPr>
        <w:pStyle w:val="Heading4"/>
      </w:pPr>
      <w:r>
        <w:t>Authoritarianism is empirically successful in Japan</w:t>
      </w:r>
    </w:p>
    <w:p w:rsidR="006F2D79" w:rsidRPr="00FC0D0D" w:rsidRDefault="006F2D79" w:rsidP="006F2D79"/>
    <w:p w:rsidR="006F2D79" w:rsidRDefault="006F2D79" w:rsidP="006F2D79">
      <w:pPr>
        <w:rPr>
          <w:rStyle w:val="Style13ptBold"/>
        </w:rPr>
      </w:pPr>
      <w:r>
        <w:rPr>
          <w:rStyle w:val="Style13ptBold"/>
        </w:rPr>
        <w:t>Shearman Smith 07</w:t>
      </w:r>
    </w:p>
    <w:p w:rsidR="006F2D79" w:rsidRPr="00BB3544" w:rsidRDefault="006F2D79" w:rsidP="006F2D79">
      <w:r>
        <w:t>(David Shearman &amp; Joseph Wayne Smith, MD; Professor at University of Adelaid, August 30, PhD and solicitor of the Supreme Court of South Australia , The Climate Change Challenge and the Failure of Democracy, Pages 71-72, MX)</w:t>
      </w:r>
    </w:p>
    <w:p w:rsidR="006F2D79" w:rsidRDefault="006F2D79" w:rsidP="006F2D79">
      <w:pPr>
        <w:rPr>
          <w:rStyle w:val="StyleUnderline"/>
        </w:rPr>
      </w:pPr>
      <w:r w:rsidRPr="00E521FF">
        <w:rPr>
          <w:sz w:val="14"/>
        </w:rPr>
        <w:t xml:space="preserve">In chapter 8 </w:t>
      </w:r>
      <w:r w:rsidRPr="00774156">
        <w:rPr>
          <w:rStyle w:val="StyleUnderline"/>
        </w:rPr>
        <w:t>we ask whether authoritarian technocratic rule, by imposing necessary solutions, could arrest the earth’s ecological decline. In history there are examples of environmental decline that threatened the very nature of civilization, being reversed by determined authoritarian rule.</w:t>
      </w:r>
      <w:r w:rsidRPr="00E521FF">
        <w:rPr>
          <w:sz w:val="14"/>
        </w:rPr>
        <w:t xml:space="preserve"> In his analysis of societies that fail or survive, Jared Diamond38 describes the reversal of destructive deforestation in Japan by determined authoritarian rulers. </w:t>
      </w:r>
      <w:r w:rsidRPr="00774156">
        <w:rPr>
          <w:rStyle w:val="StyleUnderline"/>
        </w:rPr>
        <w:t>In the mid-seventeenth century, Japan became peaceful, prosperous, and self-sufficient after decades of civil war. The population and the economy exploded, greatly accelerating the cutting of timber used to build houses, castles, and ships, as a fuel for homes and industry, and as mulch for crops. The hereditary rulers, the shoguns, recognized the environmental consequences of erosion and the need to arrest the decline of a rapidly diminishing resource. They saw a threat to the very fabric of their civilization and promulgated a series of complex measures of reforestation in Japan over the subsequent 200 years</w:t>
      </w:r>
      <w:r w:rsidRPr="00E521FF">
        <w:rPr>
          <w:sz w:val="14"/>
        </w:rPr>
        <w:t xml:space="preserve">. Elaborate systems of woodland management were introduced and policed by magistrates and armed guards. Forests became a commons system sustainably managed for the benefit of each village community by issuing separate leases for each household. Guard posts on highways inspected transported timber to ensure observation of rules, and all timber was graded and allocated for specific purposes to avoid waste. </w:t>
      </w:r>
      <w:r w:rsidRPr="00774156">
        <w:rPr>
          <w:rStyle w:val="StyleUnderline"/>
        </w:rPr>
        <w:t>The science of silviculture was born and was facilitated by uniform institutions and methods over the entire county. All this was achieved by authoritarian rule in a peaceful society.</w:t>
      </w:r>
      <w:r w:rsidRPr="00E521FF">
        <w:rPr>
          <w:sz w:val="14"/>
        </w:rPr>
        <w:t xml:space="preserve"> It is tempting to contrast these events with those in some liberal democracies, for example Tasmania, where all the stakeholders in the natural forests, government, industry, and workers, have united to pillage the forests against the long-term interests of the world community. What lessons can we learn from the reforestation in Japan? As Diamond points out, </w:t>
      </w:r>
      <w:r w:rsidRPr="00774156">
        <w:rPr>
          <w:rStyle w:val="StyleUnderline"/>
        </w:rPr>
        <w:t>these visionary actions were carried out in a society that became destructive to environments outside Japan</w:t>
      </w:r>
      <w:r w:rsidRPr="00E521FF">
        <w:rPr>
          <w:sz w:val="14"/>
        </w:rPr>
        <w:t>, so it was not that Confucianism influenced them. Perh</w:t>
      </w:r>
      <w:r w:rsidRPr="00774156">
        <w:rPr>
          <w:rStyle w:val="StyleUnderline"/>
        </w:rPr>
        <w:t>aps because there was a recognition of self-interest, for timber was recognized as being of vital importance and also because the hereditary rulers recognized the importance of protecting the needs of future rulers, their offsprin</w:t>
      </w:r>
      <w:r w:rsidRPr="00E521FF">
        <w:rPr>
          <w:sz w:val="14"/>
        </w:rPr>
        <w:t xml:space="preserve">g. This is not to say that leaders recognizing long-term stakes do not succumb to short-term profits, this having become a hallmark of the democratic leader. But it raises the question as to whether Japan’s recovery could be accomplished today under liberal democracy. </w:t>
      </w:r>
      <w:r w:rsidRPr="00774156">
        <w:rPr>
          <w:rStyle w:val="StyleUnderline"/>
        </w:rPr>
        <w:t>Perhaps the really big decisions that are vital to the future of humanity are best imposed, and we need to look toward a form of governance that can do this</w:t>
      </w:r>
      <w:r w:rsidRPr="00E521FF">
        <w:rPr>
          <w:sz w:val="14"/>
        </w:rPr>
        <w:t xml:space="preserve">. </w:t>
      </w:r>
      <w:proofErr w:type="gramStart"/>
      <w:r w:rsidRPr="00E521FF">
        <w:rPr>
          <w:sz w:val="14"/>
        </w:rPr>
        <w:t xml:space="preserve">Hence our assertion that </w:t>
      </w:r>
      <w:r w:rsidRPr="00DE614E">
        <w:rPr>
          <w:rStyle w:val="StyleUnderline"/>
        </w:rPr>
        <w:t>climate change will determine the future of liberal democracy.</w:t>
      </w:r>
      <w:proofErr w:type="gramEnd"/>
      <w:r w:rsidRPr="00DE614E">
        <w:rPr>
          <w:rStyle w:val="StyleUnderline"/>
        </w:rPr>
        <w:t xml:space="preserve"> </w:t>
      </w:r>
      <w:r w:rsidRPr="00E521FF">
        <w:rPr>
          <w:sz w:val="14"/>
        </w:rPr>
        <w:t xml:space="preserve">This is not to deny that bottom-up democratic management of environmental resources is unimportant in some circumstances, and Diamond cites numerous examples that have developed over time and are in use today. Interestingly they encompass microcosms of governance in small rural communities in Swiss alpine villages and in Spain and the Philippines. </w:t>
      </w:r>
      <w:proofErr w:type="gramStart"/>
      <w:r w:rsidRPr="00E521FF">
        <w:rPr>
          <w:sz w:val="14"/>
        </w:rPr>
        <w:t>the</w:t>
      </w:r>
      <w:proofErr w:type="gramEnd"/>
      <w:r w:rsidRPr="00E521FF">
        <w:rPr>
          <w:sz w:val="14"/>
        </w:rPr>
        <w:t xml:space="preserve"> most democratic of the liberal democracies that has a meticulous system of proportional representation built into a representative democracy. This is the system in Tasmania, a state in wealthy Westernized Australia. There, it appears that the will of the people is to continue to destroy the mature forests of Tasmania for the export of woodchips. Both major political parties support this endeavor, so the destruction continues regardless of which party is in power. However, opinion polls indicate that a majority of the population wishes to preserve the forests and their viewpoint is supported by a minority Green Party. The Green Party does not gain power because other aspects of its platform do not attract votes and because the major parties use voting preferences at elections to exclude it. In terms of the future needs of the world, in Tasmania </w:t>
      </w:r>
      <w:r w:rsidRPr="00DE614E">
        <w:rPr>
          <w:rStyle w:val="StyleUnderline"/>
        </w:rPr>
        <w:t>representative democracy is the means whereby environmental destruction is planned and executed against the will of the people.</w:t>
      </w:r>
    </w:p>
    <w:p w:rsidR="006F2D79" w:rsidRDefault="006F2D79" w:rsidP="006F2D79">
      <w:pPr>
        <w:pStyle w:val="Heading3"/>
      </w:pPr>
      <w:r>
        <w:lastRenderedPageBreak/>
        <w:t>Long Term Goals</w:t>
      </w:r>
    </w:p>
    <w:p w:rsidR="006F2D79" w:rsidRDefault="006F2D79" w:rsidP="006F2D79">
      <w:pPr>
        <w:pStyle w:val="Heading4"/>
      </w:pPr>
      <w:r w:rsidRPr="00C456A1">
        <w:t xml:space="preserve">Authoritarianism solves the environment better than democracy- more state control means government can prioritize long-term goals </w:t>
      </w:r>
    </w:p>
    <w:p w:rsidR="00FA5A24" w:rsidRPr="00FA5A24" w:rsidRDefault="00FA5A24" w:rsidP="00FA5A24"/>
    <w:p w:rsidR="006F2D79" w:rsidRPr="00BE4169" w:rsidRDefault="006F2D79" w:rsidP="006F2D79">
      <w:r w:rsidRPr="00517793">
        <w:rPr>
          <w:rStyle w:val="Style13ptBold"/>
        </w:rPr>
        <w:t>Daniel 12</w:t>
      </w:r>
      <w:r>
        <w:t xml:space="preserve"> </w:t>
      </w:r>
      <w:r w:rsidRPr="00517793">
        <w:rPr>
          <w:sz w:val="18"/>
        </w:rPr>
        <w:t xml:space="preserve">(Charles Daniel is a University of Leeds Political Science graduate. “To what extent is democracy detrimental to the current and future aims of environmental policy and technologies?” </w:t>
      </w:r>
      <w:proofErr w:type="gramStart"/>
      <w:r w:rsidRPr="00517793">
        <w:rPr>
          <w:sz w:val="18"/>
        </w:rPr>
        <w:t>Journal of Politics and International Studies.</w:t>
      </w:r>
      <w:proofErr w:type="gramEnd"/>
      <w:r w:rsidRPr="00517793">
        <w:rPr>
          <w:sz w:val="18"/>
        </w:rPr>
        <w:t xml:space="preserve"> May 2012. </w:t>
      </w:r>
      <w:proofErr w:type="gramStart"/>
      <w:r w:rsidRPr="00517793">
        <w:rPr>
          <w:sz w:val="18"/>
        </w:rPr>
        <w:t>Vol. 7.</w:t>
      </w:r>
      <w:proofErr w:type="gramEnd"/>
      <w:r w:rsidRPr="00517793">
        <w:rPr>
          <w:sz w:val="18"/>
        </w:rPr>
        <w:t xml:space="preserve"> </w:t>
      </w:r>
      <w:hyperlink r:id="rId47" w:history="1">
        <w:r w:rsidRPr="00517793">
          <w:rPr>
            <w:rStyle w:val="Hyperlink"/>
            <w:sz w:val="18"/>
          </w:rPr>
          <w:t>http://www.polis.leeds.ac.uk/assets/files/students/student-journal/ug-summer-12/charles-daniel.pdf</w:t>
        </w:r>
      </w:hyperlink>
      <w:r w:rsidRPr="00517793">
        <w:rPr>
          <w:sz w:val="18"/>
        </w:rPr>
        <w:t xml:space="preserve">) </w:t>
      </w:r>
    </w:p>
    <w:p w:rsidR="006F2D79" w:rsidRDefault="006F2D79" w:rsidP="000E1E77">
      <w:pPr>
        <w:rPr>
          <w:rStyle w:val="StyleUnderline"/>
        </w:rPr>
      </w:pPr>
      <w:r w:rsidRPr="000E1E77">
        <w:rPr>
          <w:sz w:val="12"/>
        </w:rPr>
        <w:t>This is exactly what Mark Beeson suggests in his argument for the coming of environmental authoritarianism. He acknowledges the fact that</w:t>
      </w:r>
      <w:r w:rsidRPr="00BE4169">
        <w:rPr>
          <w:rStyle w:val="StyleUnderline"/>
        </w:rPr>
        <w:t xml:space="preserve"> individual liberty has led to ‘environmentally destructive behaviour’ (</w:t>
      </w:r>
      <w:r w:rsidRPr="000E1E77">
        <w:rPr>
          <w:sz w:val="12"/>
        </w:rPr>
        <w:t>Beeson 2010: 276). Whilst</w:t>
      </w:r>
      <w:r w:rsidRPr="00BE4169">
        <w:rPr>
          <w:rStyle w:val="StyleUnderline"/>
        </w:rPr>
        <w:t xml:space="preserve"> democracy has allowed for a more open</w:t>
      </w:r>
      <w:r>
        <w:rPr>
          <w:rStyle w:val="StyleUnderline"/>
        </w:rPr>
        <w:t xml:space="preserve"> </w:t>
      </w:r>
      <w:r w:rsidRPr="00BE4169">
        <w:rPr>
          <w:rStyle w:val="StyleUnderline"/>
        </w:rPr>
        <w:t>discussion on environmental issues as well as raising awareness, there has been too much trust</w:t>
      </w:r>
      <w:r>
        <w:rPr>
          <w:rStyle w:val="StyleUnderline"/>
        </w:rPr>
        <w:t xml:space="preserve"> </w:t>
      </w:r>
      <w:r w:rsidRPr="00BE4169">
        <w:rPr>
          <w:rStyle w:val="StyleUnderline"/>
        </w:rPr>
        <w:t xml:space="preserve">put on ecological enlightenment through education. </w:t>
      </w:r>
      <w:r w:rsidRPr="000E1E77">
        <w:rPr>
          <w:sz w:val="12"/>
        </w:rPr>
        <w:t xml:space="preserve">For Beeson, </w:t>
      </w:r>
      <w:r w:rsidRPr="00BE4169">
        <w:rPr>
          <w:rStyle w:val="StyleUnderline"/>
        </w:rPr>
        <w:t>this ‘relies too much on an optimistic, naïve view of human nature’ (Beeson 2010: 282), the idea that an attitude of</w:t>
      </w:r>
      <w:r>
        <w:rPr>
          <w:rStyle w:val="StyleUnderline"/>
        </w:rPr>
        <w:t xml:space="preserve"> </w:t>
      </w:r>
      <w:r w:rsidRPr="00BE4169">
        <w:rPr>
          <w:rStyle w:val="StyleUnderline"/>
        </w:rPr>
        <w:t>respect, through the emergence of a shared cosmopolitan rhetoric will produce environmental</w:t>
      </w:r>
      <w:r>
        <w:rPr>
          <w:rStyle w:val="StyleUnderline"/>
        </w:rPr>
        <w:t xml:space="preserve"> </w:t>
      </w:r>
      <w:r w:rsidRPr="00BE4169">
        <w:rPr>
          <w:rStyle w:val="StyleUnderline"/>
        </w:rPr>
        <w:t>improvement is wide of the mark</w:t>
      </w:r>
      <w:r w:rsidRPr="000E1E77">
        <w:rPr>
          <w:sz w:val="12"/>
        </w:rPr>
        <w:t xml:space="preserve">. As Beeson rightly points out, </w:t>
      </w:r>
      <w:r w:rsidRPr="00BE4169">
        <w:rPr>
          <w:rStyle w:val="StyleUnderline"/>
        </w:rPr>
        <w:t xml:space="preserve">the ‘sobering reality’ is that as the human population continues to grow, consuming resources on an unprecedented scale, ‘policy-makers will have less and less capacity to intervene to keep damage to the environment from producing serious social disruption’ </w:t>
      </w:r>
      <w:r w:rsidRPr="000E1E77">
        <w:rPr>
          <w:sz w:val="12"/>
        </w:rPr>
        <w:t>(Beeson 2010: 283)</w:t>
      </w:r>
      <w:r w:rsidRPr="00BE4169">
        <w:rPr>
          <w:rStyle w:val="StyleUnderline"/>
        </w:rPr>
        <w:t>. Liberal</w:t>
      </w:r>
      <w:r>
        <w:rPr>
          <w:rStyle w:val="StyleUnderline"/>
        </w:rPr>
        <w:t xml:space="preserve"> </w:t>
      </w:r>
      <w:r w:rsidRPr="00BE4169">
        <w:rPr>
          <w:rStyle w:val="StyleUnderline"/>
        </w:rPr>
        <w:t>democracy, through the necessities dictated by a capitalist economy has built its survival on</w:t>
      </w:r>
      <w:r>
        <w:rPr>
          <w:rStyle w:val="StyleUnderline"/>
        </w:rPr>
        <w:t xml:space="preserve"> </w:t>
      </w:r>
      <w:r w:rsidRPr="00BE4169">
        <w:rPr>
          <w:rStyle w:val="StyleUnderline"/>
        </w:rPr>
        <w:t>the continued exploitation of environmental resources to a point where an attempt to gain</w:t>
      </w:r>
      <w:r>
        <w:rPr>
          <w:rStyle w:val="StyleUnderline"/>
        </w:rPr>
        <w:t xml:space="preserve"> </w:t>
      </w:r>
      <w:r w:rsidRPr="00BE4169">
        <w:rPr>
          <w:rStyle w:val="StyleUnderline"/>
        </w:rPr>
        <w:t xml:space="preserve">control of this practice has become almost impossible. </w:t>
      </w:r>
      <w:r w:rsidRPr="000E1E77">
        <w:rPr>
          <w:sz w:val="12"/>
        </w:rPr>
        <w:t>The article, whilst not wholly advocating the Asian political model (indeed Beeson highlights the fact that China is a ruthless exploiter of its own natural environment and sets a poor example for the rest of the continent), is appropriately pessimistic towards the success of liberal democracy</w:t>
      </w:r>
      <w:r w:rsidRPr="00BE4169">
        <w:rPr>
          <w:rStyle w:val="StyleUnderline"/>
        </w:rPr>
        <w:t xml:space="preserve">. It </w:t>
      </w:r>
      <w:r w:rsidRPr="000E1E77">
        <w:rPr>
          <w:sz w:val="12"/>
        </w:rPr>
        <w:t>therefore</w:t>
      </w:r>
      <w:r w:rsidRPr="00BE4169">
        <w:rPr>
          <w:rStyle w:val="StyleUnderline"/>
        </w:rPr>
        <w:t xml:space="preserve"> seems</w:t>
      </w:r>
      <w:r>
        <w:rPr>
          <w:rStyle w:val="StyleUnderline"/>
        </w:rPr>
        <w:t xml:space="preserve"> </w:t>
      </w:r>
      <w:r w:rsidRPr="000E1E77">
        <w:rPr>
          <w:sz w:val="12"/>
        </w:rPr>
        <w:t>rational to put forward soft</w:t>
      </w:r>
      <w:r w:rsidRPr="00BE4169">
        <w:rPr>
          <w:rStyle w:val="StyleUnderline"/>
        </w:rPr>
        <w:t xml:space="preserve"> authoritarianism </w:t>
      </w:r>
      <w:r w:rsidRPr="000E1E77">
        <w:rPr>
          <w:sz w:val="12"/>
        </w:rPr>
        <w:t>as a viable alternative: for</w:t>
      </w:r>
      <w:r w:rsidRPr="00BE4169">
        <w:rPr>
          <w:rStyle w:val="StyleUnderline"/>
        </w:rPr>
        <w:t xml:space="preserve"> it avoids trust in the individual, taking a negative view of human nature and advocates the need for state control, particularly surrounding urgent policy issues like the environment. </w:t>
      </w:r>
      <w:proofErr w:type="gramStart"/>
      <w:r w:rsidRPr="00BE4169">
        <w:rPr>
          <w:rStyle w:val="StyleUnderline"/>
        </w:rPr>
        <w:t>Whilst it is difficult to</w:t>
      </w:r>
      <w:r>
        <w:rPr>
          <w:rStyle w:val="StyleUnderline"/>
        </w:rPr>
        <w:t xml:space="preserve"> </w:t>
      </w:r>
      <w:r w:rsidRPr="00BE4169">
        <w:rPr>
          <w:rStyle w:val="StyleUnderline"/>
        </w:rPr>
        <w:t xml:space="preserve">accept, it may be the case that ‘good forms of authoritarianism, in which environmentally unsustainable forms of behaviour are simply forbidden, may become not only justifiable, but essential for the survival of humanity’ </w:t>
      </w:r>
      <w:r w:rsidRPr="000E1E77">
        <w:rPr>
          <w:sz w:val="12"/>
        </w:rPr>
        <w:t>(Beeson 2010: 289).</w:t>
      </w:r>
      <w:proofErr w:type="gramEnd"/>
      <w:r w:rsidRPr="000E1E77">
        <w:rPr>
          <w:sz w:val="12"/>
        </w:rPr>
        <w:t xml:space="preserve"> It is all very well to put forward the theoretical arguments for the implementation of soft authoritarian rules surrounding the environment, but the practical expression of this form of government has, up until recently, been abysmal in regards to meeting targets and contributing to climate change (Day 2005).</w:t>
      </w:r>
      <w:r w:rsidRPr="00BE4169">
        <w:rPr>
          <w:rStyle w:val="StyleUnderline"/>
        </w:rPr>
        <w:t xml:space="preserve"> However over the last decade, the response from a number of countries, which Western critics would view as authoritarian, has been overwhelmingly positive. </w:t>
      </w:r>
      <w:r w:rsidRPr="000E1E77">
        <w:rPr>
          <w:sz w:val="12"/>
        </w:rPr>
        <w:t xml:space="preserve">Such an opinion is epitomised in projects like Masdar city in the UAE or the draconian environmental-social policies of Singapore. Whilst this has mainly been due to high profit margins in renewable energy investment as well as the vast expendable capital accumulated by such nations, there is scope to suggest that such </w:t>
      </w:r>
      <w:r w:rsidRPr="00BE4169">
        <w:rPr>
          <w:rStyle w:val="StyleUnderline"/>
        </w:rPr>
        <w:t xml:space="preserve">success has been due to the strengths found within </w:t>
      </w:r>
      <w:r w:rsidRPr="000E1E77">
        <w:rPr>
          <w:sz w:val="12"/>
        </w:rPr>
        <w:t>soft</w:t>
      </w:r>
      <w:r w:rsidRPr="00BE4169">
        <w:rPr>
          <w:rStyle w:val="StyleUnderline"/>
        </w:rPr>
        <w:t xml:space="preserve"> authoritarianism. </w:t>
      </w:r>
      <w:r w:rsidRPr="000E1E77">
        <w:rPr>
          <w:sz w:val="12"/>
        </w:rPr>
        <w:t>In order for a balanced assessment to be given in the paper, the second case study will be analysing the world’s other ‘superpower’, China</w:t>
      </w:r>
      <w:r w:rsidRPr="00BE4169">
        <w:rPr>
          <w:rStyle w:val="StyleUnderline"/>
        </w:rPr>
        <w:t>.</w:t>
      </w:r>
    </w:p>
    <w:p w:rsidR="006F2D79" w:rsidRPr="006F2D79" w:rsidRDefault="006F2D79" w:rsidP="006F2D79"/>
    <w:p w:rsidR="000E1E77" w:rsidRDefault="000E1E77" w:rsidP="000E1E77">
      <w:pPr>
        <w:pStyle w:val="Heading2"/>
      </w:pPr>
    </w:p>
    <w:p w:rsidR="006F2D79" w:rsidRDefault="006F2D79" w:rsidP="00284BFA">
      <w:pPr>
        <w:pStyle w:val="Heading1"/>
      </w:pPr>
      <w:r>
        <w:lastRenderedPageBreak/>
        <w:t>AT: Aff Answers</w:t>
      </w:r>
    </w:p>
    <w:p w:rsidR="0036571C" w:rsidRPr="0036571C" w:rsidRDefault="0036571C" w:rsidP="0036571C"/>
    <w:p w:rsidR="0036571C" w:rsidRDefault="0036571C" w:rsidP="0036571C">
      <w:pPr>
        <w:pStyle w:val="Heading2"/>
      </w:pPr>
      <w:r>
        <w:lastRenderedPageBreak/>
        <w:t>AT: Status Quo Solves</w:t>
      </w:r>
    </w:p>
    <w:p w:rsidR="0036571C" w:rsidRPr="0036571C" w:rsidRDefault="0036571C" w:rsidP="0036571C">
      <w:pPr>
        <w:pStyle w:val="Heading4"/>
      </w:pPr>
      <w:r>
        <w:t>A</w:t>
      </w:r>
      <w:r w:rsidRPr="0036571C">
        <w:t xml:space="preserve">uthoritarianism is </w:t>
      </w:r>
      <w:proofErr w:type="gramStart"/>
      <w:r w:rsidRPr="0036571C">
        <w:t>rising</w:t>
      </w:r>
      <w:proofErr w:type="gramEnd"/>
      <w:r w:rsidRPr="0036571C">
        <w:t xml:space="preserve"> now–double bind-- if the affirmative dramatically increases rights, they derail this shift and we can’t</w:t>
      </w:r>
      <w:r>
        <w:t xml:space="preserve"> solve warming in time. </w:t>
      </w:r>
    </w:p>
    <w:p w:rsidR="0036571C" w:rsidRDefault="0036571C" w:rsidP="0036571C">
      <w:pPr>
        <w:pStyle w:val="Heading4"/>
      </w:pPr>
      <w:r>
        <w:t>All current reforms are a drop in the ocean</w:t>
      </w:r>
    </w:p>
    <w:p w:rsidR="0036571C" w:rsidRPr="00C30932" w:rsidRDefault="0036571C" w:rsidP="0036571C"/>
    <w:p w:rsidR="0036571C" w:rsidRDefault="0036571C" w:rsidP="0036571C">
      <w:pPr>
        <w:rPr>
          <w:rStyle w:val="Style13ptBold"/>
        </w:rPr>
      </w:pPr>
      <w:r>
        <w:rPr>
          <w:rStyle w:val="Style13ptBold"/>
        </w:rPr>
        <w:t>Shearman Smith 07</w:t>
      </w:r>
    </w:p>
    <w:p w:rsidR="0036571C" w:rsidRPr="002339A3" w:rsidRDefault="0036571C" w:rsidP="0036571C">
      <w:r>
        <w:t>(David Shearman &amp; Joseph Wayne Smith, MD; Professor at University of Adelaid, August 30, PhD and solicitor of the Supreme Court of South Australia , The Climate Change Challenge and the Failure of Democracy, Pages 36, MX)</w:t>
      </w:r>
    </w:p>
    <w:p w:rsidR="0036571C" w:rsidRPr="00E521FF" w:rsidRDefault="0036571C" w:rsidP="0036571C">
      <w:pPr>
        <w:rPr>
          <w:sz w:val="14"/>
        </w:rPr>
      </w:pPr>
      <w:r w:rsidRPr="003C380E">
        <w:rPr>
          <w:rStyle w:val="StyleUnderline"/>
        </w:rPr>
        <w:t>It is relevant to ask whether democracies have made any effort to substantially reorient their policies to energy efficiency and renewable energy sources</w:t>
      </w:r>
      <w:r w:rsidRPr="00E521FF">
        <w:rPr>
          <w:sz w:val="14"/>
        </w:rPr>
        <w:t xml:space="preserve">. </w:t>
      </w:r>
      <w:r w:rsidRPr="003C380E">
        <w:rPr>
          <w:rStyle w:val="StyleUnderline"/>
        </w:rPr>
        <w:t>In the 1980s Denmark began to develop wind energy that now provides 10 percent of its electricit</w:t>
      </w:r>
      <w:r w:rsidRPr="00E521FF">
        <w:rPr>
          <w:sz w:val="14"/>
        </w:rPr>
        <w:t xml:space="preserve">y, and other European democracies have developed similar programs. </w:t>
      </w:r>
      <w:r w:rsidRPr="003C380E">
        <w:rPr>
          <w:rStyle w:val="StyleUnderline"/>
        </w:rPr>
        <w:t>Sweden is to take the biggest energy step of any advanced Western economy by trying to wean itself off oil completely within 15 years</w:t>
      </w:r>
      <w:r w:rsidRPr="00E521FF">
        <w:rPr>
          <w:sz w:val="14"/>
        </w:rPr>
        <w:t xml:space="preserve">—without building a new generation of nuclear power stations. The intention is to replace all fossil fuels with renewable energy before climate change destroys economies and growing oil scarcity leads to huge new price rises.' </w:t>
      </w:r>
      <w:r w:rsidRPr="003C380E">
        <w:rPr>
          <w:rStyle w:val="StyleUnderline"/>
        </w:rPr>
        <w:t xml:space="preserve">However these efforts are a drop in the ocean of necessary reform. </w:t>
      </w:r>
    </w:p>
    <w:p w:rsidR="0036571C" w:rsidRPr="00284BFA" w:rsidRDefault="0036571C" w:rsidP="0036571C"/>
    <w:p w:rsidR="006F2D79" w:rsidRDefault="006F2D79" w:rsidP="00284BFA">
      <w:pPr>
        <w:pStyle w:val="Heading2"/>
      </w:pPr>
      <w:r>
        <w:lastRenderedPageBreak/>
        <w:t xml:space="preserve">AT: Authoritarianism </w:t>
      </w:r>
      <w:r w:rsidR="00F6798A">
        <w:t>sucks</w:t>
      </w:r>
    </w:p>
    <w:p w:rsidR="00F07427" w:rsidRPr="00F07427" w:rsidRDefault="00F07427" w:rsidP="00F07427">
      <w:pPr>
        <w:pStyle w:val="Heading3"/>
      </w:pPr>
      <w:r>
        <w:lastRenderedPageBreak/>
        <w:t>Not Our RIMAL</w:t>
      </w:r>
    </w:p>
    <w:p w:rsidR="006F2D79" w:rsidRDefault="006F2D79" w:rsidP="006F2D79"/>
    <w:p w:rsidR="006F2D79" w:rsidRDefault="006F2D79" w:rsidP="006F2D79">
      <w:pPr>
        <w:pStyle w:val="Heading4"/>
      </w:pPr>
      <w:r>
        <w:t>There are other versions</w:t>
      </w:r>
    </w:p>
    <w:p w:rsidR="006F2D79" w:rsidRPr="00165461" w:rsidRDefault="006F2D79" w:rsidP="006F2D79"/>
    <w:p w:rsidR="006F2D79" w:rsidRDefault="006F2D79" w:rsidP="006F2D79">
      <w:pPr>
        <w:rPr>
          <w:rStyle w:val="Style13ptBold"/>
        </w:rPr>
      </w:pPr>
      <w:r>
        <w:rPr>
          <w:rStyle w:val="Style13ptBold"/>
        </w:rPr>
        <w:t>Shearman Smith 07</w:t>
      </w:r>
    </w:p>
    <w:p w:rsidR="006F2D79" w:rsidRDefault="006F2D79" w:rsidP="006F2D79">
      <w:r>
        <w:t>(David Shearman &amp; Joseph Wayne Smith, MD; Professor at University of Adelaid, August 30, PhD and solicitor of the Supreme Court of South Australia , The Climate Change Challenge and the Failure of Democracy, Pages 2, MX)</w:t>
      </w:r>
    </w:p>
    <w:p w:rsidR="006F2D79" w:rsidRDefault="006F2D79" w:rsidP="006F2D79">
      <w:pPr>
        <w:rPr>
          <w:rStyle w:val="StyleUnderline"/>
        </w:rPr>
      </w:pPr>
      <w:r w:rsidRPr="00E521FF">
        <w:rPr>
          <w:sz w:val="14"/>
        </w:rPr>
        <w:t>Let us be clear about one point from the very beginning of this text</w:t>
      </w:r>
      <w:r w:rsidRPr="00DD40D9">
        <w:rPr>
          <w:rStyle w:val="StyleUnderline"/>
        </w:rPr>
        <w:t xml:space="preserve">. The authors are not living fossil Marxists attempting to rehabilitate the Soviet regime. We agree that existing authoritarian societies, largely based upon Marxist doctrines, have had an appalling environmental record. We accept that there is no example of an existing authoritarian government that does not have a record of environmental abuse. We also accept that all existing authoritarian governments have a worse environmental record than all liberal democratic societies. Being "least worst" of a bad bunch is not a logically good argument for the acceptability of the "least </w:t>
      </w:r>
      <w:proofErr w:type="gramStart"/>
      <w:r w:rsidRPr="00DD40D9">
        <w:rPr>
          <w:rStyle w:val="StyleUnderline"/>
        </w:rPr>
        <w:t>worst</w:t>
      </w:r>
      <w:proofErr w:type="gramEnd"/>
      <w:r w:rsidRPr="00DD40D9">
        <w:rPr>
          <w:rStyle w:val="StyleUnderline"/>
        </w:rPr>
        <w:t>" option.</w:t>
      </w:r>
      <w:r w:rsidRPr="00E521FF">
        <w:rPr>
          <w:sz w:val="14"/>
        </w:rPr>
        <w:t xml:space="preserve"> As a matter of rational argument, </w:t>
      </w:r>
      <w:r w:rsidRPr="00DD40D9">
        <w:rPr>
          <w:rStyle w:val="StyleUnderline"/>
        </w:rPr>
        <w:t>defenders of liberal democracy must be forced to do better than merely ignore the long existing problems of democracy</w:t>
      </w:r>
      <w:r w:rsidRPr="00E521FF">
        <w:rPr>
          <w:sz w:val="14"/>
        </w:rPr>
        <w:t xml:space="preserve">, first noted by Plato (427-347 B.c.). </w:t>
      </w:r>
      <w:r w:rsidRPr="00DD40D9">
        <w:rPr>
          <w:rStyle w:val="StyleUnderline"/>
        </w:rPr>
        <w:t>We contend that there are other forms of authoritarian government beyond the failed Marxist version.</w:t>
      </w:r>
      <w:r w:rsidRPr="00E521FF">
        <w:rPr>
          <w:sz w:val="14"/>
        </w:rPr>
        <w:t xml:space="preserve"> We discuss a Platonic form of authoritarianism based upon the rule of scientific experts, and, as we detail in chapter 8, this hypothetical system is not based upon Marxist principles. We are critics, on ecological grounds, of the capitalist economic system and existing authoritarian systems. We argue that even the allegedly more environmentally preferable liberal democratic societies fail to provide humanity with ecologically sustainable structures. </w:t>
      </w:r>
      <w:r w:rsidRPr="00DD40D9">
        <w:rPr>
          <w:rStyle w:val="StyleUnderline"/>
        </w:rPr>
        <w:t>We accept that mention of authoritarian government will horrify the reader with visions of dictators who have strutted during the past century, but we remind that many have been elected under democratic systems.</w:t>
      </w:r>
    </w:p>
    <w:p w:rsidR="00F07427" w:rsidRDefault="00F07427" w:rsidP="006F2D79">
      <w:pPr>
        <w:rPr>
          <w:rStyle w:val="StyleUnderline"/>
        </w:rPr>
      </w:pPr>
    </w:p>
    <w:p w:rsidR="00F07427" w:rsidRDefault="00F07427" w:rsidP="00F07427">
      <w:pPr>
        <w:pStyle w:val="Heading3"/>
      </w:pPr>
      <w:r>
        <w:lastRenderedPageBreak/>
        <w:t>AT: Stalin and Hitler</w:t>
      </w:r>
    </w:p>
    <w:p w:rsidR="00F07427" w:rsidRDefault="00F07427" w:rsidP="00F07427">
      <w:pPr>
        <w:pStyle w:val="Heading4"/>
      </w:pPr>
      <w:r>
        <w:t>Our vision of authoritarianism allows us to weed out people like Stalin and Hitler</w:t>
      </w:r>
    </w:p>
    <w:p w:rsidR="00F07427" w:rsidRPr="001C2D3E" w:rsidRDefault="00F07427" w:rsidP="00F07427"/>
    <w:p w:rsidR="00F07427" w:rsidRDefault="00F07427" w:rsidP="00F07427">
      <w:pPr>
        <w:rPr>
          <w:rStyle w:val="Style13ptBold"/>
        </w:rPr>
      </w:pPr>
      <w:r>
        <w:rPr>
          <w:rStyle w:val="Style13ptBold"/>
        </w:rPr>
        <w:t>Shearman Smith 07</w:t>
      </w:r>
    </w:p>
    <w:p w:rsidR="00F07427" w:rsidRPr="007E5427" w:rsidRDefault="00F07427" w:rsidP="00F07427">
      <w:r>
        <w:t>(David Shearman &amp; Joseph Wayne Smith, MD; Professor at University of Adelaid, August 30, PhD and solicitor of the Supreme Court of South Australia , The Climate Change Challenge and the Failure of Democracy, Pages 124-125, MX)</w:t>
      </w:r>
    </w:p>
    <w:p w:rsidR="00F07427" w:rsidRPr="00E521FF" w:rsidRDefault="00F07427" w:rsidP="00F07427">
      <w:pPr>
        <w:rPr>
          <w:sz w:val="14"/>
        </w:rPr>
      </w:pPr>
      <w:r w:rsidRPr="00E521FF">
        <w:rPr>
          <w:sz w:val="14"/>
        </w:rPr>
        <w:t xml:space="preserve">In proposing that liberal democracies will be replaced by authoritarian structures, we differ somewhat from a select group of environmentalist writers who have also rejected a liberal democratic solution to the environmental crisis.12 In </w:t>
      </w:r>
      <w:proofErr w:type="gramStart"/>
      <w:r w:rsidRPr="00E521FF">
        <w:rPr>
          <w:sz w:val="14"/>
        </w:rPr>
        <w:t>general,</w:t>
      </w:r>
      <w:proofErr w:type="gramEnd"/>
      <w:r w:rsidRPr="00E521FF">
        <w:rPr>
          <w:sz w:val="14"/>
        </w:rPr>
        <w:t xml:space="preserve"> such writers have felt that only centrally commanded economies can meet the challenge of dealing with the environmental crisis. We do not join that camp. </w:t>
      </w:r>
      <w:r w:rsidRPr="003B29CF">
        <w:rPr>
          <w:rStyle w:val="StyleUnderline"/>
        </w:rPr>
        <w:t xml:space="preserve">We recognize that command economies committed to militarism and industrialization can be just as destructive, if not more so than liberal democracies. The former Soviet Union is not our idea of paradise on earth. </w:t>
      </w:r>
      <w:proofErr w:type="gramStart"/>
      <w:r w:rsidRPr="003B29CF">
        <w:rPr>
          <w:rStyle w:val="StyleUnderline"/>
        </w:rPr>
        <w:t>Planned economies</w:t>
      </w:r>
      <w:proofErr w:type="gramEnd"/>
      <w:r w:rsidRPr="003B29CF">
        <w:rPr>
          <w:rStyle w:val="StyleUnderline"/>
        </w:rPr>
        <w:t>, where there is an attempt by a body of elite planners to coordinate all aspects of an economy, is a recipe for disaster because there is simply too much information, chaotic nonlinear effects, and unpredictable events to permit accurate planning. However we believe that many aspects of the economy must be firmly regulated</w:t>
      </w:r>
      <w:r w:rsidRPr="00E521FF">
        <w:rPr>
          <w:sz w:val="14"/>
        </w:rPr>
        <w:t>. This position is a long way away from a planned economy</w:t>
      </w:r>
      <w:r w:rsidRPr="003B29CF">
        <w:rPr>
          <w:rStyle w:val="StyleUnderline"/>
        </w:rPr>
        <w:t xml:space="preserve">. We have no lingering belief that communism could or will save humanity, but we hold that when civilization-threatening changes occur, liberal democratic solutions are the first things to go. The rule of law is abandoned, and the rule of the strong dominates. We are not indicating that we like this; we are maintaining as a matter of real politick that this is what occurs historically and is likely to occur again. Nor are we supporting a form of authoritarianism as witnessed in Nazi Germany where one Fuhrer makes fundamental decisions about life and death for society. Such forms of authoritarianism typically lead to social disaster when the leader, following the weaknesses of human will, succumbs to corruption or madness. Our form of authoritarianism looks to the leadership of an entire stratum of society rather than one individual or even party. </w:t>
      </w:r>
      <w:proofErr w:type="gramStart"/>
      <w:r w:rsidRPr="003B29CF">
        <w:rPr>
          <w:rStyle w:val="StyleUnderline"/>
        </w:rPr>
        <w:t>and</w:t>
      </w:r>
      <w:proofErr w:type="gramEnd"/>
      <w:r w:rsidRPr="003B29CF">
        <w:rPr>
          <w:rStyle w:val="StyleUnderline"/>
        </w:rPr>
        <w:t xml:space="preserve"> there is a better chance that corruption and madness of the Hitler and Stalin levels can we weeded out.</w:t>
      </w:r>
      <w:r w:rsidRPr="00E521FF">
        <w:rPr>
          <w:sz w:val="14"/>
        </w:rPr>
        <w:t xml:space="preserve"> But there is no guarantee; human life is uncertain and down the track, human life promises to be desperate. Thus unlike other antidemocratic theorists from Plato on, we do not have an alternative political ideology that we wish to promote in the place of liberal democracy, beyond that of environmentalism. We have no vision of a set of wise liberal leaders sitting in the wings, waiting to ride onto the set just in the nick of time to save us all by democratic means. </w:t>
      </w:r>
      <w:r w:rsidRPr="003B29CF">
        <w:rPr>
          <w:rStyle w:val="StyleUnderline"/>
        </w:rPr>
        <w:t>Rather we have a stark vision of liberal democracy being destroyed by its own internal contradictions, in the process being replaced by authoritarian structures</w:t>
      </w:r>
      <w:r w:rsidRPr="00E521FF">
        <w:rPr>
          <w:sz w:val="14"/>
        </w:rPr>
        <w:t>. It is important therefore to ask whether there exist any state authoritarian structures that are worthy of consideration. We believe that Singapore falls into the category.</w:t>
      </w:r>
    </w:p>
    <w:p w:rsidR="00F07427" w:rsidRDefault="00F07427" w:rsidP="00F07427">
      <w:pPr>
        <w:pStyle w:val="Heading3"/>
      </w:pPr>
      <w:r>
        <w:lastRenderedPageBreak/>
        <w:t>AT: Democracy Key to Environment</w:t>
      </w:r>
    </w:p>
    <w:p w:rsidR="00F07427" w:rsidRPr="00852672" w:rsidRDefault="00F07427" w:rsidP="00F07427">
      <w:pPr>
        <w:pStyle w:val="Heading4"/>
      </w:pPr>
      <w:r w:rsidRPr="00852672">
        <w:t xml:space="preserve">Authoritarianism </w:t>
      </w:r>
      <w:r>
        <w:t>is the only solution to solve extinction</w:t>
      </w:r>
      <w:r w:rsidRPr="00852672">
        <w:t xml:space="preserve"> </w:t>
      </w:r>
      <w:r>
        <w:t>–</w:t>
      </w:r>
      <w:r w:rsidRPr="00852672">
        <w:t xml:space="preserve"> </w:t>
      </w:r>
      <w:r>
        <w:t>extend S</w:t>
      </w:r>
      <w:r w:rsidRPr="00852672">
        <w:t>hearma</w:t>
      </w:r>
      <w:r>
        <w:t xml:space="preserve">n and Smith – liberal </w:t>
      </w:r>
      <w:r w:rsidRPr="00852672">
        <w:t>consumerism</w:t>
      </w:r>
      <w:r>
        <w:t xml:space="preserve"> results in ecocide</w:t>
      </w:r>
      <w:r w:rsidRPr="00852672">
        <w:t xml:space="preserve"> –</w:t>
      </w:r>
      <w:r>
        <w:t>– the B</w:t>
      </w:r>
      <w:r w:rsidRPr="00852672">
        <w:t>ee</w:t>
      </w:r>
      <w:r>
        <w:t xml:space="preserve">son evidence indicates that authoritarianism solves because of emphasis on environmental regulation </w:t>
      </w:r>
      <w:r w:rsidRPr="00852672">
        <w:t>– reason to prefer because</w:t>
      </w:r>
    </w:p>
    <w:p w:rsidR="00F07427" w:rsidRDefault="00F07427" w:rsidP="00F07427">
      <w:pPr>
        <w:keepNext/>
        <w:keepLines/>
        <w:spacing w:before="40" w:line="256" w:lineRule="auto"/>
        <w:outlineLvl w:val="3"/>
        <w:rPr>
          <w:rFonts w:eastAsia="Times New Roman"/>
          <w:b/>
          <w:iCs/>
          <w:color w:val="C00000"/>
          <w:sz w:val="26"/>
        </w:rPr>
      </w:pPr>
      <w:r>
        <w:rPr>
          <w:rFonts w:eastAsia="Times New Roman"/>
          <w:b/>
          <w:iCs/>
          <w:sz w:val="26"/>
        </w:rPr>
        <w:t>Liberal democracy’s provision of individual rights promotes ecocide through lack of environmental regulation</w:t>
      </w:r>
      <w:r w:rsidRPr="00F0745F">
        <w:rPr>
          <w:rFonts w:eastAsia="Times New Roman"/>
          <w:b/>
          <w:iCs/>
          <w:sz w:val="26"/>
        </w:rPr>
        <w:t xml:space="preserve"> </w:t>
      </w:r>
    </w:p>
    <w:p w:rsidR="00F07427" w:rsidRPr="00F0745F" w:rsidRDefault="00F07427" w:rsidP="00F07427">
      <w:pPr>
        <w:spacing w:line="256" w:lineRule="auto"/>
      </w:pPr>
      <w:r w:rsidRPr="00F0745F">
        <w:rPr>
          <w:b/>
          <w:bCs/>
          <w:sz w:val="26"/>
        </w:rPr>
        <w:t xml:space="preserve">Daniel ’12 </w:t>
      </w:r>
      <w:r w:rsidRPr="00F0745F">
        <w:t>(</w:t>
      </w:r>
      <w:hyperlink r:id="rId48" w:history="1">
        <w:r w:rsidRPr="00F0745F">
          <w:t>http://www.polis.leeds.ac.uk/assets/files/students/student-journal/ug-summer-12/charles-daniel.pdf</w:t>
        </w:r>
      </w:hyperlink>
      <w:r w:rsidRPr="00F0745F">
        <w:t xml:space="preserve"> *add cites // 6-24-15 // MC)</w:t>
      </w:r>
    </w:p>
    <w:p w:rsidR="00F07427" w:rsidRPr="00F0745F" w:rsidRDefault="00F07427" w:rsidP="00F07427">
      <w:pPr>
        <w:spacing w:line="256" w:lineRule="auto"/>
        <w:rPr>
          <w:u w:val="single"/>
        </w:rPr>
      </w:pPr>
      <w:r w:rsidRPr="000E1E77">
        <w:rPr>
          <w:sz w:val="12"/>
        </w:rPr>
        <w:t xml:space="preserve">The main point to take away from the case study is not to do with portraying the US as an enemy of the environment (it has, after all, provided some form of investment to the natural world’s future, with $450 billion spent on research and development in the last ten years), it is more to do with the inescapable patterns of consumption that have become ingrained into the US political, social and cultural fabric. </w:t>
      </w:r>
      <w:r w:rsidRPr="00F0745F">
        <w:rPr>
          <w:u w:val="single"/>
        </w:rPr>
        <w:t>America’s national survival is contingent on continued economic abundance to feed a growing population. Democracy has become reliant on and indeed defined by this cycle, which is fuelled by unadulterated freedom for individuals and corporations alike</w:t>
      </w:r>
      <w:r w:rsidRPr="000E1E77">
        <w:rPr>
          <w:sz w:val="12"/>
        </w:rPr>
        <w:t xml:space="preserve">. </w:t>
      </w:r>
      <w:r w:rsidRPr="00F0745F">
        <w:rPr>
          <w:u w:val="single"/>
        </w:rPr>
        <w:t>Speth is thus able to conclude that our ‘economic and political system does not work when it comes to protecting environmental resources</w:t>
      </w:r>
      <w:r w:rsidRPr="000E1E77">
        <w:rPr>
          <w:sz w:val="12"/>
        </w:rPr>
        <w:t>’ (2004: 133). He believes that</w:t>
      </w:r>
      <w:r w:rsidRPr="00F0745F">
        <w:rPr>
          <w:u w:val="single"/>
        </w:rPr>
        <w:t xml:space="preserve"> the amount of faith placed upon privatisation and the free market is unfounded, as they cannot be relied upon to provide the appropriate levels of environmental protection</w:t>
      </w:r>
      <w:r w:rsidRPr="000E1E77">
        <w:rPr>
          <w:sz w:val="12"/>
        </w:rPr>
        <w:t xml:space="preserve">. </w:t>
      </w:r>
      <w:r w:rsidRPr="00F0745F">
        <w:rPr>
          <w:u w:val="single"/>
        </w:rPr>
        <w:t>Lack of regulation has resulted in companies consuming cheap resources and not taking into account the external implications of their actions.</w:t>
      </w:r>
      <w:r w:rsidRPr="000E1E77">
        <w:rPr>
          <w:sz w:val="12"/>
        </w:rPr>
        <w:t xml:space="preserve"> These ‘externalities’ are what Speth believes to be the main driver behind pollution (2004). What he means by this is that the producer’s financial costs are different from their external ones</w:t>
      </w:r>
      <w:r w:rsidRPr="00F0745F">
        <w:rPr>
          <w:u w:val="single"/>
        </w:rPr>
        <w:t>. For example, when a company burns coal, its only financial concerns are the labour it uses, capital and the outlay cost of raw materials; the price in the form of ‘dirty air’ is not their concern</w:t>
      </w:r>
      <w:r w:rsidRPr="000E1E77">
        <w:rPr>
          <w:sz w:val="12"/>
        </w:rPr>
        <w:t xml:space="preserve">. Producers and consumers are not given the opportunity to see the damage of such patterns since air pollution is not literally visible to the human eye, nor is it a threat to short-term well-being (Panayotou 1998). </w:t>
      </w:r>
      <w:r w:rsidRPr="00F0745F">
        <w:rPr>
          <w:u w:val="single"/>
        </w:rPr>
        <w:t>Due to the lack of public intervention or government pressure, companies are free to act as they please as there is no downside for them in regards to financial gain if they continue to pollute the air.</w:t>
      </w:r>
      <w:r w:rsidRPr="000E1E77">
        <w:rPr>
          <w:sz w:val="12"/>
        </w:rPr>
        <w:t xml:space="preserve"> Imposing stringent regulation on these actions by, for example a tax on dirty air, is avoided as it is against democratic principles to over interfere with company activity and indeed there is nothing to be gained by regulators for favouring the environment (Speth 2004). This ties in with the mention of the US oil addiction in that numerous sources of wealth from within the country depend on these sources of energy and their processes. </w:t>
      </w:r>
      <w:r w:rsidRPr="00F0745F">
        <w:rPr>
          <w:u w:val="single"/>
        </w:rPr>
        <w:t>To interfere with them or attempt to reduce their powers would be to limit the economic capability of the nation and possibly hinder the standard of living of each individual therein. With the case of America and indeed other consumer-based economies, it can be concluded that too much freedom can, in certain circumstances, become a real barrier to necessary change</w:t>
      </w:r>
      <w:r w:rsidRPr="000E1E77">
        <w:rPr>
          <w:sz w:val="12"/>
        </w:rPr>
        <w:t xml:space="preserve">. It can potentially create social conditions where individuals and institutions become POLIS Journal Vol. 7, Summer 2012 ISSN 2047-7651 105 too comfortable in their habits. For liberal democracy, these habits are an over emphasis of the free-market, continual growth of industries and a fixation on GDP targets. Liberal democracy’s success is contingent on these and, therefore, those in power have no choice but to abide by them, constrained by the short fixed terms they have in office. </w:t>
      </w:r>
      <w:r w:rsidRPr="00F0745F">
        <w:rPr>
          <w:u w:val="single"/>
        </w:rPr>
        <w:t>The desire for actual change has slowly been removed from politics, as governments seek to prioritise stability and to satisfy the wants of the electorate so that they will continue to stay in power for a further term</w:t>
      </w:r>
      <w:r w:rsidRPr="000E1E77">
        <w:rPr>
          <w:sz w:val="12"/>
        </w:rPr>
        <w:t xml:space="preserve">. The financial crisis was a poignant example of this. It was the first time since the Great Depression that the foundations of the free market were truly shaken, allowing certain groups to question the success and stability of the economic systems we rely upon. An acceptance of certain failures and a move towards change could have provided the much-needed stimulus for environmental investment. As it is, that door has been shut as the government is forced to solve the situation with patchwork policies. </w:t>
      </w:r>
      <w:r w:rsidRPr="00F0745F">
        <w:rPr>
          <w:u w:val="single"/>
        </w:rPr>
        <w:t>Countries have localised themselves even further, reluctant to contribute to global environmental projects when their own economies are in dire need of assistance.</w:t>
      </w:r>
      <w:r w:rsidRPr="000E1E77">
        <w:rPr>
          <w:sz w:val="12"/>
        </w:rPr>
        <w:t xml:space="preserve"> The US congressional budget office in the wake of the financial crisis conveyed this direction in fiscal policy. In a report to the IMF, they expressed a need to make significant policy changes in order to keep the Federal Reserve in a stable position (Elmendorf 2010</w:t>
      </w:r>
      <w:r w:rsidRPr="00F0745F">
        <w:rPr>
          <w:u w:val="single"/>
        </w:rPr>
        <w:t xml:space="preserve">). Whilst it was not explicitly stated, the report suggested that the US government planned to roll back some of their international economic commitments. The UK government is equally guilty of attempting to localise their economy in favour of international commitments. David Cameron’s decision to reject </w:t>
      </w:r>
      <w:proofErr w:type="gramStart"/>
      <w:r w:rsidRPr="00F0745F">
        <w:rPr>
          <w:u w:val="single"/>
        </w:rPr>
        <w:t>a</w:t>
      </w:r>
      <w:proofErr w:type="gramEnd"/>
      <w:r w:rsidRPr="00F0745F">
        <w:rPr>
          <w:u w:val="single"/>
        </w:rPr>
        <w:t xml:space="preserve"> EU wide treaty in order to maintain the strength of the domestic economy is just one example of policy direction that favours isolation instead of contribution (Grice 2012). Liberal democracy then, if defined in this way, can be seen as being </w:t>
      </w:r>
      <w:r w:rsidRPr="00F0745F">
        <w:rPr>
          <w:u w:val="single"/>
        </w:rPr>
        <w:lastRenderedPageBreak/>
        <w:t>detrimental to current and future environmental policies and investment, as it is reluctant to adjust its course, even in times of failure,</w:t>
      </w:r>
      <w:r w:rsidRPr="000E1E77">
        <w:rPr>
          <w:sz w:val="12"/>
        </w:rPr>
        <w:t xml:space="preserve"> favouring gradual social change that will not unsettle the electorate. It is here that I return to the suggestion that liberal democracy may not be the appropriate format to guide global society in its current period of over-development. </w:t>
      </w:r>
    </w:p>
    <w:p w:rsidR="00F07427" w:rsidRPr="002D44EA" w:rsidRDefault="00F07427" w:rsidP="00F07427"/>
    <w:p w:rsidR="00F07427" w:rsidRDefault="00F07427" w:rsidP="00F07427">
      <w:pPr>
        <w:pStyle w:val="Heading3"/>
      </w:pPr>
      <w:r>
        <w:lastRenderedPageBreak/>
        <w:t xml:space="preserve">AT: human rights </w:t>
      </w:r>
      <w:proofErr w:type="gramStart"/>
      <w:r>
        <w:t>k2</w:t>
      </w:r>
      <w:proofErr w:type="gramEnd"/>
      <w:r>
        <w:t xml:space="preserve"> warming</w:t>
      </w:r>
    </w:p>
    <w:p w:rsidR="00F07427" w:rsidRDefault="00F07427" w:rsidP="00F07427">
      <w:pPr>
        <w:pStyle w:val="Heading4"/>
      </w:pPr>
      <w:r>
        <w:t xml:space="preserve">Human rights don’t solve warming, their </w:t>
      </w:r>
      <w:proofErr w:type="gramStart"/>
      <w:r>
        <w:t>cameron</w:t>
      </w:r>
      <w:proofErr w:type="gramEnd"/>
      <w:r>
        <w:t xml:space="preserve"> evidence indicates that civil rights groups could influence the political climate over warming – eco-authoritarianism accesses the solution better because the population can’t disobey environmental regulations</w:t>
      </w:r>
    </w:p>
    <w:p w:rsidR="00F07427" w:rsidRDefault="00F07427" w:rsidP="00F07427">
      <w:pPr>
        <w:pStyle w:val="Heading3"/>
      </w:pPr>
      <w:r>
        <w:lastRenderedPageBreak/>
        <w:t>AT: racist/sexist</w:t>
      </w:r>
    </w:p>
    <w:p w:rsidR="00F07427" w:rsidRDefault="00F07427" w:rsidP="00F07427">
      <w:pPr>
        <w:pStyle w:val="Heading4"/>
      </w:pPr>
      <w:r>
        <w:t>Our argument isn’t that certain groups are individualized and discriminated against – it’s much like Kurt Vonnegut’s “Harrison Bergeron” where everybody is equal, without the physical debilitation part</w:t>
      </w:r>
    </w:p>
    <w:p w:rsidR="00F07427" w:rsidRDefault="00F07427" w:rsidP="00F07427">
      <w:pPr>
        <w:pStyle w:val="Heading4"/>
      </w:pPr>
      <w:r>
        <w:t>Our vision of authoritarianism allows us to weed out people who promote discrimination</w:t>
      </w:r>
    </w:p>
    <w:p w:rsidR="00F07427" w:rsidRPr="00FA5A24" w:rsidRDefault="00F07427" w:rsidP="00F07427"/>
    <w:p w:rsidR="00F07427" w:rsidRDefault="00F07427" w:rsidP="00F07427">
      <w:pPr>
        <w:rPr>
          <w:rStyle w:val="Style13ptBold"/>
        </w:rPr>
      </w:pPr>
      <w:r>
        <w:rPr>
          <w:rStyle w:val="Style13ptBold"/>
        </w:rPr>
        <w:t>Shearman Smith 07</w:t>
      </w:r>
    </w:p>
    <w:p w:rsidR="00F07427" w:rsidRPr="007E5427" w:rsidRDefault="00F07427" w:rsidP="00F07427">
      <w:r>
        <w:t>(David Shearman &amp; Joseph Wayne Smith, MD; Professor at University of Adelaid, August 30, PhD and solicitor of the Supreme Court of South Australia , The Climate Change Challenge and the Failure of Democracy, Pages 124-125, MX)</w:t>
      </w:r>
    </w:p>
    <w:p w:rsidR="00F07427" w:rsidRPr="00E521FF" w:rsidRDefault="00F07427" w:rsidP="00F07427">
      <w:pPr>
        <w:rPr>
          <w:sz w:val="14"/>
        </w:rPr>
      </w:pPr>
      <w:r w:rsidRPr="00E521FF">
        <w:rPr>
          <w:sz w:val="14"/>
        </w:rPr>
        <w:t xml:space="preserve">In proposing that liberal democracies will be replaced by authoritarian structures, we differ somewhat from a select group of environmentalist writers who have also rejected a liberal democratic solution to the environmental crisis.12 In </w:t>
      </w:r>
      <w:proofErr w:type="gramStart"/>
      <w:r w:rsidRPr="00E521FF">
        <w:rPr>
          <w:sz w:val="14"/>
        </w:rPr>
        <w:t>general,</w:t>
      </w:r>
      <w:proofErr w:type="gramEnd"/>
      <w:r w:rsidRPr="00E521FF">
        <w:rPr>
          <w:sz w:val="14"/>
        </w:rPr>
        <w:t xml:space="preserve"> such writers have felt that only centrally commanded economies can meet the challenge of dealing with the environmental crisis. We do not join that camp. </w:t>
      </w:r>
      <w:r w:rsidRPr="003B29CF">
        <w:rPr>
          <w:rStyle w:val="StyleUnderline"/>
        </w:rPr>
        <w:t xml:space="preserve">We recognize that command economies committed to militarism and industrialization can be just as destructive, if not more so than liberal democracies. The former Soviet Union is not our idea of paradise on earth. </w:t>
      </w:r>
      <w:proofErr w:type="gramStart"/>
      <w:r w:rsidRPr="003B29CF">
        <w:rPr>
          <w:rStyle w:val="StyleUnderline"/>
        </w:rPr>
        <w:t>Planned economies</w:t>
      </w:r>
      <w:proofErr w:type="gramEnd"/>
      <w:r w:rsidRPr="003B29CF">
        <w:rPr>
          <w:rStyle w:val="StyleUnderline"/>
        </w:rPr>
        <w:t>, where there is an attempt by a body of elite planners to coordinate all aspects of an economy, is a recipe for disaster because there is simply too much information, chaotic nonlinear effects, and unpredictable events to permit accurate planning. However we believe that many aspects of the economy must be firmly regulated</w:t>
      </w:r>
      <w:r w:rsidRPr="00E521FF">
        <w:rPr>
          <w:sz w:val="14"/>
        </w:rPr>
        <w:t>. This position is a long way away from a planned economy</w:t>
      </w:r>
      <w:r w:rsidRPr="003B29CF">
        <w:rPr>
          <w:rStyle w:val="StyleUnderline"/>
        </w:rPr>
        <w:t xml:space="preserve">. We have no lingering belief that communism could or will save humanity, but we hold that when civilization-threatening changes occur, liberal democratic solutions are the first things to go. The rule of law is abandoned, and the rule of the strong dominates. We are not indicating that we like this; we are maintaining as a matter of real politick that this is what occurs historically and is likely to occur again. Nor are we supporting a form of authoritarianism as witnessed in Nazi Germany where one Fuhrer makes fundamental decisions about life and death for society. Such forms of authoritarianism typically lead to social disaster when the leader, following the weaknesses of human will, succumbs to corruption or madness. Our form of authoritarianism looks to the leadership of an entire stratum of society rather than one individual or even party. </w:t>
      </w:r>
      <w:proofErr w:type="gramStart"/>
      <w:r w:rsidRPr="003B29CF">
        <w:rPr>
          <w:rStyle w:val="StyleUnderline"/>
        </w:rPr>
        <w:t>and</w:t>
      </w:r>
      <w:proofErr w:type="gramEnd"/>
      <w:r w:rsidRPr="003B29CF">
        <w:rPr>
          <w:rStyle w:val="StyleUnderline"/>
        </w:rPr>
        <w:t xml:space="preserve"> there is a better chance that corruption and madness of the Hitler and Stalin levels can we weeded out.</w:t>
      </w:r>
      <w:r w:rsidRPr="00E521FF">
        <w:rPr>
          <w:sz w:val="14"/>
        </w:rPr>
        <w:t xml:space="preserve"> But there is no guarantee; human life is uncertain and down the track, human life promises to be desperate. Thus unlike other antidemocratic theorists from Plato on, we do not have an alternative political ideology that we wish to promote in the place of liberal democracy, beyond that of environmentalism. We have no vision of a set of wise liberal leaders sitting in the wings, waiting to ride onto the set just in the nick of time to save us all by democratic means. </w:t>
      </w:r>
      <w:r w:rsidRPr="003B29CF">
        <w:rPr>
          <w:rStyle w:val="StyleUnderline"/>
        </w:rPr>
        <w:t>Rather we have a stark vision of liberal democracy being destroyed by its own internal contradictions, in the process being replaced by authoritarian structures</w:t>
      </w:r>
      <w:r w:rsidRPr="00E521FF">
        <w:rPr>
          <w:sz w:val="14"/>
        </w:rPr>
        <w:t>. It is important therefore to ask whether there exist any state authoritarian structures that are worthy of consideration. We believe that Singapore falls into the category.</w:t>
      </w:r>
    </w:p>
    <w:p w:rsidR="00F07427" w:rsidRDefault="00F07427" w:rsidP="00F07427">
      <w:pPr>
        <w:pStyle w:val="Heading3"/>
      </w:pPr>
      <w:r>
        <w:lastRenderedPageBreak/>
        <w:t>AT: Can’t solve without China</w:t>
      </w:r>
    </w:p>
    <w:p w:rsidR="00F07427" w:rsidRDefault="00F07427" w:rsidP="00F07427">
      <w:pPr>
        <w:pStyle w:val="Heading4"/>
      </w:pPr>
      <w:r>
        <w:t>China transitioning to eco-authoritarianism now</w:t>
      </w:r>
    </w:p>
    <w:p w:rsidR="00F07427" w:rsidRPr="00841503" w:rsidRDefault="00F07427" w:rsidP="00F07427">
      <w:pPr>
        <w:rPr>
          <w:sz w:val="20"/>
        </w:rPr>
      </w:pPr>
      <w:r w:rsidRPr="00CC64BD">
        <w:rPr>
          <w:rStyle w:val="Style13ptBold"/>
        </w:rPr>
        <w:t>Gilley, 12</w:t>
      </w:r>
      <w:r>
        <w:t xml:space="preserve"> </w:t>
      </w:r>
      <w:r w:rsidRPr="00841503">
        <w:rPr>
          <w:sz w:val="20"/>
        </w:rPr>
        <w:t>(Bruce, March 2012 Vo. 21, No. 2 Division of Political Science, Mark O. Hatfield School of Government, Portland State University, USA - (Ph.D. 2008, Princeton University) is an Associate Professor of Political Science. His research centers on democracy, legitimacy, climate change, and global politics, and he is a specialist on the comparative politics of China and Asia. - www.web.pdx.edu/~gilleyb/Gilley_</w:t>
      </w:r>
      <w:proofErr w:type="gramStart"/>
      <w:r w:rsidRPr="00841503">
        <w:rPr>
          <w:sz w:val="20"/>
        </w:rPr>
        <w:t>AuthoritarianEnvironmentalism.pdf  /</w:t>
      </w:r>
      <w:proofErr w:type="gramEnd"/>
      <w:r w:rsidRPr="00841503">
        <w:rPr>
          <w:sz w:val="20"/>
        </w:rPr>
        <w:t>/ 6-28-25 // MC)</w:t>
      </w:r>
    </w:p>
    <w:p w:rsidR="00F07427" w:rsidRPr="00270369" w:rsidRDefault="00F07427" w:rsidP="00F07427">
      <w:pPr>
        <w:rPr>
          <w:rStyle w:val="StyleUnderline"/>
        </w:rPr>
      </w:pPr>
      <w:r w:rsidRPr="00076C88">
        <w:rPr>
          <w:rStyle w:val="StyleUnderline"/>
        </w:rPr>
        <w:t>China accounted for 25% of global carbon dioxide (CO2) emissions in 2009, up from just 11% in 1990, making it the world’s leading source of greenhouse gas emissions (which are about 80% CO2 in China as elsewhere).</w:t>
      </w:r>
      <w:r w:rsidRPr="000E1E77">
        <w:rPr>
          <w:sz w:val="12"/>
        </w:rPr>
        <w:t xml:space="preserve"> </w:t>
      </w:r>
      <w:r w:rsidRPr="00076C88">
        <w:rPr>
          <w:rStyle w:val="StyleUnderline"/>
        </w:rPr>
        <w:t>By 2030, it will account for about half of global CO2 emissions</w:t>
      </w:r>
      <w:r w:rsidRPr="000E1E77">
        <w:rPr>
          <w:sz w:val="12"/>
        </w:rPr>
        <w:t xml:space="preserve">. China (along with India) is also a country where the absolute impacts of climate change will be greatest: melting Tibetan glaciers, sinking Shanghai, inundating Hong Kong, devastating south coast typhoons, an expected 5–10% decline in agricultural production, and a rapid loss of biodiversity (Lai 2009). </w:t>
      </w:r>
      <w:r w:rsidRPr="00076C88">
        <w:rPr>
          <w:rStyle w:val="StyleUnderline"/>
        </w:rPr>
        <w:t>Consistent with authoritarian environmentalism, the political response to climate change in China has been centred on the top-down, regulatory powers of the central state.</w:t>
      </w:r>
      <w:r w:rsidRPr="000E1E77">
        <w:rPr>
          <w:sz w:val="12"/>
        </w:rPr>
        <w:t xml:space="preserve"> </w:t>
      </w:r>
      <w:r w:rsidRPr="00076C88">
        <w:rPr>
          <w:rStyle w:val="StyleUnderline"/>
        </w:rPr>
        <w:t>A Climate Change Leadership Group was established Environmental Politics 289 within the then-State Council’s Environmental Protection Commission in 1990. In 1998, a multi-agency National Coordination Committee on Climate Change was established</w:t>
      </w:r>
      <w:r w:rsidRPr="000E1E77">
        <w:rPr>
          <w:sz w:val="12"/>
        </w:rPr>
        <w:t xml:space="preserve"> and upgraded in 2007 into a 20-ministry National Leading Group to Address Climate Change (NLGACC) (guojia yingdui qihou bianhua lingdao xiaozu</w:t>
      </w:r>
      <w:r w:rsidRPr="00076C88">
        <w:rPr>
          <w:rStyle w:val="StyleUnderline"/>
        </w:rPr>
        <w:t>). The group is headed by the premier and headquartered in the ministerial-level National Development and Reform Commission’s</w:t>
      </w:r>
      <w:r w:rsidRPr="000E1E77">
        <w:rPr>
          <w:sz w:val="12"/>
        </w:rPr>
        <w:t xml:space="preserve"> (NDRC) </w:t>
      </w:r>
      <w:r w:rsidRPr="00076C88">
        <w:rPr>
          <w:rStyle w:val="StyleUnderline"/>
        </w:rPr>
        <w:t>Department of Climate Change.</w:t>
      </w:r>
      <w:r w:rsidRPr="000E1E77">
        <w:rPr>
          <w:sz w:val="12"/>
        </w:rPr>
        <w:t xml:space="preserve"> The only outside participation comes from a scientific advisory committee, although most of its members are from government-funded or owned research institutes, especially the Energy Research Institute of the NDRC</w:t>
      </w:r>
      <w:r w:rsidRPr="00076C88">
        <w:rPr>
          <w:rStyle w:val="StyleUnderline"/>
        </w:rPr>
        <w:t>. The policy outputs in China have been rapid and comprehensive since the submission to the leadership of a national energy strategy in</w:t>
      </w:r>
      <w:r w:rsidRPr="000E1E77">
        <w:rPr>
          <w:sz w:val="12"/>
        </w:rPr>
        <w:t xml:space="preserve"> 2003 (Chen 2003). The report was taken up by the top leadership in 2004, leading to the promulgation of a National Climate Change Program in 2007 (National Development and Reform Commission 2007</w:t>
      </w:r>
      <w:r w:rsidRPr="00076C88">
        <w:rPr>
          <w:rStyle w:val="StyleUnderline"/>
        </w:rPr>
        <w:t>). A Renewable Energy Law was completed in 2004 after fewer than nine months of drafting</w:t>
      </w:r>
      <w:r w:rsidRPr="000E1E77">
        <w:rPr>
          <w:sz w:val="12"/>
        </w:rPr>
        <w:t xml:space="preserve"> (Tian 2004) and then passed into law with no amendments by the unelected national legislature in 2005. In 2009, Beijing announced a national target of reducing CO2 emissions per unit of gross domestic product (GDP) by 40–45% by 2020 compared with 2005 levels. </w:t>
      </w:r>
      <w:r w:rsidRPr="00076C88">
        <w:rPr>
          <w:rStyle w:val="StyleUnderline"/>
        </w:rPr>
        <w:t>The 40–45% target resulted from studies conducted within the NDRC (Jiang et al. 2009) and the final decision was made by the ruling party’s Politburo.1 Following the announcement of the target, all agencies of government began issuing extensive implementing legislation, regulations, and circulars dealing with energy conservation, energy efficiency, and renewables as well as climate change mitigation</w:t>
      </w:r>
      <w:r w:rsidRPr="000E1E77">
        <w:rPr>
          <w:sz w:val="12"/>
        </w:rPr>
        <w:t xml:space="preserve">. For instance, under a national ‘energy savings and emissions reductions’ (ESER) policy (jieneng jianpai), environmental authorities in coordination with the central bank and financial regulators began blacklisting polluting enterprises from receiving state bank loans or offering new shares (the so-called ‘green credit’ policy) (Wang and Chen 2010). </w:t>
      </w:r>
      <w:r w:rsidRPr="00076C88">
        <w:rPr>
          <w:rStyle w:val="StyleUnderline"/>
        </w:rPr>
        <w:t>Consideration is also being given to an ‘environmental tax’ on each company’s pollution footprint and to a ‘green export policy’ to sanction polluters engaged in foreign trade</w:t>
      </w:r>
      <w:r w:rsidRPr="000E1E77">
        <w:rPr>
          <w:sz w:val="12"/>
        </w:rPr>
        <w:t xml:space="preserve"> (Aizawa and Yang 2010, p. 123). Power cuts to achieve energy reduction targets left 3500 households, as well as schools and hospitals, without indoor heat in one city in central China in early 2011 as temperatures plunged to 7108C (Yan 2011</w:t>
      </w:r>
      <w:r w:rsidRPr="00076C88">
        <w:rPr>
          <w:rStyle w:val="StyleUnderline"/>
        </w:rPr>
        <w:t>). As to restrictions on liberties, a State Council circular of 2008 ‘required’ that all drivers leave their cars at home at least one day a week; that elevators not be used to reach the first three floors of public buildings</w:t>
      </w:r>
      <w:r w:rsidRPr="000E1E77">
        <w:rPr>
          <w:sz w:val="12"/>
        </w:rPr>
        <w:t xml:space="preserve">; and that public sector employees wear casual clothes to work in the summer (State Council 2008b). Local governments, meanwhile, are under pressure to impose their own rules ‘so that people have no alternative but to adopt a low-carbon lifestyle’ (He 2010b, p. 21). </w:t>
      </w:r>
      <w:r w:rsidRPr="00076C88">
        <w:rPr>
          <w:rStyle w:val="StyleUnderline"/>
        </w:rPr>
        <w:t>The state’s population control policies have been cited as a model for future limits on individual choices related to climate change</w:t>
      </w:r>
      <w:r w:rsidRPr="000E1E77">
        <w:rPr>
          <w:sz w:val="12"/>
        </w:rPr>
        <w:t xml:space="preserve"> (Xinhua News Agency 2009). </w:t>
      </w:r>
      <w:r w:rsidRPr="00270369">
        <w:rPr>
          <w:rStyle w:val="StyleUnderline"/>
        </w:rPr>
        <w:t>While policy-setting is done at the national level by the NLGACC, implementation is left to each provincial government, which in turn delegates most decision-making to lower level governments.</w:t>
      </w:r>
      <w:r w:rsidRPr="000E1E77">
        <w:rPr>
          <w:sz w:val="12"/>
        </w:rPr>
        <w:t xml:space="preserve"> Provincial, prefectural, county, and city governments have set up their own climate change leading groups to respond to central demands for emissions intensity cuts as well as for climate change mitigation strategies (Qi et al. 2008, National Development and Reform Commission 2009</w:t>
      </w:r>
      <w:r w:rsidRPr="00270369">
        <w:rPr>
          <w:rStyle w:val="StyleUnderline"/>
        </w:rPr>
        <w:t>). The role of local governments is magnified by the number and scale of ‘clean development mechanism’ projects under which local governments and corporations sell emissions reductions to foreign buyers</w:t>
      </w:r>
      <w:r w:rsidRPr="000E1E77">
        <w:rPr>
          <w:sz w:val="12"/>
        </w:rPr>
        <w:t xml:space="preserve"> (National Development and Reform Commission Department of Climate Change 2010, Shin 2010). </w:t>
      </w:r>
      <w:r w:rsidRPr="00270369">
        <w:rPr>
          <w:rStyle w:val="Emphasis"/>
        </w:rPr>
        <w:t xml:space="preserve">China’s climate change policy is thus centred on the regulatory and coercive </w:t>
      </w:r>
      <w:r w:rsidRPr="00270369">
        <w:rPr>
          <w:rStyle w:val="Emphasis"/>
        </w:rPr>
        <w:lastRenderedPageBreak/>
        <w:t>powers of the central state and on the developmental and political incentives of local governments.</w:t>
      </w:r>
    </w:p>
    <w:p w:rsidR="00F07427" w:rsidRPr="000D011A" w:rsidRDefault="00F07427" w:rsidP="00F07427"/>
    <w:p w:rsidR="00F07427" w:rsidRDefault="00F07427" w:rsidP="006F2D79">
      <w:pPr>
        <w:rPr>
          <w:rStyle w:val="StyleUnderline"/>
        </w:rPr>
      </w:pPr>
    </w:p>
    <w:p w:rsidR="006F2D79" w:rsidRPr="006F2D79" w:rsidRDefault="006F2D79" w:rsidP="006F2D79"/>
    <w:p w:rsidR="00693A94" w:rsidRDefault="00284BFA" w:rsidP="00284BFA">
      <w:pPr>
        <w:pStyle w:val="Heading2"/>
      </w:pPr>
      <w:r>
        <w:lastRenderedPageBreak/>
        <w:t>Reform Fails</w:t>
      </w:r>
    </w:p>
    <w:p w:rsidR="00284BFA" w:rsidRDefault="00284BFA" w:rsidP="00284BFA">
      <w:pPr>
        <w:pStyle w:val="Heading3"/>
      </w:pPr>
      <w:r>
        <w:lastRenderedPageBreak/>
        <w:t>Tech</w:t>
      </w:r>
    </w:p>
    <w:p w:rsidR="00284BFA" w:rsidRDefault="00284BFA" w:rsidP="00284BFA">
      <w:pPr>
        <w:pStyle w:val="Heading4"/>
      </w:pPr>
      <w:r>
        <w:t>Technical policy fixes fail</w:t>
      </w:r>
    </w:p>
    <w:p w:rsidR="00FA5A24" w:rsidRPr="00FA5A24" w:rsidRDefault="00FA5A24" w:rsidP="00FA5A24"/>
    <w:p w:rsidR="00284BFA" w:rsidRPr="00433A65" w:rsidRDefault="00284BFA" w:rsidP="00284BFA">
      <w:pPr>
        <w:rPr>
          <w:rStyle w:val="Style13ptBold"/>
        </w:rPr>
      </w:pPr>
      <w:r w:rsidRPr="00433A65">
        <w:rPr>
          <w:rStyle w:val="Style13ptBold"/>
        </w:rPr>
        <w:t xml:space="preserve">Nordhas et al 2005 </w:t>
      </w:r>
    </w:p>
    <w:p w:rsidR="00284BFA" w:rsidRDefault="00284BFA" w:rsidP="00284BFA">
      <w:r w:rsidRPr="000A2B0A">
        <w:t xml:space="preserve">-- American author, environmental policy expert, and the chairman of The Breakthrough Institute. </w:t>
      </w:r>
    </w:p>
    <w:p w:rsidR="00284BFA" w:rsidRPr="000A2B0A" w:rsidRDefault="00284BFA" w:rsidP="00284BFA">
      <w:r>
        <w:t>(</w:t>
      </w:r>
      <w:r w:rsidRPr="000A2B0A">
        <w:t>Ted, Jan 14, "The Death of environmentalism: global warming politics in a post-environmental world" Grist. grist.org/politics/doe-reprint/full/</w:t>
      </w:r>
      <w:r>
        <w:t>)</w:t>
      </w:r>
    </w:p>
    <w:p w:rsidR="00284BFA" w:rsidRPr="0069123B" w:rsidRDefault="00284BFA" w:rsidP="00284BFA">
      <w:pPr>
        <w:rPr>
          <w:rFonts w:eastAsia="Times New Roman"/>
          <w:color w:val="222222"/>
          <w:sz w:val="12"/>
          <w:szCs w:val="24"/>
        </w:rPr>
      </w:pPr>
      <w:r w:rsidRPr="00187533">
        <w:rPr>
          <w:rFonts w:eastAsia="Times New Roman"/>
          <w:color w:val="222222"/>
          <w:sz w:val="24"/>
          <w:szCs w:val="24"/>
          <w:u w:val="single"/>
        </w:rPr>
        <w:t>Over the last 15 years environmental foundations and organizations have invested hundreds of millions of dollars into combating global warming.</w:t>
      </w:r>
      <w:r>
        <w:rPr>
          <w:rFonts w:eastAsia="Times New Roman"/>
          <w:color w:val="222222"/>
          <w:sz w:val="24"/>
          <w:szCs w:val="24"/>
          <w:u w:val="single"/>
        </w:rPr>
        <w:t xml:space="preserve"> </w:t>
      </w:r>
      <w:r w:rsidRPr="00187533">
        <w:rPr>
          <w:rFonts w:eastAsia="Times New Roman"/>
          <w:color w:val="222222"/>
          <w:sz w:val="24"/>
          <w:szCs w:val="24"/>
          <w:u w:val="single"/>
        </w:rPr>
        <w:t>We have strikingly little to show for it.</w:t>
      </w:r>
      <w:r>
        <w:rPr>
          <w:rFonts w:eastAsia="Times New Roman"/>
          <w:color w:val="222222"/>
          <w:sz w:val="24"/>
          <w:szCs w:val="24"/>
          <w:u w:val="single"/>
        </w:rPr>
        <w:t xml:space="preserve"> </w:t>
      </w:r>
      <w:r w:rsidRPr="0069123B">
        <w:rPr>
          <w:rFonts w:eastAsia="Times New Roman"/>
          <w:color w:val="222222"/>
          <w:sz w:val="12"/>
          <w:szCs w:val="24"/>
        </w:rPr>
        <w:t xml:space="preserve">From the battles over higher fuel efficiency for cars and trucks to the attempts to reduce carbon emissions through international treaties, environmental groups repeatedly have tried and failed to win national legislation that would reduce the threat of global warming. As a result, people in the environmental movement today find themselves politically less powerful than we were one and a half decades ago. Yet in lengthy conversations, the vast majority of leaders from the largest environmental organizations and foundations in the country insisted to us that we are on the right track. Nearly all of the more than two-dozen environmentalists we interviewed underscored that climate change demands that we remake the global economy in ways that will transform the lives of six billion people. All recognize that it’s an undertaking of monumental size and complexity. And all acknowledged that we must reduce emissions by up to 70 percent as soon as possible. </w:t>
      </w:r>
      <w:r w:rsidRPr="00187533">
        <w:rPr>
          <w:rFonts w:eastAsia="Times New Roman"/>
          <w:color w:val="222222"/>
          <w:sz w:val="24"/>
          <w:szCs w:val="24"/>
          <w:u w:val="single"/>
        </w:rPr>
        <w:t xml:space="preserve">But in their public campaigns, not one of America’s environmental leaders is articulating a vision of the future commensurate with the magnitude of the crisis. Instead they are promoting </w:t>
      </w:r>
      <w:r w:rsidRPr="00187533">
        <w:rPr>
          <w:rStyle w:val="Emphasis"/>
        </w:rPr>
        <w:t>technical policy fixes</w:t>
      </w:r>
      <w:r w:rsidRPr="00187533">
        <w:rPr>
          <w:rFonts w:eastAsia="Times New Roman"/>
          <w:color w:val="222222"/>
          <w:sz w:val="24"/>
          <w:szCs w:val="24"/>
          <w:u w:val="single"/>
        </w:rPr>
        <w:t xml:space="preserve"> like pollution controls and higher vehicle mileage standards — proposals that provide neither the popular inspiration nor the political alliances the community needs to deal with the problem.</w:t>
      </w:r>
      <w:r>
        <w:rPr>
          <w:rFonts w:eastAsia="Times New Roman"/>
          <w:color w:val="222222"/>
          <w:sz w:val="24"/>
          <w:szCs w:val="24"/>
          <w:u w:val="single"/>
        </w:rPr>
        <w:t xml:space="preserve"> </w:t>
      </w:r>
      <w:r w:rsidRPr="0069123B">
        <w:rPr>
          <w:rFonts w:eastAsia="Times New Roman"/>
          <w:color w:val="222222"/>
          <w:sz w:val="12"/>
          <w:szCs w:val="24"/>
        </w:rPr>
        <w:t xml:space="preserve">By failing to question their most basic assumptions about the problem and the solution, environmental leaders are like generals fighting the last war — in particular the war they fought and won for basic environmental protections more than 30 years ago. It was then that the community’s political strategy became defined around using science to define the problem as “environmental” and crafting technical policy proposals as solutions. The greatest achievements to reduce global warming are today happening in Europe. Britain has agreed to cut carbon emissions by 60 percent over 50 years, Holland by 80 percent in 40 years, and Germany by 50 percent in 50 years. Russia may soon ratify Kyoto. And even China — which is seen fearfully for the amount of dirty coal it intends to burn — recently established fuel economy standards for its cars and trucks that are much tougher than ours in the US. </w:t>
      </w:r>
      <w:r w:rsidRPr="00187533">
        <w:rPr>
          <w:rFonts w:eastAsia="Times New Roman"/>
          <w:color w:val="222222"/>
          <w:sz w:val="24"/>
          <w:szCs w:val="24"/>
          <w:u w:val="single"/>
        </w:rPr>
        <w:t>Environmentalists are learning all the wrong lessons from Europe. We closely scrutinize the</w:t>
      </w:r>
      <w:r>
        <w:rPr>
          <w:rFonts w:eastAsia="Times New Roman"/>
          <w:color w:val="222222"/>
          <w:sz w:val="24"/>
          <w:szCs w:val="24"/>
          <w:u w:val="single"/>
        </w:rPr>
        <w:t xml:space="preserve"> </w:t>
      </w:r>
      <w:r w:rsidRPr="00187533">
        <w:rPr>
          <w:rFonts w:eastAsia="Times New Roman"/>
          <w:i/>
          <w:iCs/>
          <w:color w:val="222222"/>
          <w:sz w:val="24"/>
          <w:szCs w:val="24"/>
          <w:u w:val="single"/>
        </w:rPr>
        <w:t>policies</w:t>
      </w:r>
      <w:r>
        <w:rPr>
          <w:rFonts w:eastAsia="Times New Roman"/>
          <w:color w:val="222222"/>
          <w:sz w:val="24"/>
          <w:szCs w:val="24"/>
          <w:u w:val="single"/>
        </w:rPr>
        <w:t xml:space="preserve"> </w:t>
      </w:r>
      <w:r w:rsidRPr="00187533">
        <w:rPr>
          <w:rFonts w:eastAsia="Times New Roman"/>
          <w:color w:val="222222"/>
          <w:sz w:val="24"/>
          <w:szCs w:val="24"/>
          <w:u w:val="single"/>
        </w:rPr>
        <w:t>without giving much thought to the</w:t>
      </w:r>
      <w:r>
        <w:rPr>
          <w:rFonts w:eastAsia="Times New Roman"/>
          <w:color w:val="222222"/>
          <w:sz w:val="24"/>
          <w:szCs w:val="24"/>
          <w:u w:val="single"/>
        </w:rPr>
        <w:t xml:space="preserve"> </w:t>
      </w:r>
      <w:r w:rsidRPr="00187533">
        <w:rPr>
          <w:rFonts w:eastAsia="Times New Roman"/>
          <w:i/>
          <w:iCs/>
          <w:color w:val="222222"/>
          <w:sz w:val="24"/>
          <w:szCs w:val="24"/>
          <w:u w:val="single"/>
        </w:rPr>
        <w:t>politics</w:t>
      </w:r>
      <w:r>
        <w:rPr>
          <w:rFonts w:eastAsia="Times New Roman"/>
          <w:color w:val="222222"/>
          <w:sz w:val="24"/>
          <w:szCs w:val="24"/>
          <w:u w:val="single"/>
        </w:rPr>
        <w:t xml:space="preserve"> </w:t>
      </w:r>
      <w:r w:rsidRPr="00187533">
        <w:rPr>
          <w:rFonts w:eastAsia="Times New Roman"/>
          <w:color w:val="222222"/>
          <w:sz w:val="24"/>
          <w:szCs w:val="24"/>
          <w:u w:val="single"/>
        </w:rPr>
        <w:t>that made the policies possible</w:t>
      </w:r>
      <w:r w:rsidRPr="0069123B">
        <w:rPr>
          <w:rFonts w:eastAsia="Times New Roman"/>
          <w:color w:val="222222"/>
          <w:sz w:val="12"/>
          <w:szCs w:val="24"/>
        </w:rPr>
        <w:t xml:space="preserve">. Our thesis is this: </w:t>
      </w:r>
      <w:r w:rsidRPr="00187533">
        <w:rPr>
          <w:rFonts w:eastAsia="Times New Roman"/>
          <w:color w:val="222222"/>
          <w:sz w:val="24"/>
          <w:szCs w:val="24"/>
          <w:u w:val="single"/>
        </w:rPr>
        <w:t xml:space="preserve">the environmental community’s narrow definition of its </w:t>
      </w:r>
      <w:r w:rsidRPr="00E600BC">
        <w:rPr>
          <w:rStyle w:val="Emphasis"/>
        </w:rPr>
        <w:t>self-interest</w:t>
      </w:r>
      <w:r w:rsidRPr="00187533">
        <w:rPr>
          <w:rFonts w:eastAsia="Times New Roman"/>
          <w:color w:val="222222"/>
          <w:sz w:val="24"/>
          <w:szCs w:val="24"/>
          <w:u w:val="single"/>
        </w:rPr>
        <w:t xml:space="preserve"> leads to a kind of policy literalism that undermines its power</w:t>
      </w:r>
      <w:r w:rsidRPr="0069123B">
        <w:rPr>
          <w:rFonts w:eastAsia="Times New Roman"/>
          <w:color w:val="222222"/>
          <w:sz w:val="12"/>
          <w:szCs w:val="24"/>
        </w:rPr>
        <w:t xml:space="preserve">. When you look at the long string of global warming defeats under Presidents Bill Clinton and George W. Bush, it is hard not to conclude that the environmental movement’s approach to problems and policies hasn’t worked particularly well. And yet there is nothing about the behavior of environmental groups, and nothing in our interviews with environmental leaders, that indicates that we as a community are ready to think differently about our work. What the environmental movement needs more than anything else right now is to take a collective step back to rethink everything. We will never be able to turn things around as long as we understand our failures as essentially tactical, and make proposals that are essentially technical. In Part II we make the case for what could happen if progressives created new institutions and proposals around a big vision and a core set of values. Much of this section is aimed at showing how </w:t>
      </w:r>
      <w:r w:rsidRPr="00187533">
        <w:rPr>
          <w:rFonts w:eastAsia="Times New Roman"/>
          <w:color w:val="222222"/>
          <w:sz w:val="24"/>
          <w:szCs w:val="24"/>
          <w:u w:val="single"/>
        </w:rPr>
        <w:t>a more powerful movement depends on letting go of old identities, categories and assumptions</w:t>
      </w:r>
      <w:r w:rsidRPr="0069123B">
        <w:rPr>
          <w:rFonts w:eastAsia="Times New Roman"/>
          <w:color w:val="222222"/>
          <w:sz w:val="12"/>
          <w:szCs w:val="24"/>
        </w:rPr>
        <w:t xml:space="preserve">, so that we can be truly open to embracing a better model. We resisted the exhortations from early reviewers of this report to say more about what we think must now be done because we believe that the most important next steps will emerge from teams, not individuals. Over the coming months we will be meeting with existing and emerging teams of practitioners and funders to develop a common vision and strategy for moving forward. </w:t>
      </w:r>
    </w:p>
    <w:p w:rsidR="00284BFA" w:rsidRDefault="00284BFA" w:rsidP="00284BFA"/>
    <w:p w:rsidR="00284BFA" w:rsidRDefault="00284BFA" w:rsidP="00284BFA">
      <w:pPr>
        <w:pStyle w:val="Heading4"/>
      </w:pPr>
      <w:proofErr w:type="gramStart"/>
      <w:r>
        <w:t>tech</w:t>
      </w:r>
      <w:proofErr w:type="gramEnd"/>
      <w:r>
        <w:t xml:space="preserve"> solutions fail</w:t>
      </w:r>
    </w:p>
    <w:p w:rsidR="00284BFA" w:rsidRPr="00D90F36" w:rsidRDefault="00284BFA" w:rsidP="00284BFA"/>
    <w:p w:rsidR="00284BFA" w:rsidRDefault="00284BFA" w:rsidP="00284BFA">
      <w:pPr>
        <w:rPr>
          <w:b/>
        </w:rPr>
      </w:pPr>
      <w:r w:rsidRPr="00570270">
        <w:rPr>
          <w:b/>
        </w:rPr>
        <w:t xml:space="preserve">Bluhdorn, </w:t>
      </w:r>
      <w:proofErr w:type="gramStart"/>
      <w:r w:rsidRPr="00570270">
        <w:rPr>
          <w:b/>
        </w:rPr>
        <w:t>Phd</w:t>
      </w:r>
      <w:proofErr w:type="gramEnd"/>
      <w:r w:rsidRPr="00570270">
        <w:rPr>
          <w:b/>
        </w:rPr>
        <w:t>, 12</w:t>
      </w:r>
      <w:r>
        <w:rPr>
          <w:b/>
        </w:rPr>
        <w:t xml:space="preserve">, </w:t>
      </w:r>
      <w:r w:rsidRPr="00F452A0">
        <w:t>[Reader in Politics/Political Sociology at the University of Bath]</w:t>
      </w:r>
    </w:p>
    <w:p w:rsidR="00284BFA" w:rsidRPr="009C063B" w:rsidRDefault="00284BFA" w:rsidP="00284BFA">
      <w:r w:rsidRPr="00570270">
        <w:t>(Ingolfur, December 13, Friedrich Ebert Stiftung Sustainability "Opening the discursive arena - struggling for an innovative debate" www.fes-sustainability.org/en/nachhaltigkeit-und-demokratie/democracy-and-sustainability</w:t>
      </w:r>
      <w:r>
        <w:t>)</w:t>
      </w:r>
    </w:p>
    <w:p w:rsidR="00284BFA" w:rsidRPr="000E1E77" w:rsidRDefault="00284BFA" w:rsidP="00284BFA">
      <w:pPr>
        <w:rPr>
          <w:sz w:val="12"/>
        </w:rPr>
      </w:pPr>
      <w:r w:rsidRPr="000E1E77">
        <w:rPr>
          <w:sz w:val="12"/>
        </w:rPr>
        <w:t xml:space="preserve">At least equally important is the widespread realisation that the </w:t>
      </w:r>
      <w:r w:rsidRPr="0074539A">
        <w:rPr>
          <w:u w:val="single"/>
        </w:rPr>
        <w:t>techno-managerial approaches</w:t>
      </w:r>
      <w:r w:rsidRPr="000E1E77">
        <w:rPr>
          <w:sz w:val="12"/>
        </w:rPr>
        <w:t xml:space="preserve"> of ecological modernisation </w:t>
      </w:r>
      <w:r w:rsidRPr="0074539A">
        <w:rPr>
          <w:u w:val="single"/>
        </w:rPr>
        <w:t xml:space="preserve">will not be sufficient for achieving sustainability </w:t>
      </w:r>
      <w:r w:rsidRPr="000E1E77">
        <w:rPr>
          <w:sz w:val="12"/>
        </w:rPr>
        <w:t xml:space="preserve">(however defined). The proponents of these approaches had once reassured policy makers and the public that a radical break with the established socio-economic order would not be required, but that sustainability can be achieved within this order, if new efficiency-technologies, market instruments, consensus-oriented strategies of stakeholder governance and even the consumer culture are wisely and strategically used. These </w:t>
      </w:r>
      <w:r w:rsidRPr="0074539A">
        <w:rPr>
          <w:u w:val="single"/>
        </w:rPr>
        <w:t>promises resounded with the</w:t>
      </w:r>
      <w:r w:rsidRPr="000E1E77">
        <w:rPr>
          <w:sz w:val="12"/>
        </w:rPr>
        <w:t xml:space="preserve"> </w:t>
      </w:r>
      <w:r w:rsidRPr="0074539A">
        <w:rPr>
          <w:u w:val="single"/>
        </w:rPr>
        <w:t>widespread commitment to consumer capitalism and liberal democracy and were</w:t>
      </w:r>
      <w:r w:rsidRPr="000E1E77">
        <w:rPr>
          <w:sz w:val="12"/>
        </w:rPr>
        <w:t xml:space="preserve">, therefore, </w:t>
      </w:r>
      <w:r w:rsidRPr="0074539A">
        <w:rPr>
          <w:u w:val="single"/>
        </w:rPr>
        <w:t>readily taken up. Yet</w:t>
      </w:r>
      <w:r w:rsidRPr="000E1E77">
        <w:rPr>
          <w:sz w:val="12"/>
        </w:rPr>
        <w:t xml:space="preserve">, </w:t>
      </w:r>
      <w:r w:rsidRPr="0074539A">
        <w:rPr>
          <w:u w:val="single"/>
        </w:rPr>
        <w:t>despite</w:t>
      </w:r>
      <w:r w:rsidRPr="000E1E77">
        <w:rPr>
          <w:sz w:val="12"/>
        </w:rPr>
        <w:t xml:space="preserve"> all t</w:t>
      </w:r>
      <w:r w:rsidRPr="0074539A">
        <w:rPr>
          <w:u w:val="single"/>
        </w:rPr>
        <w:t xml:space="preserve">echnological innovation and resource efficiency </w:t>
      </w:r>
      <w:r w:rsidRPr="000E1E77">
        <w:rPr>
          <w:sz w:val="12"/>
        </w:rPr>
        <w:t xml:space="preserve">gains, the </w:t>
      </w:r>
      <w:r w:rsidRPr="000E1E77">
        <w:rPr>
          <w:sz w:val="12"/>
        </w:rPr>
        <w:lastRenderedPageBreak/>
        <w:t xml:space="preserve">strategies of </w:t>
      </w:r>
      <w:r w:rsidRPr="0074539A">
        <w:rPr>
          <w:u w:val="single"/>
        </w:rPr>
        <w:t xml:space="preserve">ecological modernisation </w:t>
      </w:r>
      <w:r w:rsidRPr="000E1E77">
        <w:rPr>
          <w:sz w:val="12"/>
        </w:rPr>
        <w:t>have</w:t>
      </w:r>
      <w:r w:rsidRPr="0074539A">
        <w:rPr>
          <w:u w:val="single"/>
        </w:rPr>
        <w:t xml:space="preserve"> never succeeded in stopping</w:t>
      </w:r>
      <w:r w:rsidRPr="000E1E77">
        <w:rPr>
          <w:sz w:val="12"/>
        </w:rPr>
        <w:t xml:space="preserve">, let alone reversing, the </w:t>
      </w:r>
      <w:r w:rsidRPr="0074539A">
        <w:rPr>
          <w:u w:val="single"/>
        </w:rPr>
        <w:t>over-exploitation</w:t>
      </w:r>
      <w:r w:rsidRPr="000E1E77">
        <w:rPr>
          <w:sz w:val="12"/>
        </w:rPr>
        <w:t xml:space="preserve"> of natural resources, the </w:t>
      </w:r>
      <w:r w:rsidRPr="0074539A">
        <w:rPr>
          <w:u w:val="single"/>
        </w:rPr>
        <w:t>decline of bio-diversity,</w:t>
      </w:r>
      <w:r w:rsidRPr="000E1E77">
        <w:rPr>
          <w:sz w:val="12"/>
        </w:rPr>
        <w:t xml:space="preserve"> the </w:t>
      </w:r>
      <w:r w:rsidRPr="0074539A">
        <w:rPr>
          <w:u w:val="single"/>
        </w:rPr>
        <w:t>advance of global warming or</w:t>
      </w:r>
      <w:r w:rsidRPr="000E1E77">
        <w:rPr>
          <w:sz w:val="12"/>
        </w:rPr>
        <w:t xml:space="preserve"> the increase of </w:t>
      </w:r>
      <w:r w:rsidRPr="0074539A">
        <w:rPr>
          <w:u w:val="single"/>
        </w:rPr>
        <w:t>social inequality.</w:t>
      </w:r>
      <w:r w:rsidRPr="000E1E77">
        <w:rPr>
          <w:sz w:val="12"/>
        </w:rPr>
        <w:t xml:space="preserve"> They have helped to sustain the unsustainable for an extra couple of decades but, ultimately, </w:t>
      </w:r>
      <w:r w:rsidRPr="00A25824">
        <w:rPr>
          <w:u w:val="single"/>
        </w:rPr>
        <w:t>they</w:t>
      </w:r>
      <w:r w:rsidRPr="000E1E77">
        <w:rPr>
          <w:sz w:val="12"/>
        </w:rPr>
        <w:t xml:space="preserve"> have </w:t>
      </w:r>
      <w:r w:rsidRPr="00A25824">
        <w:rPr>
          <w:u w:val="single"/>
        </w:rPr>
        <w:t xml:space="preserve">only </w:t>
      </w:r>
      <w:r w:rsidRPr="00A25824">
        <w:rPr>
          <w:rStyle w:val="Emphasis"/>
        </w:rPr>
        <w:t>reinforced</w:t>
      </w:r>
      <w:r w:rsidRPr="00A25824">
        <w:rPr>
          <w:u w:val="single"/>
        </w:rPr>
        <w:t xml:space="preserve"> and radicalised</w:t>
      </w:r>
      <w:r w:rsidRPr="000E1E77">
        <w:rPr>
          <w:sz w:val="12"/>
        </w:rPr>
        <w:t xml:space="preserve">, not </w:t>
      </w:r>
      <w:proofErr w:type="gramStart"/>
      <w:r w:rsidRPr="000E1E77">
        <w:rPr>
          <w:sz w:val="12"/>
        </w:rPr>
        <w:t>suspended,</w:t>
      </w:r>
      <w:proofErr w:type="gramEnd"/>
      <w:r w:rsidRPr="000E1E77">
        <w:rPr>
          <w:sz w:val="12"/>
        </w:rPr>
        <w:t xml:space="preserve"> the </w:t>
      </w:r>
      <w:r w:rsidRPr="00A25824">
        <w:rPr>
          <w:u w:val="single"/>
        </w:rPr>
        <w:t>demand for policy measures</w:t>
      </w:r>
      <w:r w:rsidRPr="000E1E77">
        <w:rPr>
          <w:sz w:val="12"/>
        </w:rPr>
        <w:t xml:space="preserve"> which are </w:t>
      </w:r>
      <w:r w:rsidRPr="00A25824">
        <w:rPr>
          <w:rStyle w:val="Emphasis"/>
        </w:rPr>
        <w:t>less compatible</w:t>
      </w:r>
      <w:r w:rsidRPr="00A25824">
        <w:rPr>
          <w:u w:val="single"/>
        </w:rPr>
        <w:t xml:space="preserve"> with</w:t>
      </w:r>
      <w:r w:rsidRPr="000E1E77">
        <w:rPr>
          <w:sz w:val="12"/>
        </w:rPr>
        <w:t xml:space="preserve"> the principles of both </w:t>
      </w:r>
      <w:r w:rsidRPr="00A25824">
        <w:rPr>
          <w:rStyle w:val="Emphasis"/>
        </w:rPr>
        <w:t>liberal democracy</w:t>
      </w:r>
      <w:r w:rsidRPr="000E1E77">
        <w:rPr>
          <w:sz w:val="12"/>
        </w:rPr>
        <w:t xml:space="preserve"> and consumer capitalism.</w:t>
      </w:r>
    </w:p>
    <w:p w:rsidR="00284BFA" w:rsidRPr="00284BFA" w:rsidRDefault="00284BFA" w:rsidP="00284BFA"/>
    <w:p w:rsidR="00284BFA" w:rsidRPr="00BA616E" w:rsidRDefault="00284BFA" w:rsidP="00284BFA">
      <w:pPr>
        <w:pStyle w:val="Heading3"/>
      </w:pPr>
      <w:r>
        <w:lastRenderedPageBreak/>
        <w:t>Economic Rationalizations</w:t>
      </w:r>
    </w:p>
    <w:p w:rsidR="00284BFA" w:rsidRDefault="00284BFA" w:rsidP="00284BFA">
      <w:pPr>
        <w:pStyle w:val="Heading4"/>
      </w:pPr>
      <w:r>
        <w:t>Liberal Democracies will never reform because in the context of the commons their destructive nature is rational</w:t>
      </w:r>
    </w:p>
    <w:p w:rsidR="00284BFA" w:rsidRPr="00C30932" w:rsidRDefault="00284BFA" w:rsidP="00284BFA"/>
    <w:p w:rsidR="00284BFA" w:rsidRDefault="00284BFA" w:rsidP="00284BFA">
      <w:pPr>
        <w:rPr>
          <w:rStyle w:val="Style13ptBold"/>
        </w:rPr>
      </w:pPr>
      <w:r>
        <w:rPr>
          <w:rStyle w:val="Style13ptBold"/>
        </w:rPr>
        <w:t>Shearman Smith 07</w:t>
      </w:r>
    </w:p>
    <w:p w:rsidR="00284BFA" w:rsidRPr="004D2E86" w:rsidRDefault="00284BFA" w:rsidP="00284BFA">
      <w:r>
        <w:t>(David Shearman &amp; Joseph Wayne Smith, MD; Professor at University of Adelaid, August 30, PhD and solicitor of the Supreme Court of South Australia , The Climate Change Challenge and the Failure of Democracy, Pages 82-83, MX)</w:t>
      </w:r>
    </w:p>
    <w:p w:rsidR="00284BFA" w:rsidRPr="007C06DC" w:rsidRDefault="00284BFA" w:rsidP="00284BFA">
      <w:pPr>
        <w:rPr>
          <w:rStyle w:val="StyleUnderline"/>
        </w:rPr>
      </w:pPr>
      <w:r w:rsidRPr="00E34E12">
        <w:rPr>
          <w:rStyle w:val="StyleUnderline"/>
        </w:rPr>
        <w:t xml:space="preserve">In most cases, however, it is the will of the people, fostered by the individualism of liberal </w:t>
      </w:r>
      <w:proofErr w:type="gramStart"/>
      <w:r w:rsidRPr="00E34E12">
        <w:rPr>
          <w:rStyle w:val="StyleUnderline"/>
        </w:rPr>
        <w:t>democracy, that</w:t>
      </w:r>
      <w:proofErr w:type="gramEnd"/>
      <w:r w:rsidRPr="00E34E12">
        <w:rPr>
          <w:rStyle w:val="StyleUnderline"/>
        </w:rPr>
        <w:t xml:space="preserve"> treats the environment as a resource</w:t>
      </w:r>
      <w:r w:rsidRPr="00E521FF">
        <w:rPr>
          <w:sz w:val="14"/>
        </w:rPr>
        <w:t xml:space="preserve">. It is now relevant to explain in more detail the thesis of Garrett Hardin in his seminal paper, "The Tragedy of the Commons," published in the journal Science in 1968.13 This paper exposes the defect that makes democracy unsustainable. The commons of Anglo Saxon culture was the pasture open to the cattle of all villagers. Hardin explained: </w:t>
      </w:r>
      <w:r w:rsidRPr="00646312">
        <w:rPr>
          <w:rStyle w:val="StyleUnderline"/>
        </w:rPr>
        <w:t>As a rational being, each herdsman seeks to maximise his gain</w:t>
      </w:r>
      <w:r w:rsidRPr="00E521FF">
        <w:rPr>
          <w:sz w:val="14"/>
        </w:rPr>
        <w:t xml:space="preserve">. Explicitly or implicitly, more or less consciously, he asks "What is the utility to me of adding one more animal to my herd?" This utility has one positive and one negative component. The positive component is the increment of one animal. Since the herdsman receives all the proceeds from the sale of the additional animal, the positive utility is nearly +1. The negative component is a function of the additional overgrazing created by one more animal. Since however the effects of overgrazing are shared by all herdsmen, the negative utility for any particular decision making herdsman is only a fraction of minus 1. Each herdsman concludes that it is sensible to add another animal to his herd, and another, without limit ... Therein is the tragedy, and in a world that is limited, freedom in the environmental commons brings ruin to all." </w:t>
      </w:r>
      <w:r w:rsidRPr="00646312">
        <w:rPr>
          <w:rStyle w:val="StyleUnderline"/>
        </w:rPr>
        <w:t>The "world commons" is the stability of the resources of land, sea, air, and fresh water necessary for the health and well-being of humanity</w:t>
      </w:r>
      <w:r w:rsidRPr="00E521FF">
        <w:rPr>
          <w:sz w:val="14"/>
        </w:rPr>
        <w:t xml:space="preserve">. We now have a clear vision of the "ruin to all" predicted by Hardin. It is the confluence predicted this century of the above problems, population growth, depletion of resources, and the ravages of climate change. </w:t>
      </w:r>
      <w:r w:rsidRPr="00646312">
        <w:rPr>
          <w:rStyle w:val="StyleUnderline"/>
        </w:rPr>
        <w:t>All our problems can be placed in the context of the commons. Thus we see that it is in the interests of the individual to break the rules that might be made for the survival of all herdsmen and the resource. This individual will behave acquisitively only if he or she knows that everyone else will comply with the rules. The rules must be strong and inviolate to stop conflict between individual rationality and the common good. Even then there will have to be penalties to ensure compliance. Democracy is indicted because it is unable to defend the commons. We find that democratic states behave in the same way as individuals</w:t>
      </w:r>
      <w:r w:rsidRPr="00E521FF">
        <w:rPr>
          <w:sz w:val="14"/>
        </w:rPr>
        <w:t xml:space="preserve"> (e.g., European Community [EC] decisions on fishing discussed in chapter 1). Thus </w:t>
      </w:r>
      <w:r w:rsidRPr="00646312">
        <w:rPr>
          <w:rStyle w:val="StyleUnderline"/>
        </w:rPr>
        <w:t>both individuals and states act in ways that are individually rational but environmentally destructive. A nation such as the United States may decide to continue polluting the commons with greenhouse gases to the detriment of all other states because it has immediate economic advantage.</w:t>
      </w:r>
      <w:r w:rsidRPr="00E521FF">
        <w:rPr>
          <w:sz w:val="14"/>
        </w:rPr>
        <w:t xml:space="preserve"> In the case of the EC it is of short-term advantage (i.e., job stability) to continue fishing despite the recognition that it is unsustainable. </w:t>
      </w:r>
      <w:r w:rsidRPr="007C06DC">
        <w:rPr>
          <w:rStyle w:val="StyleUnderline"/>
        </w:rPr>
        <w:t>Unless this problem can be resolved to preserve a sustainable world there is no case for the continuation of liberal democracy or nation states.</w:t>
      </w:r>
      <w:r w:rsidRPr="00E521FF">
        <w:rPr>
          <w:sz w:val="14"/>
        </w:rPr>
        <w:t xml:space="preserve"> There should be one government, and our argument in chapter 8 would make this government authoritarian. There are additional cogent reasons why </w:t>
      </w:r>
      <w:r w:rsidRPr="007C06DC">
        <w:rPr>
          <w:rStyle w:val="StyleUnderline"/>
        </w:rPr>
        <w:t>the commons cannot be saved</w:t>
      </w:r>
      <w:r w:rsidRPr="00E521FF">
        <w:rPr>
          <w:sz w:val="14"/>
        </w:rPr>
        <w:t xml:space="preserve">, and these will become apparent in the next chapter. </w:t>
      </w:r>
      <w:r w:rsidRPr="007C06DC">
        <w:rPr>
          <w:rStyle w:val="StyleUnderline"/>
        </w:rPr>
        <w:t>They relate to the mutual dependence of liberal democracy and corporatism. Democracy has a facade of environmental laws and protection but when a corporation wants a resource invariably it will get it, laws will be changed, exceptions made, and rules bent for it is in the personal interest of governments of elected representative to keep people in jobs and collect taxes. Decade after decade the encroachments are remorseless.</w:t>
      </w:r>
    </w:p>
    <w:p w:rsidR="00284BFA" w:rsidRDefault="00284BFA" w:rsidP="00284BFA">
      <w:pPr>
        <w:pStyle w:val="Heading3"/>
      </w:pPr>
      <w:r>
        <w:lastRenderedPageBreak/>
        <w:t>Power Ceded</w:t>
      </w:r>
    </w:p>
    <w:p w:rsidR="00284BFA" w:rsidRDefault="00284BFA" w:rsidP="00284BFA">
      <w:pPr>
        <w:pStyle w:val="Heading4"/>
      </w:pPr>
      <w:r>
        <w:t>Power in a democratic society has already been ceded to the economic elite</w:t>
      </w:r>
    </w:p>
    <w:p w:rsidR="00284BFA" w:rsidRPr="00C30932" w:rsidRDefault="00284BFA" w:rsidP="00284BFA"/>
    <w:p w:rsidR="00284BFA" w:rsidRDefault="00284BFA" w:rsidP="00284BFA">
      <w:pPr>
        <w:rPr>
          <w:rStyle w:val="Style13ptBold"/>
        </w:rPr>
      </w:pPr>
      <w:r>
        <w:rPr>
          <w:rStyle w:val="Style13ptBold"/>
        </w:rPr>
        <w:t>Shearman Smith 07</w:t>
      </w:r>
    </w:p>
    <w:p w:rsidR="00284BFA" w:rsidRPr="00667FCD" w:rsidRDefault="00284BFA" w:rsidP="00284BFA">
      <w:r>
        <w:t>(David Shearman &amp; Joseph Wayne Smith, MD; Professor at University of Adelaid, August 30, PhD and solicitor of the Supreme Court of South Australia , The Climate Change Challenge and the Failure of Democracy, Pages 14-15, MX)</w:t>
      </w:r>
    </w:p>
    <w:p w:rsidR="00284BFA" w:rsidRDefault="00284BFA" w:rsidP="00284BFA">
      <w:pPr>
        <w:rPr>
          <w:sz w:val="14"/>
        </w:rPr>
      </w:pPr>
      <w:r w:rsidRPr="00E521FF">
        <w:rPr>
          <w:sz w:val="14"/>
        </w:rPr>
        <w:t xml:space="preserve">It is possible to see the control of society firmly grasped by a brotherhood that resembles a biological ecological system. Like the soil, the forest, or the coral reef, its strength lies in mutual support and interdependence of all organisms and components. </w:t>
      </w:r>
      <w:r w:rsidRPr="003227E8">
        <w:rPr>
          <w:rStyle w:val="StyleUnderline"/>
        </w:rPr>
        <w:t>The web of power and profit embraces the market, the banks and financial institutions, regulators (national and international), the liberal democracies, the press, the media and advertising industries, and the military industrial complex. The governments espousing liberal democracy are but the compliant arms and hands of the system.</w:t>
      </w:r>
      <w:r w:rsidRPr="00E521FF">
        <w:rPr>
          <w:sz w:val="14"/>
        </w:rPr>
        <w:t xml:space="preserve"> They provide the human fodder from their universities. </w:t>
      </w:r>
      <w:r w:rsidRPr="003227E8">
        <w:rPr>
          <w:rStyle w:val="StyleUnderline"/>
        </w:rPr>
        <w:t>They retain power by servitude</w:t>
      </w:r>
      <w:r w:rsidRPr="00E521FF">
        <w:rPr>
          <w:sz w:val="14"/>
        </w:rPr>
        <w:t xml:space="preserve">. As we will show in chapters 6 and 10, </w:t>
      </w:r>
      <w:r w:rsidRPr="003227E8">
        <w:rPr>
          <w:rStyle w:val="StyleUnderline"/>
        </w:rPr>
        <w:t>those at the top of the food chain are the corporations. They operate for profit alone, protected by law that absolves them from other responsibility. Their leaders, who live a double life of family care and principle at home, but plunder the world for gain, are the conquistadors of today</w:t>
      </w:r>
      <w:r w:rsidRPr="00E521FF">
        <w:rPr>
          <w:sz w:val="14"/>
        </w:rPr>
        <w:t xml:space="preserve">. Like the Spanish noblemen, the </w:t>
      </w:r>
      <w:r w:rsidRPr="003227E8">
        <w:rPr>
          <w:rStyle w:val="StyleUnderline"/>
        </w:rPr>
        <w:t>Chief Executive Officers have become the pillars of society. The spoil is no longer gold, but black gold (oil), plantations, and water industries</w:t>
      </w:r>
      <w:r w:rsidRPr="00E521FF">
        <w:rPr>
          <w:sz w:val="14"/>
        </w:rPr>
        <w:t xml:space="preserve">. </w:t>
      </w:r>
      <w:r w:rsidRPr="003227E8">
        <w:rPr>
          <w:rStyle w:val="StyleUnderline"/>
        </w:rPr>
        <w:t>They would not recognize themselves as the ecology of evil, but for the future of the world's environment that's what history may judge them as.</w:t>
      </w:r>
      <w:r w:rsidRPr="00E521FF">
        <w:rPr>
          <w:sz w:val="14"/>
        </w:rPr>
        <w:t xml:space="preserve"> For some, such as Clive Hamilton in The Disappointment of Liberalism and the Quest for Inner Freedom,27 </w:t>
      </w:r>
      <w:r w:rsidRPr="003227E8">
        <w:rPr>
          <w:rStyle w:val="StyleUnderline"/>
        </w:rPr>
        <w:t>the source of our difficulties lies not in democracy itself but in its undermining by lobbyists who act for corporatism and the market. Liberal capitalism, not liberal democracy, is the real culprit.</w:t>
      </w:r>
      <w:r w:rsidRPr="00E521FF">
        <w:rPr>
          <w:sz w:val="14"/>
        </w:rPr>
        <w:t xml:space="preserve"> These thoughts are echoed by George Monbiot: </w:t>
      </w:r>
      <w:r w:rsidRPr="003227E8">
        <w:rPr>
          <w:rStyle w:val="StyleUnderline"/>
        </w:rPr>
        <w:t>Meaningful action on climate change has been prohibited by totalitarian capitalism</w:t>
      </w:r>
      <w:r w:rsidRPr="00E521FF">
        <w:rPr>
          <w:sz w:val="14"/>
        </w:rPr>
        <w:t xml:space="preserve">. When I use this term I don't mean that the people who challenge it are rounded up and sent to break rocks in Siberia. I mean that </w:t>
      </w:r>
      <w:r w:rsidRPr="003227E8">
        <w:rPr>
          <w:rStyle w:val="StyleUnderline"/>
        </w:rPr>
        <w:t xml:space="preserve">it intrudes into every corner of our lives, governs every social relation, </w:t>
      </w:r>
      <w:proofErr w:type="gramStart"/>
      <w:r w:rsidRPr="003227E8">
        <w:rPr>
          <w:rStyle w:val="StyleUnderline"/>
        </w:rPr>
        <w:t>becomes</w:t>
      </w:r>
      <w:proofErr w:type="gramEnd"/>
      <w:r w:rsidRPr="003227E8">
        <w:rPr>
          <w:rStyle w:val="StyleUnderline"/>
        </w:rPr>
        <w:t xml:space="preserve"> the lens through which every issue must be seen. It is the total system which leaves no molecule of earth or air uncosted and unsold</w:t>
      </w:r>
      <w:r w:rsidRPr="00E521FF">
        <w:rPr>
          <w:sz w:val="14"/>
        </w:rPr>
        <w:t xml:space="preserve">.28 Surely Hamilton and Monbiot fail to understand the strength and complexity of this ecological system of evil into which democracy has descended. </w:t>
      </w:r>
      <w:r w:rsidRPr="003227E8">
        <w:rPr>
          <w:rStyle w:val="StyleUnderline"/>
        </w:rPr>
        <w:t>Democracy is but a cog in this juggernaut causing environmental degradation. Liberal capitalism and democracy have fused together. Liberal capitalism, the retrovirus, has become part of the genetic material of democracy and is directing the enterprise</w:t>
      </w:r>
      <w:r w:rsidRPr="00E521FF">
        <w:rPr>
          <w:sz w:val="14"/>
        </w:rPr>
        <w:t xml:space="preserve">. It is not just an imperfection that can </w:t>
      </w:r>
      <w:proofErr w:type="gramStart"/>
      <w:r w:rsidRPr="00E521FF">
        <w:rPr>
          <w:sz w:val="14"/>
        </w:rPr>
        <w:t>corrected</w:t>
      </w:r>
      <w:proofErr w:type="gramEnd"/>
      <w:r w:rsidRPr="00E521FF">
        <w:rPr>
          <w:sz w:val="14"/>
        </w:rPr>
        <w:t xml:space="preserve"> without dismantling this relationship. As we will demonstrate, </w:t>
      </w:r>
      <w:r w:rsidRPr="003227E8">
        <w:rPr>
          <w:rStyle w:val="StyleUnderline"/>
        </w:rPr>
        <w:t>colossal environmental problems, both existing and impending, have accelerated by the freedoms and corruption of democracy and are unlikely to be solved by this system of governance</w:t>
      </w:r>
      <w:r w:rsidRPr="00E521FF">
        <w:rPr>
          <w:sz w:val="14"/>
        </w:rPr>
        <w:t>. Thus we agree with well-known critique from left-environmental writers that the primary of the environmental crisis is the existence of an ecologically unsustainable economic system, capitalism. However we go further than these critics implicating liberal democracy and democracy in general in causing this environmental crisis and specifically preventing its solution. For a variety of reasons, detailed by us, democratic institutions are not suited to deal with Cared situations. If you needed to have major heart surgery you would not wish your operation coordinated by a democratically elected team of surgeons. With respect to liberal capitalism, in chapter 10 we come to the conclusions as John Perkins in Confessions of an Economic Hit Man.' s worked for the covert U.S. National Security Agency. He has said, “</w:t>
      </w:r>
      <w:r w:rsidRPr="003B219F">
        <w:rPr>
          <w:rStyle w:val="StyleUnderline"/>
        </w:rPr>
        <w:t>We build a global empire. We are an elite group of men and women who utilize international financial organizations to foment conditions that make meteor nations subservient to the ‘corporatocracy' running our biggest corporations, our government and our banks. The subservience is financial and them government is that of the USA</w:t>
      </w:r>
      <w:r w:rsidRPr="00E521FF">
        <w:rPr>
          <w:sz w:val="14"/>
        </w:rPr>
        <w:t>."</w:t>
      </w:r>
      <w:proofErr w:type="gramStart"/>
      <w:r w:rsidRPr="00E521FF">
        <w:rPr>
          <w:sz w:val="14"/>
        </w:rPr>
        <w:t xml:space="preserve">30 </w:t>
      </w:r>
      <w:r w:rsidRPr="003B219F">
        <w:rPr>
          <w:rStyle w:val="StyleUnderline"/>
        </w:rPr>
        <w:t>Liberal capitalism,</w:t>
      </w:r>
      <w:proofErr w:type="gramEnd"/>
      <w:r w:rsidRPr="00E521FF">
        <w:rPr>
          <w:sz w:val="14"/>
        </w:rPr>
        <w:t xml:space="preserve"> we will argue, </w:t>
      </w:r>
      <w:r w:rsidRPr="003B219F">
        <w:rPr>
          <w:rStyle w:val="StyleUnderline"/>
        </w:rPr>
        <w:t>is a force acting to produce an authoritarian rule by corporate elites. Although enmeshed with liberal democracy its ultimate goals are antagonistic to it, and in the long term act to undermine it</w:t>
      </w:r>
      <w:r w:rsidRPr="00E521FF">
        <w:rPr>
          <w:sz w:val="14"/>
        </w:rPr>
        <w:t xml:space="preserve">. </w:t>
      </w:r>
      <w:r w:rsidRPr="003B219F">
        <w:rPr>
          <w:rStyle w:val="StyleUnderline"/>
        </w:rPr>
        <w:t>We predict that democracy</w:t>
      </w:r>
      <w:r w:rsidRPr="00E521FF">
        <w:rPr>
          <w:sz w:val="14"/>
        </w:rPr>
        <w:t xml:space="preserve">, like communism, </w:t>
      </w:r>
      <w:r w:rsidRPr="003B219F">
        <w:rPr>
          <w:rStyle w:val="StyleUnderline"/>
        </w:rPr>
        <w:t>will be but a moment in human history.</w:t>
      </w:r>
      <w:r w:rsidRPr="00E521FF">
        <w:rPr>
          <w:sz w:val="14"/>
        </w:rPr>
        <w:t xml:space="preserve"> </w:t>
      </w:r>
      <w:r w:rsidRPr="003B219F">
        <w:rPr>
          <w:rStyle w:val="StyleUnderline"/>
        </w:rPr>
        <w:t xml:space="preserve">Its transformation into authoritarian rule is likely to be catalyzed by its failure to deliver </w:t>
      </w:r>
      <w:r w:rsidRPr="003B219F">
        <w:rPr>
          <w:rStyle w:val="StyleUnderline"/>
        </w:rPr>
        <w:lastRenderedPageBreak/>
        <w:t>solutions to the environmental crisis</w:t>
      </w:r>
      <w:r w:rsidRPr="00E521FF">
        <w:rPr>
          <w:sz w:val="14"/>
        </w:rPr>
        <w:t>. We can speculate on the preferred form of authoritarianism and in chapter 9, ''Platoons Revenge," we define the essential ingredients. We can wish for the intensive care model, but we are unlikely to be so fortunate. However, a consideration of the form of social cohesion necessary to maintain civilization in a no-growth economy is vital, for this is where we must go for survival. A new religion or perhaps spirituality to replace the market and consumerism will necessarily embrace the earth and all its sacred life. To ask where liberal democracy is leading us is not a welcome question, as the liberalism conferred by democracy is the linchpin of our culture.</w:t>
      </w:r>
    </w:p>
    <w:p w:rsidR="00284BFA" w:rsidRDefault="00284BFA" w:rsidP="00284BFA">
      <w:pPr>
        <w:pStyle w:val="Heading4"/>
      </w:pPr>
      <w:r>
        <w:t>Corporate influence ensures that all democratic reform will be circumvented</w:t>
      </w:r>
    </w:p>
    <w:p w:rsidR="00284BFA" w:rsidRDefault="00284BFA" w:rsidP="00284BFA">
      <w:pPr>
        <w:rPr>
          <w:rStyle w:val="Style13ptBold"/>
        </w:rPr>
      </w:pPr>
      <w:r>
        <w:rPr>
          <w:rStyle w:val="Style13ptBold"/>
        </w:rPr>
        <w:t>Shearman Smith 07</w:t>
      </w:r>
    </w:p>
    <w:p w:rsidR="00284BFA" w:rsidRPr="00C5171E" w:rsidRDefault="00284BFA" w:rsidP="00284BFA">
      <w:r>
        <w:t>(David Shearman &amp; Joseph Wayne Smith, MD; Professor at University of Adelaid, August 30, PhD and solicitor of the Supreme Court of South Australia , The Climate Change Challenge and the Failure of Democracy, Pages 91-92, MX)</w:t>
      </w:r>
    </w:p>
    <w:p w:rsidR="00284BFA" w:rsidRPr="00EE3C3A" w:rsidRDefault="00284BFA" w:rsidP="00284BFA"/>
    <w:p w:rsidR="00284BFA" w:rsidRPr="006C73C6" w:rsidRDefault="00284BFA" w:rsidP="00284BFA">
      <w:pPr>
        <w:rPr>
          <w:rStyle w:val="StyleUnderline"/>
        </w:rPr>
      </w:pPr>
      <w:r w:rsidRPr="00E521FF">
        <w:rPr>
          <w:sz w:val="14"/>
        </w:rPr>
        <w:t xml:space="preserve">Throughout this book examples have been given showing how </w:t>
      </w:r>
      <w:r w:rsidRPr="007C06DC">
        <w:rPr>
          <w:rStyle w:val="StyleUnderline"/>
        </w:rPr>
        <w:t xml:space="preserve">corporate influence on governments determines poor environmental outcomes. In the United States intense lobbying by dedicated people with ready access to government because of financial contributions to election campaigns has thwarted the implementation of new environmental laws, neutered existing laws, and sabotaged international agreements. Environmental laws are seen as surmountable by transferring manufacturing to developing countries, and national environmental regulations are denounced as hindrances to free trade by the World Trade Organization. In all countries corporatism continues to use the environment for externalities. </w:t>
      </w:r>
      <w:r w:rsidRPr="00E521FF">
        <w:rPr>
          <w:sz w:val="14"/>
        </w:rPr>
        <w:t xml:space="preserve">While the public expression of social responsibility is now fashionable and is used by some corporates to emphasize branding, the fundamental philosophy remains unchanged and enshrined in law. As held by Milton Friedman, there is but </w:t>
      </w:r>
      <w:r w:rsidRPr="007C06DC">
        <w:rPr>
          <w:rStyle w:val="StyleUnderline"/>
        </w:rPr>
        <w:t>one social responsibility of the corporation and this is to make as much money as possible for their shareholders</w:t>
      </w:r>
      <w:r w:rsidRPr="00E521FF">
        <w:rPr>
          <w:sz w:val="14"/>
        </w:rPr>
        <w:t xml:space="preserve">.4 </w:t>
      </w:r>
      <w:proofErr w:type="gramStart"/>
      <w:r w:rsidRPr="007C06DC">
        <w:rPr>
          <w:rStyle w:val="StyleUnderline"/>
        </w:rPr>
        <w:t>This</w:t>
      </w:r>
      <w:proofErr w:type="gramEnd"/>
      <w:r w:rsidRPr="007C06DC">
        <w:rPr>
          <w:rStyle w:val="StyleUnderline"/>
        </w:rPr>
        <w:t xml:space="preserve"> is a moral imperative, and to choose environmental goals instead of profits is immoral.</w:t>
      </w:r>
      <w:r w:rsidRPr="00E521FF">
        <w:rPr>
          <w:sz w:val="14"/>
        </w:rPr>
        <w:t xml:space="preserve"> We believe that this is the rock upon which the leaking ship of democracy steered by Platoons savages will finally founder. </w:t>
      </w:r>
      <w:r w:rsidRPr="007C06DC">
        <w:rPr>
          <w:rStyle w:val="StyleUnderline"/>
        </w:rPr>
        <w:t>It is important to emphasize that the environment is not the only sector of society to suffer under the corporate yoke.</w:t>
      </w:r>
      <w:r w:rsidRPr="00E521FF">
        <w:rPr>
          <w:sz w:val="14"/>
        </w:rPr>
        <w:t xml:space="preserve"> One cynical view of corporatism is that of Arundhati Roy given in the Sydney Peace Prize Lecture, "Peace and the New Corporate Liberation Theology": the Lazy Managers Guide to Corporate Success, first stock your Board with senior government servants. Next stock the government with members of your Board. Add oil and stir. When no one can tell where the government ends and your company begins, collude with your government to equip and arm a cold blooded dictator in an oil rich country. Look away while he kills his own people. Simmer gently. Use the time to collect a few billion dollars in government contracts.' Indeed, most so-called </w:t>
      </w:r>
      <w:r w:rsidRPr="00E1083A">
        <w:rPr>
          <w:rStyle w:val="StyleUnderline"/>
        </w:rPr>
        <w:t>Western societies are not democracies as such but plutocracies, societies ruled by the wealthy</w:t>
      </w:r>
      <w:r w:rsidRPr="00E521FF">
        <w:rPr>
          <w:sz w:val="14"/>
        </w:rPr>
        <w:t xml:space="preserve">. In this context Franklin D. Roosevelt’s comments in the 1930s about the emerging fascist threat is just as relevant today about the corporate actions of an unallocated economic elite who manipulate the life and destiny of humanity. </w:t>
      </w:r>
      <w:r w:rsidRPr="00E1083A">
        <w:rPr>
          <w:rStyle w:val="StyleUnderline"/>
        </w:rPr>
        <w:t>The liberty of democracy is not safe if the people tolerate the growth of private power to a point where it becomes stronger than that of the state itself. That, in essence, is fascism: ownership of government by an individual, by a group, or any controlling private power</w:t>
      </w:r>
      <w:r w:rsidRPr="00E521FF">
        <w:rPr>
          <w:sz w:val="14"/>
        </w:rPr>
        <w:t>.6 When in 1934 General Butler blew the whistle on a group of businessmen conspiring to obtain the backing of the army to overthrow President Roosevelt, it became clear that not even American democracy was safe from private power. The conspirators were activated by Roosevelt’s conviction that the New Deal would end the Great Depression by replacing the market’s invisible hand with government benevolence. Roosevelt wrote later: " 'The New Deal implied that the Government itself was going to use affirmative action to bring about its avowed objectives rather than stand by and hope that the general economic laws would attain them... the American system visualized protection of the individual against the misuse of private economic power, the New Deal would insist on curbing such power."' President Theodore Roosevelt also recognized the existence of this invisible government: "</w:t>
      </w:r>
      <w:r w:rsidRPr="006C73C6">
        <w:rPr>
          <w:rStyle w:val="StyleUnderline"/>
        </w:rPr>
        <w:t>Behind the ostensible government sits enthroned an invisible government owing no allegiance and acknowledging no responsibility to the people. To destroy this invisible government, to befoul the unholy alliance between corrupt business and corrupt politics, is the first task of statesmanship today</w:t>
      </w:r>
      <w:r w:rsidRPr="00E521FF">
        <w:rPr>
          <w:sz w:val="14"/>
        </w:rPr>
        <w:t xml:space="preserve">."8 The malign influence of business on governments has been documented with a legion of examples by many authors.' We will dwell on this issue only insofar as it impacts the ability of liberal democracy to deliver sustainable environmental outcomes. The corporation is an institution with a structure and imperatives that direct the actions of those within it. But it is also a legal institution whose existence and capacity to operate depend upon the law. Its legally defined mandate is to pursue, relentlessly and without exception, its own self-interest regardless, of the often harmful consequences it might cause to others.1° </w:t>
      </w:r>
      <w:r w:rsidRPr="006C73C6">
        <w:rPr>
          <w:rStyle w:val="StyleUnderline"/>
        </w:rPr>
        <w:t>As a result the corporation has become like a heartworm</w:t>
      </w:r>
      <w:r w:rsidRPr="00E521FF">
        <w:rPr>
          <w:sz w:val="14"/>
        </w:rPr>
        <w:t xml:space="preserve">, Dirofilaria immitis, </w:t>
      </w:r>
      <w:r w:rsidRPr="006C73C6">
        <w:rPr>
          <w:rStyle w:val="StyleUnderline"/>
        </w:rPr>
        <w:t>eating the heart out of democracy</w:t>
      </w:r>
      <w:r w:rsidRPr="00E521FF">
        <w:rPr>
          <w:sz w:val="14"/>
        </w:rPr>
        <w:t xml:space="preserve">. " </w:t>
      </w:r>
      <w:r w:rsidRPr="006C73C6">
        <w:rPr>
          <w:rStyle w:val="StyleUnderline"/>
        </w:rPr>
        <w:t>Profit above all else" is best illustrated by the involvement by corporations in the financing of Hitler’s rise to power and his war effort</w:t>
      </w:r>
      <w:r w:rsidRPr="00E521FF">
        <w:rPr>
          <w:sz w:val="14"/>
        </w:rPr>
        <w:t xml:space="preserve">, from 1939 to 1945, as researched by Antony Sutton: </w:t>
      </w:r>
      <w:r w:rsidRPr="006C73C6">
        <w:rPr>
          <w:rStyle w:val="StyleUnderline"/>
        </w:rPr>
        <w:t>Wall Street financed German cartels in the mid 1920s which in turn proceeded to bring Hitler to power</w:t>
      </w:r>
      <w:r w:rsidRPr="00E521FF">
        <w:rPr>
          <w:sz w:val="14"/>
        </w:rPr>
        <w:t xml:space="preserve">... the financing for Hitler and his SS street thugs came in part from affiliates or subsidiaries of US firms, including Henry Ford in 1922, payments by IG Far-ben and General Electric in 1933, followed by Standard Oil of </w:t>
      </w:r>
      <w:r w:rsidRPr="00E521FF">
        <w:rPr>
          <w:sz w:val="14"/>
        </w:rPr>
        <w:lastRenderedPageBreak/>
        <w:t xml:space="preserve">New Jersey and I.T.T. subsidiary payments to Heinrich Himmler up to 1944... US multi-nationals under the control of Wall Street profited handsomely from Hitler's military construction program in the 1930s and at least till 1942... </w:t>
      </w:r>
      <w:proofErr w:type="gramStart"/>
      <w:r w:rsidRPr="006C73C6">
        <w:rPr>
          <w:rStyle w:val="StyleUnderline"/>
        </w:rPr>
        <w:t>these</w:t>
      </w:r>
      <w:proofErr w:type="gramEnd"/>
      <w:r w:rsidRPr="006C73C6">
        <w:rPr>
          <w:rStyle w:val="StyleUnderline"/>
        </w:rPr>
        <w:t xml:space="preserve"> same international bankers used political influence in the US to cover up their wartime collaboration and to do this infiltrated the US control commission for Germany</w:t>
      </w:r>
      <w:r w:rsidRPr="00E521FF">
        <w:rPr>
          <w:sz w:val="14"/>
        </w:rPr>
        <w:t xml:space="preserve">." </w:t>
      </w:r>
      <w:r w:rsidRPr="006C73C6">
        <w:rPr>
          <w:rStyle w:val="StyleUnderline"/>
        </w:rPr>
        <w:t>There is no excuse that those concerned did not know what they were doing</w:t>
      </w:r>
      <w:r w:rsidRPr="00E521FF">
        <w:rPr>
          <w:sz w:val="14"/>
        </w:rPr>
        <w:t xml:space="preserve">. Standard Oil was assisting the development of synthetic gasoline for the German war effort and, as a result, received written protests from of reluctance by conservation groups to criticize the environmental record of donors.17 Such funding may seem to be necessary because of meager income from the public. But why does the public fail to donate? </w:t>
      </w:r>
      <w:r w:rsidRPr="006C73C6">
        <w:rPr>
          <w:rStyle w:val="StyleUnderline"/>
        </w:rPr>
        <w:t xml:space="preserve">It may well be that massive corporate funding and government assurances enable the public to think that all is well with the environment. The influence and control of Theodore Roosevelt’s "invisible government" now extends throughout society. </w:t>
      </w:r>
    </w:p>
    <w:p w:rsidR="00284BFA" w:rsidRDefault="00284BFA" w:rsidP="00284BFA">
      <w:pPr>
        <w:pStyle w:val="Heading3"/>
      </w:pPr>
      <w:r>
        <w:lastRenderedPageBreak/>
        <w:t>Profit</w:t>
      </w:r>
    </w:p>
    <w:p w:rsidR="00284BFA" w:rsidRDefault="00284BFA" w:rsidP="00284BFA">
      <w:pPr>
        <w:pStyle w:val="Heading4"/>
      </w:pPr>
      <w:r>
        <w:t>There will be no response under a democratic system because it’s just not profitable</w:t>
      </w:r>
    </w:p>
    <w:p w:rsidR="00284BFA" w:rsidRPr="00C30932" w:rsidRDefault="00284BFA" w:rsidP="00284BFA"/>
    <w:p w:rsidR="00284BFA" w:rsidRDefault="00284BFA" w:rsidP="00284BFA">
      <w:pPr>
        <w:rPr>
          <w:rStyle w:val="Style13ptBold"/>
        </w:rPr>
      </w:pPr>
      <w:r>
        <w:rPr>
          <w:rStyle w:val="Style13ptBold"/>
        </w:rPr>
        <w:t>Shearman Smith 07</w:t>
      </w:r>
    </w:p>
    <w:p w:rsidR="00284BFA" w:rsidRDefault="00284BFA" w:rsidP="00284BFA">
      <w:r>
        <w:t>(David Shearman &amp; Joseph Wayne Smith, MD; Professor at University of Adelaid, August 30, PhD and solicitor of the Supreme Court of South Australia , The Climate Change Challenge and the Failure of Democracy, Pages 26-29, MX)</w:t>
      </w:r>
    </w:p>
    <w:p w:rsidR="00284BFA" w:rsidRPr="00E521FF" w:rsidRDefault="00284BFA" w:rsidP="00284BFA">
      <w:pPr>
        <w:rPr>
          <w:sz w:val="14"/>
        </w:rPr>
      </w:pPr>
      <w:r w:rsidRPr="003C380E">
        <w:rPr>
          <w:rStyle w:val="StyleUnderline"/>
        </w:rPr>
        <w:t>Regardless of whether climate change is the serious problem accepted by most national governments or whether we are moving toward a catastrophic change</w:t>
      </w:r>
      <w:r w:rsidRPr="00E521FF">
        <w:rPr>
          <w:sz w:val="14"/>
        </w:rPr>
        <w:t xml:space="preserve"> as predicted by Lovelock will continue to be debated, </w:t>
      </w:r>
      <w:r w:rsidRPr="003C380E">
        <w:rPr>
          <w:rStyle w:val="StyleUnderline"/>
        </w:rPr>
        <w:t>there is little action to prevent it.</w:t>
      </w:r>
      <w:r w:rsidRPr="00E521FF">
        <w:rPr>
          <w:sz w:val="14"/>
        </w:rPr>
        <w:t xml:space="preserve"> Why not? As discussed in chapter 1 </w:t>
      </w:r>
      <w:r w:rsidRPr="003C380E">
        <w:rPr>
          <w:rStyle w:val="StyleUnderline"/>
        </w:rPr>
        <w:t>there are a number of psychological factors such as denial that prevent individual responses to potentially catastrophic events</w:t>
      </w:r>
      <w:r w:rsidRPr="00E521FF">
        <w:rPr>
          <w:sz w:val="14"/>
        </w:rPr>
        <w:t xml:space="preserve">. However these responses do not account for the actions of world leaders. As researched by Beder,23 prior to the Kyoto conference in 1997, </w:t>
      </w:r>
      <w:r w:rsidRPr="003C380E">
        <w:rPr>
          <w:rStyle w:val="StyleUnderline"/>
        </w:rPr>
        <w:t>a U.S. consortium of 20 fossil fuel organizations launched a campaign opposing the treaty on the basis that jobs would be lost and energy prices would rise</w:t>
      </w:r>
      <w:r w:rsidRPr="00E521FF">
        <w:rPr>
          <w:sz w:val="14"/>
        </w:rPr>
        <w:t xml:space="preserve">. </w:t>
      </w:r>
      <w:r w:rsidRPr="003C380E">
        <w:rPr>
          <w:rStyle w:val="StyleUnderline"/>
        </w:rPr>
        <w:t>Thereafter corporations used front groups, public relations firms, and conservative think tanks to cast doubt on the science and impacts of global warming</w:t>
      </w:r>
      <w:r w:rsidRPr="00E521FF">
        <w:rPr>
          <w:sz w:val="14"/>
        </w:rPr>
        <w:t xml:space="preserve">. The names of the organizations were Orwellian, "Advancement of Sound Science Coalition," "The Coalition for Vehicle Choice," "Global Climate Information Project," "The Greening Earth Society" The latter has stated that "using fossil fuels to enable our economic activity is as natural as breathing." 24 Senator James Inhofe, a conservative Republican, called human-caused global warming "a hoax." He received an environmental award for his support of "rational, science-based thinking and policy-making" from the Annapolis Center for Science-Based Public Policy that receives funding from Exxon Mobil. Inhofe is chair of the Senate Environment and Public Works Committee.' </w:t>
      </w:r>
      <w:r w:rsidRPr="003C380E">
        <w:rPr>
          <w:rStyle w:val="StyleUnderline"/>
        </w:rPr>
        <w:t>As with any scientific consensus, there will be dissidents. It would be expected that scientific conclusions that are in effect computer forecasts based upon existing data might be open to differing interpretations. Indeed detailed scholarly critiques of the conclusions have been published." But the skeptics are a diminishing breed in the face of the mounting evidence from many scientists in many disciplines, and their task is difficult because</w:t>
      </w:r>
      <w:r>
        <w:rPr>
          <w:rStyle w:val="StyleUnderline"/>
        </w:rPr>
        <w:t xml:space="preserve"> in</w:t>
      </w:r>
      <w:r w:rsidRPr="003C380E">
        <w:rPr>
          <w:rStyle w:val="StyleUnderline"/>
        </w:rPr>
        <w:t xml:space="preserve"> the industry campaign to derail Kyoto many, </w:t>
      </w:r>
      <w:r w:rsidRPr="00E521FF">
        <w:rPr>
          <w:sz w:val="14"/>
        </w:rPr>
        <w:t>but not all</w:t>
      </w:r>
      <w:r w:rsidRPr="003C380E">
        <w:rPr>
          <w:rStyle w:val="StyleUnderline"/>
        </w:rPr>
        <w:t>, were well paid to travel the world to muddy the water by plying their wares in the media. Since the media sometimes try to operate on the basis of balance, they use apposing opinion even when there is only one opposing opinion to the views at a thousand scientists. This has often allowed skeptics to have more exposure to the public than their views deserved</w:t>
      </w:r>
      <w:r w:rsidRPr="00E521FF">
        <w:rPr>
          <w:sz w:val="14"/>
        </w:rPr>
        <w:t xml:space="preserve">. Corporate think tanks such as the Heritage Foundation published in 1997, "The Road to Kyoto; How the Global Climate Treaty Fosters Economic Impoverishment and Endangers US Security."27 The foundation predicted that Kyoto would cost as much as $30,000 in lost income per family per year. </w:t>
      </w:r>
      <w:r w:rsidRPr="003C380E">
        <w:rPr>
          <w:rStyle w:val="StyleUnderline"/>
        </w:rPr>
        <w:t>The Competitive Enterprise Institute wrote that "the likeliest global climate change is the creation of a milder, greener, more prosperous world."'</w:t>
      </w:r>
      <w:r w:rsidRPr="00E521FF">
        <w:rPr>
          <w:sz w:val="14"/>
        </w:rPr>
        <w:t xml:space="preserve"> This was the background to George W. Bush’s succession to office in early 2001. He was an oil man who appointed oil men to his cabinet and liras heavily indebted to them for political donations. In the words of the late Robin Cook, former UK foreign secretary, "there has never been an administration with hands so dipped in Texas oil. There was a super-tanker somewhere out on the seven seas called the Condoleezza Rice."29 The name Lai-this Chevron tanker was changed to "Altair Voyager" when Ms. Rice was appointed national security advisor in 2001. It was not surprising that the president’s top policy was to increase the flow of petroleum from foreign suppliers to the U.S. market. Bush established the National Energy Policy Development Group (NE PDG) chaired. Vice President Dick Cheney, formerly chair and CEO of Halliburson Oil. But even before the report, Bush questioned the scientific evidence of warming and said that Kyoto was unfair and too expensive for the U.S. economy. In 2001 he responded to a memorandum from Exxon asking that Dr. Robert Watson, chair of the I PCC, be replaced, because of his opinion that greenhouse emissions must be reduced.31 Watson was emplaced. The NE PDG did not propose any reduction in oil consumption. Instead it proposed to slow the growth in U.S. dependence on imported oil by increasing production at home by exploiting untapped reserves in wilderness areas. In effect Bush made the decision to increase his dependence on oil. This decision and the continuing corporate opposition to greenhouse reduction has dictated the government’s decisions to oppose any climate change negotiations culminating four years later in the continued obstructionism to future negotiations at the climate meeting in Argentina in December 2004 and at the Montreal meeting of Kyoto parties in 2005. The Montreal meeting of 180 countries was intended to commence a new negotiation on greenhouse emissions to be implemented in 2012 when the Kyoto agreement terminates. The succeeding meeting in Nairobi in November 2006 also failed to draw a timetable for cuts in emissions. It is clear that the failure of the United States to participate and its lack of leadership is a major impediment to progress. It would be wrong to conclude that the fossil fuel industries have influenced only U.S. policy and not that of other countries. European countries have signed Kyoto and have developed alternative energy programs, but one has to look to Australia, the other nonsigner of Kyoto, to see the malign influence. There the government relied heavily on figures and advice from the Bureau of Agricultural and Resource Economics (ABARE), funded by business and fossil fuel industries.32 Places on the steering committee were offered for $50,000 each, and those who took advantage included Mobil, Exxon, Texaco, BHP, and the Australian Aluminum Council. As happened in the United States, ABARE predicted a huge loss of jobs and income if emission-reduction targets were to be met. </w:t>
      </w:r>
      <w:r w:rsidRPr="003C380E">
        <w:rPr>
          <w:rStyle w:val="StyleUnderline"/>
        </w:rPr>
        <w:t xml:space="preserve">The Australian government has worked secretly with the fossil fuel industry to produce an energy plan that will rely </w:t>
      </w:r>
      <w:r w:rsidRPr="003C380E">
        <w:rPr>
          <w:rStyle w:val="StyleUnderline"/>
        </w:rPr>
        <w:lastRenderedPageBreak/>
        <w:t>on geosequestration of carbon dioxide, with neglect of alternative energy</w:t>
      </w:r>
      <w:r w:rsidRPr="00E521FF">
        <w:rPr>
          <w:sz w:val="14"/>
        </w:rPr>
        <w:t xml:space="preserve">.33 </w:t>
      </w:r>
      <w:proofErr w:type="gramStart"/>
      <w:r w:rsidRPr="00E521FF">
        <w:rPr>
          <w:sz w:val="14"/>
        </w:rPr>
        <w:t>Despite</w:t>
      </w:r>
      <w:proofErr w:type="gramEnd"/>
      <w:r w:rsidRPr="00E521FF">
        <w:rPr>
          <w:sz w:val="14"/>
        </w:rPr>
        <w:t xml:space="preserve"> the strengthening of scientific evidence that human influence is causing global warming. Determined resistance to these findings continues in the form of so-called scientific societies such as the George C. Marshall Institute in the United States and the Scientific Alliance in the UK. In 2005, the United States and Australia, the two main antagonists of the Kyoto agreement, joined with China, Japan, India, and South Korea to form the Asia- Pacific Partnership for Clean Development and Climate. This rejects mandatory targets on greenhouse gas emissions and promotes technological solutions instead. Opponents of the partnership accept that technological solutions must be sought but see dangers in relying solely on such developments. At the first meeting of the partnership in Sydney in January 2006, India’s environment minister announced that India will not implement mandatory emissions reduction of greenhouse gases. Since India is a signatory to the Kyoto agreement and is likely to have to adhere to mandatory reductions after 2012, the partnership could be seen as a mechanism to destabilize Kyoto and continue with industrial activity as usual. This interpretation tends to be confirmed by the minuscule commitment over five years of $100 million by Australia and $345 million by the United States to technological solutions compared to the hundreds of billons invested in the war on terror. </w:t>
      </w:r>
      <w:r w:rsidRPr="003C380E">
        <w:rPr>
          <w:rStyle w:val="StyleUnderline"/>
        </w:rPr>
        <w:t>There are many other factors operating in the United States that have allowed this misguided policy to progress without significant opposition</w:t>
      </w:r>
      <w:r w:rsidRPr="00E521FF">
        <w:rPr>
          <w:sz w:val="14"/>
        </w:rPr>
        <w:t xml:space="preserve">. These will be analyzed in later chapters, but </w:t>
      </w:r>
      <w:r w:rsidRPr="003C380E">
        <w:rPr>
          <w:rStyle w:val="StyleUnderline"/>
        </w:rPr>
        <w:t>they are overshadowed by the power, wealth, and influence of the fossil fuel industries as the lynchpin of Western civilization</w:t>
      </w:r>
      <w:r w:rsidRPr="00E521FF">
        <w:rPr>
          <w:sz w:val="14"/>
        </w:rPr>
        <w:t>. We have chosen to analyze the issue of oil for the addiction to it, like all addictions, overwhelms rational behavior. However the points we make are equally relevant to the coal industry.</w:t>
      </w:r>
    </w:p>
    <w:p w:rsidR="00284BFA" w:rsidRDefault="00284BFA" w:rsidP="00284BFA">
      <w:pPr>
        <w:pStyle w:val="Heading3"/>
      </w:pPr>
      <w:r>
        <w:lastRenderedPageBreak/>
        <w:t>Law</w:t>
      </w:r>
    </w:p>
    <w:p w:rsidR="00284BFA" w:rsidRDefault="00284BFA" w:rsidP="00284BFA">
      <w:pPr>
        <w:pStyle w:val="Heading4"/>
      </w:pPr>
      <w:r>
        <w:t>Legal reform cannot be the first step</w:t>
      </w:r>
    </w:p>
    <w:p w:rsidR="00284BFA" w:rsidRPr="00C30932" w:rsidRDefault="00284BFA" w:rsidP="00284BFA"/>
    <w:p w:rsidR="00284BFA" w:rsidRDefault="00284BFA" w:rsidP="00284BFA">
      <w:pPr>
        <w:rPr>
          <w:rStyle w:val="Style13ptBold"/>
        </w:rPr>
      </w:pPr>
      <w:r>
        <w:rPr>
          <w:rStyle w:val="Style13ptBold"/>
        </w:rPr>
        <w:t>Shearman Smith 07</w:t>
      </w:r>
    </w:p>
    <w:p w:rsidR="00284BFA" w:rsidRPr="007E5427" w:rsidRDefault="00284BFA" w:rsidP="00284BFA">
      <w:r>
        <w:t>(David Shearman &amp; Joseph Wayne Smith, MD; Professor at University of Adelaid, August 30, PhD and solicitor of the Supreme Court of South Australia , The Climate Change Challenge and the Failure of Democracy, Pages 163, MX)</w:t>
      </w:r>
    </w:p>
    <w:p w:rsidR="00284BFA" w:rsidRPr="00E521FF" w:rsidRDefault="00284BFA" w:rsidP="00284BFA">
      <w:pPr>
        <w:rPr>
          <w:sz w:val="14"/>
        </w:rPr>
      </w:pPr>
      <w:r w:rsidRPr="00E521FF">
        <w:rPr>
          <w:sz w:val="14"/>
        </w:rPr>
        <w:t xml:space="preserve">In conclusion, </w:t>
      </w:r>
      <w:r w:rsidRPr="003B29CF">
        <w:rPr>
          <w:rStyle w:val="StyleUnderline"/>
        </w:rPr>
        <w:t>there needs to be major reform to the legal systems within nations and to international law if environmental damage is to be arrested. We are highly skeptical of the ability of the legal system to lead the way</w:t>
      </w:r>
      <w:r w:rsidRPr="00E521FF">
        <w:rPr>
          <w:sz w:val="14"/>
        </w:rPr>
        <w:t xml:space="preserve">. </w:t>
      </w:r>
      <w:r w:rsidRPr="003B29CF">
        <w:rPr>
          <w:rStyle w:val="StyleUnderline"/>
        </w:rPr>
        <w:t xml:space="preserve">Only when the larger political battle has been won or when the ecological crisis is visible to all will legal reform </w:t>
      </w:r>
      <w:proofErr w:type="gramStart"/>
      <w:r w:rsidRPr="003B29CF">
        <w:rPr>
          <w:rStyle w:val="StyleUnderline"/>
        </w:rPr>
        <w:t>follow.</w:t>
      </w:r>
      <w:proofErr w:type="gramEnd"/>
      <w:r w:rsidRPr="003B29CF">
        <w:rPr>
          <w:rStyle w:val="StyleUnderline"/>
        </w:rPr>
        <w:t xml:space="preserve"> The law is intrinsically a slow-moving, conservative beast, constructed for personal and property protection, and we cannot expect much assistance from that source.</w:t>
      </w:r>
      <w:r w:rsidRPr="00E521FF">
        <w:rPr>
          <w:sz w:val="14"/>
        </w:rPr>
        <w:t xml:space="preserve"> Nevertheless that is not a reason for defeatism and as environmental and human rights lawyers contrive to address these problems in the courts, we wish them well. But </w:t>
      </w:r>
      <w:r w:rsidRPr="003B29CF">
        <w:rPr>
          <w:rStyle w:val="StyleUnderline"/>
        </w:rPr>
        <w:t>we are skeptical of the long-term success of these endeavors unaided by political action, and this is why our focus has been upon political and ideological change</w:t>
      </w:r>
      <w:r w:rsidRPr="00E521FF">
        <w:rPr>
          <w:sz w:val="14"/>
        </w:rPr>
        <w:t>. This leads us to the question of human capacity to share the common good instead of acquiring it.</w:t>
      </w:r>
    </w:p>
    <w:p w:rsidR="00284BFA" w:rsidRPr="00667FCD" w:rsidRDefault="00284BFA" w:rsidP="00284BFA"/>
    <w:p w:rsidR="00284BFA" w:rsidRDefault="00284BFA" w:rsidP="00284BFA">
      <w:pPr>
        <w:pStyle w:val="Heading3"/>
      </w:pPr>
      <w:r>
        <w:lastRenderedPageBreak/>
        <w:t>Utopia</w:t>
      </w:r>
    </w:p>
    <w:p w:rsidR="00284BFA" w:rsidRDefault="00284BFA" w:rsidP="00284BFA">
      <w:pPr>
        <w:pStyle w:val="Heading4"/>
      </w:pPr>
      <w:r>
        <w:t>All re-affirmations of democracy’s ability to solve the ecological crisis are descriptive of utopias OR collapse is inevi</w:t>
      </w:r>
      <w:r w:rsidR="00FA5A24">
        <w:t>table - oil shortage</w:t>
      </w:r>
    </w:p>
    <w:p w:rsidR="00FA5A24" w:rsidRPr="00FA5A24" w:rsidRDefault="00FA5A24" w:rsidP="00FA5A24"/>
    <w:p w:rsidR="00284BFA" w:rsidRDefault="00284BFA" w:rsidP="00284BFA">
      <w:pPr>
        <w:rPr>
          <w:rStyle w:val="Style13ptBold"/>
        </w:rPr>
      </w:pPr>
      <w:r>
        <w:rPr>
          <w:rStyle w:val="Style13ptBold"/>
        </w:rPr>
        <w:t>Shearman Smith 07</w:t>
      </w:r>
    </w:p>
    <w:p w:rsidR="00284BFA" w:rsidRPr="007E5427" w:rsidRDefault="00284BFA" w:rsidP="00284BFA">
      <w:r>
        <w:t>(David Shearman &amp; Joseph Wayne Smith, MD; Professor at University of Adelaid, August 30, PhD and solicitor of the Supreme Court of South Australia , The Climate Change Challenge and the Failure of Democracy, Pages 121-124, MX)</w:t>
      </w:r>
    </w:p>
    <w:p w:rsidR="00284BFA" w:rsidRDefault="00284BFA" w:rsidP="00284BFA">
      <w:pPr>
        <w:rPr>
          <w:rStyle w:val="StyleUnderline"/>
        </w:rPr>
      </w:pPr>
      <w:r w:rsidRPr="008A300E">
        <w:rPr>
          <w:rStyle w:val="StyleUnderline"/>
        </w:rPr>
        <w:t xml:space="preserve">Environmentalist writers have had a love affair with democracy. </w:t>
      </w:r>
      <w:proofErr w:type="gramStart"/>
      <w:r w:rsidRPr="008A300E">
        <w:rPr>
          <w:rStyle w:val="StyleUnderline"/>
        </w:rPr>
        <w:t>Numerous texts have outlined the perils that the planet faces, only to conclude in the final chapter that all will be well with more democracy and a world parliament</w:t>
      </w:r>
      <w:r w:rsidRPr="00E521FF">
        <w:rPr>
          <w:sz w:val="14"/>
        </w:rPr>
        <w:t>,' or with the creation of direct democratic communities, locally self-sufficient and living in harmony with their environment.</w:t>
      </w:r>
      <w:proofErr w:type="gramEnd"/>
      <w:r w:rsidRPr="00E521FF">
        <w:rPr>
          <w:sz w:val="14"/>
        </w:rPr>
        <w:t xml:space="preserve"> </w:t>
      </w:r>
      <w:r w:rsidRPr="008A300E">
        <w:rPr>
          <w:rStyle w:val="StyleUnderline"/>
        </w:rPr>
        <w:t>These warm, cozy, and politically correct worlds would no doubt be a joy to live in, but they are far from the likely realities that we face</w:t>
      </w:r>
      <w:r w:rsidRPr="00E521FF">
        <w:rPr>
          <w:sz w:val="14"/>
        </w:rPr>
        <w:t xml:space="preserve">. Before we can outline what sort of system we ought to have, we need to know what the likely end result will be of the dangers described in this book. </w:t>
      </w:r>
      <w:r w:rsidRPr="003B29CF">
        <w:rPr>
          <w:rStyle w:val="StyleUnderline"/>
        </w:rPr>
        <w:t>The most pessimistic response to the "crisis of civilization," that is, the multitude of interconnected social, technological, and environmental problems that humanity faces, is human extinction</w:t>
      </w:r>
      <w:r w:rsidRPr="00E521FF">
        <w:rPr>
          <w:sz w:val="14"/>
        </w:rPr>
        <w:t xml:space="preserve">. The Canadian philosopher John Leslie in his book The End of the World takes that vie-w.2 Leslie considers humanity to be more at threat from technological disasters such as nuclear war, the rise of intelligent robots, and asteroid collision, than from mundane threats such as water shortages, soil erosion, and climate change. His view is very much a technical logician’s view of reality. It would take us into too many technical matters to rebut Leslie’s view firsthand here. Generally, his critics seem to have established that, apart from four science fiction scenarios (killer robots, runaway high-tech experiments with exotic matter, the creation on earth of black holes, nanotechnology "grey goo problems, etc.), none of the scenarios sketched in his book will exterminate all human life. However these scenarios will destroy the present world as we know it and necessarily cull the present human population of </w:t>
      </w:r>
      <w:proofErr w:type="gramStart"/>
      <w:r w:rsidRPr="00E521FF">
        <w:rPr>
          <w:sz w:val="14"/>
        </w:rPr>
        <w:t xml:space="preserve">over six billion.3 </w:t>
      </w:r>
      <w:r w:rsidRPr="003B29CF">
        <w:rPr>
          <w:rStyle w:val="StyleUnderline"/>
        </w:rPr>
        <w:t>Consider</w:t>
      </w:r>
      <w:proofErr w:type="gramEnd"/>
      <w:r w:rsidRPr="003B29CF">
        <w:rPr>
          <w:rStyle w:val="StyleUnderline"/>
        </w:rPr>
        <w:t xml:space="preserve"> but one of the problems that we have discussed: the end of cheap oil</w:t>
      </w:r>
      <w:r w:rsidRPr="00E521FF">
        <w:rPr>
          <w:sz w:val="14"/>
        </w:rPr>
        <w:t xml:space="preserve">. Suppose that the school of thought of the oil limitationists is right. Some estimates of the date of peak oil production put this at the year 2008, others at 2012, still others somewhat later, but many experts believe that this date will be before the end of the second decade of this century. </w:t>
      </w:r>
      <w:r w:rsidRPr="003B29CF">
        <w:rPr>
          <w:rStyle w:val="StyleUnderline"/>
        </w:rPr>
        <w:t>Although the oil optimists hope that rising oil prices will make other fuels competitive and that by market forces other substitutes will replace oil, this process will only occur if there really are substitutes. There are limits to all other forms of energy, such as nuclear fission and solar energy</w:t>
      </w:r>
      <w:r w:rsidRPr="00E521FF">
        <w:rPr>
          <w:sz w:val="14"/>
        </w:rPr>
        <w:t xml:space="preserve">.4 </w:t>
      </w:r>
      <w:r w:rsidRPr="003B29CF">
        <w:rPr>
          <w:rStyle w:val="StyleUnderline"/>
        </w:rPr>
        <w:t xml:space="preserve">Even if there was an oil substitute, there would need to be a replacement of the oil infrastructure—and our civilization could not exist without oil. Plastics are made from it, and there could be no computer-based society without plastics. </w:t>
      </w:r>
      <w:r w:rsidRPr="00E521FF">
        <w:rPr>
          <w:sz w:val="14"/>
        </w:rPr>
        <w:t xml:space="preserve">The world’s 500 million cars depend upon oil; so does agricultural food production through fertilizers and pesticides. Coal and natural gas offer only a stopgap measure, as these reserves will also deplete—at the price of perhaps making the earth uninhabitable through global warming. Coal is mined using machinery that uses oil, and the extraction of coal will become increasingly expensive.' Without a replacement of the oil infrastructure, </w:t>
      </w:r>
      <w:r w:rsidRPr="003B29CF">
        <w:rPr>
          <w:rStyle w:val="StyleUnderline"/>
        </w:rPr>
        <w:t>social chaos is likely. For example, the globally connected information economy depends upon an abundant and secure supply of electricity. Without it, the security of the power grid is threatened, and with it goes the information economy</w:t>
      </w:r>
      <w:r w:rsidRPr="00E521FF">
        <w:rPr>
          <w:sz w:val="14"/>
        </w:rPr>
        <w:t xml:space="preserve">. Indeed, even regular blackouts could have major economic impacts, as the August 2003 outage in the United States showed. Likewise our agricultural systems face collapse from the same dilemma. The problem of depletion is made much worse of course by the vested interest in the oil society not to seek alternatives with the same level of anxiety that one would approach a war. </w:t>
      </w:r>
      <w:r w:rsidRPr="003B29CF">
        <w:rPr>
          <w:rStyle w:val="StyleUnderline"/>
        </w:rPr>
        <w:t>Even from an optimistic viewpoint, oil reserves will decline and the price of oil will soar. There is no comprehensive alternative in sight, so that even if civilization will not collapse, at least this is a matter of the gravest concern</w:t>
      </w:r>
      <w:r w:rsidRPr="00E521FF">
        <w:rPr>
          <w:sz w:val="14"/>
        </w:rPr>
        <w:t xml:space="preserve">. As we have seen, there is an inertia in liberal democracies that prevents governments dealing with long-term threats. Any government that acted to curb even one use of oil by the voting citizens of a liberal democracy would be thrown out of office. If we are realistic and honest we must conclude that the inertia of liberal democracies will ensure that the problem of oil depletion is not solved before it is too late.6 Yet already </w:t>
      </w:r>
      <w:r w:rsidRPr="003B29CF">
        <w:rPr>
          <w:rStyle w:val="StyleUnderline"/>
        </w:rPr>
        <w:t>the oil depletion problem has produced, at least in part, two wars in the Middle East and restrictions of civil liberties through laws such as the U.S.A. Patriot Act</w:t>
      </w:r>
      <w:r w:rsidRPr="00E521FF">
        <w:rPr>
          <w:sz w:val="14"/>
        </w:rPr>
        <w:t xml:space="preserve">. The U.S. desire for oil reserves led the United States to support Saddam Hussein in the Iran/Iraq war and Osama bin Laden in the Afghanistan war against the Soviet Union. The United States then waged two wars in Afghanistan and in Iraq.' The United States presently sends a quarter of all its exported military weapons to Saudi Arabia, a regime that is at least as oppressive as Iraq was and probably will remain so. Some have argued that the United States supports Israel in the Middle East because of the push of an extremely powerful Jewish lobby in the United States and also historically because Israel served as a bulwark against what was thought to be a Sovietization of states such as Egypt, Iraq, Syria, and Yemen. Former Malaysian Prime Minister Mahathir Mohamad in an open letter to the American Muslim community has said: "In Palestine, Israeli gunship and tanks razed villages and towns to the ground, killing innocent men, women and children." </w:t>
      </w:r>
      <w:r w:rsidRPr="003B29CF">
        <w:rPr>
          <w:rStyle w:val="StyleUnderline"/>
        </w:rPr>
        <w:t xml:space="preserve">Some have argued that the U.S. support of </w:t>
      </w:r>
      <w:r w:rsidRPr="003B29CF">
        <w:rPr>
          <w:rStyle w:val="StyleUnderline"/>
        </w:rPr>
        <w:lastRenderedPageBreak/>
        <w:t xml:space="preserve">Israeli human rights violations is one of the key issues that have made the United States a target for Islamic terrorists. </w:t>
      </w:r>
      <w:r w:rsidRPr="00E521FF">
        <w:rPr>
          <w:sz w:val="14"/>
        </w:rPr>
        <w:t xml:space="preserve">Israelis argue in reply that Palestinians violate Israeli human rights through suicide bombings and terrorism and that Israelis have a right to self-defence.9 According to former Secretary of Defense Donald Rumsfeld, because of the 9/11 attacks the United States had embarked on a "thirty to forty year war against fundamentalist Islam."10 </w:t>
      </w:r>
      <w:r w:rsidRPr="003B29CF">
        <w:rPr>
          <w:rStyle w:val="StyleUnderline"/>
        </w:rPr>
        <w:t>The CIA predicts that terrorists are likely to explode a nuclear bomb on a major U.S. city such as New York in the next 20 years. New York is thought to be the target because of its high Jewish population</w:t>
      </w:r>
      <w:r w:rsidRPr="00E521FF">
        <w:rPr>
          <w:sz w:val="14"/>
        </w:rPr>
        <w:t xml:space="preserve">. Osama bin Laden in his first tape released after 9/11 stated that one of the reasons for the attacks was to punish the United States for its support of what he saw to be Israel’s oppression of the Palestine people, while others see this as mere rhetoric.' As we stated in our last chapter </w:t>
      </w:r>
      <w:r w:rsidRPr="003B29CF">
        <w:rPr>
          <w:rStyle w:val="StyleUnderline"/>
        </w:rPr>
        <w:t>a major terrorist attack on a U.S. city using a weapon of mass destruction would likely lead to martial law. Already under the U.S.A. Patriot Act a person can be arrested without probable cause and detained indefinitely without being charged. Imagine then the measures that would be put in place to save the system when the power elites are really under threat. Therefore it is reasonable to suppose that liberal democratic structures will be abandoned by the existing states in an attempt to deal with the crisis of their civilization. More authoritarian structures than exist at present will arise.</w:t>
      </w:r>
      <w:r w:rsidRPr="00E521FF">
        <w:rPr>
          <w:sz w:val="14"/>
        </w:rPr>
        <w:t xml:space="preserve"> This, we contend, is the most reasonable inference to make from the facts discussed in this book. </w:t>
      </w:r>
      <w:r w:rsidRPr="003B29CF">
        <w:rPr>
          <w:rStyle w:val="StyleUnderline"/>
        </w:rPr>
        <w:t>We predict that these authoritarian structures will be put into place to preserve the decaying status quo, rather than to begin to forge a new system of governance. It would constitute a radical historical discontinuity if this was not so, for throughout human history when those in power are under threat, they have always held on until the bitter end. Then, they are usually replaced by force.</w:t>
      </w:r>
    </w:p>
    <w:p w:rsidR="00284BFA" w:rsidRPr="00284BFA" w:rsidRDefault="00284BFA" w:rsidP="00284BFA"/>
    <w:p w:rsidR="00284BFA" w:rsidRDefault="00284BFA" w:rsidP="00284BFA">
      <w:pPr>
        <w:pStyle w:val="Heading3"/>
      </w:pPr>
      <w:r>
        <w:lastRenderedPageBreak/>
        <w:t>Individualism</w:t>
      </w:r>
    </w:p>
    <w:p w:rsidR="00284BFA" w:rsidRDefault="00284BFA" w:rsidP="00284BFA">
      <w:pPr>
        <w:pStyle w:val="Heading4"/>
      </w:pPr>
      <w:r>
        <w:t>Democracy fails to combat climate change because of individualism—an entirely new political system is needed</w:t>
      </w:r>
    </w:p>
    <w:p w:rsidR="00FA5A24" w:rsidRPr="00FA5A24" w:rsidRDefault="00FA5A24" w:rsidP="00FA5A24"/>
    <w:p w:rsidR="00284BFA" w:rsidRPr="00D308E4" w:rsidRDefault="00284BFA" w:rsidP="00284BFA">
      <w:pPr>
        <w:rPr>
          <w:b/>
        </w:rPr>
      </w:pPr>
      <w:r w:rsidRPr="00D308E4">
        <w:rPr>
          <w:b/>
        </w:rPr>
        <w:t>Blühdorn, PhD, 2011</w:t>
      </w:r>
    </w:p>
    <w:p w:rsidR="00284BFA" w:rsidRPr="00FF68D9" w:rsidRDefault="00284BFA" w:rsidP="00284BFA">
      <w:r w:rsidRPr="00FF68D9">
        <w:t xml:space="preserve">(Ingolfur, </w:t>
      </w:r>
      <w:r>
        <w:t xml:space="preserve">June 12, </w:t>
      </w:r>
      <w:r w:rsidRPr="00FF68D9">
        <w:t>“</w:t>
      </w:r>
      <w:hyperlink r:id="rId49" w:tooltip="Permanent Link to Ingolfur Blühdorn: The Sustainability Of Democracy" w:history="1">
        <w:r w:rsidRPr="00FF68D9">
          <w:rPr>
            <w:rStyle w:val="Hyperlink"/>
          </w:rPr>
          <w:t>Ingolfur Blühdorn: The Sustainability Of Democracy</w:t>
        </w:r>
      </w:hyperlink>
      <w:r>
        <w:t xml:space="preserve">” </w:t>
      </w:r>
      <w:r w:rsidRPr="00D308E4">
        <w:t>http://www.thenewsignificance.com/2011/07/12/ingolfur-bluhdorn-the-sustainability-of-democracy/</w:t>
      </w:r>
      <w:r>
        <w:t>)</w:t>
      </w:r>
    </w:p>
    <w:p w:rsidR="00284BFA" w:rsidRPr="000E1E77" w:rsidRDefault="00284BFA" w:rsidP="00284BFA">
      <w:pPr>
        <w:rPr>
          <w:sz w:val="14"/>
        </w:rPr>
      </w:pPr>
      <w:r w:rsidRPr="000E1E77">
        <w:rPr>
          <w:sz w:val="14"/>
        </w:rPr>
        <w:t xml:space="preserve">Yet, for all their undeniable achievements, </w:t>
      </w:r>
      <w:r w:rsidRPr="002373AD">
        <w:rPr>
          <w:u w:val="single"/>
        </w:rPr>
        <w:t>techno-managerial policy approaches have so far been unable to bring about anything like the profound structural transformations that are required if internationalised consumer society is ever to become sustainable.</w:t>
      </w:r>
      <w:r w:rsidRPr="000E1E77">
        <w:rPr>
          <w:sz w:val="14"/>
        </w:rPr>
        <w:t xml:space="preserve"> After the fiasco of international climate politics in Copenhagen, after international investment banks were declared too big to fail, and after the oil disaster in the Gulf of Mexico, it is clear how unambiguously priorities are set. There is little evidence that this will change in any substantial way in the foreseeable future.True to the tradition of the emancipatory social movements, critics of established approaches have been calling for a bottom-up renewal of climate and environmental policy. Claus Leggewie and Harald Welzer, for example, posit that “Only when [...] members of the political community are spoken to as active architects of their society, can changes in lifestyle and options for action be realized.”[7] The remodelling of industrial society “will only function”, they suggest “if it is posed as a project with which members of society identify. [...] Then it will become a generator of identity rather than a problem of implementation “. The dysfunctional politics of the elites can be corrected only through “‘more democracy’, in other words innovative forms of direct participation.” Similarly, Clive </w:t>
      </w:r>
      <w:r w:rsidRPr="002373AD">
        <w:rPr>
          <w:u w:val="single"/>
        </w:rPr>
        <w:t xml:space="preserve">Hamilton asserts that “the climate crisis is upon us because </w:t>
      </w:r>
      <w:r w:rsidRPr="00FF68D9">
        <w:rPr>
          <w:rStyle w:val="Emphasis"/>
        </w:rPr>
        <w:t>democracy has been corrupted</w:t>
      </w:r>
      <w:r w:rsidRPr="000E1E77">
        <w:rPr>
          <w:sz w:val="14"/>
        </w:rPr>
        <w:t>”</w:t>
      </w:r>
      <w:proofErr w:type="gramStart"/>
      <w:r w:rsidRPr="000E1E77">
        <w:rPr>
          <w:sz w:val="14"/>
        </w:rPr>
        <w:t>.[</w:t>
      </w:r>
      <w:proofErr w:type="gramEnd"/>
      <w:r w:rsidRPr="000E1E77">
        <w:rPr>
          <w:sz w:val="14"/>
        </w:rPr>
        <w:t>8]</w:t>
      </w:r>
      <w:r w:rsidRPr="002373AD">
        <w:rPr>
          <w:u w:val="single"/>
        </w:rPr>
        <w:t>The “passivity of the public”</w:t>
      </w:r>
      <w:r w:rsidRPr="000E1E77">
        <w:rPr>
          <w:sz w:val="14"/>
        </w:rPr>
        <w:t xml:space="preserve">, he believes, </w:t>
      </w:r>
      <w:r w:rsidRPr="002373AD">
        <w:rPr>
          <w:u w:val="single"/>
        </w:rPr>
        <w:t xml:space="preserve">has bred a political class “who stand for </w:t>
      </w:r>
      <w:r w:rsidRPr="00FF68D9">
        <w:rPr>
          <w:rStyle w:val="Emphasis"/>
        </w:rPr>
        <w:t>little other than self-advancement</w:t>
      </w:r>
      <w:r w:rsidRPr="002373AD">
        <w:rPr>
          <w:u w:val="single"/>
        </w:rPr>
        <w:t>”.</w:t>
      </w:r>
      <w:r w:rsidRPr="000E1E77">
        <w:rPr>
          <w:sz w:val="14"/>
        </w:rPr>
        <w:t>[9] Aecordingly, he sees “reclaiming democracy for the citizenry” as the only way to mitigate the effects of climate change and to “ensure that the wealthy and powerful cannot protect their own interests at the expense of the rest”. In a manner truly reminiscent of political ecology at the time of the nuclear arms race he urges: “</w:t>
      </w:r>
      <w:r w:rsidRPr="002373AD">
        <w:rPr>
          <w:u w:val="single"/>
        </w:rPr>
        <w:t xml:space="preserve">We must democratise survivability”[10] and adopt “a new radicalism [...] that refuses to be drawn into short-term electoral trade-offs and aims to </w:t>
      </w:r>
      <w:r w:rsidRPr="00FF68D9">
        <w:rPr>
          <w:rStyle w:val="Emphasis"/>
        </w:rPr>
        <w:t>shift the ground of politics itself</w:t>
      </w:r>
      <w:r w:rsidRPr="000E1E77">
        <w:rPr>
          <w:sz w:val="14"/>
        </w:rPr>
        <w:t>”.[11]And in the same vein, Daniel Hausknost insists: “Given the state’s inability to initiate radical change, it is down to civil society to mobilise political and social imagination and make genuine alternatives to the current trajectory conceivable and tangible”.[12] For him, too, “</w:t>
      </w:r>
      <w:r w:rsidRPr="002373AD">
        <w:rPr>
          <w:u w:val="single"/>
        </w:rPr>
        <w:t>the refusal to participate in ecologicalgovernance-processes”, would be a first decisive step towards “de-legitimating the liberal state’s politics of simulation” (ibid.) and making authentic progress towards sustainability.</w:t>
      </w:r>
      <w:r w:rsidRPr="000E1E77">
        <w:rPr>
          <w:sz w:val="14"/>
        </w:rPr>
        <w:t xml:space="preserve"> Undoubtedly, the radical criticism of de-politicization and expert rule implied in these statements is perfectly justified. The rule of experts is, and has always been, the rule of vested interests, and </w:t>
      </w:r>
      <w:r w:rsidRPr="00FF68D9">
        <w:rPr>
          <w:u w:val="single"/>
        </w:rPr>
        <w:t xml:space="preserve">no structural change to the established order of unsustainability is ever to be expected from those who confine themselves to stimulating </w:t>
      </w:r>
      <w:r w:rsidRPr="000E1E77">
        <w:rPr>
          <w:sz w:val="14"/>
        </w:rPr>
        <w:t>ever new cycles of</w:t>
      </w:r>
      <w:r w:rsidRPr="00FF68D9">
        <w:rPr>
          <w:u w:val="single"/>
        </w:rPr>
        <w:t xml:space="preserve"> techno-managerial innovation, economic growth and mass consumption. There is also every reason to be concerned about the global elites’ determination to buy their way out of the crisis and maintain their lifestyles of unsustainability, whatever the costs for the vulnerable and excluded. </w:t>
      </w:r>
      <w:r w:rsidRPr="000E1E77">
        <w:rPr>
          <w:sz w:val="14"/>
        </w:rPr>
        <w:t>And thirdly</w:t>
      </w:r>
      <w:r w:rsidRPr="00FF68D9">
        <w:rPr>
          <w:u w:val="single"/>
        </w:rPr>
        <w:t>, the demand for a new radicalism that re-opens a debate on the very principles of liberal consumer capitalism is also fully justified: rising to the challenge of the climate and sustainability crisis does indeed necessitate “thinking about a third industrial revolution in less instrumental terms than the first and the second. Climate change means cultural change – and hence a change in political culture</w:t>
      </w:r>
      <w:r w:rsidRPr="000E1E77">
        <w:rPr>
          <w:sz w:val="14"/>
        </w:rPr>
        <w:t>.”[13]</w:t>
      </w:r>
    </w:p>
    <w:p w:rsidR="00284BFA" w:rsidRPr="00284BFA" w:rsidRDefault="00284BFA" w:rsidP="00284BFA"/>
    <w:p w:rsidR="00284BFA" w:rsidRDefault="00284BFA" w:rsidP="00284BFA">
      <w:pPr>
        <w:pStyle w:val="Heading4"/>
      </w:pPr>
      <w:r>
        <w:t xml:space="preserve">Democracy fails – freedom makes people pursue person goals with no regard for the environment </w:t>
      </w:r>
    </w:p>
    <w:p w:rsidR="00284BFA" w:rsidRPr="00517793" w:rsidRDefault="00284BFA" w:rsidP="00284BFA">
      <w:r w:rsidRPr="00517793">
        <w:rPr>
          <w:rStyle w:val="Style13ptBold"/>
        </w:rPr>
        <w:t>Daniel 12</w:t>
      </w:r>
      <w:r>
        <w:t xml:space="preserve"> </w:t>
      </w:r>
      <w:r w:rsidRPr="00517793">
        <w:rPr>
          <w:sz w:val="18"/>
        </w:rPr>
        <w:t xml:space="preserve">(Charles Daniel is a University of Leeds Political Science graduate. “To what extent is democracy detrimental to the current and future aims of environmental policy and technologies?” </w:t>
      </w:r>
      <w:proofErr w:type="gramStart"/>
      <w:r w:rsidRPr="00517793">
        <w:rPr>
          <w:sz w:val="18"/>
        </w:rPr>
        <w:t>Journal of Politics and International Studies.</w:t>
      </w:r>
      <w:proofErr w:type="gramEnd"/>
      <w:r w:rsidRPr="00517793">
        <w:rPr>
          <w:sz w:val="18"/>
        </w:rPr>
        <w:t xml:space="preserve"> May 2012. </w:t>
      </w:r>
      <w:proofErr w:type="gramStart"/>
      <w:r w:rsidRPr="00517793">
        <w:rPr>
          <w:sz w:val="18"/>
        </w:rPr>
        <w:t>Vol. 7.</w:t>
      </w:r>
      <w:proofErr w:type="gramEnd"/>
      <w:r w:rsidRPr="00517793">
        <w:rPr>
          <w:sz w:val="18"/>
        </w:rPr>
        <w:t xml:space="preserve"> </w:t>
      </w:r>
      <w:hyperlink r:id="rId50" w:history="1">
        <w:r w:rsidRPr="00517793">
          <w:rPr>
            <w:rStyle w:val="Hyperlink"/>
            <w:sz w:val="18"/>
          </w:rPr>
          <w:t>http://www.polis.leeds.ac.uk/assets/files/students/student-journal/ug-summer-12/charles-daniel.pdf</w:t>
        </w:r>
      </w:hyperlink>
      <w:r w:rsidRPr="00517793">
        <w:rPr>
          <w:sz w:val="18"/>
        </w:rPr>
        <w:t xml:space="preserve">) </w:t>
      </w:r>
    </w:p>
    <w:p w:rsidR="00284BFA" w:rsidRPr="00E51B28" w:rsidRDefault="00284BFA" w:rsidP="00284BFA">
      <w:pPr>
        <w:rPr>
          <w:rStyle w:val="StyleUnderline"/>
        </w:rPr>
      </w:pPr>
      <w:r w:rsidRPr="000E1E77">
        <w:rPr>
          <w:sz w:val="12"/>
        </w:rPr>
        <w:t xml:space="preserve">The paper is concerned with the fact that </w:t>
      </w:r>
      <w:r w:rsidRPr="00E51B28">
        <w:rPr>
          <w:rStyle w:val="StyleUnderline"/>
        </w:rPr>
        <w:t>democracy</w:t>
      </w:r>
      <w:r w:rsidRPr="000E1E77">
        <w:rPr>
          <w:sz w:val="12"/>
        </w:rPr>
        <w:t xml:space="preserve">, widely recognised as the most ideal form of politics, </w:t>
      </w:r>
      <w:r w:rsidRPr="00E51B28">
        <w:rPr>
          <w:rStyle w:val="StyleUnderline"/>
        </w:rPr>
        <w:t>is detrimental to the current and future aims of environmental technology and policies</w:t>
      </w:r>
      <w:r w:rsidRPr="000E1E77">
        <w:rPr>
          <w:sz w:val="12"/>
        </w:rPr>
        <w:t xml:space="preserve">. It will be argued that the principles behind democracy, in </w:t>
      </w:r>
      <w:r w:rsidRPr="000E1E77">
        <w:rPr>
          <w:sz w:val="12"/>
        </w:rPr>
        <w:lastRenderedPageBreak/>
        <w:t>particular th</w:t>
      </w:r>
      <w:r w:rsidRPr="00E51B28">
        <w:rPr>
          <w:rStyle w:val="StyleUnderline"/>
        </w:rPr>
        <w:t>e all importance of freedom for the people, whilst providing a suitable platform for other areas of policy, is one of the main reasons why governments are not responding to the very present dangers of environmental degradation</w:t>
      </w:r>
      <w:r w:rsidRPr="000E1E77">
        <w:rPr>
          <w:sz w:val="12"/>
        </w:rPr>
        <w:t>. The paper will use America’s environmental failures as a key example. It will then be argued that ‘</w:t>
      </w:r>
      <w:r w:rsidRPr="00E51B28">
        <w:rPr>
          <w:rStyle w:val="StyleUnderline"/>
        </w:rPr>
        <w:t>eco-authoritarianism’</w:t>
      </w:r>
      <w:r w:rsidRPr="000E1E77">
        <w:rPr>
          <w:sz w:val="12"/>
        </w:rPr>
        <w:t xml:space="preserve">, despite the negative connotations associated with this mode of government, </w:t>
      </w:r>
      <w:r w:rsidRPr="00E51B28">
        <w:rPr>
          <w:rStyle w:val="StyleUnderline"/>
        </w:rPr>
        <w:t>could</w:t>
      </w:r>
      <w:r w:rsidRPr="000E1E77">
        <w:rPr>
          <w:sz w:val="12"/>
        </w:rPr>
        <w:t xml:space="preserve"> potentially </w:t>
      </w:r>
      <w:r w:rsidRPr="00E51B28">
        <w:rPr>
          <w:rStyle w:val="StyleUnderline"/>
        </w:rPr>
        <w:t>be the ideal system to ensure that appropriate environmental targets and necessary investment is approached with an affirmative and robust policy direction</w:t>
      </w:r>
      <w:r w:rsidRPr="000E1E77">
        <w:rPr>
          <w:sz w:val="12"/>
        </w:rPr>
        <w:t xml:space="preserve">. The paper will point to </w:t>
      </w:r>
      <w:r w:rsidRPr="00E51B28">
        <w:rPr>
          <w:rStyle w:val="StyleUnderline"/>
        </w:rPr>
        <w:t>China</w:t>
      </w:r>
      <w:r w:rsidRPr="000E1E77">
        <w:rPr>
          <w:sz w:val="12"/>
        </w:rPr>
        <w:t xml:space="preserve"> and suggest that, despite currently having an appalling environmental record, this country </w:t>
      </w:r>
      <w:r w:rsidRPr="00E51B28">
        <w:rPr>
          <w:rStyle w:val="StyleUnderline"/>
        </w:rPr>
        <w:t>has the political potential to seize the initiative and re-focus its long-term environmental goals</w:t>
      </w:r>
      <w:r w:rsidRPr="000E1E77">
        <w:rPr>
          <w:sz w:val="12"/>
        </w:rPr>
        <w:t xml:space="preserve">. The paper will then take into account the shortcomings of both systems and suggest that, theoretically, </w:t>
      </w:r>
      <w:r w:rsidRPr="00E51B28">
        <w:rPr>
          <w:rStyle w:val="StyleUnderline"/>
        </w:rPr>
        <w:t>the best way to approach questions surrounding the environment is through strengthening systems of global governance as well as accepting the reality that</w:t>
      </w:r>
      <w:r w:rsidRPr="000E1E77">
        <w:rPr>
          <w:sz w:val="12"/>
        </w:rPr>
        <w:t xml:space="preserve">, </w:t>
      </w:r>
      <w:r w:rsidRPr="00E51B28">
        <w:rPr>
          <w:rStyle w:val="StyleUnderline"/>
        </w:rPr>
        <w:t>in order to attain environmental goals, we must accept limitations on our liberties.</w:t>
      </w:r>
    </w:p>
    <w:p w:rsidR="00284BFA" w:rsidRPr="00284BFA" w:rsidRDefault="00284BFA" w:rsidP="00284BFA"/>
    <w:p w:rsidR="00284BFA" w:rsidRDefault="00284BFA" w:rsidP="00284BFA">
      <w:pPr>
        <w:pStyle w:val="Heading3"/>
      </w:pPr>
      <w:r>
        <w:lastRenderedPageBreak/>
        <w:t>Rights</w:t>
      </w:r>
    </w:p>
    <w:p w:rsidR="00284BFA" w:rsidRDefault="00284BFA" w:rsidP="00284BFA">
      <w:pPr>
        <w:pStyle w:val="Heading4"/>
      </w:pPr>
      <w:r>
        <w:t xml:space="preserve">Democracy takes too much time to implement action- too much debate because too many people have rights </w:t>
      </w:r>
    </w:p>
    <w:p w:rsidR="00FA5A24" w:rsidRPr="00FA5A24" w:rsidRDefault="00FA5A24" w:rsidP="00FA5A24"/>
    <w:p w:rsidR="00284BFA" w:rsidRPr="0089127B" w:rsidRDefault="00284BFA" w:rsidP="00284BFA">
      <w:r w:rsidRPr="00517793">
        <w:rPr>
          <w:rStyle w:val="Style13ptBold"/>
        </w:rPr>
        <w:t>Daniel 12</w:t>
      </w:r>
      <w:r>
        <w:t xml:space="preserve"> </w:t>
      </w:r>
      <w:r w:rsidRPr="00517793">
        <w:rPr>
          <w:sz w:val="18"/>
        </w:rPr>
        <w:t xml:space="preserve">(Charles Daniel is a University of Leeds Political Science graduate. “To what extent is democracy detrimental to the current and future aims of environmental policy and technologies?” </w:t>
      </w:r>
      <w:proofErr w:type="gramStart"/>
      <w:r w:rsidRPr="00517793">
        <w:rPr>
          <w:sz w:val="18"/>
        </w:rPr>
        <w:t>Journal of Politics and International Studies.</w:t>
      </w:r>
      <w:proofErr w:type="gramEnd"/>
      <w:r w:rsidRPr="00517793">
        <w:rPr>
          <w:sz w:val="18"/>
        </w:rPr>
        <w:t xml:space="preserve"> May 2012. </w:t>
      </w:r>
      <w:proofErr w:type="gramStart"/>
      <w:r w:rsidRPr="00517793">
        <w:rPr>
          <w:sz w:val="18"/>
        </w:rPr>
        <w:t>Vol. 7.</w:t>
      </w:r>
      <w:proofErr w:type="gramEnd"/>
      <w:r w:rsidRPr="00517793">
        <w:rPr>
          <w:sz w:val="18"/>
        </w:rPr>
        <w:t xml:space="preserve"> </w:t>
      </w:r>
      <w:hyperlink r:id="rId51" w:history="1">
        <w:r w:rsidRPr="00517793">
          <w:rPr>
            <w:rStyle w:val="Hyperlink"/>
            <w:sz w:val="18"/>
          </w:rPr>
          <w:t>http://www.polis.leeds.ac.uk/assets/files/students/student-journal/ug-summer-12/charles-daniel.pdf</w:t>
        </w:r>
      </w:hyperlink>
      <w:r w:rsidRPr="00517793">
        <w:rPr>
          <w:sz w:val="18"/>
        </w:rPr>
        <w:t xml:space="preserve">) </w:t>
      </w:r>
    </w:p>
    <w:p w:rsidR="00284BFA" w:rsidRDefault="00284BFA" w:rsidP="00284BFA">
      <w:pPr>
        <w:rPr>
          <w:rStyle w:val="StyleUnderline"/>
        </w:rPr>
      </w:pPr>
      <w:r w:rsidRPr="000E1E77">
        <w:rPr>
          <w:sz w:val="12"/>
        </w:rPr>
        <w:t xml:space="preserve">Deliberative </w:t>
      </w:r>
      <w:r w:rsidRPr="0089127B">
        <w:rPr>
          <w:rStyle w:val="StyleUnderline"/>
        </w:rPr>
        <w:t>democracy</w:t>
      </w:r>
      <w:r w:rsidRPr="000E1E77">
        <w:rPr>
          <w:sz w:val="12"/>
        </w:rPr>
        <w:t xml:space="preserve">’s chief premise, therefore, is a commitment to a positive view of human nature where individuals have a desire to be included in the process of ecological decisions. It also </w:t>
      </w:r>
      <w:r w:rsidRPr="0089127B">
        <w:rPr>
          <w:rStyle w:val="StyleUnderline"/>
        </w:rPr>
        <w:t>attaches high expectations to the cognitive capacity and moral potential of</w:t>
      </w:r>
      <w:r>
        <w:rPr>
          <w:rStyle w:val="StyleUnderline"/>
        </w:rPr>
        <w:t xml:space="preserve"> </w:t>
      </w:r>
      <w:r w:rsidRPr="0089127B">
        <w:rPr>
          <w:rStyle w:val="StyleUnderline"/>
        </w:rPr>
        <w:t xml:space="preserve">the participant </w:t>
      </w:r>
      <w:r w:rsidRPr="000E1E77">
        <w:rPr>
          <w:sz w:val="12"/>
        </w:rPr>
        <w:t xml:space="preserve">to not only put forward rational and informed views surrounding environmental policy but also </w:t>
      </w:r>
      <w:r w:rsidRPr="0089127B">
        <w:rPr>
          <w:rStyle w:val="StyleUnderline"/>
        </w:rPr>
        <w:t>to engage in the process of arriving at a collective decision</w:t>
      </w:r>
      <w:r>
        <w:rPr>
          <w:rStyle w:val="StyleUnderline"/>
        </w:rPr>
        <w:t xml:space="preserve"> </w:t>
      </w:r>
      <w:r w:rsidRPr="0089127B">
        <w:rPr>
          <w:rStyle w:val="StyleUnderline"/>
        </w:rPr>
        <w:t>even if the outcome may go against the interests of the natural world.</w:t>
      </w:r>
      <w:r w:rsidRPr="000E1E77">
        <w:rPr>
          <w:sz w:val="12"/>
        </w:rPr>
        <w:t xml:space="preserve"> Such a positive view of human nature is always in danger of being open to a level of criticism. Deliberative democracy is marred by its utopian aims and lack of empirical evidence to suggest that involving public reason will have a positive effect on environmental goals</w:t>
      </w:r>
      <w:r w:rsidRPr="0089127B">
        <w:rPr>
          <w:rStyle w:val="StyleUnderline"/>
        </w:rPr>
        <w:t>. The aim of the</w:t>
      </w:r>
      <w:r>
        <w:rPr>
          <w:rStyle w:val="StyleUnderline"/>
        </w:rPr>
        <w:t xml:space="preserve"> </w:t>
      </w:r>
      <w:r w:rsidRPr="0089127B">
        <w:rPr>
          <w:rStyle w:val="StyleUnderline"/>
        </w:rPr>
        <w:t>‘naturalisation of green policies’ into social consciousness is one that would take a vast</w:t>
      </w:r>
      <w:r>
        <w:rPr>
          <w:rStyle w:val="StyleUnderline"/>
        </w:rPr>
        <w:t xml:space="preserve"> </w:t>
      </w:r>
      <w:r w:rsidRPr="0089127B">
        <w:rPr>
          <w:rStyle w:val="StyleUnderline"/>
        </w:rPr>
        <w:t>amount of time</w:t>
      </w:r>
      <w:r w:rsidRPr="000E1E77">
        <w:rPr>
          <w:sz w:val="12"/>
        </w:rPr>
        <w:t xml:space="preserve">, </w:t>
      </w:r>
      <w:r w:rsidRPr="0089127B">
        <w:rPr>
          <w:rStyle w:val="StyleUnderline"/>
        </w:rPr>
        <w:t xml:space="preserve">a factor that </w:t>
      </w:r>
      <w:r w:rsidRPr="000E1E77">
        <w:rPr>
          <w:sz w:val="12"/>
        </w:rPr>
        <w:t xml:space="preserve">Tim Flannery (2010) and Lovelock (2006) rightly proclaim, </w:t>
      </w:r>
      <w:r w:rsidRPr="0089127B">
        <w:rPr>
          <w:rStyle w:val="StyleUnderline"/>
        </w:rPr>
        <w:t>we</w:t>
      </w:r>
      <w:r>
        <w:rPr>
          <w:rStyle w:val="StyleUnderline"/>
        </w:rPr>
        <w:t xml:space="preserve"> </w:t>
      </w:r>
      <w:r w:rsidRPr="0089127B">
        <w:rPr>
          <w:rStyle w:val="StyleUnderline"/>
        </w:rPr>
        <w:t>don’t have</w:t>
      </w:r>
      <w:r w:rsidRPr="000E1E77">
        <w:rPr>
          <w:sz w:val="12"/>
        </w:rPr>
        <w:t xml:space="preserve">. </w:t>
      </w:r>
      <w:r w:rsidRPr="0089127B">
        <w:rPr>
          <w:rStyle w:val="StyleUnderline"/>
        </w:rPr>
        <w:t>This positive outlook is equally at odds with waves of political apathy</w:t>
      </w:r>
      <w:r w:rsidRPr="000E1E77">
        <w:rPr>
          <w:sz w:val="12"/>
        </w:rPr>
        <w:t xml:space="preserve"> </w:t>
      </w:r>
      <w:r w:rsidRPr="0089127B">
        <w:rPr>
          <w:rStyle w:val="StyleUnderline"/>
        </w:rPr>
        <w:t>that riddle</w:t>
      </w:r>
      <w:r>
        <w:rPr>
          <w:rStyle w:val="StyleUnderline"/>
        </w:rPr>
        <w:t xml:space="preserve"> </w:t>
      </w:r>
      <w:r w:rsidRPr="000E1E77">
        <w:rPr>
          <w:sz w:val="12"/>
        </w:rPr>
        <w:t xml:space="preserve">even the highest levels of political decision-making, let alone one that is perceived </w:t>
      </w:r>
      <w:r w:rsidRPr="0089127B">
        <w:rPr>
          <w:rStyle w:val="StyleUnderline"/>
        </w:rPr>
        <w:t>by the</w:t>
      </w:r>
      <w:r>
        <w:rPr>
          <w:rStyle w:val="StyleUnderline"/>
        </w:rPr>
        <w:t xml:space="preserve"> </w:t>
      </w:r>
      <w:r w:rsidRPr="0089127B">
        <w:rPr>
          <w:rStyle w:val="StyleUnderline"/>
        </w:rPr>
        <w:t>general public as not an immediate concern to their well-being</w:t>
      </w:r>
      <w:r w:rsidRPr="000E1E77">
        <w:rPr>
          <w:sz w:val="12"/>
        </w:rPr>
        <w:t xml:space="preserve">. Eckersley responds to this criticism by suggesting that the only way to avoid such a problem is to constitutionally entrench eco-centric attitudes so that the natural world’s ‘rights’ become similar to those of the individual (1992), forcing the issue to become part of everyday governing. However the moral and political implications of perceiving the natural world as akin to human life, whilst probably being highly popular with environmentalists and ‘Gaia’ believers, would be difficult to implement as questions would arise as to who has the legitimate voice to speak ‘on behalf of Mother Nature’ (Lovbrand &amp; Khan 2010). </w:t>
      </w:r>
      <w:r w:rsidRPr="0089127B">
        <w:rPr>
          <w:rStyle w:val="StyleUnderline"/>
        </w:rPr>
        <w:t>Deliberative democracy also suggests that every member of the public should have a right to</w:t>
      </w:r>
      <w:r>
        <w:rPr>
          <w:rStyle w:val="StyleUnderline"/>
        </w:rPr>
        <w:t xml:space="preserve"> </w:t>
      </w:r>
      <w:r w:rsidRPr="0089127B">
        <w:rPr>
          <w:rStyle w:val="StyleUnderline"/>
        </w:rPr>
        <w:t>participate</w:t>
      </w:r>
      <w:r w:rsidRPr="000E1E77">
        <w:rPr>
          <w:sz w:val="12"/>
        </w:rPr>
        <w:t xml:space="preserve">, regardless of his or her economic conditioning or class. </w:t>
      </w:r>
      <w:r w:rsidRPr="0089127B">
        <w:rPr>
          <w:rStyle w:val="StyleUnderline"/>
        </w:rPr>
        <w:t>As environmental</w:t>
      </w:r>
      <w:r>
        <w:rPr>
          <w:rStyle w:val="StyleUnderline"/>
        </w:rPr>
        <w:t xml:space="preserve"> </w:t>
      </w:r>
      <w:r w:rsidRPr="0089127B">
        <w:rPr>
          <w:rStyle w:val="StyleUnderline"/>
        </w:rPr>
        <w:t>concerns transcend national boundaries and are recognised as ‘global issues’, only decisions</w:t>
      </w:r>
      <w:r>
        <w:rPr>
          <w:rStyle w:val="StyleUnderline"/>
        </w:rPr>
        <w:t xml:space="preserve"> </w:t>
      </w:r>
      <w:r w:rsidRPr="0089127B">
        <w:rPr>
          <w:rStyle w:val="StyleUnderline"/>
        </w:rPr>
        <w:t xml:space="preserve">reached after all 6.8 billion participants had exercised their democratic right to engage in </w:t>
      </w:r>
      <w:r w:rsidRPr="000E1E77">
        <w:rPr>
          <w:sz w:val="12"/>
        </w:rPr>
        <w:t>free</w:t>
      </w:r>
      <w:r>
        <w:rPr>
          <w:rStyle w:val="StyleUnderline"/>
        </w:rPr>
        <w:t xml:space="preserve"> </w:t>
      </w:r>
      <w:r w:rsidRPr="000E1E77">
        <w:rPr>
          <w:sz w:val="12"/>
        </w:rPr>
        <w:t>and</w:t>
      </w:r>
      <w:r w:rsidRPr="0089127B">
        <w:rPr>
          <w:rStyle w:val="StyleUnderline"/>
        </w:rPr>
        <w:t xml:space="preserve"> </w:t>
      </w:r>
      <w:r w:rsidRPr="000E1E77">
        <w:rPr>
          <w:sz w:val="12"/>
        </w:rPr>
        <w:t>unconstrained</w:t>
      </w:r>
      <w:r w:rsidRPr="0089127B">
        <w:rPr>
          <w:rStyle w:val="StyleUnderline"/>
        </w:rPr>
        <w:t xml:space="preserve"> deliberation could claim to be legitimate. This would of course be wholly</w:t>
      </w:r>
      <w:r>
        <w:rPr>
          <w:rStyle w:val="StyleUnderline"/>
        </w:rPr>
        <w:t xml:space="preserve"> </w:t>
      </w:r>
      <w:r w:rsidRPr="0089127B">
        <w:rPr>
          <w:rStyle w:val="StyleUnderline"/>
        </w:rPr>
        <w:t>unpractical and result in the stagnation of environmental decisions, where constant</w:t>
      </w:r>
      <w:r>
        <w:rPr>
          <w:rStyle w:val="StyleUnderline"/>
        </w:rPr>
        <w:t xml:space="preserve"> </w:t>
      </w:r>
      <w:r w:rsidRPr="0089127B">
        <w:rPr>
          <w:rStyle w:val="StyleUnderline"/>
        </w:rPr>
        <w:t>deliberation would take precedent over necessary action and investment.</w:t>
      </w:r>
    </w:p>
    <w:p w:rsidR="00284BFA" w:rsidRPr="00284BFA" w:rsidRDefault="00284BFA" w:rsidP="00284BFA">
      <w:pPr>
        <w:pStyle w:val="Heading3"/>
      </w:pPr>
      <w:r>
        <w:lastRenderedPageBreak/>
        <w:t>Liberalism</w:t>
      </w:r>
    </w:p>
    <w:p w:rsidR="00284BFA" w:rsidRDefault="00284BFA" w:rsidP="00284BFA">
      <w:pPr>
        <w:pStyle w:val="Heading4"/>
        <w:rPr>
          <w:rFonts w:cs="Arial"/>
        </w:rPr>
      </w:pPr>
      <w:r w:rsidRPr="00826173">
        <w:rPr>
          <w:rFonts w:cs="Arial"/>
        </w:rPr>
        <w:t>The failures of liberalism mean that the affs solutions will fail</w:t>
      </w:r>
    </w:p>
    <w:p w:rsidR="00284BFA" w:rsidRPr="00826173" w:rsidRDefault="00284BFA" w:rsidP="00284BFA"/>
    <w:p w:rsidR="00284BFA" w:rsidRPr="00826173" w:rsidRDefault="00284BFA" w:rsidP="00284BFA">
      <w:pPr>
        <w:rPr>
          <w:rFonts w:eastAsia="Times New Roman"/>
          <w:b/>
          <w:iCs/>
          <w:sz w:val="26"/>
        </w:rPr>
      </w:pPr>
      <w:r w:rsidRPr="00826173">
        <w:t>William</w:t>
      </w:r>
      <w:r w:rsidRPr="00826173">
        <w:rPr>
          <w:rFonts w:eastAsia="Times New Roman"/>
          <w:b/>
          <w:iCs/>
          <w:sz w:val="26"/>
        </w:rPr>
        <w:t xml:space="preserve"> Ophuls</w:t>
      </w:r>
      <w:r w:rsidRPr="00826173">
        <w:t xml:space="preserve"> (political Science at Northwestern </w:t>
      </w:r>
      <w:r w:rsidRPr="00826173">
        <w:rPr>
          <w:i/>
        </w:rPr>
        <w:t>Requiem for Modern politics</w:t>
      </w:r>
      <w:r w:rsidRPr="00826173">
        <w:t xml:space="preserve">) </w:t>
      </w:r>
      <w:r w:rsidRPr="00826173">
        <w:rPr>
          <w:rFonts w:eastAsia="Times New Roman"/>
          <w:b/>
          <w:iCs/>
          <w:sz w:val="26"/>
        </w:rPr>
        <w:t>1997</w:t>
      </w:r>
    </w:p>
    <w:p w:rsidR="00284BFA" w:rsidRPr="000E1E77" w:rsidRDefault="00284BFA" w:rsidP="00284BFA">
      <w:pPr>
        <w:rPr>
          <w:sz w:val="12"/>
        </w:rPr>
      </w:pPr>
      <w:r w:rsidRPr="000E1E77">
        <w:rPr>
          <w:sz w:val="12"/>
        </w:rPr>
        <w:t xml:space="preserve">Thus harsh and sweeping assessment of our predicament which will be elaborated and supported in the main body of the book, is intended to promote not despair but simply </w:t>
      </w:r>
      <w:r w:rsidRPr="00B81684">
        <w:rPr>
          <w:rStyle w:val="StyleUnderline"/>
        </w:rPr>
        <w:t>a realistic understanding of the political challenge confronting humanity</w:t>
      </w:r>
      <w:r w:rsidRPr="000E1E77">
        <w:rPr>
          <w:sz w:val="12"/>
        </w:rPr>
        <w:t xml:space="preserve"> on the threshold of the twenty-first century. Indeed </w:t>
      </w:r>
      <w:r w:rsidRPr="00233AB5">
        <w:rPr>
          <w:rStyle w:val="StyleUnderline"/>
        </w:rPr>
        <w:t>it is only by exposing the intrinsically self-destructive nature of modern politics that we can reveal the only real solution to our multitude of problems – which is to change the way of thinking that caused them</w:t>
      </w:r>
      <w:r w:rsidRPr="000E1E77">
        <w:rPr>
          <w:sz w:val="12"/>
        </w:rPr>
        <w:t xml:space="preserve">. </w:t>
      </w:r>
      <w:r w:rsidRPr="00233AB5">
        <w:rPr>
          <w:rStyle w:val="StyleUnderline"/>
        </w:rPr>
        <w:t>Unfortunately when most people call for solutions a different way of thinking is usually the last thing they have in mind</w:t>
      </w:r>
      <w:r w:rsidRPr="000E1E77">
        <w:rPr>
          <w:sz w:val="12"/>
        </w:rPr>
        <w:t xml:space="preserve">. </w:t>
      </w:r>
      <w:r w:rsidRPr="00233AB5">
        <w:rPr>
          <w:rStyle w:val="StyleUnderline"/>
        </w:rPr>
        <w:t>What they want instead is something that will not challenge their assumptions, shock their sensibilities, or violate the conventional wisdom</w:t>
      </w:r>
      <w:r w:rsidRPr="000E1E77">
        <w:rPr>
          <w:sz w:val="12"/>
        </w:rPr>
        <w:t xml:space="preserve">. Much of what follows is therefore designed to make it absolutely clear that </w:t>
      </w:r>
      <w:r w:rsidRPr="00233AB5">
        <w:rPr>
          <w:rStyle w:val="Emphasis"/>
        </w:rPr>
        <w:t>no such solution exists</w:t>
      </w:r>
      <w:r w:rsidRPr="000E1E77">
        <w:rPr>
          <w:sz w:val="12"/>
        </w:rPr>
        <w:t xml:space="preserve"> – that </w:t>
      </w:r>
      <w:r w:rsidRPr="00233AB5">
        <w:rPr>
          <w:rStyle w:val="StyleUnderline"/>
        </w:rPr>
        <w:t xml:space="preserve">trying to solve our problems in terms of the basic principles of liberal polity is a </w:t>
      </w:r>
      <w:r w:rsidRPr="00233AB5">
        <w:rPr>
          <w:rStyle w:val="Emphasis"/>
        </w:rPr>
        <w:t>lost cause</w:t>
      </w:r>
      <w:r w:rsidRPr="00233AB5">
        <w:rPr>
          <w:rStyle w:val="StyleUnderline"/>
        </w:rPr>
        <w:t xml:space="preserve"> because it is these principles that have created the problem in the first place</w:t>
      </w:r>
      <w:r w:rsidRPr="000E1E77">
        <w:rPr>
          <w:sz w:val="12"/>
        </w:rPr>
        <w:t xml:space="preserve">. In this way, </w:t>
      </w:r>
      <w:r w:rsidRPr="00233AB5">
        <w:rPr>
          <w:rStyle w:val="StyleUnderline"/>
        </w:rPr>
        <w:t>the necessity for a new vision of politics that directly addresses the egotism and destructiveness of the modern way of life will follow as a matter of course</w:t>
      </w:r>
      <w:r w:rsidRPr="000E1E77">
        <w:rPr>
          <w:sz w:val="12"/>
        </w:rPr>
        <w:t xml:space="preserve">. In that sense, not just the Conclusions, wherein I briefly sketch the essential spirit of the new vision, but </w:t>
      </w:r>
      <w:r w:rsidRPr="00233AB5">
        <w:rPr>
          <w:rStyle w:val="StyleUnderline"/>
        </w:rPr>
        <w:t>the work as a whole is the “solution” to the problems it describes:</w:t>
      </w:r>
      <w:r w:rsidRPr="000E1E77">
        <w:rPr>
          <w:sz w:val="12"/>
        </w:rPr>
        <w:t xml:space="preserve"> it tries to exemplify a different way of thinking. </w:t>
      </w:r>
    </w:p>
    <w:p w:rsidR="00284BFA" w:rsidRDefault="00284BFA" w:rsidP="00284BFA">
      <w:pPr>
        <w:pStyle w:val="Heading3"/>
      </w:pPr>
      <w:r>
        <w:lastRenderedPageBreak/>
        <w:t>Economics</w:t>
      </w:r>
    </w:p>
    <w:p w:rsidR="00284BFA" w:rsidRDefault="00284BFA" w:rsidP="00284BFA">
      <w:pPr>
        <w:pStyle w:val="Heading4"/>
      </w:pPr>
      <w:r>
        <w:t>Reliance on purely economic solutions to enviro degradation fails</w:t>
      </w:r>
    </w:p>
    <w:p w:rsidR="00FA5A24" w:rsidRPr="00FA5A24" w:rsidRDefault="00FA5A24" w:rsidP="00FA5A24"/>
    <w:p w:rsidR="00284BFA" w:rsidRDefault="00284BFA" w:rsidP="00284BFA">
      <w:r w:rsidRPr="00617A18">
        <w:rPr>
          <w:b/>
        </w:rPr>
        <w:t>Lack, 2011</w:t>
      </w:r>
      <w:r w:rsidRPr="005F0C05">
        <w:t xml:space="preserve"> - MA in Environmental Politics, Phd in politics</w:t>
      </w:r>
    </w:p>
    <w:p w:rsidR="00284BFA" w:rsidRPr="006C4FF0" w:rsidRDefault="00284BFA" w:rsidP="00284BFA">
      <w:r w:rsidRPr="005F0C05">
        <w:t xml:space="preserve">(Martin, September 27, </w:t>
      </w:r>
      <w:r>
        <w:t xml:space="preserve">Lack of Environment, </w:t>
      </w:r>
      <w:r w:rsidRPr="005F0C05">
        <w:t>"Can modernisation be 'ecological'? - Part 3? https://lackofenvironment.wordpress.com/category/william-ophuls/</w:t>
      </w:r>
      <w:r>
        <w:t>)</w:t>
      </w:r>
    </w:p>
    <w:p w:rsidR="00284BFA" w:rsidRPr="000E1E77" w:rsidRDefault="00284BFA" w:rsidP="00284BFA">
      <w:pPr>
        <w:rPr>
          <w:sz w:val="12"/>
        </w:rPr>
      </w:pPr>
      <w:r w:rsidRPr="000E1E77">
        <w:rPr>
          <w:sz w:val="12"/>
        </w:rPr>
        <w:t xml:space="preserve">It has been demonstrated that </w:t>
      </w:r>
      <w:r w:rsidRPr="006C4FF0">
        <w:rPr>
          <w:u w:val="single"/>
        </w:rPr>
        <w:t>dematerialisation alone cannot deal with</w:t>
      </w:r>
      <w:r w:rsidRPr="000E1E77">
        <w:rPr>
          <w:sz w:val="12"/>
        </w:rPr>
        <w:t xml:space="preserve"> the problem of </w:t>
      </w:r>
      <w:r w:rsidRPr="006C4FF0">
        <w:rPr>
          <w:u w:val="single"/>
        </w:rPr>
        <w:t>resource depletion</w:t>
      </w:r>
      <w:r w:rsidRPr="000E1E77">
        <w:rPr>
          <w:sz w:val="12"/>
        </w:rPr>
        <w:t xml:space="preserve"> unless the increase in unit efficiency is greater than the increase in scale of production (i.e. something that cannot be sustainable indefinitely). Furthermore, </w:t>
      </w:r>
      <w:r w:rsidRPr="0053154D">
        <w:rPr>
          <w:u w:val="single"/>
        </w:rPr>
        <w:t>whereas it may be possible to partially decouple environmental degradation from economic growth, pursuit of this as a sole objective is a dangerous strategy.</w:t>
      </w:r>
      <w:r w:rsidRPr="000E1E77">
        <w:rPr>
          <w:sz w:val="12"/>
        </w:rPr>
        <w:t xml:space="preserve"> This is because </w:t>
      </w:r>
      <w:r w:rsidRPr="0053154D">
        <w:rPr>
          <w:u w:val="single"/>
        </w:rPr>
        <w:t>to do so is to remain ambivalent about the existence and significance of limits to growth; indeed it is to deny that growth itself may be the problem.</w:t>
      </w:r>
      <w:r>
        <w:rPr>
          <w:u w:val="single"/>
        </w:rPr>
        <w:t xml:space="preserve"> </w:t>
      </w:r>
      <w:r w:rsidRPr="000E1E77">
        <w:rPr>
          <w:sz w:val="12"/>
        </w:rPr>
        <w:t xml:space="preserve">In the final analysis, the </w:t>
      </w:r>
      <w:r w:rsidRPr="006C4FF0">
        <w:rPr>
          <w:u w:val="single"/>
        </w:rPr>
        <w:t>only thing that will be sustainable is</w:t>
      </w:r>
      <w:r w:rsidRPr="000E1E77">
        <w:rPr>
          <w:sz w:val="12"/>
        </w:rPr>
        <w:t xml:space="preserve"> progression towards </w:t>
      </w:r>
      <w:r w:rsidRPr="006C4FF0">
        <w:rPr>
          <w:u w:val="single"/>
        </w:rPr>
        <w:t>the steady-state economy</w:t>
      </w:r>
      <w:r w:rsidRPr="000E1E77">
        <w:rPr>
          <w:sz w:val="12"/>
        </w:rPr>
        <w:t xml:space="preserve"> proposed by Daly and others; combined with qualitative development instead of quantitative growth. Therefore</w:t>
      </w:r>
      <w:r w:rsidRPr="0053154D">
        <w:rPr>
          <w:u w:val="single"/>
        </w:rPr>
        <w:t xml:space="preserve">, the only form of modernisation that could be ecological is one that places the intrinsic value of vital resources such as clean air and clean water </w:t>
      </w:r>
      <w:r w:rsidRPr="000E1E77">
        <w:rPr>
          <w:sz w:val="12"/>
        </w:rPr>
        <w:t xml:space="preserve">– and the inherent value of a beautiful landscape – </w:t>
      </w:r>
      <w:r w:rsidRPr="0053154D">
        <w:rPr>
          <w:u w:val="single"/>
        </w:rPr>
        <w:t>well above the instrumental value of money</w:t>
      </w:r>
      <w:r w:rsidRPr="000E1E77">
        <w:rPr>
          <w:sz w:val="12"/>
        </w:rPr>
        <w:t xml:space="preserve"> or precious metals.</w:t>
      </w:r>
    </w:p>
    <w:p w:rsidR="00284BFA" w:rsidRDefault="00284BFA" w:rsidP="00284BFA"/>
    <w:p w:rsidR="000E1E77" w:rsidRDefault="000E1E77" w:rsidP="000E1E77">
      <w:pPr>
        <w:pStyle w:val="Heading2"/>
      </w:pPr>
    </w:p>
    <w:p w:rsidR="00184D9A" w:rsidRDefault="00FA5A24" w:rsidP="007A49D7">
      <w:pPr>
        <w:pStyle w:val="Heading1"/>
      </w:pPr>
      <w:r>
        <w:lastRenderedPageBreak/>
        <w:t>***</w:t>
      </w:r>
      <w:r w:rsidR="007A49D7">
        <w:t>Aff</w:t>
      </w:r>
      <w:r>
        <w:t>irmative Answers***</w:t>
      </w:r>
    </w:p>
    <w:p w:rsidR="00CE0649" w:rsidRDefault="00CE0649" w:rsidP="00CE0649">
      <w:pPr>
        <w:pStyle w:val="Heading2"/>
      </w:pPr>
      <w:r>
        <w:lastRenderedPageBreak/>
        <w:t>2ac</w:t>
      </w:r>
    </w:p>
    <w:p w:rsidR="00CE0649" w:rsidRDefault="00CE0649" w:rsidP="00CE0649">
      <w:pPr>
        <w:pStyle w:val="Heading4"/>
      </w:pPr>
      <w:r>
        <w:t>Even if environmental collapse dooms human rights, authoritarianism is not the solution</w:t>
      </w:r>
    </w:p>
    <w:p w:rsidR="00CE0649" w:rsidRPr="00DA5DDF" w:rsidRDefault="00CE0649" w:rsidP="00CE0649">
      <w:r w:rsidRPr="00DA5DDF">
        <w:rPr>
          <w:rStyle w:val="Style13ptBold"/>
        </w:rPr>
        <w:t xml:space="preserve">De Schutter </w:t>
      </w:r>
      <w:r>
        <w:rPr>
          <w:rStyle w:val="Style13ptBold"/>
        </w:rPr>
        <w:t>’</w:t>
      </w:r>
      <w:r w:rsidRPr="00DA5DDF">
        <w:rPr>
          <w:rStyle w:val="Style13ptBold"/>
        </w:rPr>
        <w:t>12</w:t>
      </w:r>
      <w:r>
        <w:rPr>
          <w:rStyle w:val="Style13ptBold"/>
        </w:rPr>
        <w:t xml:space="preserve"> </w:t>
      </w:r>
      <w:r w:rsidRPr="00FC51B6">
        <w:t>(</w:t>
      </w:r>
      <w:r>
        <w:t xml:space="preserve">Olivier De Schutter Tuesday 24 April 2012 03.00 EDT UN Special Rapporteur on the right to food Olivier De Schutter (LL.M., Harvard University ; Ph.D., University of Louvain (UCL)), the UN Special Rapporteur on the right to food since May 2008, is a Professor at the Catholic University of Louvain and at the College of Europe (Natolin). He is also a Member of the Global Law School Faculty at New York University and is Visiting Professor at Columbia University. April </w:t>
      </w:r>
      <w:hyperlink r:id="rId52" w:history="1">
        <w:r w:rsidRPr="003C7914">
          <w:rPr>
            <w:rStyle w:val="Hyperlink"/>
          </w:rPr>
          <w:t>http://www.theguardian.com/environment/2012/apr/24/climate-change-human-rights-issue // 6-27-15 //</w:t>
        </w:r>
      </w:hyperlink>
      <w:r>
        <w:t xml:space="preserve"> MC)</w:t>
      </w:r>
    </w:p>
    <w:p w:rsidR="00CE0649" w:rsidRPr="000E1E77" w:rsidRDefault="00CE0649" w:rsidP="00CE0649">
      <w:pPr>
        <w:rPr>
          <w:sz w:val="12"/>
        </w:rPr>
      </w:pPr>
      <w:r w:rsidRPr="00981CAE">
        <w:rPr>
          <w:rStyle w:val="StyleUnderline"/>
        </w:rPr>
        <w:t>Global climate-change talks often resemble the scene of a traffic accident.</w:t>
      </w:r>
      <w:r w:rsidRPr="000E1E77">
        <w:rPr>
          <w:sz w:val="12"/>
        </w:rPr>
        <w:t xml:space="preserve"> Multiple voices shout each other down in a bid to tell their own version of events</w:t>
      </w:r>
      <w:r w:rsidRPr="00981CAE">
        <w:rPr>
          <w:rStyle w:val="StyleUnderline"/>
        </w:rPr>
        <w:t>. What is the real damage, how quickly must it be repaired, and who should foot the bill? But the real concern is not that the debate is congested and gridlocked; it is that the current clamour masks a deeper failing, namely to identify an honest starting point.</w:t>
      </w:r>
      <w:r w:rsidRPr="000E1E77">
        <w:rPr>
          <w:sz w:val="12"/>
        </w:rPr>
        <w:t xml:space="preserve"> In Prosperity </w:t>
      </w:r>
      <w:proofErr w:type="gramStart"/>
      <w:r w:rsidRPr="000E1E77">
        <w:rPr>
          <w:sz w:val="12"/>
        </w:rPr>
        <w:t>Without</w:t>
      </w:r>
      <w:proofErr w:type="gramEnd"/>
      <w:r w:rsidRPr="000E1E77">
        <w:rPr>
          <w:sz w:val="12"/>
        </w:rPr>
        <w:t xml:space="preserve"> Growth, the economist Tim Jackson convincingly expounds the myth of "absolute decoupling" of emissions from economic growth</w:t>
      </w:r>
      <w:r w:rsidRPr="00981CAE">
        <w:rPr>
          <w:rStyle w:val="StyleUnderline"/>
        </w:rPr>
        <w:t xml:space="preserve">. The growth of emissions can be slowed, relative to the growth rate of the economy. However, emissions cannot conceivably be stalled or reversed while the economy continues to expand, however great the carbon-saving technologies of the coming years. If our political processes cannot conceive of a non-growth future, and yet a fundamental rethink of growth is the only honest starting point for the fight against climate change, then those political processes are clearly not fit for purpose. </w:t>
      </w:r>
      <w:r w:rsidRPr="00B26E17">
        <w:rPr>
          <w:rStyle w:val="StyleUnderline"/>
        </w:rPr>
        <w:t xml:space="preserve">Does this mean that democracy has failed, and must be sacrificed for authoritarian solutions? The solution may in fact be the polar opposite. A system where failing governance procedures are forced to think long-term does not necessarily require anti-democratic "climate tzars". Instead, this revolution can be hyper-democratic and guided by human rights. Climate change represents an enormous threat to a whole host of human rights: the right to food, the right to water and sanitation, the right to development. There is therefore huge scope for human rights courts and non-judicial human rights bodies to treat climate change as the immediate threat to human rights that it is. Such bodies could therefore take government policy to task when it is too short-sighted, too unambitious, or too narrowly focused on its own constituents at the expense of </w:t>
      </w:r>
      <w:proofErr w:type="gramStart"/>
      <w:r w:rsidRPr="00B26E17">
        <w:rPr>
          <w:rStyle w:val="StyleUnderline"/>
        </w:rPr>
        <w:t>those</w:t>
      </w:r>
      <w:proofErr w:type="gramEnd"/>
      <w:r w:rsidRPr="00B26E17">
        <w:rPr>
          <w:rStyle w:val="StyleUnderline"/>
        </w:rPr>
        <w:t xml:space="preserve"> elsewhere. Fossil fuel mining, deforestation, the disturbance of carbon sinks, and the degradation of the oceans are developments that can be blocked on human rights grounds. Human rights bodies can, and must, increasingly play this reactive role at the local level, in order to ward off the multitude of developments that simultaneously violate human rights and aggravate climate change. But that will not suffice. They must also become proactive and holistic in warding off human rights violations, and by extension, the advance of climate change at the global level. </w:t>
      </w:r>
      <w:proofErr w:type="gramStart"/>
      <w:r w:rsidRPr="00B26E17">
        <w:rPr>
          <w:rStyle w:val="StyleUnderline"/>
        </w:rPr>
        <w:t>Where human rights deficits are detected, governments are required to put monitoring systems in place.</w:t>
      </w:r>
      <w:proofErr w:type="gramEnd"/>
      <w:r w:rsidRPr="00B26E17">
        <w:rPr>
          <w:rStyle w:val="StyleUnderline"/>
        </w:rPr>
        <w:t xml:space="preserve"> They must also improve coordination within government, encourage the participation of all stakeholders – especially the most vulnerable – and define the responsibilities of institutions and set deadlines by which the human right in question must be met .</w:t>
      </w:r>
      <w:r w:rsidRPr="000E1E77">
        <w:rPr>
          <w:sz w:val="12"/>
        </w:rPr>
        <w:t xml:space="preserve"> In short, they must adopt multi-year strategies towards the fulfilment of human rights and increase the political cost of not moving fast enough. This approach is, in fact, also ideal for tackling climate change… </w:t>
      </w:r>
    </w:p>
    <w:p w:rsidR="00CE0649" w:rsidRPr="00E27B4A" w:rsidRDefault="00CE0649" w:rsidP="00CE0649">
      <w:pPr>
        <w:pStyle w:val="Heading4"/>
      </w:pPr>
      <w:r>
        <w:lastRenderedPageBreak/>
        <w:t>Soviet Union proves authoritarianism fails- corruption and resentful public mean environmental goals cannot be met</w:t>
      </w:r>
    </w:p>
    <w:p w:rsidR="00CE0649" w:rsidRPr="00882DE8" w:rsidRDefault="00CE0649" w:rsidP="00CE0649">
      <w:r w:rsidRPr="0054462D">
        <w:rPr>
          <w:rStyle w:val="Style13ptBold"/>
        </w:rPr>
        <w:t>Humphrey 7</w:t>
      </w:r>
      <w:r>
        <w:t xml:space="preserve"> </w:t>
      </w:r>
      <w:r w:rsidRPr="0054462D">
        <w:t>(</w:t>
      </w:r>
      <w:r>
        <w:t>Mathew Humphrey is a professor at the University of Nottingham</w:t>
      </w:r>
      <w:r w:rsidRPr="0054462D">
        <w:t xml:space="preserve">. Ecological Politics </w:t>
      </w:r>
      <w:proofErr w:type="gramStart"/>
      <w:r w:rsidRPr="0054462D">
        <w:t>And</w:t>
      </w:r>
      <w:proofErr w:type="gramEnd"/>
      <w:r w:rsidRPr="0054462D">
        <w:t xml:space="preserve"> Democratic Theory: the Challenge to the Deliberative Ideal. London: Routledge, 2007.</w:t>
      </w:r>
      <w:r>
        <w:t xml:space="preserve"> Page 140</w:t>
      </w:r>
      <w:r w:rsidRPr="0054462D">
        <w:t>)</w:t>
      </w:r>
    </w:p>
    <w:p w:rsidR="00CE0649" w:rsidRPr="004A590D" w:rsidRDefault="00CE0649" w:rsidP="00CE0649">
      <w:r w:rsidRPr="004A590D">
        <w:t xml:space="preserve">For all that the problems with which eco-authoritarians struggled were and remain real, </w:t>
      </w:r>
      <w:r w:rsidRPr="004A590D">
        <w:rPr>
          <w:rStyle w:val="StyleUnderline"/>
        </w:rPr>
        <w:t>the faith they placed in an authoritarian state to resolve these problems was surely misguided</w:t>
      </w:r>
      <w:r w:rsidRPr="004A590D">
        <w:t xml:space="preserve">. Whilst the inferior ecological record of non- democratic states in itself proves nothing (how many of these states actually prioritised environmental goals?), </w:t>
      </w:r>
      <w:r w:rsidRPr="004A590D">
        <w:rPr>
          <w:rStyle w:val="StyleUnderline"/>
        </w:rPr>
        <w:t>the ability of a state to impose its 'green will' on an unwilling and resentful public who see their taken-for-granted freedoms being curtailed is questionable</w:t>
      </w:r>
      <w:r w:rsidRPr="004A590D">
        <w:t xml:space="preserve">, in the absence of a monstrous architecture of green totalitarianism. </w:t>
      </w:r>
      <w:r w:rsidRPr="004A590D">
        <w:rPr>
          <w:rStyle w:val="StyleUnderline"/>
        </w:rPr>
        <w:t>Authoritarian states have often not been good at achieving those policy goals that they have prioritised</w:t>
      </w:r>
      <w:r w:rsidRPr="004A590D">
        <w:t xml:space="preserve">, </w:t>
      </w:r>
      <w:r w:rsidRPr="004A590D">
        <w:rPr>
          <w:rStyle w:val="StyleUnderline"/>
        </w:rPr>
        <w:t>as the</w:t>
      </w:r>
      <w:r w:rsidRPr="004A590D">
        <w:t xml:space="preserve"> forlorn ambition of</w:t>
      </w:r>
      <w:r>
        <w:t xml:space="preserve"> </w:t>
      </w:r>
      <w:r w:rsidRPr="004A590D">
        <w:t xml:space="preserve">the </w:t>
      </w:r>
      <w:r w:rsidRPr="004A590D">
        <w:rPr>
          <w:rStyle w:val="StyleUnderline"/>
        </w:rPr>
        <w:t>Soviet Union</w:t>
      </w:r>
      <w:r w:rsidRPr="004A590D">
        <w:t xml:space="preserve"> to outstrip the productive capacity of</w:t>
      </w:r>
      <w:r>
        <w:t xml:space="preserve"> </w:t>
      </w:r>
      <w:r w:rsidRPr="004A590D">
        <w:t xml:space="preserve">the capitalist West </w:t>
      </w:r>
      <w:r w:rsidRPr="004A590D">
        <w:rPr>
          <w:rStyle w:val="StyleUnderline"/>
        </w:rPr>
        <w:t>testifies</w:t>
      </w:r>
      <w:r w:rsidRPr="004A590D">
        <w:t xml:space="preserve">. </w:t>
      </w:r>
      <w:r w:rsidRPr="004A590D">
        <w:rPr>
          <w:rStyle w:val="StyleUnderline"/>
        </w:rPr>
        <w:t xml:space="preserve">There is no </w:t>
      </w:r>
      <w:r w:rsidRPr="004A590D">
        <w:t xml:space="preserve">obvious </w:t>
      </w:r>
      <w:r w:rsidRPr="004A590D">
        <w:rPr>
          <w:rStyle w:val="StyleUnderline"/>
        </w:rPr>
        <w:t>reason to expect an authoritarian green state to be better than the Soviet Union at overcoming the internal divisions, inefficiencies, corruption, and perverse incentives that plague such states</w:t>
      </w:r>
      <w:r w:rsidRPr="004A590D">
        <w:t>.</w:t>
      </w:r>
    </w:p>
    <w:p w:rsidR="00CE0649" w:rsidRDefault="00CE0649" w:rsidP="00CE0649">
      <w:pPr>
        <w:pStyle w:val="Heading4"/>
      </w:pPr>
      <w:r>
        <w:t>Democracy more sustainable than authoritarianism- transition not inevitable</w:t>
      </w:r>
    </w:p>
    <w:p w:rsidR="00CE0649" w:rsidRPr="0078122F" w:rsidRDefault="00CE0649" w:rsidP="00CE0649">
      <w:r w:rsidRPr="0078122F">
        <w:rPr>
          <w:rStyle w:val="Style13ptBold"/>
        </w:rPr>
        <w:t>Davis 15</w:t>
      </w:r>
      <w:r>
        <w:t xml:space="preserve"> (</w:t>
      </w:r>
      <w:r w:rsidRPr="0078122F">
        <w:t>Davis, Michael C</w:t>
      </w:r>
      <w:r>
        <w:t xml:space="preserve"> has an LLM from Yale and teaches at the University of Hong Kong</w:t>
      </w:r>
      <w:r w:rsidRPr="0078122F">
        <w:t xml:space="preserve">. "East Asia </w:t>
      </w:r>
      <w:proofErr w:type="gramStart"/>
      <w:r w:rsidRPr="0078122F">
        <w:t>After</w:t>
      </w:r>
      <w:proofErr w:type="gramEnd"/>
      <w:r w:rsidRPr="0078122F">
        <w:t xml:space="preserve"> the Crisis: Human Rights, Constitutionalism, and State Reform." Human Rights Quarterly 26.1 (2004): 126-51. </w:t>
      </w:r>
      <w:proofErr w:type="gramStart"/>
      <w:r w:rsidRPr="0078122F">
        <w:t>ProQuest.</w:t>
      </w:r>
      <w:proofErr w:type="gramEnd"/>
      <w:r w:rsidRPr="0078122F">
        <w:t xml:space="preserve"> </w:t>
      </w:r>
      <w:proofErr w:type="gramStart"/>
      <w:r w:rsidRPr="0078122F">
        <w:t>Web.</w:t>
      </w:r>
      <w:proofErr w:type="gramEnd"/>
      <w:r w:rsidRPr="0078122F">
        <w:t xml:space="preserve"> 29 June 2015.</w:t>
      </w:r>
      <w:r>
        <w:t>)</w:t>
      </w:r>
    </w:p>
    <w:p w:rsidR="00CE0649" w:rsidRDefault="00CE0649" w:rsidP="00CE0649">
      <w:r w:rsidRPr="0078122F">
        <w:t>In asse</w:t>
      </w:r>
      <w:r>
        <w:t xml:space="preserve">ssing the debates over political and economic reform, it becomes apparent that constitutionalism has a central role to play. Studies in the political economy literature appear to verify that regime type ultimately matters in the achievement of economic development goals.96 </w:t>
      </w:r>
      <w:r w:rsidRPr="0078122F">
        <w:rPr>
          <w:rStyle w:val="StyleUnderline"/>
        </w:rPr>
        <w:t>While authoritarianism with proper developmental institutions can do reasonably well at early-stage development, this is not invariably so</w:t>
      </w:r>
      <w:r>
        <w:t>. Furthermore</w:t>
      </w:r>
      <w:r w:rsidRPr="0078122F">
        <w:rPr>
          <w:rStyle w:val="StyleUnderline"/>
        </w:rPr>
        <w:t>, as economic development proceeds the developmental potential of the authoritarian model may be exhausted</w:t>
      </w:r>
      <w:r>
        <w:t>. Recent studies have shown that the developmental achievement of authoritarian regimes in East Asia is not uniformly positive. Latent costs are just now being appreciated</w:t>
      </w:r>
      <w:r w:rsidRPr="0078122F">
        <w:rPr>
          <w:rStyle w:val="StyleUnderline"/>
        </w:rPr>
        <w:t>. In addition to the deficiencies of authoritarian practices in respect to democracy, human rights, and the rule of law, there have also been high levels of corruption.</w:t>
      </w:r>
      <w:r>
        <w:t xml:space="preserve"> Corruption appears to be a consequence of both early predatory practices and a lack of transparency, and subsequent incapacity of authoritarian regimes to respond to the interests that economic development creates. Rent-seeking evolves from a top-down predatory behavior in the authoritarian period when the state is strong, to a bottom-up predatory behavior in the early stages of democracy as business becomes stronger and the state weaker. Corruption may serve as a substitute for adequate state institutions. </w:t>
      </w:r>
      <w:r w:rsidRPr="0078122F">
        <w:rPr>
          <w:rStyle w:val="StyleUnderline"/>
        </w:rPr>
        <w:t>Democratic consolidation will aim to curb corruption by affording greater transparency and stable institutions for checks and balances</w:t>
      </w:r>
      <w:r>
        <w:t xml:space="preserve">. Greater dispersal and open competition in the society should accompany this consolidation. Local institutions shape investor confidence. Either extreme concentrations of power or extreme dispersal appears to have worked poorly; the former is too volatile and the latter too rigid. </w:t>
      </w:r>
      <w:r w:rsidRPr="0078122F">
        <w:rPr>
          <w:rStyle w:val="StyleUnderline"/>
        </w:rPr>
        <w:t>Liberal constitutionalism, including democracy, human rights and the rule of law, appears to provide the tools to engender the degree</w:t>
      </w:r>
      <w:r>
        <w:t xml:space="preserve"> </w:t>
      </w:r>
      <w:r w:rsidRPr="0078122F">
        <w:rPr>
          <w:rStyle w:val="StyleUnderline"/>
        </w:rPr>
        <w:t>of</w:t>
      </w:r>
      <w:r>
        <w:t xml:space="preserve"> public engagement and </w:t>
      </w:r>
      <w:r w:rsidRPr="0078122F">
        <w:rPr>
          <w:rStyle w:val="StyleUnderline"/>
        </w:rPr>
        <w:t>political reliability needed for sustained development</w:t>
      </w:r>
      <w:r>
        <w:t xml:space="preserve">. Finding the proper institutional balance is by no means an easy task. The constitutional fundamentals are essential. </w:t>
      </w:r>
      <w:r w:rsidRPr="0078122F">
        <w:rPr>
          <w:rStyle w:val="StyleUnderline"/>
        </w:rPr>
        <w:t>Minimally maintaining the protections embodied in human rights and the rule of law is important to achieving transparency and accountability, while sustaining confidence in political and legal institutio</w:t>
      </w:r>
      <w:r w:rsidRPr="004D66A9">
        <w:rPr>
          <w:u w:val="single"/>
        </w:rPr>
        <w:t>ns</w:t>
      </w:r>
      <w:r>
        <w:t xml:space="preserve">. Constitutional institutions must be shaped to the local condition. </w:t>
      </w:r>
      <w:r w:rsidRPr="0078122F">
        <w:rPr>
          <w:rStyle w:val="StyleUnderline"/>
        </w:rPr>
        <w:t xml:space="preserve">This reality is demonstrated by the varied consequences of importing similar institutions into different </w:t>
      </w:r>
      <w:r w:rsidRPr="0078122F">
        <w:rPr>
          <w:rStyle w:val="StyleUnderline"/>
        </w:rPr>
        <w:lastRenderedPageBreak/>
        <w:t>countries</w:t>
      </w:r>
      <w:r>
        <w:t>. Constitutional systems deeply influenced by the American model work very differently in Japan, the Philippines, and the United States. Getting the fit just right is the challenge of local politics.</w:t>
      </w:r>
    </w:p>
    <w:p w:rsidR="00CE0649" w:rsidRDefault="00CE0649" w:rsidP="00CE0649">
      <w:pPr>
        <w:pStyle w:val="Heading4"/>
      </w:pPr>
      <w:r>
        <w:t>Authoritarianism and the power grab causes ACCELERATION of environmental crises</w:t>
      </w:r>
    </w:p>
    <w:p w:rsidR="00CE0649" w:rsidRPr="00942393" w:rsidRDefault="00CE0649" w:rsidP="00CE0649">
      <w:r>
        <w:rPr>
          <w:b/>
        </w:rPr>
        <w:t xml:space="preserve">Carter, 13, </w:t>
      </w:r>
      <w:r>
        <w:t>professor of philosophy</w:t>
      </w:r>
    </w:p>
    <w:p w:rsidR="00CE0649" w:rsidRPr="001F01FD" w:rsidRDefault="00CE0649" w:rsidP="00CE0649">
      <w:r>
        <w:t xml:space="preserve">(Alan, </w:t>
      </w:r>
      <w:r>
        <w:rPr>
          <w:u w:val="single"/>
        </w:rPr>
        <w:t>A Radical Green Political Theory</w:t>
      </w:r>
      <w:r>
        <w:t xml:space="preserve"> pg 5-6 Routledge publishing, </w:t>
      </w:r>
      <w:r w:rsidRPr="00942393">
        <w:t>https://books.google.com/books?id=1DxdAgAAQBAJ&amp;pg=PA25&amp;lpg=PA25&amp;dq=ophuls+environment+authoritarianism&amp;source=bl&amp;ots=r7M8u_gAt8&amp;sig=-U8c8U6ONL2oLY-yA-zTKeAMqgc&amp;hl=en&amp;sa=X&amp;ei=jq1LVaWpBYq_sAWju4HgBw&amp;ved=0CCgQ6AEwBA#v=onepage&amp;q=%22given%20the%20justified%22&amp;f=false</w:t>
      </w:r>
      <w:r>
        <w:t>)</w:t>
      </w:r>
    </w:p>
    <w:p w:rsidR="00CE0649" w:rsidRPr="00322B5D" w:rsidRDefault="00CE0649" w:rsidP="00CE0649">
      <w:pPr>
        <w:rPr>
          <w:sz w:val="16"/>
        </w:rPr>
      </w:pPr>
      <w:r w:rsidRPr="00322B5D">
        <w:rPr>
          <w:sz w:val="16"/>
        </w:rPr>
        <w:t>If we are to stand up to such a serious environmental threat as many insist we currently face, and if we need to respond to it quickly, isn’t some highly authori</w:t>
      </w:r>
      <w:r w:rsidRPr="00322B5D">
        <w:rPr>
          <w:sz w:val="16"/>
        </w:rPr>
        <w:softHyphen/>
        <w:t xml:space="preserve">tarian, centralized state that can enforce strict environmental policies the obvious solution? At its most attractive, eco-authoritarianism presents itself as a form of benevolent dictatorship - an environmentally benevolent dictatorship, as it were. Unfortunately, </w:t>
      </w:r>
      <w:r w:rsidRPr="005C4970">
        <w:rPr>
          <w:u w:val="single"/>
        </w:rPr>
        <w:t xml:space="preserve">as obvious a solution as </w:t>
      </w:r>
      <w:r>
        <w:rPr>
          <w:u w:val="single"/>
        </w:rPr>
        <w:t>e</w:t>
      </w:r>
      <w:r w:rsidRPr="005C4970">
        <w:rPr>
          <w:u w:val="single"/>
        </w:rPr>
        <w:t xml:space="preserve">co-authoritarianism appears to be, </w:t>
      </w:r>
      <w:r w:rsidRPr="0018710E">
        <w:rPr>
          <w:rStyle w:val="Emphasis"/>
        </w:rPr>
        <w:t>its flaws seem equally obvious</w:t>
      </w:r>
      <w:r w:rsidRPr="005C4970">
        <w:rPr>
          <w:u w:val="single"/>
        </w:rPr>
        <w:t>. As with any benevolent dictatorship, how can it be guaranteed that it will remain benevolent</w:t>
      </w:r>
      <w:r w:rsidRPr="00322B5D">
        <w:rPr>
          <w:sz w:val="16"/>
        </w:rPr>
        <w:t xml:space="preserve">? </w:t>
      </w:r>
      <w:r w:rsidRPr="005C4970">
        <w:rPr>
          <w:u w:val="single"/>
        </w:rPr>
        <w:t>It is difficult to see how whatever structures empower an authoritarian, centralized leadership to exercise power effectively will</w:t>
      </w:r>
      <w:r w:rsidRPr="00322B5D">
        <w:rPr>
          <w:sz w:val="16"/>
        </w:rPr>
        <w:t xml:space="preserve">, at the same time, </w:t>
      </w:r>
      <w:r w:rsidRPr="005C4970">
        <w:rPr>
          <w:u w:val="single"/>
        </w:rPr>
        <w:t>inhibit exercises of that power which take a non- benevolent form</w:t>
      </w:r>
      <w:r w:rsidRPr="00322B5D">
        <w:rPr>
          <w:sz w:val="16"/>
        </w:rPr>
        <w:t>; unless it is the people themselves who constrain such a leader</w:t>
      </w:r>
      <w:r w:rsidRPr="00322B5D">
        <w:rPr>
          <w:sz w:val="16"/>
        </w:rPr>
        <w:softHyphen/>
        <w:t>ship. But then, why is a leader necessary in the first place? If a leader is necessary, it must it because he or she has real power, and now can its exercise of guaranteed to remain benevolent</w:t>
      </w:r>
      <w:r w:rsidRPr="005C4970">
        <w:rPr>
          <w:u w:val="single"/>
        </w:rPr>
        <w:t xml:space="preserve">? </w:t>
      </w:r>
      <w:proofErr w:type="gramStart"/>
      <w:r>
        <w:rPr>
          <w:u w:val="single"/>
        </w:rPr>
        <w:t>Even</w:t>
      </w:r>
      <w:r w:rsidRPr="005C4970">
        <w:rPr>
          <w:u w:val="single"/>
        </w:rPr>
        <w:t xml:space="preserve"> if a particular leader does turn out to be genuinely benevolent, even if he or she is not corrupted by the exercise of power or the </w:t>
      </w:r>
      <w:r>
        <w:rPr>
          <w:u w:val="single"/>
        </w:rPr>
        <w:t>need</w:t>
      </w:r>
      <w:r w:rsidRPr="005C4970">
        <w:rPr>
          <w:u w:val="single"/>
        </w:rPr>
        <w:t xml:space="preserve"> to retain it</w:t>
      </w:r>
      <w:r>
        <w:rPr>
          <w:u w:val="single"/>
        </w:rPr>
        <w:t>.</w:t>
      </w:r>
      <w:proofErr w:type="gramEnd"/>
      <w:r>
        <w:rPr>
          <w:u w:val="single"/>
        </w:rPr>
        <w:t xml:space="preserve"> How can</w:t>
      </w:r>
      <w:r w:rsidRPr="005C4970">
        <w:rPr>
          <w:u w:val="single"/>
        </w:rPr>
        <w:t xml:space="preserve"> it be guaranteed that </w:t>
      </w:r>
      <w:r>
        <w:rPr>
          <w:u w:val="single"/>
        </w:rPr>
        <w:t>those who</w:t>
      </w:r>
      <w:r w:rsidRPr="005C4970">
        <w:rPr>
          <w:u w:val="single"/>
        </w:rPr>
        <w:t xml:space="preserve"> inherit his or her position will be equally </w:t>
      </w:r>
      <w:r>
        <w:rPr>
          <w:u w:val="single"/>
        </w:rPr>
        <w:t>benevolent</w:t>
      </w:r>
      <w:r w:rsidRPr="005C4970">
        <w:rPr>
          <w:u w:val="single"/>
        </w:rPr>
        <w:t>? Hierarchical structures, b</w:t>
      </w:r>
      <w:r>
        <w:rPr>
          <w:u w:val="single"/>
        </w:rPr>
        <w:t xml:space="preserve">y </w:t>
      </w:r>
      <w:r w:rsidRPr="005C4970">
        <w:rPr>
          <w:u w:val="single"/>
        </w:rPr>
        <w:t xml:space="preserve">their very nature, seem to </w:t>
      </w:r>
      <w:r>
        <w:rPr>
          <w:u w:val="single"/>
        </w:rPr>
        <w:t>make</w:t>
      </w:r>
      <w:r w:rsidRPr="005C4970">
        <w:rPr>
          <w:u w:val="single"/>
        </w:rPr>
        <w:t xml:space="preserve"> it easy for the </w:t>
      </w:r>
      <w:r>
        <w:rPr>
          <w:u w:val="single"/>
        </w:rPr>
        <w:t>most</w:t>
      </w:r>
      <w:r w:rsidRPr="005C4970">
        <w:rPr>
          <w:u w:val="single"/>
        </w:rPr>
        <w:t xml:space="preserve"> competitive, most ruthless and least caring to attain power. Moreover, </w:t>
      </w:r>
      <w:r>
        <w:rPr>
          <w:u w:val="single"/>
        </w:rPr>
        <w:t>the</w:t>
      </w:r>
      <w:r w:rsidRPr="005C4970">
        <w:rPr>
          <w:u w:val="single"/>
        </w:rPr>
        <w:t xml:space="preserve"> centralized exercise of authoritarian rule is an ever- attractive goal for would be </w:t>
      </w:r>
      <w:r w:rsidRPr="003768F5">
        <w:rPr>
          <w:rStyle w:val="Emphasis"/>
        </w:rPr>
        <w:t>usurpers</w:t>
      </w:r>
      <w:r w:rsidRPr="005C4970">
        <w:rPr>
          <w:u w:val="single"/>
        </w:rPr>
        <w:t>,</w:t>
      </w:r>
      <w:r w:rsidRPr="00322B5D">
        <w:rPr>
          <w:sz w:val="16"/>
        </w:rPr>
        <w:t xml:space="preserve"> whose vision is usually less pure than that of those whom they usurp, as the history of many coups can be argued to attest to. In short, </w:t>
      </w:r>
      <w:r w:rsidRPr="007749A0">
        <w:rPr>
          <w:u w:val="single"/>
        </w:rPr>
        <w:t>all of the arguments tint hive been rehearsed against ostensibly benevolent dictatorships appear equally pertinent to environmentally benevolent ones.</w:t>
      </w:r>
      <w:r>
        <w:rPr>
          <w:u w:val="single"/>
        </w:rPr>
        <w:t xml:space="preserve"> If an autocrat wished to use his</w:t>
      </w:r>
      <w:r w:rsidRPr="007749A0">
        <w:rPr>
          <w:u w:val="single"/>
        </w:rPr>
        <w:t xml:space="preserve"> or her power to protect the environment, </w:t>
      </w:r>
      <w:r>
        <w:rPr>
          <w:u w:val="single"/>
        </w:rPr>
        <w:t>the structures w</w:t>
      </w:r>
      <w:r w:rsidRPr="007749A0">
        <w:rPr>
          <w:u w:val="single"/>
        </w:rPr>
        <w:t xml:space="preserve">hich enabled that power to </w:t>
      </w:r>
      <w:r>
        <w:rPr>
          <w:u w:val="single"/>
        </w:rPr>
        <w:t>b</w:t>
      </w:r>
      <w:r w:rsidRPr="007749A0">
        <w:rPr>
          <w:u w:val="single"/>
        </w:rPr>
        <w:t xml:space="preserve">e exercised could, presumably, just as easily be used by his or her successors to </w:t>
      </w:r>
      <w:r w:rsidRPr="003768F5">
        <w:rPr>
          <w:rStyle w:val="Emphasis"/>
        </w:rPr>
        <w:t>degrade the planet further</w:t>
      </w:r>
      <w:r w:rsidRPr="007749A0">
        <w:rPr>
          <w:u w:val="single"/>
        </w:rPr>
        <w:t>, or even at an accelerat</w:t>
      </w:r>
      <w:r>
        <w:rPr>
          <w:u w:val="single"/>
        </w:rPr>
        <w:t>ed rate, for their short-term or</w:t>
      </w:r>
      <w:r w:rsidRPr="007749A0">
        <w:rPr>
          <w:u w:val="single"/>
        </w:rPr>
        <w:t xml:space="preserve"> localized enjoyment. </w:t>
      </w:r>
      <w:r w:rsidRPr="00322B5D">
        <w:rPr>
          <w:sz w:val="16"/>
        </w:rPr>
        <w:t xml:space="preserve">In fact, there is a powerful argument that can be deployed which seems to establish that </w:t>
      </w:r>
      <w:r w:rsidRPr="007749A0">
        <w:rPr>
          <w:u w:val="single"/>
        </w:rPr>
        <w:t>any authoritarian response to the mounting environmental crises will accelerate them rather than provide a solution.</w:t>
      </w:r>
      <w:r w:rsidRPr="00322B5D">
        <w:rPr>
          <w:sz w:val="16"/>
        </w:rPr>
        <w:t xml:space="preserve"> But because of the theoretical assumptions under</w:t>
      </w:r>
      <w:r w:rsidRPr="00322B5D">
        <w:rPr>
          <w:sz w:val="16"/>
        </w:rPr>
        <w:softHyphen/>
        <w:t xml:space="preserve">pinning that argument, it will have to wait until Chapter 6 before being </w:t>
      </w:r>
      <w:proofErr w:type="gramStart"/>
      <w:r w:rsidRPr="00322B5D">
        <w:rPr>
          <w:sz w:val="16"/>
        </w:rPr>
        <w:t>pre</w:t>
      </w:r>
      <w:r w:rsidRPr="00322B5D">
        <w:rPr>
          <w:sz w:val="16"/>
        </w:rPr>
        <w:softHyphen/>
        <w:t>sented,</w:t>
      </w:r>
      <w:proofErr w:type="gramEnd"/>
      <w:r w:rsidRPr="00322B5D">
        <w:rPr>
          <w:sz w:val="16"/>
        </w:rPr>
        <w:t xml:space="preserve"> and until Chapter 7 before being deployed against eco-authoritarianism. Suffice it to say that we already have some reason to think that </w:t>
      </w:r>
      <w:r w:rsidRPr="009C46AA">
        <w:rPr>
          <w:u w:val="single"/>
        </w:rPr>
        <w:t xml:space="preserve">an effective long </w:t>
      </w:r>
      <w:r w:rsidRPr="009C46AA">
        <w:rPr>
          <w:u w:val="single"/>
        </w:rPr>
        <w:softHyphen/>
        <w:t>term response to the ecological threat which environmentalists claim to have identified would require an alternative political theory to that propounded by eco authoritarians</w:t>
      </w:r>
      <w:r w:rsidRPr="00322B5D">
        <w:rPr>
          <w:sz w:val="16"/>
        </w:rPr>
        <w:t xml:space="preserve"> 2.2 </w:t>
      </w:r>
    </w:p>
    <w:p w:rsidR="00CE0649" w:rsidRPr="00E27B4A" w:rsidRDefault="00CE0649" w:rsidP="00CE0649">
      <w:pPr>
        <w:pStyle w:val="Heading4"/>
      </w:pPr>
      <w:r w:rsidRPr="00E27B4A">
        <w:t>Eco-Authoritarian problems are resolved by expanding democracy, not abolishing of it</w:t>
      </w:r>
    </w:p>
    <w:p w:rsidR="00CE0649" w:rsidRPr="0054462D" w:rsidRDefault="00CE0649" w:rsidP="00CE0649">
      <w:r w:rsidRPr="0054462D">
        <w:rPr>
          <w:rStyle w:val="Style13ptBold"/>
        </w:rPr>
        <w:t>Humphrey 7</w:t>
      </w:r>
      <w:r>
        <w:t xml:space="preserve"> </w:t>
      </w:r>
      <w:r w:rsidRPr="0054462D">
        <w:t>(</w:t>
      </w:r>
      <w:r>
        <w:t>Mathew Humphrey is a professor at the University of Nottingham</w:t>
      </w:r>
      <w:r w:rsidRPr="0054462D">
        <w:t xml:space="preserve">. Ecological Politics </w:t>
      </w:r>
      <w:proofErr w:type="gramStart"/>
      <w:r w:rsidRPr="0054462D">
        <w:t>And</w:t>
      </w:r>
      <w:proofErr w:type="gramEnd"/>
      <w:r w:rsidRPr="0054462D">
        <w:t xml:space="preserve"> Democratic Theory: the Challenge to the Deliberative Ideal. London: Routledge, 2007.</w:t>
      </w:r>
      <w:r>
        <w:t xml:space="preserve"> Page 11</w:t>
      </w:r>
      <w:r w:rsidRPr="0054462D">
        <w:t>)</w:t>
      </w:r>
    </w:p>
    <w:p w:rsidR="00CE0649" w:rsidRDefault="00CE0649" w:rsidP="00CE0649">
      <w:pPr>
        <w:rPr>
          <w:rStyle w:val="StyleUnderline"/>
        </w:rPr>
      </w:pPr>
      <w:r w:rsidRPr="0054462D">
        <w:t xml:space="preserve">Knowledge of eco-authoritarian literature is essential for understanding what came in its wake, which was, to a large degree, a reaction to the anti-democratic despair that the survivalists expressed. I want to emphasise in this chapter elements of this literature which give it continuing relevance today. One such element is the specific analysis of democracy that </w:t>
      </w:r>
      <w:r w:rsidRPr="0054462D">
        <w:lastRenderedPageBreak/>
        <w:t xml:space="preserve">underpinned the politics of eco-authoritarianism. Whilst </w:t>
      </w:r>
      <w:r w:rsidRPr="0054462D">
        <w:rPr>
          <w:rStyle w:val="StyleUnderline"/>
        </w:rPr>
        <w:t>the authoritarian</w:t>
      </w:r>
      <w:r w:rsidRPr="0054462D">
        <w:t xml:space="preserve"> solutions suggested in this literature are widely criticised, the </w:t>
      </w:r>
      <w:r w:rsidRPr="0054462D">
        <w:rPr>
          <w:rStyle w:val="StyleUnderline"/>
        </w:rPr>
        <w:t xml:space="preserve">conception of democracy that underpinned the </w:t>
      </w:r>
      <w:r w:rsidRPr="0054462D">
        <w:t>(</w:t>
      </w:r>
      <w:r w:rsidRPr="0054462D">
        <w:rPr>
          <w:rStyle w:val="StyleUnderline"/>
        </w:rPr>
        <w:t>often reluctant) advocacy of non-democratic politics is less frequently considered</w:t>
      </w:r>
      <w:r w:rsidRPr="0054462D">
        <w:t>. As we shall see, there was a strong Schumpeterian strain to the eco-authoritarians' understanding of democracy. In particular</w:t>
      </w:r>
      <w:r w:rsidRPr="0054462D">
        <w:rPr>
          <w:rStyle w:val="StyleUnderline"/>
        </w:rPr>
        <w:t>, the view that ordinary citizens are politically incompetent, especially at times of crisis, was deeply held</w:t>
      </w:r>
      <w:r w:rsidRPr="0054462D">
        <w:t xml:space="preserve">. In this regard I want to draw an important distinction between the eco-authoritarian analysis of the relationship between ecological problems and democracy on the one hand, and their prescriptive political solutions on the other. I will argue that </w:t>
      </w:r>
      <w:r w:rsidRPr="0054462D">
        <w:rPr>
          <w:rStyle w:val="StyleUnderline"/>
        </w:rPr>
        <w:t>in many respects the analysis of the problems of collective action involved in environmental politics is accurate and well-judged</w:t>
      </w:r>
      <w:proofErr w:type="gramStart"/>
      <w:r w:rsidRPr="0054462D">
        <w:rPr>
          <w:rStyle w:val="StyleUnderline"/>
        </w:rPr>
        <w:t>,</w:t>
      </w:r>
      <w:r w:rsidRPr="0054462D">
        <w:t>1</w:t>
      </w:r>
      <w:proofErr w:type="gramEnd"/>
      <w:r w:rsidRPr="0054462D">
        <w:t xml:space="preserve"> </w:t>
      </w:r>
      <w:r w:rsidRPr="0054462D">
        <w:rPr>
          <w:rStyle w:val="StyleUnderline"/>
        </w:rPr>
        <w:t xml:space="preserve">but that the conclusions that were drawn from it </w:t>
      </w:r>
      <w:r w:rsidRPr="0054462D">
        <w:t>were certainly</w:t>
      </w:r>
      <w:r w:rsidRPr="0054462D">
        <w:rPr>
          <w:rStyle w:val="StyleUnderline"/>
        </w:rPr>
        <w:t xml:space="preserve"> </w:t>
      </w:r>
      <w:r w:rsidRPr="0054462D">
        <w:t>not</w:t>
      </w:r>
      <w:r w:rsidRPr="0054462D">
        <w:rPr>
          <w:rStyle w:val="StyleUnderline"/>
        </w:rPr>
        <w:t xml:space="preserve"> </w:t>
      </w:r>
      <w:r w:rsidRPr="0054462D">
        <w:t>the only</w:t>
      </w:r>
      <w:r w:rsidRPr="0054462D">
        <w:rPr>
          <w:rStyle w:val="StyleUnderline"/>
        </w:rPr>
        <w:t xml:space="preserve"> </w:t>
      </w:r>
      <w:r w:rsidRPr="0054462D">
        <w:t>logically compelling ones. In fact they were conclusions that</w:t>
      </w:r>
      <w:r w:rsidRPr="0054462D">
        <w:rPr>
          <w:rStyle w:val="StyleUnderline"/>
        </w:rPr>
        <w:t xml:space="preserve"> were more likely to compound the problems than resolve them</w:t>
      </w:r>
      <w:r w:rsidRPr="0054462D">
        <w:t xml:space="preserve">. The questions that the survivalists raise are difficult and profound, but it </w:t>
      </w:r>
      <w:r w:rsidRPr="0054462D">
        <w:rPr>
          <w:rStyle w:val="StyleUnderline"/>
        </w:rPr>
        <w:t>will be the ultimate argument of this book that these problems show the need for more,</w:t>
      </w:r>
      <w:r>
        <w:rPr>
          <w:rStyle w:val="StyleUnderline"/>
        </w:rPr>
        <w:t xml:space="preserve"> and </w:t>
      </w:r>
      <w:r w:rsidRPr="00882DE8">
        <w:rPr>
          <w:rStyle w:val="Emphasis"/>
        </w:rPr>
        <w:t>more radical forms, o</w:t>
      </w:r>
      <w:r>
        <w:rPr>
          <w:rStyle w:val="Emphasis"/>
        </w:rPr>
        <w:t>f democracy rather than less o</w:t>
      </w:r>
      <w:r w:rsidRPr="00882DE8">
        <w:rPr>
          <w:rStyle w:val="Emphasis"/>
        </w:rPr>
        <w:t>f it</w:t>
      </w:r>
      <w:r w:rsidRPr="0054462D">
        <w:rPr>
          <w:rStyle w:val="StyleUnderline"/>
        </w:rPr>
        <w:t>.</w:t>
      </w:r>
    </w:p>
    <w:p w:rsidR="00CE0649" w:rsidRDefault="00CE0649" w:rsidP="00CE0649">
      <w:pPr>
        <w:pStyle w:val="Heading4"/>
      </w:pPr>
      <w:r>
        <w:t>Authoritarianism’s racial and patriarchal structure promotes structural violence in the form of gendered violence and racial profiling- Hungary proves</w:t>
      </w:r>
    </w:p>
    <w:p w:rsidR="00CE0649" w:rsidRPr="002607B2" w:rsidRDefault="00CE0649" w:rsidP="00CE0649">
      <w:proofErr w:type="gramStart"/>
      <w:r w:rsidRPr="00E31BCD">
        <w:rPr>
          <w:rStyle w:val="Style13ptBold"/>
        </w:rPr>
        <w:t>McRobie '14</w:t>
      </w:r>
      <w:r>
        <w:t xml:space="preserve"> (novelist, journalist, co-editor of openDemocracy 50.50, and editor of the Oxford </w:t>
      </w:r>
      <w:r w:rsidRPr="002607B2">
        <w:t>Human Rights Hub.</w:t>
      </w:r>
      <w:proofErr w:type="gramEnd"/>
      <w:r w:rsidRPr="002607B2">
        <w:t xml:space="preserve"> She is completing a PhD on the 2011 Egyptian revolution at Oxford University and holds an MA focusing on Balkan studies from the University of Sarajevo. Her latest book Literary Freedom: a Cultural Right to Literature was published in December 2013 https://www.opendemocracy.net/5050/heather-mcrobie/it-takes-broken-bones-authoritarianism-and-violence-against-women-in-hungary // 6-26-15 // MC)</w:t>
      </w:r>
    </w:p>
    <w:p w:rsidR="00CE0649" w:rsidRPr="00E31BCD" w:rsidRDefault="00CE0649" w:rsidP="00CE0649">
      <w:pPr>
        <w:rPr>
          <w:u w:val="single"/>
        </w:rPr>
      </w:pPr>
      <w:r w:rsidRPr="00386ED4">
        <w:rPr>
          <w:rStyle w:val="StyleUnderline"/>
        </w:rPr>
        <w:t>Authoritarianism is never good news for women – as citizens or as the structurally more marginalised gender – and Hungary’s continued shift away from democracy and upholding human rights under the right-wing Fidesz government is mirrored by its regressive backsliding on gender equality</w:t>
      </w:r>
      <w:r>
        <w:t xml:space="preserve">. Last week, Hungarian feminist groups spoke out to condemn a public service announcement made by a Hungarian police department that blamed women for ‘inviting’ sexual violence. </w:t>
      </w:r>
      <w:r w:rsidRPr="00386ED4">
        <w:rPr>
          <w:rStyle w:val="StyleUnderline"/>
        </w:rPr>
        <w:t>In a shockingly misguided attempt to mark the International Day for the Elimination of Violence against Women, the video showed young women drinking, dancing and flirting before cutting to what looked like the aftermath of a sexual assault. The video ended with the warning “it’s your responsibility”, implying that women invite sexual violence through ‘irresponsibility’. Compounding the erroneous messages the Hungarian public are given on violence against women, another Hungarian police department issued a statement last week on ‘rape prevention’ that claimed "flirting by young women can often elicit violence</w:t>
      </w:r>
      <w:r>
        <w:t xml:space="preserve">." This isn’t the first time in recent years that Hungarian officials and government departments have communicated victim-blaming messages on the subject of violence against women, erroneously shifting the blame away from the responsibility of the perpetrator. In 2012, MP Istvan Varga, from the ruling Fidesz party claimed that domestic violence could be solved if women fulfilled their natural role and gave birth to several children. (The “logic” being that if women fulfilled their societal duty and reproduced, their partners would respect them more and therefore stop beating them). </w:t>
      </w:r>
      <w:r w:rsidRPr="00386ED4">
        <w:rPr>
          <w:rStyle w:val="StyleUnderline"/>
        </w:rPr>
        <w:t xml:space="preserve">The popular protests and campaigns by Hungarian feminist groups in the face of this statement were part of what pushed the parliament to agree to legally demarcate domestic violence as a specific offence in the new criminal code. Previously, abusers could only be prosecuted for individual acts of assault and there was no legal recognition of the wider violence and oppression of abusive relationships. </w:t>
      </w:r>
      <w:r>
        <w:t xml:space="preserve">However, an </w:t>
      </w:r>
      <w:r>
        <w:lastRenderedPageBreak/>
        <w:t xml:space="preserve">extensive Human Rights Watch report in November 2013, ‘Unless Blood Flows’, documented both the gaps in the new legal provisions for domestic violence, and the inadequate implementation of existing laws and lack of funding and provisions for violence against women. </w:t>
      </w:r>
      <w:r w:rsidRPr="00386ED4">
        <w:rPr>
          <w:rStyle w:val="StyleUnderline"/>
        </w:rPr>
        <w:t>It pointed both to the lack of political will to address violence against women, and to entrenched patriarchal norms as barriers to combatting violence against women and achieving gender equality in both the private and public spheres. Hungarian women’s rights organisations pointed out that, although the rates of domestic violence and violence against women are in keeping with the</w:t>
      </w:r>
      <w:r>
        <w:t xml:space="preserve"> (lamentable) </w:t>
      </w:r>
      <w:r w:rsidRPr="00386ED4">
        <w:rPr>
          <w:rStyle w:val="StyleUnderline"/>
        </w:rPr>
        <w:t>European average, Hungary lagged behind other European countries in terms of both legal and societal recognition of this abus</w:t>
      </w:r>
      <w:r>
        <w:t xml:space="preserve">e: “it takes broken bones” for a case of domestic violence to be brought to court, both preventing catching domestic violence at an earlier stage (in light of the fact that domestic abuse often operates on an escalating dynamic) and sending a message that it is not taken seriously by legal and governmental institutions. </w:t>
      </w:r>
      <w:proofErr w:type="gramStart"/>
      <w:r>
        <w:t>Screenshot of 2014 'anti-rape' video made by Hungarian police.</w:t>
      </w:r>
      <w:proofErr w:type="gramEnd"/>
      <w:r>
        <w:t xml:space="preserve"> </w:t>
      </w:r>
      <w:r w:rsidRPr="00386ED4">
        <w:t>The Fidesz party spent the last four years gutting independent media and social provisions, and won a second</w:t>
      </w:r>
      <w:r>
        <w:t xml:space="preserve"> term by a landslide in the elections of April this year, in which the far-right, anti-immigrant and anti-Semitic Jobbik party also won 20% of the votes. Fidesz has brought with it a plethora of bizarre and reactionary policies and statements from government officials, most recently the widely-protested proposed Internet tax</w:t>
      </w:r>
      <w:r w:rsidRPr="00386ED4">
        <w:rPr>
          <w:rStyle w:val="StyleUnderline"/>
        </w:rPr>
        <w:t>. And the right-wing discourse dominating politics weaves into it a regressive construction of gender relations, in which Fidesz and other right-wing political voices trade on the concept of “family values” in which women are reduced solely to their supposedly ‘natural’ role as mothers and submissive wives. Such a conception of gender relations constructed by right-wing authoritarianism and exclusivist nationalism – in which women are seen as mere vessels for childbearing and subordinate units within the all-important traditional “family – delegates women to the ‘private sphere’ whilst givin</w:t>
      </w:r>
      <w:r>
        <w:t xml:space="preserve">g </w:t>
      </w:r>
      <w:r w:rsidRPr="00386ED4">
        <w:rPr>
          <w:rStyle w:val="StyleUnderline"/>
        </w:rPr>
        <w:t>men dominance within both the public and the private spheres. In such a conception, domestic violence becomes a matter both of “no-one else’s business” and “she was probably asking for it.”</w:t>
      </w:r>
      <w:r>
        <w:t xml:space="preserve"> </w:t>
      </w:r>
      <w:r w:rsidRPr="00386ED4">
        <w:rPr>
          <w:rStyle w:val="StyleUnderline"/>
        </w:rPr>
        <w:t>One instance of violence against women did, however, become a public issue – when last November Fidesz politician Jozsef Balogh admitted to beating his wife, yet refused to resign from public office</w:t>
      </w:r>
      <w:r>
        <w:t xml:space="preserve">. Hungary’s chief prosecutor found that Mr Balogh’s wife had been struck in the face with “more than medium force”, dragged by her hair, and suffered facial fractures after being assaulted by her husband when the couple returned home from a wedding party. Although Mr Balogh was expelled from the Fidesz party in the wake of public outcry over his violence, </w:t>
      </w:r>
      <w:r w:rsidRPr="00386ED4">
        <w:rPr>
          <w:rStyle w:val="StyleUnderline"/>
        </w:rPr>
        <w:t>his behaviour seemed not far removed from the official message communicated by the government: the patriarchal family with its dominating male ‘head’ is all-important, and domestic violence is a private matter which concerns neither society nor government.</w:t>
      </w:r>
      <w:r>
        <w:t xml:space="preserve"> The continued lack of government funding for domestic violence shelters – and the victim-blaming “public service announcements” – communicate the same message, that violence against women is both a trivial and a private matter for which the abused can be blamed. Hungary’s right-ward shift and slide away from liberal democracy is bad news for women, not because liberal democracy “guarantees” the decline of violence against women (the cases of several Scandinavian countries show that even high levels of “gender equity” in public life, and gender-sensitive welfare provisions, can coexist with high levels of domestic violence and violence against women in the private sphere) but because, under the current prevailing ideology in Hungary women are sidelined as all structurally marginalised groups are sidelined – if not targetted. </w:t>
      </w:r>
      <w:r w:rsidRPr="00386ED4">
        <w:rPr>
          <w:rStyle w:val="StyleUnderline"/>
        </w:rPr>
        <w:t>Over the same period as the rise of Fidesz and the far-right Jobbik party, Hungary has slipped down the World Economic Forum’s ranking on gender-equity, from 55th place in 2006 to 93 in 2014</w:t>
      </w:r>
      <w:r>
        <w:t xml:space="preserve"> (although the number of ranked countries expanded from 115 to 142 in the same period). </w:t>
      </w:r>
      <w:r w:rsidRPr="00386ED4">
        <w:rPr>
          <w:rStyle w:val="StyleUnderline"/>
        </w:rPr>
        <w:t xml:space="preserve">The alarming rise (or resurgence) of anti-Semitism and anti-Roma sentiment shows the corrosive right-wing discourse eating at Hungary’s society as anyone who occupies the marginal position – as an ethnic minority, or immigrant, or on </w:t>
      </w:r>
      <w:r w:rsidRPr="00386ED4">
        <w:rPr>
          <w:rStyle w:val="StyleUnderline"/>
        </w:rPr>
        <w:lastRenderedPageBreak/>
        <w:t>the grounds of their gender or sexual orientation – is sidelined, demonised and targetted, as if in a Nietzschean reading of social order enacting a sociopathic mindset in which the structurally weaker are punished for “being weak”.</w:t>
      </w:r>
      <w:r>
        <w:t xml:space="preserve"> The public service announcement telling women “it is your responsibility” to prevent sexual assault by 'not flirting and drinking' is in keeping with the regressive worldview of rightwing discourse swirling in Hungarian political life, with its fetishisation of the patriarchal family and its increasing persecution of minorities and the structurally disadvantaged. In such a climate, violence against women is both a “private” issue of the exalted family-unit and a “natural” situation in which the dominant enacts its will on the disadvantaged. </w:t>
      </w:r>
      <w:r w:rsidRPr="00E31BCD">
        <w:rPr>
          <w:u w:val="single"/>
        </w:rPr>
        <w:t xml:space="preserve">And so the structural and social violence the Hungarian state is waging upon its marginalised is enacted again, as if in aftershock, over and over upon the bodies of women. </w:t>
      </w:r>
    </w:p>
    <w:p w:rsidR="00CE0649" w:rsidRDefault="00CE0649" w:rsidP="00CE0649"/>
    <w:p w:rsidR="00CE0649" w:rsidRDefault="00CE0649" w:rsidP="00CE0649">
      <w:pPr>
        <w:pStyle w:val="Heading4"/>
      </w:pPr>
      <w:proofErr w:type="gramStart"/>
      <w:r>
        <w:t>squo</w:t>
      </w:r>
      <w:proofErr w:type="gramEnd"/>
      <w:r>
        <w:t xml:space="preserve"> cap solves warming – tech developments</w:t>
      </w:r>
    </w:p>
    <w:p w:rsidR="00CE0649" w:rsidRPr="0088430A" w:rsidRDefault="00CE0649" w:rsidP="00CE0649">
      <w:proofErr w:type="gramStart"/>
      <w:r w:rsidRPr="00214193">
        <w:rPr>
          <w:b/>
        </w:rPr>
        <w:t>Starck, PhD</w:t>
      </w:r>
      <w:r w:rsidRPr="00214193">
        <w:t>, Feb 20</w:t>
      </w:r>
      <w:r w:rsidRPr="00214193">
        <w:rPr>
          <w:b/>
        </w:rPr>
        <w:t>15</w:t>
      </w:r>
      <w:r w:rsidRPr="00214193">
        <w:t>, (Walter, "The Climate Scam's Meltdown" Ausmarine 37.4: 26-27.</w:t>
      </w:r>
      <w:proofErr w:type="gramEnd"/>
      <w:r w:rsidRPr="00214193">
        <w:t xml:space="preserve"> </w:t>
      </w:r>
      <w:proofErr w:type="gramStart"/>
      <w:r w:rsidRPr="00214193">
        <w:t>Proquest.</w:t>
      </w:r>
      <w:proofErr w:type="gramEnd"/>
      <w:r w:rsidRPr="00214193">
        <w:t xml:space="preserve"> search.proquest.com/docview/1666284048?pq-origsite=gscholar</w:t>
      </w:r>
      <w:r>
        <w:t>)</w:t>
      </w:r>
    </w:p>
    <w:p w:rsidR="00CE0649" w:rsidRDefault="00CE0649" w:rsidP="00CE0649">
      <w:r w:rsidRPr="0088430A">
        <w:rPr>
          <w:u w:val="single"/>
        </w:rPr>
        <w:t>Capitalism will find a way</w:t>
      </w:r>
      <w:r>
        <w:t xml:space="preserve"> </w:t>
      </w:r>
      <w:r w:rsidRPr="004F0DCF">
        <w:t>W</w:t>
      </w:r>
      <w:r w:rsidRPr="0088430A">
        <w:rPr>
          <w:u w:val="single"/>
        </w:rPr>
        <w:t xml:space="preserve">ith or without any agreement or government initiatives, </w:t>
      </w:r>
      <w:proofErr w:type="gramStart"/>
      <w:r w:rsidRPr="0088430A">
        <w:rPr>
          <w:u w:val="single"/>
        </w:rPr>
        <w:t>economics,</w:t>
      </w:r>
      <w:proofErr w:type="gramEnd"/>
      <w:r w:rsidRPr="0088430A">
        <w:rPr>
          <w:u w:val="single"/>
        </w:rPr>
        <w:t xml:space="preserve"> technological developments and demographic changes will in due course </w:t>
      </w:r>
      <w:r w:rsidRPr="0088430A">
        <w:rPr>
          <w:rStyle w:val="Emphasis"/>
        </w:rPr>
        <w:t xml:space="preserve">inevitably reduce the demand for fossil fuels </w:t>
      </w:r>
      <w:r w:rsidRPr="0088430A">
        <w:rPr>
          <w:u w:val="single"/>
        </w:rPr>
        <w:t>and replace them with other and cleaner sources of energy</w:t>
      </w:r>
      <w:r w:rsidRPr="004F0DCF">
        <w:t xml:space="preserve">. </w:t>
      </w:r>
      <w:r w:rsidRPr="0088430A">
        <w:rPr>
          <w:u w:val="single"/>
        </w:rPr>
        <w:t xml:space="preserve">Thorium- and fusion-reactor developments are showing </w:t>
      </w:r>
      <w:r w:rsidRPr="004F0DCF">
        <w:t xml:space="preserve">increasing </w:t>
      </w:r>
      <w:r w:rsidRPr="0088430A">
        <w:rPr>
          <w:u w:val="single"/>
        </w:rPr>
        <w:t>promise</w:t>
      </w:r>
      <w:r w:rsidRPr="004F0DCF">
        <w:t xml:space="preserve"> </w:t>
      </w:r>
      <w:r w:rsidRPr="0088430A">
        <w:rPr>
          <w:u w:val="single"/>
        </w:rPr>
        <w:t>of providing</w:t>
      </w:r>
      <w:r w:rsidRPr="004F0DCF">
        <w:t xml:space="preserve"> effectively </w:t>
      </w:r>
      <w:r w:rsidRPr="0088430A">
        <w:rPr>
          <w:u w:val="single"/>
        </w:rPr>
        <w:t>unlimited cheap and clean energy within a few decades.</w:t>
      </w:r>
      <w:r w:rsidRPr="004F0DCF">
        <w:t xml:space="preserve"> For domestic use, </w:t>
      </w:r>
      <w:r w:rsidRPr="0088430A">
        <w:rPr>
          <w:u w:val="single"/>
        </w:rPr>
        <w:t>solar voltaic technology is beginning to become competitive</w:t>
      </w:r>
      <w:r w:rsidRPr="004F0DCF">
        <w:t xml:space="preserve"> with mains electricity, with further gains in cost effectiveness near certain in t</w:t>
      </w:r>
      <w:r>
        <w:t xml:space="preserve">he near future. Major </w:t>
      </w:r>
      <w:r w:rsidRPr="0088430A">
        <w:rPr>
          <w:u w:val="single"/>
        </w:rPr>
        <w:t>advances in storage technology</w:t>
      </w:r>
      <w:r w:rsidRPr="004F0DCF">
        <w:t xml:space="preserve"> are also well underway and expected to become </w:t>
      </w:r>
      <w:proofErr w:type="gramStart"/>
      <w:r w:rsidRPr="004F0DCF">
        <w:t>Commercially</w:t>
      </w:r>
      <w:proofErr w:type="gramEnd"/>
      <w:r w:rsidRPr="004F0DCF">
        <w:t xml:space="preserve"> available within a few years. Better, cheaper solar technology </w:t>
      </w:r>
      <w:r w:rsidRPr="0088430A">
        <w:rPr>
          <w:u w:val="single"/>
        </w:rPr>
        <w:t>to power homes and vehicles</w:t>
      </w:r>
      <w:r w:rsidRPr="004F0DCF">
        <w:t xml:space="preserve"> is likely to drive the beginning of mass uptake within a decade. </w:t>
      </w:r>
      <w:r w:rsidRPr="0088430A">
        <w:rPr>
          <w:u w:val="single"/>
        </w:rPr>
        <w:t>This will be impelled by cost effectiveness</w:t>
      </w:r>
      <w:r w:rsidRPr="004F0DCF">
        <w:t>, with subsidies unnecessary. Indeed, such support risks doing more harm than good if it diverts development and uptake from the best and most efficient technologies emerging from a complex, rapidly changing and impossible-to-predict scientific frontier.</w:t>
      </w:r>
    </w:p>
    <w:p w:rsidR="00CE0649" w:rsidRPr="002170FB" w:rsidRDefault="00CE0649" w:rsidP="00CE0649">
      <w:pPr>
        <w:pStyle w:val="Heading4"/>
      </w:pPr>
      <w:r>
        <w:t>There is no impact to warming- trends prove no disasters</w:t>
      </w:r>
    </w:p>
    <w:p w:rsidR="00CE0649" w:rsidRPr="002170FB" w:rsidRDefault="00CE0649" w:rsidP="00CE0649">
      <w:pPr>
        <w:rPr>
          <w:rStyle w:val="Style13ptBold"/>
        </w:rPr>
      </w:pPr>
      <w:r w:rsidRPr="002170FB">
        <w:rPr>
          <w:rStyle w:val="Style13ptBold"/>
        </w:rPr>
        <w:t xml:space="preserve">Kreutzer 3/31 </w:t>
      </w:r>
    </w:p>
    <w:p w:rsidR="00CE0649" w:rsidRDefault="00CE0649" w:rsidP="00CE0649">
      <w:r>
        <w:t>(</w:t>
      </w:r>
      <w:r w:rsidRPr="002170FB">
        <w:t xml:space="preserve">David Kreutzer [the senior research fellow in energy economics and climate change at The Heritage Foundation's Center for Data Analysis], 3/31/15, "Five Myths </w:t>
      </w:r>
      <w:proofErr w:type="gramStart"/>
      <w:r w:rsidRPr="002170FB">
        <w:t>About</w:t>
      </w:r>
      <w:proofErr w:type="gramEnd"/>
      <w:r w:rsidRPr="002170FB">
        <w:t xml:space="preserve"> Extreme Weather and Global Warming," The Daily Signal, dailysignal.com/2014/03/31/five-myths-extreme-weather-global-warming/, MX)</w:t>
      </w:r>
    </w:p>
    <w:p w:rsidR="00CE0649" w:rsidRDefault="00CE0649" w:rsidP="00CE0649">
      <w:pPr>
        <w:rPr>
          <w:sz w:val="12"/>
        </w:rPr>
      </w:pPr>
      <w:r w:rsidRPr="00B34AB2">
        <w:rPr>
          <w:sz w:val="12"/>
        </w:rPr>
        <w:t xml:space="preserve">There is broad (though not unanimous) agreement, even among skeptic scientists, that the earth has warmed moderately over the past 60 years and that some portion of that warming can be attributed to anthropogenic carbon dioxide emissions. However, despite the hoopla surrounding the recent report on the economic impacts of global warming from the U.N.’s Intergovernmental Panel on Climate Change (IPCC), </w:t>
      </w:r>
      <w:r w:rsidRPr="002170FB">
        <w:rPr>
          <w:rStyle w:val="StyleUnderline"/>
        </w:rPr>
        <w:t>there is no consensus that temperatures are increasing at an accelerating rate or that we are headed to a climate catastrophe.</w:t>
      </w:r>
      <w:r>
        <w:rPr>
          <w:rStyle w:val="StyleUnderline"/>
        </w:rPr>
        <w:t xml:space="preserve"> </w:t>
      </w:r>
      <w:r w:rsidRPr="00B34AB2">
        <w:rPr>
          <w:sz w:val="12"/>
        </w:rPr>
        <w:t xml:space="preserve">In fact, </w:t>
      </w:r>
      <w:r w:rsidRPr="002170FB">
        <w:rPr>
          <w:rStyle w:val="StyleUnderline"/>
        </w:rPr>
        <w:t>far from increasing at an accelerating rate, the best measures of world average temperatures indicate that there has been no significant warming for the past 15 years</w:t>
      </w:r>
      <w:r w:rsidRPr="00B34AB2">
        <w:rPr>
          <w:sz w:val="12"/>
        </w:rPr>
        <w:t xml:space="preserve">—something that the IPCC’s climate models are unable to explain. Perhaps </w:t>
      </w:r>
      <w:r w:rsidRPr="002170FB">
        <w:rPr>
          <w:rStyle w:val="StyleUnderline"/>
        </w:rPr>
        <w:t>frustrated by the climate’s unwillingness to follow the global-warming script, the hard-core advocates for costly, energy-killing programs now point to every weather event as the wages of carbon-emitting sins. However, the numbers tell a different story: Upward trends for extreme weather events just aren’t there.</w:t>
      </w:r>
      <w:r>
        <w:rPr>
          <w:rStyle w:val="StyleUnderline"/>
        </w:rPr>
        <w:t xml:space="preserve"> </w:t>
      </w:r>
      <w:r w:rsidRPr="00B34AB2">
        <w:rPr>
          <w:sz w:val="12"/>
        </w:rPr>
        <w:t xml:space="preserve">Myth #1: Hurricanes are becoming more frequent. Even the IPCC notes there is no trend over the past 100 years. Here’s what the IPCC says in its latest science report: </w:t>
      </w:r>
      <w:r w:rsidRPr="002170FB">
        <w:rPr>
          <w:rStyle w:val="StyleUnderline"/>
        </w:rPr>
        <w:t xml:space="preserve">Current data sets indicate no significant observed trends in global tropical cyclone frequency over the past century </w:t>
      </w:r>
      <w:r w:rsidRPr="00B34AB2">
        <w:rPr>
          <w:sz w:val="12"/>
        </w:rPr>
        <w:t xml:space="preserve">and it remains uncertain whether any reported long-term increases in tropical cyclone frequency are robust, after accounting for past changes in observing capabilities.… No robust trends in annual numbers of tropical storms, hurricanes and major hurricanes counts have been identified over the past 100 years in the North Atlantic basin. [Emphasis added.] Some people will make a big deal about an increase in North Atlantic hurricanes since the 1970s. As the IPCC chart below (Panel b) shows, the 1970s had the lowest frequency of landfalling hurricanes in the past 100 years. Hurricane Sandy seems to be an argument in a class by itself. It should be noted that Sandy became an extratropical cyclone before it made landfall. Here is what the IPCC says about historical trends in extratropical cyclones: “In summary, confidence in large scale changes in the intensity of extreme extratropical cyclones since 1900 is low.” Also, data from the National Oceanic and Atmospheric Administration (NOAA) covering the </w:t>
      </w:r>
      <w:r w:rsidRPr="00B34AB2">
        <w:rPr>
          <w:sz w:val="12"/>
        </w:rPr>
        <w:lastRenderedPageBreak/>
        <w:t xml:space="preserve">years 1851—2004 show that hurricanes made a direct hit on New York State about every 13 years on average. Over the period, there were a total of 12 hurricanes that made landfall along the New York coastline. Five of them were major hurricanes. Myth #2: Tornadoes are becoming more common. The experts at the National Climatic Data Center (part of NOAA) say: To better understand the variability and trend in tornado frequency in the United States, the total number of EF-1 and stronger, as well as strong to violent tornadoes (EF-3 to EF-5 category on the Enhanced Fujita scale) can be analyzed. These tornadoes would have likely been reported even during the decades before Doppler radar use became widespread and practices resulted in increasing tornado reports. The bar charts below indicate there has been little trend in the frequency of the stronger tornadoes over the past 55 years. [Emphasis added.] That is, once we account for the apparent increase in tornado counts that are due to much improved technology for identifying them, tornadoes occur no more frequently now than in the past. Even more striking is the history of F3 and stronger tornadoes (shown below), which were even less likely to be missed before Doppler radar. That trend is actually down compared to the 1955–1975 period: Myth #3: Droughts are becoming more frequent and more severe. In the recent science report, even </w:t>
      </w:r>
      <w:r w:rsidRPr="002170FB">
        <w:rPr>
          <w:rStyle w:val="StyleUnderline"/>
        </w:rPr>
        <w:t>the IPCC finds little evidence to support the myth regarding droughts</w:t>
      </w:r>
      <w:r w:rsidRPr="00B34AB2">
        <w:rPr>
          <w:sz w:val="12"/>
        </w:rPr>
        <w:t xml:space="preserve">, and it backs off from its support in a previous report. Here is a quote from the AR5: In summary, </w:t>
      </w:r>
      <w:r w:rsidRPr="002170FB">
        <w:rPr>
          <w:rStyle w:val="StyleUnderline"/>
        </w:rPr>
        <w:t xml:space="preserve">the current assessment concludes that there is not enough evidence at present to suggest more than low confidence in a global-scale observed trend in drought or dryness </w:t>
      </w:r>
      <w:r w:rsidRPr="00B34AB2">
        <w:rPr>
          <w:sz w:val="12"/>
        </w:rPr>
        <w:t>(lack of rainfall) since the middle of the 20th century, owing to lack of direct observations, geographical inconsistencies in the trends, and dependencies of inferred trends on the index choice. Based on updated studies, AR4 conclusions regarding global increasing trends in drought since the 1970s were probably overstated. Myth #4: Floods are becoming more frequent and severe. The IPCC’s science report states, “</w:t>
      </w:r>
      <w:r w:rsidRPr="00B34AB2">
        <w:rPr>
          <w:rStyle w:val="StyleUnderline"/>
        </w:rPr>
        <w:t>In summary, there continues to be a lack of evidence and thus low confidence regarding the sign of trend in the magnitude and/or frequency of floods on a global scale</w:t>
      </w:r>
      <w:r w:rsidRPr="00B34AB2">
        <w:rPr>
          <w:sz w:val="12"/>
        </w:rPr>
        <w:t xml:space="preserve">.” </w:t>
      </w:r>
      <w:r w:rsidRPr="00B34AB2">
        <w:rPr>
          <w:rStyle w:val="StyleUnderline"/>
        </w:rPr>
        <w:t>For the U.S., the story is the same. Some places will always be drier and some wetter in comparison to an earlier period</w:t>
      </w:r>
      <w:r w:rsidRPr="00B34AB2">
        <w:rPr>
          <w:sz w:val="12"/>
        </w:rPr>
        <w:t xml:space="preserve">. However, for the U.S. overall, </w:t>
      </w:r>
      <w:r w:rsidRPr="0051606E">
        <w:rPr>
          <w:rStyle w:val="Emphasis"/>
        </w:rPr>
        <w:t>there has been no trend</w:t>
      </w:r>
      <w:r w:rsidRPr="00B34AB2">
        <w:rPr>
          <w:sz w:val="12"/>
        </w:rPr>
        <w:t>. The chart below of the Palmer Hydraulic Drought Index (PHDI) shows no trend for increasing droughts (represented by bars with negative values). From 1930 to 1941, the PHDI was consistently negative and set annual records that have not been matched.</w:t>
      </w:r>
    </w:p>
    <w:p w:rsidR="00CE0649" w:rsidRDefault="00CE0649" w:rsidP="00CE0649">
      <w:pPr>
        <w:pStyle w:val="Heading2"/>
      </w:pPr>
      <w:r>
        <w:lastRenderedPageBreak/>
        <w:t>N/U- Democracy Solves Now</w:t>
      </w:r>
    </w:p>
    <w:p w:rsidR="00CE0649" w:rsidRDefault="00CE0649" w:rsidP="00CE0649">
      <w:pPr>
        <w:pStyle w:val="Heading3"/>
      </w:pPr>
      <w:r>
        <w:lastRenderedPageBreak/>
        <w:t>Squo Solves</w:t>
      </w:r>
    </w:p>
    <w:p w:rsidR="00FA5A24" w:rsidRDefault="00CE0649" w:rsidP="00FA5A24">
      <w:pPr>
        <w:pStyle w:val="Heading4"/>
      </w:pPr>
      <w:r>
        <w:t xml:space="preserve">Environmental authoritarianism isn’t uniquely key in solving ecocide, status quo can solve with the right efforts.        </w:t>
      </w:r>
    </w:p>
    <w:p w:rsidR="00CE0649" w:rsidRDefault="00CE0649" w:rsidP="00FA5A24">
      <w:r>
        <w:t xml:space="preserve">                                                                                                                                                                                </w:t>
      </w:r>
      <w:r w:rsidRPr="00F7778D">
        <w:rPr>
          <w:bCs/>
        </w:rPr>
        <w:t xml:space="preserve">                                                                                                                           </w:t>
      </w:r>
      <w:r>
        <w:t xml:space="preserve"> White, 10 </w:t>
      </w:r>
      <w:r w:rsidRPr="00EE321D">
        <w:rPr>
          <w:sz w:val="18"/>
          <w:szCs w:val="18"/>
        </w:rPr>
        <w:t xml:space="preserve">(Micah, </w:t>
      </w:r>
      <w:proofErr w:type="gramStart"/>
      <w:r w:rsidRPr="00EE321D">
        <w:rPr>
          <w:sz w:val="18"/>
          <w:szCs w:val="18"/>
        </w:rPr>
        <w:t>Senior</w:t>
      </w:r>
      <w:proofErr w:type="gramEnd"/>
      <w:r w:rsidRPr="00EE321D">
        <w:rPr>
          <w:sz w:val="18"/>
          <w:szCs w:val="18"/>
        </w:rPr>
        <w:t xml:space="preserve"> editor at Adbusters and an award-winning activist, “An alternative to the new wave of ecofascism”, http://www.theguardian.com/commentisfree/cif-green/2010/sep/16/authoritarianism-ecofascism-alternative)</w:t>
      </w:r>
    </w:p>
    <w:p w:rsidR="00CE0649" w:rsidRDefault="00CE0649" w:rsidP="00CE0649">
      <w:pPr>
        <w:rPr>
          <w:rStyle w:val="Emphasis"/>
        </w:rPr>
      </w:pPr>
      <w:r>
        <w:t xml:space="preserve">Environmentalism is currently marketed as a luxury brand for guilty consumers. The prevailing assumption is that a fundamental lifestyle change is unnecessary: being green means paying extra for organic produce and driving a hybrid. The incumbent political regime remains in power and the same corporations provide new "green" goods; the underlying consumerist ideology is unquestioned. This brand of environmentalism only emboldens ecofascists who rightly claim that shopping green can never stop the ecological crisis. And yet, </w:t>
      </w:r>
      <w:r w:rsidRPr="00EE321D">
        <w:rPr>
          <w:rStyle w:val="Emphasis"/>
        </w:rPr>
        <w:t xml:space="preserve">ecofascists are wrong to suggest that the suspension of democracy is the only alternative. Humanity can avert climate catastrophe without accepting ecological tyranny. </w:t>
      </w:r>
      <w:r w:rsidRPr="00EE321D">
        <w:rPr>
          <w:rStyle w:val="StyleUnderline"/>
        </w:rPr>
        <w:t>However, this will take an immediate, drastic reduction of our consumption.</w:t>
      </w:r>
      <w:r>
        <w:t xml:space="preserve"> </w:t>
      </w:r>
      <w:r w:rsidRPr="00EE321D">
        <w:rPr>
          <w:rStyle w:val="StyleUnderline"/>
        </w:rPr>
        <w:t>This requires the trust that the majority of people would voluntarily reduce their standard of living once the forces that induce consumerism are overcome. The future of environmentalism is in liberating humanity from the compulsion to consume.</w:t>
      </w:r>
      <w:r>
        <w:t xml:space="preserve"> Rampant, earth-destroying consumption is the norm in the west largely because our imaginations are pillaged by any corporation with an advertising budget. From birth, we are assaulted by thousands of commercial messages each day whose single mantra is "buy". Silencing this refrain is the revolutionary alternative to ecological fascism. It is a revolution which is already budding and is marked by three synergetic campaigns: the criminalisation of advertising, the revocation of corporate power and the downshifting of the global economy. In São Paulo, the seventh largest city in the world, outdoor advertising has been banned. Meanwhile, artists in New York City and Toronto are launching blitzkrieg attacks on billboards, replacing commercials with art. Their efforts have put one visual polluter out of business. </w:t>
      </w:r>
      <w:r w:rsidRPr="00EE321D">
        <w:rPr>
          <w:rStyle w:val="StyleUnderline"/>
        </w:rPr>
        <w:t>Grassroots organisers in the US are pushing for an amendment to the constitution that will end corporate personhood while others are fighting to revive the possibility of death penalties for corporations.</w:t>
      </w:r>
      <w:r>
        <w:t xml:space="preserve"> The second international conference on degrowth economics met recently in Barcelona. In Ithaca, New York a local, time-based currency is thriving. Buy Nothing Day campaign is celebrated in dozens of nations and now Adbusters </w:t>
      </w:r>
      <w:proofErr w:type="gramStart"/>
      <w:r>
        <w:t>is</w:t>
      </w:r>
      <w:proofErr w:type="gramEnd"/>
      <w:r>
        <w:t xml:space="preserve"> upping the ante with a call for seven days of carnivalesque rebellion against consumerism this November. And, most important of all, across the world everyday people are silently, unceremoniously and intentionally spending less and living more. </w:t>
      </w:r>
      <w:r w:rsidRPr="00EE321D">
        <w:rPr>
          <w:rStyle w:val="StyleUnderline"/>
        </w:rPr>
        <w:t>Authoritarian environmentalists fail to imagine a world without advertising, so they dream of putting democracy "on hold".</w:t>
      </w:r>
      <w:r>
        <w:t xml:space="preserve"> In Linkola's dystopian vision, the resources of the state are mobilised to clamp down on individual liberty. </w:t>
      </w:r>
      <w:r w:rsidRPr="00EE321D">
        <w:rPr>
          <w:rStyle w:val="Emphasis"/>
        </w:rPr>
        <w:t xml:space="preserve">But there is no need to suspend democracy if it is returned to the people. Democratic, anti-fascist environmentalism means marshalling the strength of humanity to suppress corporations. Only by silencing the consumerist forces will both climate catastrophe and ecological tyranny be averted. </w:t>
      </w:r>
      <w:r w:rsidRPr="00EE321D">
        <w:rPr>
          <w:rStyle w:val="Emphasis"/>
        </w:rPr>
        <w:lastRenderedPageBreak/>
        <w:t xml:space="preserve">Yes, western consumption will be substantially reduced. But it will be done voluntarily and joyously. </w:t>
      </w:r>
    </w:p>
    <w:p w:rsidR="00CE0649" w:rsidRDefault="00CE0649" w:rsidP="00CE0649">
      <w:pPr>
        <w:rPr>
          <w:rStyle w:val="Emphasis"/>
        </w:rPr>
      </w:pPr>
    </w:p>
    <w:p w:rsidR="00CE0649" w:rsidRDefault="00CE0649" w:rsidP="00CE0649">
      <w:pPr>
        <w:rPr>
          <w:rStyle w:val="Emphasis"/>
        </w:rPr>
      </w:pPr>
    </w:p>
    <w:p w:rsidR="00CE0649" w:rsidRDefault="00CE0649" w:rsidP="00CE0649">
      <w:pPr>
        <w:pStyle w:val="Heading3"/>
      </w:pPr>
      <w:r>
        <w:lastRenderedPageBreak/>
        <w:t>Democracy solves better than Authoritarianism</w:t>
      </w:r>
    </w:p>
    <w:p w:rsidR="00CE0649" w:rsidRPr="00205351" w:rsidRDefault="00CE0649" w:rsidP="00CE0649"/>
    <w:p w:rsidR="00CE0649" w:rsidRPr="00E27B4A" w:rsidRDefault="00CE0649" w:rsidP="00CE0649">
      <w:pPr>
        <w:pStyle w:val="Heading4"/>
      </w:pPr>
      <w:r>
        <w:t>*</w:t>
      </w:r>
      <w:r w:rsidRPr="00E27B4A">
        <w:t>Eco-Authoritarian problems are resolved by expanding democracy, not abolishing of it</w:t>
      </w:r>
    </w:p>
    <w:p w:rsidR="00CE0649" w:rsidRPr="0054462D" w:rsidRDefault="00CE0649" w:rsidP="00CE0649">
      <w:r w:rsidRPr="0054462D">
        <w:rPr>
          <w:rStyle w:val="Style13ptBold"/>
        </w:rPr>
        <w:t>Humphrey 7</w:t>
      </w:r>
      <w:r>
        <w:t xml:space="preserve"> </w:t>
      </w:r>
      <w:r w:rsidRPr="0054462D">
        <w:t>(</w:t>
      </w:r>
      <w:r>
        <w:t>Mathew Humphrey is a professor at the University of Nottingham</w:t>
      </w:r>
      <w:r w:rsidRPr="0054462D">
        <w:t xml:space="preserve">. Ecological Politics </w:t>
      </w:r>
      <w:proofErr w:type="gramStart"/>
      <w:r w:rsidRPr="0054462D">
        <w:t>And</w:t>
      </w:r>
      <w:proofErr w:type="gramEnd"/>
      <w:r w:rsidRPr="0054462D">
        <w:t xml:space="preserve"> Democratic Theory: the Challenge to the Deliberative Ideal. London: Routledge, 2007.</w:t>
      </w:r>
      <w:r>
        <w:t xml:space="preserve"> Page 11</w:t>
      </w:r>
      <w:r w:rsidRPr="0054462D">
        <w:t>)</w:t>
      </w:r>
    </w:p>
    <w:p w:rsidR="00CE0649" w:rsidRDefault="00CE0649" w:rsidP="00CE0649">
      <w:pPr>
        <w:rPr>
          <w:rStyle w:val="StyleUnderline"/>
        </w:rPr>
      </w:pPr>
      <w:r w:rsidRPr="0054462D">
        <w:t xml:space="preserve">Knowledge of eco-authoritarian literature is essential for understanding what came in its wake, which was, to a large degree, a reaction to the anti-democratic despair that the survivalists expressed. I want to emphasise in this chapter elements of this literature which give it continuing relevance today. One such element is the specific analysis of democracy that underpinned the politics of eco-authoritarianism. Whilst </w:t>
      </w:r>
      <w:r w:rsidRPr="0054462D">
        <w:rPr>
          <w:rStyle w:val="StyleUnderline"/>
        </w:rPr>
        <w:t>the authoritarian</w:t>
      </w:r>
      <w:r w:rsidRPr="0054462D">
        <w:t xml:space="preserve"> solutions suggested in this literature are widely criticised, the </w:t>
      </w:r>
      <w:r w:rsidRPr="0054462D">
        <w:rPr>
          <w:rStyle w:val="StyleUnderline"/>
        </w:rPr>
        <w:t xml:space="preserve">conception of democracy that underpinned the </w:t>
      </w:r>
      <w:r w:rsidRPr="0054462D">
        <w:t>(</w:t>
      </w:r>
      <w:r w:rsidRPr="0054462D">
        <w:rPr>
          <w:rStyle w:val="StyleUnderline"/>
        </w:rPr>
        <w:t>often reluctant) advocacy of non-democratic politics is less frequently considered</w:t>
      </w:r>
      <w:r w:rsidRPr="0054462D">
        <w:t>. As we shall see, there was a strong Schumpeterian strain to the eco-authoritarians' understanding of democracy. In particular</w:t>
      </w:r>
      <w:r w:rsidRPr="0054462D">
        <w:rPr>
          <w:rStyle w:val="StyleUnderline"/>
        </w:rPr>
        <w:t>, the view that ordinary citizens are politically incompetent, especially at times of crisis, was deeply held</w:t>
      </w:r>
      <w:r w:rsidRPr="0054462D">
        <w:t xml:space="preserve">. In this regard I want to draw an important distinction between the eco-authoritarian analysis of the relationship between ecological problems and democracy on the one hand, and their prescriptive political solutions on the other. I will argue that </w:t>
      </w:r>
      <w:r w:rsidRPr="0054462D">
        <w:rPr>
          <w:rStyle w:val="StyleUnderline"/>
        </w:rPr>
        <w:t>in many respects the analysis of the problems of collective action involved in environmental politics is accurate and well-judged</w:t>
      </w:r>
      <w:proofErr w:type="gramStart"/>
      <w:r w:rsidRPr="0054462D">
        <w:rPr>
          <w:rStyle w:val="StyleUnderline"/>
        </w:rPr>
        <w:t>,</w:t>
      </w:r>
      <w:r w:rsidRPr="0054462D">
        <w:t>1</w:t>
      </w:r>
      <w:proofErr w:type="gramEnd"/>
      <w:r w:rsidRPr="0054462D">
        <w:t xml:space="preserve"> </w:t>
      </w:r>
      <w:r w:rsidRPr="0054462D">
        <w:rPr>
          <w:rStyle w:val="StyleUnderline"/>
        </w:rPr>
        <w:t xml:space="preserve">but that the conclusions that were drawn from it </w:t>
      </w:r>
      <w:r w:rsidRPr="0054462D">
        <w:t>were certainly</w:t>
      </w:r>
      <w:r w:rsidRPr="0054462D">
        <w:rPr>
          <w:rStyle w:val="StyleUnderline"/>
        </w:rPr>
        <w:t xml:space="preserve"> </w:t>
      </w:r>
      <w:r w:rsidRPr="0054462D">
        <w:t>not</w:t>
      </w:r>
      <w:r w:rsidRPr="0054462D">
        <w:rPr>
          <w:rStyle w:val="StyleUnderline"/>
        </w:rPr>
        <w:t xml:space="preserve"> </w:t>
      </w:r>
      <w:r w:rsidRPr="0054462D">
        <w:t>the only</w:t>
      </w:r>
      <w:r w:rsidRPr="0054462D">
        <w:rPr>
          <w:rStyle w:val="StyleUnderline"/>
        </w:rPr>
        <w:t xml:space="preserve"> </w:t>
      </w:r>
      <w:r w:rsidRPr="0054462D">
        <w:t>logically compelling ones. In fact they were conclusions that</w:t>
      </w:r>
      <w:r w:rsidRPr="0054462D">
        <w:rPr>
          <w:rStyle w:val="StyleUnderline"/>
        </w:rPr>
        <w:t xml:space="preserve"> were more likely to compound the problems than resolve them</w:t>
      </w:r>
      <w:r w:rsidRPr="0054462D">
        <w:t xml:space="preserve">. The questions that the survivalists raise are difficult and profound, but it </w:t>
      </w:r>
      <w:r w:rsidRPr="0054462D">
        <w:rPr>
          <w:rStyle w:val="StyleUnderline"/>
        </w:rPr>
        <w:t>will be the ultimate argument of this book that these problems show the need for more,</w:t>
      </w:r>
      <w:r>
        <w:rPr>
          <w:rStyle w:val="StyleUnderline"/>
        </w:rPr>
        <w:t xml:space="preserve"> and </w:t>
      </w:r>
      <w:r w:rsidRPr="00882DE8">
        <w:rPr>
          <w:rStyle w:val="Emphasis"/>
        </w:rPr>
        <w:t>more radical forms, o</w:t>
      </w:r>
      <w:r>
        <w:rPr>
          <w:rStyle w:val="Emphasis"/>
        </w:rPr>
        <w:t>f democracy rather than less o</w:t>
      </w:r>
      <w:r w:rsidRPr="00882DE8">
        <w:rPr>
          <w:rStyle w:val="Emphasis"/>
        </w:rPr>
        <w:t>f it</w:t>
      </w:r>
      <w:r w:rsidRPr="0054462D">
        <w:rPr>
          <w:rStyle w:val="StyleUnderline"/>
        </w:rPr>
        <w:t>.</w:t>
      </w:r>
    </w:p>
    <w:p w:rsidR="00CE0649" w:rsidRPr="00E27B4A" w:rsidRDefault="00CE0649" w:rsidP="00CE0649">
      <w:pPr>
        <w:pStyle w:val="Heading4"/>
      </w:pPr>
      <w:r>
        <w:t>Democracies are key to solving climate change- environmentalists movements lead to legislation</w:t>
      </w:r>
    </w:p>
    <w:p w:rsidR="00CE0649" w:rsidRPr="003E63DA" w:rsidRDefault="00CE0649" w:rsidP="00CE0649">
      <w:r w:rsidRPr="00444822">
        <w:rPr>
          <w:rStyle w:val="Style13ptBold"/>
        </w:rPr>
        <w:t>Carbonell and Allison 15</w:t>
      </w:r>
      <w:r w:rsidRPr="00444822">
        <w:rPr>
          <w:sz w:val="20"/>
        </w:rPr>
        <w:t xml:space="preserve"> (Joel Carbonell and Juliann Allison both have PhD’s from the University of California Los Angeles. "Democracy </w:t>
      </w:r>
      <w:proofErr w:type="gramStart"/>
      <w:r w:rsidRPr="00444822">
        <w:rPr>
          <w:sz w:val="20"/>
        </w:rPr>
        <w:t>And</w:t>
      </w:r>
      <w:proofErr w:type="gramEnd"/>
      <w:r w:rsidRPr="00444822">
        <w:rPr>
          <w:sz w:val="20"/>
        </w:rPr>
        <w:t xml:space="preserve"> State Environmental Commitment To International Environmental Treaties." International Environmental Agreements: Politics, Law &amp; Economics 15.2 (2015): 79-104. </w:t>
      </w:r>
      <w:proofErr w:type="gramStart"/>
      <w:r w:rsidRPr="00444822">
        <w:rPr>
          <w:sz w:val="20"/>
        </w:rPr>
        <w:t>GreenFILE.</w:t>
      </w:r>
      <w:proofErr w:type="gramEnd"/>
      <w:r w:rsidRPr="00444822">
        <w:rPr>
          <w:sz w:val="20"/>
        </w:rPr>
        <w:t xml:space="preserve"> </w:t>
      </w:r>
      <w:proofErr w:type="gramStart"/>
      <w:r w:rsidRPr="00444822">
        <w:rPr>
          <w:sz w:val="20"/>
        </w:rPr>
        <w:t>Web.</w:t>
      </w:r>
      <w:proofErr w:type="gramEnd"/>
      <w:r w:rsidRPr="00444822">
        <w:rPr>
          <w:sz w:val="20"/>
        </w:rPr>
        <w:t xml:space="preserve"> 26 June 2015.</w:t>
      </w:r>
    </w:p>
    <w:p w:rsidR="00CE0649" w:rsidRPr="00882DE8" w:rsidRDefault="00CE0649" w:rsidP="00CE0649">
      <w:pPr>
        <w:rPr>
          <w:rStyle w:val="StyleUnderline"/>
        </w:rPr>
      </w:pPr>
      <w:r>
        <w:t>In light of the democratic institutional argument, Midlarsky (1998) identifies five democratic influences on environmental policy-making (Midlarsky 1998, 344): 1. ‘‘</w:t>
      </w:r>
      <w:r w:rsidRPr="003E63DA">
        <w:rPr>
          <w:rStyle w:val="StyleUnderline"/>
        </w:rPr>
        <w:t>In contrast to authoritarian states, democracies respect individual rights</w:t>
      </w:r>
      <w:r>
        <w:t xml:space="preserve">. Thus, </w:t>
      </w:r>
      <w:r w:rsidRPr="003E63DA">
        <w:rPr>
          <w:rStyle w:val="StyleUnderline"/>
        </w:rPr>
        <w:t>environmentalists are able to freely market their ideas and transform them into environmental legislation</w:t>
      </w:r>
      <w:r>
        <w:t xml:space="preserve">. 2. </w:t>
      </w:r>
      <w:r w:rsidRPr="003E63DA">
        <w:rPr>
          <w:rStyle w:val="StyleUnderline"/>
        </w:rPr>
        <w:t>Democratic governments are</w:t>
      </w:r>
      <w:r>
        <w:t xml:space="preserve"> inherently </w:t>
      </w:r>
      <w:r w:rsidRPr="003E63DA">
        <w:rPr>
          <w:rStyle w:val="StyleUnderline"/>
        </w:rPr>
        <w:t>more responsive to their citizenry</w:t>
      </w:r>
      <w:r>
        <w:t xml:space="preserve">. 3. </w:t>
      </w:r>
      <w:r w:rsidRPr="003E63DA">
        <w:rPr>
          <w:rStyle w:val="StyleUnderline"/>
        </w:rPr>
        <w:t>Freely flowing information in democracies allows for a form of political learning</w:t>
      </w:r>
      <w:r>
        <w:t xml:space="preserve">. 4. </w:t>
      </w:r>
      <w:r w:rsidRPr="003E63DA">
        <w:rPr>
          <w:rStyle w:val="StyleUnderline"/>
        </w:rPr>
        <w:t>Democratic states tend to cooperate with each other within international environmental agencies</w:t>
      </w:r>
      <w:r>
        <w:t>. 5. Because all democracies also have free-market economies</w:t>
      </w:r>
      <w:r w:rsidRPr="003E63DA">
        <w:rPr>
          <w:rStyle w:val="StyleUnderline"/>
        </w:rPr>
        <w:t>, businesses in the marketplace can be subject both to environmental incentives and sanctions</w:t>
      </w:r>
      <w:r>
        <w:t>,’’ (Midlarsky 1998, 344). These five environmental characteristics of democracy parallel the current liberal institutional measures of democracy identified by Freedom House, such as freedom of speech, competitive elections, protections of human rights, freedoms of media and assembly (see Methodology section for operational definition of democracy through Freedom House Methodology on Civil Liberties and Political Rights measures, Freedom House 2000).</w:t>
      </w:r>
    </w:p>
    <w:p w:rsidR="00CE0649" w:rsidRDefault="00CE0649" w:rsidP="00CE0649">
      <w:pPr>
        <w:rPr>
          <w:rStyle w:val="StyleUnderline"/>
        </w:rPr>
      </w:pPr>
    </w:p>
    <w:p w:rsidR="00CE0649" w:rsidRDefault="00CE0649" w:rsidP="00CE0649">
      <w:pPr>
        <w:pStyle w:val="Heading4"/>
      </w:pPr>
      <w:r w:rsidRPr="00D9792B">
        <w:t xml:space="preserve">Liberalism </w:t>
      </w:r>
      <w:r>
        <w:t>cannot exist without democracy</w:t>
      </w:r>
    </w:p>
    <w:p w:rsidR="00CE0649" w:rsidRPr="00D9792B" w:rsidRDefault="00CE0649" w:rsidP="00CE0649">
      <w:r w:rsidRPr="00D9792B">
        <w:rPr>
          <w:rStyle w:val="Style13ptBold"/>
        </w:rPr>
        <w:t>Plattner '98</w:t>
      </w:r>
      <w:r>
        <w:t xml:space="preserve"> </w:t>
      </w:r>
      <w:r w:rsidRPr="00E03857">
        <w:rPr>
          <w:sz w:val="18"/>
          <w:szCs w:val="20"/>
        </w:rPr>
        <w:t xml:space="preserve">(Marc F. Marc F. Plattner is founding coeditor of the Journal of Democracy, vice-president for research and studies at the National Endowment for Democracy (NED), and co-chair of the Research Council of the International Forum for Democratic Studies. NED's director of program from 1984 to 1989. During the 2002–2003 academic </w:t>
      </w:r>
      <w:proofErr w:type="gramStart"/>
      <w:r w:rsidRPr="00E03857">
        <w:rPr>
          <w:sz w:val="18"/>
          <w:szCs w:val="20"/>
        </w:rPr>
        <w:t>year</w:t>
      </w:r>
      <w:proofErr w:type="gramEnd"/>
      <w:r w:rsidRPr="00E03857">
        <w:rPr>
          <w:sz w:val="18"/>
          <w:szCs w:val="20"/>
        </w:rPr>
        <w:t xml:space="preserve">, he was a visiting professor at the Robert Schuman Centre for Advanced Studies at the European University Institute in Florence, Italy. Fellow at the National Humanities Center in Research Triangle Park, North Carolina; advisor on Economic and Social Affairs at the United States Mission to the United Nations ; program officer at the Century Foundation; and managing editor of the Public Interest, a quarterly journal on public policy. Graduated Suma Cum Laude at Yale University and received his Ph.D. in government from Cornell University, where his principal area of study was political philosophy. He is the author of Democracy </w:t>
      </w:r>
      <w:proofErr w:type="gramStart"/>
      <w:r w:rsidRPr="00E03857">
        <w:rPr>
          <w:sz w:val="18"/>
          <w:szCs w:val="20"/>
        </w:rPr>
        <w:t>Without</w:t>
      </w:r>
      <w:proofErr w:type="gramEnd"/>
      <w:r w:rsidRPr="00E03857">
        <w:rPr>
          <w:sz w:val="18"/>
          <w:szCs w:val="20"/>
        </w:rPr>
        <w:t xml:space="preserve"> Borders? Global Challenges to Liberal Democracy (2008) and Rousseau's State of Nature (1979), a study of the political thought of Jean Jacques Rousseau. His articles on a wide range of international and public policy issues have appeared in numerous books and journals. Democratization and Authoritarianism in the Arab World (2014); Will China Democratize? (2013, also with Andrew J. Nathan); Democracy in East Asia: A New Century (2013, also with Yun-Han Chu); Liberation Technology; and Poverty, Inequality, and Democracy (2012, also with Francis Fukuyama).https://www.foreignaffairs.com/articles/1998-03-01/liberalism-and-democracy-cant-have-one-without-other // 6-26-15// MC)</w:t>
      </w:r>
    </w:p>
    <w:p w:rsidR="00CE0649" w:rsidRPr="00B2105B" w:rsidRDefault="00CE0649" w:rsidP="00CE0649">
      <w:r w:rsidRPr="006F5FD5">
        <w:rPr>
          <w:rStyle w:val="StyleUnderline"/>
        </w:rPr>
        <w:t>Today the two strands of liberal democracy, interwoven in the Western political fabric, are coming apart in the rest of the world. Democracy is flourishing; constitutional liberalism is not.</w:t>
      </w:r>
      <w:r>
        <w:t xml:space="preserve">" Drawing upon this distinction, </w:t>
      </w:r>
      <w:r w:rsidRPr="006F5FD5">
        <w:rPr>
          <w:rStyle w:val="StyleUnderline"/>
        </w:rPr>
        <w:t xml:space="preserve">Zakaria recommends that Western policymakers not only increase their efforts to foster constitutional liberalism but diminish their support for elections, </w:t>
      </w:r>
      <w:r w:rsidRPr="00D570DD">
        <w:rPr>
          <w:rStyle w:val="StyleUnderline"/>
        </w:rPr>
        <w:t>and suggests that "liberal autocracies" are preferable to illiberal democracies.</w:t>
      </w:r>
      <w:r>
        <w:t xml:space="preserve"> DECONSTRUCTING DEMOCRACY </w:t>
      </w:r>
      <w:proofErr w:type="gramStart"/>
      <w:r>
        <w:t>The</w:t>
      </w:r>
      <w:proofErr w:type="gramEnd"/>
      <w:r>
        <w:t xml:space="preserve"> basic distinction made by all these authors is both valid and important. </w:t>
      </w:r>
      <w:r w:rsidRPr="006F5FD5">
        <w:rPr>
          <w:rStyle w:val="StyleUnderline"/>
        </w:rPr>
        <w:t>Liberal democracy-which is what most people mean today when they speak of democracy-is indeed an interweaving of two different elements, one democratic in a stricter sense and the other liberal.</w:t>
      </w:r>
      <w:r>
        <w:t xml:space="preserve"> As its etymological derivation suggests, the most basic meaning of the word "democracy" is the rule of the people. As the rule of the many, it is distinguished from monarchy (the rule of one person), aristocracy (the rule of the best), and oligarchy (the rule of the few). In the modern world, where the sheer size of states has rendered impossible the direct democracy once practiced by some ancient republics, the election of legislative representatives and other public officials is the chief mechanism by which the people exercise their rule. </w:t>
      </w:r>
      <w:r w:rsidRPr="006F5FD5">
        <w:rPr>
          <w:rStyle w:val="StyleUnderline"/>
        </w:rPr>
        <w:t xml:space="preserve">Today it is further presumed that democracy implies virtually universal adult suffrage and eligibility to run for office. Elections, then, are regarded as embodying the popular or majoritarian aspect of contemporary liberal democracy. </w:t>
      </w:r>
      <w:r w:rsidRPr="00D570DD">
        <w:rPr>
          <w:rStyle w:val="StyleUnderline"/>
        </w:rPr>
        <w:t>The word "liberal" in the phrase liberal democracy refers not to the matter of who rules but to the matter of how that rule is exercised.</w:t>
      </w:r>
      <w:r>
        <w:t xml:space="preserve"> </w:t>
      </w:r>
      <w:r w:rsidRPr="006F5FD5">
        <w:rPr>
          <w:rStyle w:val="StyleUnderline"/>
        </w:rPr>
        <w:t>Above all, it implies that government is limited in its powers and its modes of acting. It is limited first by the rule of law, and especially by a fundamental law or constitution, but ultimately it is limited by the rights of the individual. T</w:t>
      </w:r>
      <w:r w:rsidRPr="00D570DD">
        <w:rPr>
          <w:rStyle w:val="StyleUnderline"/>
        </w:rPr>
        <w:t xml:space="preserve">he idea of natural or inalienable rights, which today are most commonly called "human rights," originated with liberalism. </w:t>
      </w:r>
      <w:r w:rsidRPr="006F5FD5">
        <w:rPr>
          <w:rStyle w:val="StyleUnderline"/>
        </w:rPr>
        <w:t>The primacy of individual rights means that the protection of the private sphere, along with the plurality and diversity of ends that people seek in their pursuit of happiness, is a key element of a liberal political order.</w:t>
      </w:r>
      <w:r>
        <w:t xml:space="preserve"> The fact that democracy and liberalism are not inseparably linked is proven by the historical existence both of nonliberal democracies and of liberal nondemocracies. The democracies of the ancient world, although their citizens were incomparably more involved in governing themselves than we are today, did not provide freedom of speech or religion, protection of private property, or constitutional government. </w:t>
      </w:r>
    </w:p>
    <w:p w:rsidR="00CE0649" w:rsidRDefault="00CE0649" w:rsidP="00CE0649">
      <w:pPr>
        <w:rPr>
          <w:rStyle w:val="StyleUnderline"/>
        </w:rPr>
      </w:pPr>
    </w:p>
    <w:p w:rsidR="00CE0649" w:rsidRPr="00F92D5E" w:rsidRDefault="00CE0649" w:rsidP="00CE0649">
      <w:pPr>
        <w:pStyle w:val="Heading3"/>
      </w:pPr>
      <w:r>
        <w:lastRenderedPageBreak/>
        <w:t>AT: Democracy = enviro destrucion</w:t>
      </w:r>
    </w:p>
    <w:p w:rsidR="00CE0649" w:rsidRDefault="00CE0649" w:rsidP="00CE0649">
      <w:pPr>
        <w:pStyle w:val="Heading4"/>
      </w:pPr>
      <w:r>
        <w:t>History shows democracies solve environmental problems and cooperate with environmental treaties better than authoritarian regimes</w:t>
      </w:r>
    </w:p>
    <w:p w:rsidR="00CE0649" w:rsidRPr="00567E36" w:rsidRDefault="00CE0649" w:rsidP="00CE0649">
      <w:r w:rsidRPr="0011217B">
        <w:rPr>
          <w:rStyle w:val="Style13ptBold"/>
        </w:rPr>
        <w:t>Wilks-Heeg 14</w:t>
      </w:r>
      <w:r w:rsidRPr="0011217B">
        <w:t xml:space="preserve"> </w:t>
      </w:r>
      <w:r w:rsidRPr="0011217B">
        <w:rPr>
          <w:sz w:val="20"/>
        </w:rPr>
        <w:t>(Stuart Wilks-Heeg has a PhD and works at the University of Liverpool. "The politics of sustainability: Democracy and the Limits of Policy Action." H. Atkinson and R. Wade (</w:t>
      </w:r>
      <w:proofErr w:type="gramStart"/>
      <w:r w:rsidRPr="0011217B">
        <w:rPr>
          <w:sz w:val="20"/>
        </w:rPr>
        <w:t>eds</w:t>
      </w:r>
      <w:proofErr w:type="gramEnd"/>
      <w:r w:rsidRPr="0011217B">
        <w:rPr>
          <w:sz w:val="20"/>
        </w:rPr>
        <w:t xml:space="preserve">) (2014) </w:t>
      </w:r>
      <w:r w:rsidRPr="0011217B">
        <w:rPr>
          <w:i/>
          <w:sz w:val="20"/>
        </w:rPr>
        <w:t>The Challenge of Sustainability: Linking Politics, Learning and Education, Bristol: Policy Press</w:t>
      </w:r>
      <w:r w:rsidRPr="0011217B">
        <w:rPr>
          <w:sz w:val="20"/>
        </w:rPr>
        <w:t xml:space="preserve">. </w:t>
      </w:r>
      <w:hyperlink r:id="rId53" w:history="1">
        <w:r w:rsidRPr="000D1219">
          <w:rPr>
            <w:rStyle w:val="Hyperlink"/>
            <w:sz w:val="20"/>
          </w:rPr>
          <w:t>www.academia.edu/6264139/The_Politics_of_Sustainability_Democracy_and_the_Limits_of_Policy_Action_2014_</w:t>
        </w:r>
      </w:hyperlink>
      <w:r w:rsidRPr="0011217B">
        <w:rPr>
          <w:sz w:val="20"/>
        </w:rPr>
        <w:t>)</w:t>
      </w:r>
      <w:r>
        <w:rPr>
          <w:sz w:val="20"/>
        </w:rPr>
        <w:t xml:space="preserve"> *Neumayer has a PhD from the University of London</w:t>
      </w:r>
    </w:p>
    <w:p w:rsidR="00CE0649" w:rsidRDefault="00CE0649" w:rsidP="00CE0649">
      <w:r>
        <w:t xml:space="preserve">Political theory is one thing. But do democracies ever live up to the ideal type put forward by Payne? </w:t>
      </w:r>
      <w:r w:rsidRPr="00A80D12">
        <w:rPr>
          <w:rStyle w:val="StyleUnderline"/>
        </w:rPr>
        <w:t>Evidence on the benefits of democracy for environmental outcomes is</w:t>
      </w:r>
      <w:r>
        <w:t xml:space="preserve"> mixed (Winslow, 2005; Li and Reuveny, 2006; Ward, 2008), but </w:t>
      </w:r>
      <w:r w:rsidRPr="00A80D12">
        <w:rPr>
          <w:rStyle w:val="StyleUnderline"/>
        </w:rPr>
        <w:t>certainly strong enough to confirm that democracies generally outperform non-democracies in environmental protectio</w:t>
      </w:r>
      <w:r>
        <w:t xml:space="preserve">n. An array of quantitative studies have identified that democracy has a positive effect with respect to a range of environmental policy commitments and outcomes. </w:t>
      </w:r>
      <w:r w:rsidRPr="00A80D12">
        <w:rPr>
          <w:rStyle w:val="StyleUnderline"/>
        </w:rPr>
        <w:t>Neumayer</w:t>
      </w:r>
      <w:r>
        <w:t xml:space="preserve"> (2002, p 155) </w:t>
      </w:r>
      <w:r w:rsidRPr="00A80D12">
        <w:rPr>
          <w:rStyle w:val="StyleUnderline"/>
        </w:rPr>
        <w:t>finds</w:t>
      </w:r>
      <w:r>
        <w:t xml:space="preserve"> </w:t>
      </w:r>
      <w:r w:rsidRPr="00A80D12">
        <w:rPr>
          <w:rStyle w:val="StyleUnderline"/>
        </w:rPr>
        <w:t>that democracy is</w:t>
      </w:r>
      <w:r>
        <w:t xml:space="preserve"> positively associated with </w:t>
      </w:r>
      <w:r w:rsidRPr="00A80D12">
        <w:rPr>
          <w:rStyle w:val="StyleUnderline"/>
        </w:rPr>
        <w:t>making environmental data available and</w:t>
      </w:r>
      <w:r>
        <w:t xml:space="preserve"> with </w:t>
      </w:r>
      <w:r w:rsidRPr="00A80D12">
        <w:rPr>
          <w:rStyle w:val="StyleUnderline"/>
        </w:rPr>
        <w:t>ensuring a higher percentage of land is subject to special environmental protectio</w:t>
      </w:r>
      <w:r>
        <w:t xml:space="preserve">n. Both </w:t>
      </w:r>
      <w:r w:rsidRPr="00A80D12">
        <w:t>Torras and Boyce</w:t>
      </w:r>
      <w:r>
        <w:t xml:space="preserve"> (1998) </w:t>
      </w:r>
      <w:r w:rsidRPr="00A80D12">
        <w:t>and</w:t>
      </w:r>
      <w:r w:rsidRPr="00A80D12">
        <w:rPr>
          <w:rStyle w:val="StyleUnderline"/>
        </w:rPr>
        <w:t xml:space="preserve"> Barrett and Graddy</w:t>
      </w:r>
      <w:r>
        <w:t xml:space="preserve"> (2000) </w:t>
      </w:r>
      <w:r w:rsidRPr="00A80D12">
        <w:rPr>
          <w:rStyle w:val="StyleUnderline"/>
        </w:rPr>
        <w:t>find that higher levels of political and civil rights lead to lower levels of air and water pollution</w:t>
      </w:r>
      <w:r>
        <w:t xml:space="preserve">. Harbaugh et al. (2002) and </w:t>
      </w:r>
      <w:r w:rsidRPr="00A80D12">
        <w:t>Gleditsch and Svedrup</w:t>
      </w:r>
      <w:r>
        <w:t xml:space="preserve"> (2002) </w:t>
      </w:r>
      <w:r w:rsidRPr="00A80D12">
        <w:t>produce similar findings with regard to</w:t>
      </w:r>
      <w:r>
        <w:t xml:space="preserve"> the positive effect of democracy on, respectively, </w:t>
      </w:r>
      <w:r w:rsidRPr="00A80D12">
        <w:t>sulphur dioxide and carbon dioxide emissions</w:t>
      </w:r>
      <w:r>
        <w:t xml:space="preserve">. Li and Reuveny (2006) reaffirm these findings with respect to sulphur dioxide and carbon dioxide, as well as finding that </w:t>
      </w:r>
      <w:r w:rsidRPr="00A80D12">
        <w:rPr>
          <w:rStyle w:val="StyleUnderline"/>
        </w:rPr>
        <w:t>democracy is associated with lower levels of organic water pollution, deforestation and land degradation</w:t>
      </w:r>
      <w:r>
        <w:t>. There is also evidence to suggest that de</w:t>
      </w:r>
      <w:r w:rsidRPr="00A80D12">
        <w:rPr>
          <w:rStyle w:val="StyleUnderline"/>
        </w:rPr>
        <w:t>mocracies</w:t>
      </w:r>
      <w:r>
        <w:t xml:space="preserve"> play a more constructive role in attempts to </w:t>
      </w:r>
      <w:r w:rsidRPr="00A80D12">
        <w:rPr>
          <w:rStyle w:val="StyleUnderline"/>
        </w:rPr>
        <w:t>forge international cooperation to tackle cross-border environmental problems</w:t>
      </w:r>
      <w:r>
        <w:t xml:space="preserve">. </w:t>
      </w:r>
      <w:r w:rsidRPr="00A80D12">
        <w:rPr>
          <w:rStyle w:val="StyleUnderline"/>
        </w:rPr>
        <w:t>Gleditsch</w:t>
      </w:r>
      <w:r>
        <w:t xml:space="preserve"> </w:t>
      </w:r>
      <w:r w:rsidRPr="00A80D12">
        <w:rPr>
          <w:rStyle w:val="StyleUnderline"/>
        </w:rPr>
        <w:t>and Sverdrup</w:t>
      </w:r>
      <w:r>
        <w:t xml:space="preserve"> (2002) </w:t>
      </w:r>
      <w:r w:rsidRPr="00A80D12">
        <w:rPr>
          <w:rStyle w:val="StyleUnderline"/>
        </w:rPr>
        <w:t xml:space="preserve">find a positive correlation between democracy and the ratification of environmental treaties. </w:t>
      </w:r>
      <w:r>
        <w:t xml:space="preserve">Similarly, Neumayer (2002) finds that, among both developed and less developed countries, there is strong evidence that democracies are more likely to sign and ratify environmental agreements, take part in multilateral environmental organisations. </w:t>
      </w:r>
      <w:r w:rsidRPr="00A80D12">
        <w:rPr>
          <w:rStyle w:val="StyleUnderline"/>
        </w:rPr>
        <w:t>With regard to international cooperation generally, it has also been demonstrated that democracies rarely, if ever, go to war with one another</w:t>
      </w:r>
      <w:r>
        <w:t xml:space="preserve"> (Dorussen and Ward, 2008: Inglehart and Welzel, 2009).</w:t>
      </w:r>
    </w:p>
    <w:p w:rsidR="00CE0649" w:rsidRDefault="00CE0649" w:rsidP="00CE0649"/>
    <w:p w:rsidR="00CE0649" w:rsidRDefault="00CE0649" w:rsidP="00CE0649">
      <w:pPr>
        <w:pStyle w:val="Heading4"/>
      </w:pPr>
      <w:r>
        <w:t>And international environmental treaties effectively change state behavior</w:t>
      </w:r>
    </w:p>
    <w:p w:rsidR="00CE0649" w:rsidRPr="00444822" w:rsidRDefault="00CE0649" w:rsidP="00CE0649">
      <w:r w:rsidRPr="00444822">
        <w:rPr>
          <w:rStyle w:val="Style13ptBold"/>
        </w:rPr>
        <w:t>Carbonell and Allison 15</w:t>
      </w:r>
      <w:r w:rsidRPr="00444822">
        <w:rPr>
          <w:sz w:val="20"/>
        </w:rPr>
        <w:t xml:space="preserve"> (Joel Carbonell and Juliann Allison both have PhD’s from the University of California Los Angeles. "Democracy </w:t>
      </w:r>
      <w:proofErr w:type="gramStart"/>
      <w:r w:rsidRPr="00444822">
        <w:rPr>
          <w:sz w:val="20"/>
        </w:rPr>
        <w:t>And</w:t>
      </w:r>
      <w:proofErr w:type="gramEnd"/>
      <w:r w:rsidRPr="00444822">
        <w:rPr>
          <w:sz w:val="20"/>
        </w:rPr>
        <w:t xml:space="preserve"> State Environmental Commitment To International Environmental Treaties." International Environmental Agreements: Politics, Law &amp; Economics 15.2 (2015): 79-104. </w:t>
      </w:r>
      <w:proofErr w:type="gramStart"/>
      <w:r w:rsidRPr="00444822">
        <w:rPr>
          <w:sz w:val="20"/>
        </w:rPr>
        <w:t>GreenFILE.</w:t>
      </w:r>
      <w:proofErr w:type="gramEnd"/>
      <w:r w:rsidRPr="00444822">
        <w:rPr>
          <w:sz w:val="20"/>
        </w:rPr>
        <w:t xml:space="preserve"> </w:t>
      </w:r>
      <w:proofErr w:type="gramStart"/>
      <w:r w:rsidRPr="00444822">
        <w:rPr>
          <w:sz w:val="20"/>
        </w:rPr>
        <w:t>Web.</w:t>
      </w:r>
      <w:proofErr w:type="gramEnd"/>
      <w:r w:rsidRPr="00444822">
        <w:rPr>
          <w:sz w:val="20"/>
        </w:rPr>
        <w:t xml:space="preserve"> 26 June 2015.</w:t>
      </w:r>
    </w:p>
    <w:p w:rsidR="00CE0649" w:rsidRDefault="00CE0649" w:rsidP="00CE0649">
      <w:pPr>
        <w:rPr>
          <w:rStyle w:val="StyleUnderline"/>
        </w:rPr>
      </w:pPr>
      <w:r>
        <w:t xml:space="preserve">First, the traditional international institutional argument that formal international organizations affect state environmental commitment and compliance is supported in the two-stage simultaneous equation model. </w:t>
      </w:r>
      <w:r w:rsidRPr="003E63DA">
        <w:rPr>
          <w:rStyle w:val="StyleUnderline"/>
        </w:rPr>
        <w:t>The empirical results indicate that countries that are members of international environmental organizations are more likely to comply with international environmental treaties and agreement</w:t>
      </w:r>
      <w:r>
        <w:t xml:space="preserve">s. These international </w:t>
      </w:r>
      <w:r w:rsidRPr="003E63DA">
        <w:rPr>
          <w:rStyle w:val="StyleUnderline"/>
        </w:rPr>
        <w:t>environmental organizations matter in shaping state behavior toward international environmental protection</w:t>
      </w:r>
      <w:r>
        <w:t xml:space="preserve">; here, </w:t>
      </w:r>
      <w:r w:rsidRPr="003E63DA">
        <w:rPr>
          <w:rStyle w:val="StyleUnderline"/>
        </w:rPr>
        <w:t>international environmental institutions may be able to compel and constrain states through resource distribution, technology transfer, rules enforcement, information sharing, and reduction in pollution control costs to facilitate state commitment and compliance behaviors</w:t>
      </w:r>
    </w:p>
    <w:p w:rsidR="00CE0649" w:rsidRDefault="00CE0649" w:rsidP="00CE0649">
      <w:pPr>
        <w:rPr>
          <w:rStyle w:val="StyleUnderline"/>
        </w:rPr>
      </w:pPr>
    </w:p>
    <w:p w:rsidR="00CE0649" w:rsidRDefault="00CE0649" w:rsidP="00CE0649">
      <w:pPr>
        <w:pStyle w:val="Heading2"/>
      </w:pPr>
      <w:r>
        <w:lastRenderedPageBreak/>
        <w:t>Authoritarianism fails</w:t>
      </w:r>
    </w:p>
    <w:p w:rsidR="00CE0649" w:rsidRPr="002607B2" w:rsidRDefault="00CE0649" w:rsidP="00CE0649">
      <w:pPr>
        <w:pStyle w:val="Heading3"/>
      </w:pPr>
      <w:r>
        <w:lastRenderedPageBreak/>
        <w:t>Power Abuse</w:t>
      </w:r>
    </w:p>
    <w:p w:rsidR="00CE0649" w:rsidRDefault="00CE0649" w:rsidP="00CE0649">
      <w:pPr>
        <w:pStyle w:val="Heading4"/>
      </w:pPr>
      <w:r>
        <w:t>*Soviet Union proves authoritarianism fails- corruption and resentful public mean environmental goals cannot be met</w:t>
      </w:r>
    </w:p>
    <w:p w:rsidR="00CE0649" w:rsidRPr="00E27B4A" w:rsidRDefault="00CE0649" w:rsidP="00CE0649"/>
    <w:p w:rsidR="00CE0649" w:rsidRPr="00882DE8" w:rsidRDefault="00CE0649" w:rsidP="00CE0649">
      <w:r w:rsidRPr="0054462D">
        <w:rPr>
          <w:rStyle w:val="Style13ptBold"/>
        </w:rPr>
        <w:t>Humphrey 7</w:t>
      </w:r>
      <w:r>
        <w:t xml:space="preserve"> </w:t>
      </w:r>
      <w:r w:rsidRPr="0054462D">
        <w:t>(</w:t>
      </w:r>
      <w:r>
        <w:t>Mathew Humphrey is a professor at the University of Nottingham</w:t>
      </w:r>
      <w:r w:rsidRPr="0054462D">
        <w:t xml:space="preserve">. Ecological Politics </w:t>
      </w:r>
      <w:proofErr w:type="gramStart"/>
      <w:r w:rsidRPr="0054462D">
        <w:t>And</w:t>
      </w:r>
      <w:proofErr w:type="gramEnd"/>
      <w:r w:rsidRPr="0054462D">
        <w:t xml:space="preserve"> Democratic Theory: the Challenge to the Deliberative Ideal. London: Routledge, 2007.</w:t>
      </w:r>
      <w:r>
        <w:t xml:space="preserve"> Page 140</w:t>
      </w:r>
      <w:r w:rsidRPr="0054462D">
        <w:t>)</w:t>
      </w:r>
    </w:p>
    <w:p w:rsidR="00CE0649" w:rsidRPr="004A590D" w:rsidRDefault="00CE0649" w:rsidP="00CE0649">
      <w:r w:rsidRPr="004A590D">
        <w:t xml:space="preserve">For all that the problems with which eco-authoritarians struggled were and remain real, </w:t>
      </w:r>
      <w:r w:rsidRPr="004A590D">
        <w:rPr>
          <w:rStyle w:val="StyleUnderline"/>
        </w:rPr>
        <w:t>the faith they placed in an authoritarian state to resolve these problems was surely misguided</w:t>
      </w:r>
      <w:r w:rsidRPr="004A590D">
        <w:t xml:space="preserve">. Whilst the inferior ecological record of non- democratic states in itself proves nothing (how many of these states actually prioritised environmental goals?), </w:t>
      </w:r>
      <w:r w:rsidRPr="004A590D">
        <w:rPr>
          <w:rStyle w:val="StyleUnderline"/>
        </w:rPr>
        <w:t>the ability of a state to impose its 'green will' on an unwilling and resentful public who see their taken-for-granted freedoms being curtailed is questionable</w:t>
      </w:r>
      <w:r w:rsidRPr="004A590D">
        <w:t xml:space="preserve">, in the absence of a monstrous architecture of green totalitarianism. </w:t>
      </w:r>
      <w:r w:rsidRPr="004A590D">
        <w:rPr>
          <w:rStyle w:val="StyleUnderline"/>
        </w:rPr>
        <w:t>Authoritarian states have often not been good at achieving those policy goals that they have prioritised</w:t>
      </w:r>
      <w:r w:rsidRPr="004A590D">
        <w:t xml:space="preserve">, </w:t>
      </w:r>
      <w:r w:rsidRPr="004A590D">
        <w:rPr>
          <w:rStyle w:val="StyleUnderline"/>
        </w:rPr>
        <w:t>as the</w:t>
      </w:r>
      <w:r w:rsidRPr="004A590D">
        <w:t xml:space="preserve"> forlorn ambition of</w:t>
      </w:r>
      <w:r>
        <w:t xml:space="preserve"> </w:t>
      </w:r>
      <w:r w:rsidRPr="004A590D">
        <w:t xml:space="preserve">the </w:t>
      </w:r>
      <w:r w:rsidRPr="004A590D">
        <w:rPr>
          <w:rStyle w:val="StyleUnderline"/>
        </w:rPr>
        <w:t>Soviet Union</w:t>
      </w:r>
      <w:r w:rsidRPr="004A590D">
        <w:t xml:space="preserve"> to outstrip the productive capacity of</w:t>
      </w:r>
      <w:r>
        <w:t xml:space="preserve"> </w:t>
      </w:r>
      <w:r w:rsidRPr="004A590D">
        <w:t xml:space="preserve">the capitalist West </w:t>
      </w:r>
      <w:r w:rsidRPr="004A590D">
        <w:rPr>
          <w:rStyle w:val="StyleUnderline"/>
        </w:rPr>
        <w:t>testifies</w:t>
      </w:r>
      <w:r w:rsidRPr="004A590D">
        <w:t xml:space="preserve">. </w:t>
      </w:r>
      <w:r w:rsidRPr="004A590D">
        <w:rPr>
          <w:rStyle w:val="StyleUnderline"/>
        </w:rPr>
        <w:t xml:space="preserve">There is no </w:t>
      </w:r>
      <w:r w:rsidRPr="004A590D">
        <w:t xml:space="preserve">obvious </w:t>
      </w:r>
      <w:r w:rsidRPr="004A590D">
        <w:rPr>
          <w:rStyle w:val="StyleUnderline"/>
        </w:rPr>
        <w:t>reason to expect an authoritarian green state to be better than the Soviet Union at overcoming the internal divisions, inefficiencies, corruption, and perverse incentives that plague such states</w:t>
      </w:r>
      <w:r w:rsidRPr="004A590D">
        <w:t>.</w:t>
      </w:r>
    </w:p>
    <w:p w:rsidR="00CE0649" w:rsidRDefault="00CE0649" w:rsidP="00CE0649">
      <w:pPr>
        <w:pStyle w:val="Heading4"/>
      </w:pPr>
      <w:r>
        <w:t>Threshold for power abuse in eco-authoritarian societies high</w:t>
      </w:r>
    </w:p>
    <w:p w:rsidR="00CE0649" w:rsidRPr="009802B2" w:rsidRDefault="00CE0649" w:rsidP="00CE0649">
      <w:r w:rsidRPr="009802B2">
        <w:rPr>
          <w:rStyle w:val="Style13ptBold"/>
        </w:rPr>
        <w:t>Shahar</w:t>
      </w:r>
      <w:r>
        <w:t xml:space="preserve"> </w:t>
      </w:r>
      <w:r w:rsidRPr="009802B2">
        <w:rPr>
          <w:rStyle w:val="Style13ptBold"/>
        </w:rPr>
        <w:t>‘15</w:t>
      </w:r>
      <w:r>
        <w:t>, (Dan Coby, PhD student in the University of Arizona’s Department of Philosophy and a fellow at the Arizona Center for the Philosophy of Freedom.   www.erica.demon.co.uk/EV/papers/Shahar.pdf // 6-25-15//))</w:t>
      </w:r>
    </w:p>
    <w:p w:rsidR="00CE0649" w:rsidRDefault="00CE0649" w:rsidP="00CE0649">
      <w:r w:rsidRPr="009802B2">
        <w:t>Traditionally</w:t>
      </w:r>
      <w:r w:rsidRPr="000803C9">
        <w:rPr>
          <w:b/>
        </w:rPr>
        <w:t xml:space="preserve">, </w:t>
      </w:r>
      <w:r w:rsidRPr="000803C9">
        <w:rPr>
          <w:rStyle w:val="StyleUnderline"/>
        </w:rPr>
        <w:t>critics of authoritarianism have worried that unrestrained power granted to government officials could fall into the wrong hands, resulting in a serious potential for tyrannical despotism</w:t>
      </w:r>
      <w:r w:rsidRPr="009802B2">
        <w:rPr>
          <w:rStyle w:val="StyleUnderline"/>
        </w:rPr>
        <w:t>.</w:t>
      </w:r>
      <w:r w:rsidRPr="009802B2">
        <w:t xml:space="preserve">53 </w:t>
      </w:r>
      <w:r w:rsidRPr="009802B2">
        <w:rPr>
          <w:rStyle w:val="StyleUnderline"/>
        </w:rPr>
        <w:t>Despotism is obviously problematic due to the harms it typically generates for citizens living under its rule, but in the current context we may also worry that a despotic regime would end up neglecting to prioritize environmental protection, thereby failing to ameliorate the crisis that would have motivated the shift toward authoritarianism in the first place</w:t>
      </w:r>
      <w:r w:rsidRPr="009802B2">
        <w:t>. In order to avoid this problem</w:t>
      </w:r>
      <w:r w:rsidRPr="000803C9">
        <w:rPr>
          <w:b/>
        </w:rPr>
        <w:t xml:space="preserve">, </w:t>
      </w:r>
      <w:r w:rsidRPr="000803C9">
        <w:rPr>
          <w:rStyle w:val="StyleUnderline"/>
        </w:rPr>
        <w:t>Eco-Authoritarians would need to provide reason to think that following their prescriptions would mean putting our collective futures not into the hands of injurious despots</w:t>
      </w:r>
      <w:r w:rsidRPr="009802B2">
        <w:rPr>
          <w:rStyle w:val="StyleUnderline"/>
        </w:rPr>
        <w:t xml:space="preserve"> but rather into those of administrators who possess both the capacity to address an impending environmental crisis effectively</w:t>
      </w:r>
      <w:r w:rsidRPr="009802B2">
        <w:t xml:space="preserve"> and the motivation</w:t>
      </w:r>
      <w:r>
        <w:t xml:space="preserve"> </w:t>
      </w:r>
      <w:r w:rsidRPr="009802B2">
        <w:t>53 Locke 1764 [1689]: Bk. II, ch. 19; Hume, 1987 [1741]; Madison, 2001 [1788].</w:t>
      </w:r>
      <w:r>
        <w:t xml:space="preserve"> </w:t>
      </w:r>
      <w:proofErr w:type="gramStart"/>
      <w:r w:rsidRPr="009802B2">
        <w:t>to</w:t>
      </w:r>
      <w:proofErr w:type="gramEnd"/>
      <w:r w:rsidRPr="009802B2">
        <w:t xml:space="preserve"> do so. This challenge has two interrelated aspects: </w:t>
      </w:r>
      <w:r w:rsidRPr="009802B2">
        <w:rPr>
          <w:rStyle w:val="StyleUnderline"/>
        </w:rPr>
        <w:t xml:space="preserve">first, </w:t>
      </w:r>
      <w:r w:rsidRPr="000803C9">
        <w:rPr>
          <w:rStyle w:val="StyleUnderline"/>
        </w:rPr>
        <w:t>it must be shown that a capable and benevolent “eco-elite”</w:t>
      </w:r>
      <w:r w:rsidRPr="009802B2">
        <w:rPr>
          <w:rStyle w:val="StyleUnderline"/>
        </w:rPr>
        <w:t xml:space="preserve"> could be </w:t>
      </w:r>
      <w:r w:rsidRPr="00DB2B9C">
        <w:t>generated in the first place to rule over our society; and second, it must be shown that a system of rule by “eco-elites” could be effectively perpetuated over a long period of time. To my knowledge, the only</w:t>
      </w:r>
      <w:r w:rsidRPr="009802B2">
        <w:rPr>
          <w:rStyle w:val="StyleUnderline"/>
        </w:rPr>
        <w:t xml:space="preserve"> contemporary Eco-Authoritarians who have taken up this challenge are also the most extreme proponents of the view:</w:t>
      </w:r>
      <w:r w:rsidRPr="009802B2">
        <w:t xml:space="preserve"> David Shearman and Joseph</w:t>
      </w:r>
      <w:r>
        <w:t xml:space="preserve"> </w:t>
      </w:r>
      <w:r w:rsidRPr="009802B2">
        <w:t>Wayne Smith. In The Climate Change Challenge and the Failure of Democracy, Shearman</w:t>
      </w:r>
      <w:r>
        <w:t xml:space="preserve"> </w:t>
      </w:r>
      <w:r w:rsidRPr="009802B2">
        <w:t>and Smith contend that successful Eco-Authoritarianism would require leaders of a caliber far</w:t>
      </w:r>
      <w:r>
        <w:t xml:space="preserve"> </w:t>
      </w:r>
      <w:r w:rsidRPr="009802B2">
        <w:t>higher than we find in contemporary society, and that producing such leaders would require a</w:t>
      </w:r>
      <w:r>
        <w:t xml:space="preserve"> </w:t>
      </w:r>
      <w:r w:rsidRPr="009802B2">
        <w:t xml:space="preserve">radically different system of education. </w:t>
      </w:r>
      <w:r w:rsidRPr="009802B2">
        <w:rPr>
          <w:rStyle w:val="StyleUnderline"/>
        </w:rPr>
        <w:t xml:space="preserve">This new system would be built around superior “real universities” that would purportedly </w:t>
      </w:r>
      <w:r w:rsidRPr="00553CC8">
        <w:rPr>
          <w:rStyle w:val="StyleUnderline"/>
        </w:rPr>
        <w:t>“train holistic thinkers in all of the arts and sciences necessary for tough decision making</w:t>
      </w:r>
      <w:r w:rsidRPr="009802B2">
        <w:rPr>
          <w:rStyle w:val="StyleUnderline"/>
        </w:rPr>
        <w:t xml:space="preserve"> that the environmental crisis confronts us with.</w:t>
      </w:r>
      <w:r w:rsidRPr="009802B2">
        <w:t xml:space="preserve">”54 </w:t>
      </w:r>
      <w:r w:rsidRPr="009802B2">
        <w:rPr>
          <w:rStyle w:val="StyleUnderline"/>
        </w:rPr>
        <w:t xml:space="preserve">The products would be “true public intellectuals with knowledge well grounded in ecology,”55 who would be charged with preserving “remnants of our civilization when the great collapse comes” </w:t>
      </w:r>
      <w:r w:rsidRPr="009802B2">
        <w:t xml:space="preserve">as </w:t>
      </w:r>
      <w:r w:rsidRPr="009802B2">
        <w:lastRenderedPageBreak/>
        <w:t xml:space="preserve">“the new priesthood of the new </w:t>
      </w:r>
      <w:proofErr w:type="gramStart"/>
      <w:r w:rsidRPr="009802B2">
        <w:t>dark age</w:t>
      </w:r>
      <w:proofErr w:type="gramEnd"/>
      <w:r w:rsidRPr="009802B2">
        <w:t>.”56</w:t>
      </w:r>
      <w:r>
        <w:t xml:space="preserve"> </w:t>
      </w:r>
      <w:r w:rsidRPr="009802B2">
        <w:t>Perhaps unsurprisingly, the authors give only sketchy details on exactly how “real</w:t>
      </w:r>
      <w:r>
        <w:t xml:space="preserve"> </w:t>
      </w:r>
      <w:r w:rsidRPr="009802B2">
        <w:t>universities” would achieve these felicitous results. Their main proposals in The Climate</w:t>
      </w:r>
      <w:r>
        <w:t xml:space="preserve"> </w:t>
      </w:r>
      <w:r w:rsidRPr="009802B2">
        <w:t>Change Challenge and the Failure of Democracy seem limited to focusing scholarly research</w:t>
      </w:r>
      <w:r>
        <w:t xml:space="preserve"> </w:t>
      </w:r>
      <w:r w:rsidRPr="009802B2">
        <w:t>on problems that are important to human well-being,57 expanding the role of informationsharing</w:t>
      </w:r>
      <w:r>
        <w:t xml:space="preserve"> </w:t>
      </w:r>
      <w:r w:rsidRPr="009802B2">
        <w:t>among the intellectual community,58 and accelerating the development of programs in</w:t>
      </w:r>
      <w:r>
        <w:t xml:space="preserve"> </w:t>
      </w:r>
      <w:r w:rsidRPr="009802B2">
        <w:t>environmental studies.59 Although many of these proposals seem reasonable and even</w:t>
      </w:r>
      <w:r>
        <w:t xml:space="preserve"> </w:t>
      </w:r>
      <w:r w:rsidRPr="009802B2">
        <w:t>attractive, they hardly seem like the sorts of revolutionary changes that would equip</w:t>
      </w:r>
      <w:r>
        <w:t xml:space="preserve"> </w:t>
      </w:r>
      <w:r w:rsidRPr="009802B2">
        <w:t xml:space="preserve">54 Shearman and Smith, 2007: 133. 55 </w:t>
      </w:r>
      <w:proofErr w:type="gramStart"/>
      <w:r w:rsidRPr="009802B2">
        <w:t>Ibid.:</w:t>
      </w:r>
      <w:proofErr w:type="gramEnd"/>
      <w:r w:rsidRPr="009802B2">
        <w:t xml:space="preserve"> 133-134. 56 </w:t>
      </w:r>
      <w:proofErr w:type="gramStart"/>
      <w:r w:rsidRPr="009802B2">
        <w:t>Ibid.:</w:t>
      </w:r>
      <w:proofErr w:type="gramEnd"/>
      <w:r w:rsidRPr="009802B2">
        <w:t xml:space="preserve"> 152. 57 </w:t>
      </w:r>
      <w:proofErr w:type="gramStart"/>
      <w:r w:rsidRPr="009802B2">
        <w:t>Ibid.:</w:t>
      </w:r>
      <w:proofErr w:type="gramEnd"/>
      <w:r w:rsidRPr="009802B2">
        <w:t xml:space="preserve"> 143-147. 58 </w:t>
      </w:r>
      <w:proofErr w:type="gramStart"/>
      <w:r w:rsidRPr="009802B2">
        <w:t>Ibid.:</w:t>
      </w:r>
      <w:proofErr w:type="gramEnd"/>
      <w:r w:rsidRPr="009802B2">
        <w:t xml:space="preserve"> 147-149. 59 </w:t>
      </w:r>
      <w:proofErr w:type="gramStart"/>
      <w:r w:rsidRPr="009802B2">
        <w:t>Ibid.:</w:t>
      </w:r>
      <w:proofErr w:type="gramEnd"/>
      <w:r w:rsidRPr="009802B2">
        <w:t xml:space="preserve"> 151. This theme is developed further in Smith et al., 2007: 152-170.</w:t>
      </w:r>
      <w:r>
        <w:t xml:space="preserve"> </w:t>
      </w:r>
      <w:proofErr w:type="gramStart"/>
      <w:r w:rsidRPr="009802B2">
        <w:t>graduating</w:t>
      </w:r>
      <w:proofErr w:type="gramEnd"/>
      <w:r w:rsidRPr="009802B2">
        <w:t xml:space="preserve"> students with the capacities and motivations needed to effectively rule over</w:t>
      </w:r>
      <w:r>
        <w:t xml:space="preserve"> </w:t>
      </w:r>
      <w:r w:rsidRPr="009802B2">
        <w:t>complex modern societies</w:t>
      </w:r>
      <w:r w:rsidRPr="000803C9">
        <w:rPr>
          <w:rStyle w:val="StyleUnderline"/>
        </w:rPr>
        <w:t xml:space="preserve">. Even if </w:t>
      </w:r>
      <w:proofErr w:type="gramStart"/>
      <w:r w:rsidRPr="000803C9">
        <w:rPr>
          <w:rStyle w:val="StyleUnderline"/>
        </w:rPr>
        <w:t>a capable</w:t>
      </w:r>
      <w:proofErr w:type="gramEnd"/>
      <w:r w:rsidRPr="000803C9">
        <w:rPr>
          <w:rStyle w:val="StyleUnderline"/>
        </w:rPr>
        <w:t xml:space="preserve"> and benevolent eco-elite could be produced, a further hurdle for Eco-Authoritarianism would involve demonstrating that the quality of elite rule could be maintained over time</w:t>
      </w:r>
      <w:r w:rsidRPr="009802B2">
        <w:rPr>
          <w:rStyle w:val="StyleUnderline"/>
        </w:rPr>
        <w:t>. Shearman and Smith do not take up this aspect of the issue in a substantive way, and to my knowledge neither does any other contemporary EcoAuthoritarian</w:t>
      </w:r>
      <w:r w:rsidRPr="009802B2">
        <w:t>.</w:t>
      </w:r>
      <w:r>
        <w:t xml:space="preserve"> </w:t>
      </w:r>
      <w:r w:rsidRPr="009802B2">
        <w:rPr>
          <w:rStyle w:val="StyleUnderline"/>
        </w:rPr>
        <w:t>But the challenge of sustaining a capable and benevolent ruling class over time is a notoriously difficult one for an authoritarian regime to overcome. As the eco-anarchist philosopher Alan Carter has quite reasonably worried: Even if a particular leader does turn out to be genuinely benevolent, even if he or she is not corrupted by the exercise of power or the need to retain power, how can it be guaranteed that those who inherit his or her position will be equally benevolent?</w:t>
      </w:r>
      <w:r w:rsidRPr="009802B2">
        <w:t xml:space="preserve"> Hierarchical structures, by their very nature, make it easy</w:t>
      </w:r>
      <w:r>
        <w:t xml:space="preserve"> </w:t>
      </w:r>
      <w:r w:rsidRPr="009802B2">
        <w:t>for the most competitive, most ruthless and least caring to attain power.</w:t>
      </w:r>
      <w:r>
        <w:t xml:space="preserve"> </w:t>
      </w:r>
      <w:r w:rsidRPr="00701EAE">
        <w:rPr>
          <w:rStyle w:val="StyleUnderline"/>
        </w:rPr>
        <w:t xml:space="preserve">Moreover, the centralized exercise of authoritarian rule is an ever-attractive goal for would-be usurpers, whose vision is usually less pure than those whom they usurp, as the history of many coups attests to.60 </w:t>
      </w:r>
      <w:r w:rsidRPr="000803C9">
        <w:rPr>
          <w:rStyle w:val="StyleUnderline"/>
        </w:rPr>
        <w:t>At the very least, it seems that Eco-Authoritarians owe us some account of how their proposed regimes could predictably avoid corruption over time</w:t>
      </w:r>
      <w:r w:rsidRPr="009802B2">
        <w:t>.</w:t>
      </w:r>
      <w:r>
        <w:t xml:space="preserve"> </w:t>
      </w:r>
    </w:p>
    <w:p w:rsidR="00CE0649" w:rsidRDefault="00CE0649" w:rsidP="00CE0649"/>
    <w:p w:rsidR="00CE0649" w:rsidRDefault="00CE0649" w:rsidP="00CE0649">
      <w:pPr>
        <w:rPr>
          <w:rStyle w:val="StyleUnderline"/>
        </w:rPr>
      </w:pPr>
    </w:p>
    <w:p w:rsidR="00CE0649" w:rsidRDefault="00CE0649" w:rsidP="00CE0649">
      <w:pPr>
        <w:pStyle w:val="Heading4"/>
      </w:pPr>
      <w:r>
        <w:t>Authoritarianism fails – environmental leaders will never give up their power</w:t>
      </w:r>
    </w:p>
    <w:p w:rsidR="00CE0649" w:rsidRPr="005E7CDA" w:rsidRDefault="00CE0649" w:rsidP="00CE0649">
      <w:r>
        <w:rPr>
          <w:b/>
        </w:rPr>
        <w:t>Woods, PhD 10</w:t>
      </w:r>
      <w:r w:rsidRPr="005E7CDA">
        <w:t xml:space="preserve"> [</w:t>
      </w:r>
      <w:r>
        <w:t>lecturer of political theory at Leeds]</w:t>
      </w:r>
    </w:p>
    <w:p w:rsidR="00CE0649" w:rsidRPr="005E7CDA" w:rsidRDefault="00CE0649" w:rsidP="00CE0649">
      <w:r>
        <w:t xml:space="preserve">(Kerri, January, </w:t>
      </w:r>
      <w:r>
        <w:rPr>
          <w:u w:val="single"/>
        </w:rPr>
        <w:t>Human Rights and Environmental Sustainability</w:t>
      </w:r>
      <w:r>
        <w:t>, Edward Elgar publishing, p 129-130)</w:t>
      </w:r>
    </w:p>
    <w:p w:rsidR="00CE0649" w:rsidRPr="00A769BA" w:rsidRDefault="00CE0649" w:rsidP="00CE0649"/>
    <w:p w:rsidR="00CE0649" w:rsidRPr="00FB533A" w:rsidRDefault="00CE0649" w:rsidP="00CE0649">
      <w:r w:rsidRPr="00FB533A">
        <w:t>Nevertheless, it is worth considering the argument that either envi</w:t>
      </w:r>
      <w:r w:rsidRPr="00FB533A">
        <w:softHyphen/>
        <w:t xml:space="preserve">ronmental sustainability or human rights should be prioritized, looking firstly at the idea that the former should be prioritized over the latter. What this might mean </w:t>
      </w:r>
      <w:r w:rsidRPr="005E7CDA">
        <w:rPr>
          <w:u w:val="single"/>
        </w:rPr>
        <w:t>in practice is that democratic rights to elect representatives</w:t>
      </w:r>
      <w:r w:rsidRPr="00FB533A">
        <w:t xml:space="preserve"> who would have a say in deciding environmental poli</w:t>
      </w:r>
      <w:r w:rsidRPr="00FB533A">
        <w:softHyphen/>
        <w:t xml:space="preserve">cies </w:t>
      </w:r>
      <w:r w:rsidRPr="005E7CDA">
        <w:rPr>
          <w:u w:val="single"/>
        </w:rPr>
        <w:t>might be waived, or the right to protest</w:t>
      </w:r>
      <w:r w:rsidRPr="00FB533A">
        <w:t xml:space="preserve"> against unwanted policies might be </w:t>
      </w:r>
      <w:r w:rsidRPr="005E7CDA">
        <w:rPr>
          <w:u w:val="single"/>
        </w:rPr>
        <w:t>denied</w:t>
      </w:r>
      <w:r w:rsidRPr="00FB533A">
        <w:t xml:space="preserve"> both in terms of freedom of sp</w:t>
      </w:r>
      <w:r>
        <w:t>eech and of associa</w:t>
      </w:r>
      <w:r>
        <w:softHyphen/>
        <w:t>tion,</w:t>
      </w:r>
      <w:r w:rsidRPr="00FB533A">
        <w:t xml:space="preserve"> </w:t>
      </w:r>
      <w:r w:rsidRPr="005E7CDA">
        <w:rPr>
          <w:u w:val="single"/>
        </w:rPr>
        <w:t>or</w:t>
      </w:r>
      <w:r w:rsidRPr="00FB533A">
        <w:t xml:space="preserve"> perhaps i</w:t>
      </w:r>
      <w:r w:rsidRPr="005E7CDA">
        <w:rPr>
          <w:u w:val="single"/>
        </w:rPr>
        <w:t>t would become acceptable for governments to detain without charge or trial individuals thought</w:t>
      </w:r>
      <w:r w:rsidRPr="00FB533A">
        <w:t xml:space="preserve"> likely </w:t>
      </w:r>
      <w:r w:rsidRPr="005E7CDA">
        <w:rPr>
          <w:u w:val="single"/>
        </w:rPr>
        <w:t>to impede environ</w:t>
      </w:r>
      <w:r w:rsidRPr="005E7CDA">
        <w:rPr>
          <w:u w:val="single"/>
        </w:rPr>
        <w:softHyphen/>
        <w:t>mental sustainability</w:t>
      </w:r>
      <w:r w:rsidRPr="00FB533A">
        <w:t xml:space="preserve"> in some way. Would this deliver environmental sustainability? Perhaps, if governments were led by environmental philosoph</w:t>
      </w:r>
      <w:r>
        <w:t>e</w:t>
      </w:r>
      <w:r w:rsidRPr="00FB533A">
        <w:t>r-kings</w:t>
      </w:r>
      <w:r>
        <w:t>,</w:t>
      </w:r>
      <w:r w:rsidRPr="00FB533A">
        <w:t xml:space="preserve"> but I susp</w:t>
      </w:r>
      <w:r>
        <w:t>e</w:t>
      </w:r>
      <w:r w:rsidRPr="00FB533A">
        <w:t xml:space="preserve">ct </w:t>
      </w:r>
      <w:r w:rsidRPr="005E7CDA">
        <w:rPr>
          <w:u w:val="single"/>
        </w:rPr>
        <w:t>that few environmental activists would feel confident in surrendering the means of holding governments to account on environmental policy.</w:t>
      </w:r>
      <w:r>
        <w:rPr>
          <w:u w:val="single"/>
        </w:rPr>
        <w:t xml:space="preserve"> </w:t>
      </w:r>
    </w:p>
    <w:p w:rsidR="00CE0649" w:rsidRPr="00D17C4E" w:rsidRDefault="00CE0649" w:rsidP="00CE0649"/>
    <w:p w:rsidR="00CE0649" w:rsidRDefault="00CE0649" w:rsidP="00CE0649">
      <w:pPr>
        <w:pStyle w:val="Heading4"/>
      </w:pPr>
      <w:r>
        <w:lastRenderedPageBreak/>
        <w:t>Authoritarianism only works on the small scale- large states have too many levels of administration and prioritize the economy</w:t>
      </w:r>
    </w:p>
    <w:p w:rsidR="00CE0649" w:rsidRPr="00EE2E8C" w:rsidRDefault="00CE0649" w:rsidP="00CE0649">
      <w:r w:rsidRPr="00EE2E8C">
        <w:rPr>
          <w:rStyle w:val="Style13ptBold"/>
        </w:rPr>
        <w:t>Ortmann 9</w:t>
      </w:r>
      <w:r w:rsidRPr="00EE2E8C">
        <w:rPr>
          <w:sz w:val="20"/>
        </w:rPr>
        <w:t xml:space="preserve"> (Dr. Stephan Ortmann has a PhD in Political Science. "Environmental Governance under Authoritarian Rule: Singapore and China" September 25 2009. </w:t>
      </w:r>
      <w:proofErr w:type="gramStart"/>
      <w:r w:rsidRPr="00EE2E8C">
        <w:rPr>
          <w:i/>
          <w:sz w:val="20"/>
        </w:rPr>
        <w:t>Vergleichende Kidtatur- Und Extremismusforschung</w:t>
      </w:r>
      <w:r w:rsidRPr="00EE2E8C">
        <w:rPr>
          <w:sz w:val="20"/>
        </w:rPr>
        <w:t>.</w:t>
      </w:r>
      <w:proofErr w:type="gramEnd"/>
      <w:r w:rsidRPr="00EE2E8C">
        <w:rPr>
          <w:sz w:val="20"/>
        </w:rPr>
        <w:t xml:space="preserve"> p. 19 www.academia.edu/1000215/Environmental_Governance_under_Authoritarian_Rule_Singapore_and_China)</w:t>
      </w:r>
    </w:p>
    <w:p w:rsidR="00CE0649" w:rsidRPr="00F111A8" w:rsidRDefault="00CE0649" w:rsidP="00CE0649">
      <w:r w:rsidRPr="00F111A8">
        <w:t xml:space="preserve">In summary, </w:t>
      </w:r>
      <w:r w:rsidRPr="00F111A8">
        <w:rPr>
          <w:rStyle w:val="StyleUnderline"/>
        </w:rPr>
        <w:t>while an authoritarian model of environmental protection can work in a small place</w:t>
      </w:r>
      <w:r w:rsidRPr="00F111A8">
        <w:t xml:space="preserve"> with a committed leadership, </w:t>
      </w:r>
      <w:r w:rsidRPr="00F111A8">
        <w:rPr>
          <w:rStyle w:val="StyleUnderline"/>
        </w:rPr>
        <w:t>it is very unlikely that such a model would work in much greater states with multiple levels of administration</w:t>
      </w:r>
      <w:r w:rsidRPr="00F111A8">
        <w:t xml:space="preserve">. Generally speaking, </w:t>
      </w:r>
      <w:r w:rsidRPr="00F111A8">
        <w:rPr>
          <w:rStyle w:val="StyleUnderline"/>
        </w:rPr>
        <w:t>liberal democracy</w:t>
      </w:r>
      <w:r w:rsidRPr="00F111A8">
        <w:t xml:space="preserve">, despite its problems, </w:t>
      </w:r>
      <w:r w:rsidRPr="00F111A8">
        <w:rPr>
          <w:rStyle w:val="StyleUnderline"/>
        </w:rPr>
        <w:t>has a much better chance of conducting sound environmental governanc</w:t>
      </w:r>
      <w:r w:rsidRPr="00F111A8">
        <w:t xml:space="preserve">e. </w:t>
      </w:r>
      <w:r w:rsidRPr="00F111A8">
        <w:rPr>
          <w:rStyle w:val="StyleUnderline"/>
        </w:rPr>
        <w:t>That is due to the fact that even a technocratic regime such as Singapore is primarily motivated by economic</w:t>
      </w:r>
      <w:r>
        <w:rPr>
          <w:rStyle w:val="StyleUnderline"/>
        </w:rPr>
        <w:t xml:space="preserve"> </w:t>
      </w:r>
      <w:r w:rsidRPr="00F111A8">
        <w:rPr>
          <w:rStyle w:val="StyleUnderline"/>
        </w:rPr>
        <w:t>concerns</w:t>
      </w:r>
      <w:r w:rsidRPr="00F111A8">
        <w:t xml:space="preserve"> and not the environment. It is therefore unlikely that environmental concerns will trump in</w:t>
      </w:r>
      <w:r>
        <w:t xml:space="preserve"> </w:t>
      </w:r>
      <w:r w:rsidRPr="00F111A8">
        <w:t>authoritarian regimes when they are in opposition to economic goals.</w:t>
      </w:r>
    </w:p>
    <w:p w:rsidR="00CE0649" w:rsidRPr="008779C6" w:rsidRDefault="00CE0649" w:rsidP="00CE0649">
      <w:pPr>
        <w:pStyle w:val="Heading3"/>
        <w:rPr>
          <w:rStyle w:val="StyleUnderline"/>
          <w:sz w:val="32"/>
        </w:rPr>
      </w:pPr>
      <w:r>
        <w:rPr>
          <w:rStyle w:val="StyleUnderline"/>
          <w:sz w:val="32"/>
        </w:rPr>
        <w:lastRenderedPageBreak/>
        <w:t>Authoritarianism False</w:t>
      </w:r>
    </w:p>
    <w:p w:rsidR="00CE0649" w:rsidRDefault="00CE0649" w:rsidP="00CE0649">
      <w:pPr>
        <w:pStyle w:val="Heading4"/>
      </w:pPr>
      <w:r>
        <w:t>Popular pressure gets tanked by eco-authoritarian reliance on false claims</w:t>
      </w:r>
    </w:p>
    <w:p w:rsidR="00CE0649" w:rsidRPr="00A97D3B" w:rsidRDefault="00CE0649" w:rsidP="00CE0649"/>
    <w:p w:rsidR="00CE0649" w:rsidRPr="00DB2628" w:rsidRDefault="00CE0649" w:rsidP="00CE0649">
      <w:r>
        <w:t>Lewis '14 (Martin W., October 9th, 2014 Martin W. Lewis has taught college-level geography for 20 years, and is currently a senior lecturer at Stanford University. Source: http://www.geocurrents.info/about/martin-lewis#ixzz3eO80OzAT www.geocurrents.info/physical-geography/eco-authoritarian-catastrophism-dismal-deluded-vision-naomi-oreskes-erik-m-conway // 6-28-15 // MC)</w:t>
      </w:r>
    </w:p>
    <w:p w:rsidR="00CE0649" w:rsidRDefault="00CE0649" w:rsidP="00CE0649">
      <w:proofErr w:type="gramStart"/>
      <w:r>
        <w:t>As with so many other hot-button debates, the climate change controversy leaves me repelled by the clamoring extremists on both sides.</w:t>
      </w:r>
      <w:proofErr w:type="gramEnd"/>
      <w:r>
        <w:t xml:space="preserve"> </w:t>
      </w:r>
      <w:r w:rsidRPr="00EC4FC5">
        <w:rPr>
          <w:rStyle w:val="StyleUnderline"/>
        </w:rPr>
        <w:t>Global-warming denialists, as some are aptly called, regard the scientific establishment with such contempt that they abandon the realm of reason.</w:t>
      </w:r>
      <w:r>
        <w:t xml:space="preserve"> In comment after comment posted on on-line articles and blogs, self-styled skeptics insist that carbon dioxide is such a scant component of the atmosphere that it could not possibly play any climatic role, while castigating mainstream climatologists as malevolent conspirators dedicated to destroying civilization. </w:t>
      </w:r>
      <w:r w:rsidRPr="00EC4FC5">
        <w:rPr>
          <w:rStyle w:val="StyleUnderline"/>
        </w:rPr>
        <w:t>Yet on the equally aptly named alarmist side of the divide, reasonable concerns often yield to dismal fantasies of the type so elegantly described by Pascal Bruckner in The Fanaticism of the Apocalypse, upheld by exaggeration to the point of absurdity. More alarmingly, climate activism seems to be veering in an unabashedly authoritarian direction.</w:t>
      </w:r>
      <w:r>
        <w:t xml:space="preserve"> In such a heated atmosphere, evenhanded positions are at the risk of being flooded out by a rising sea of mutual invective and misinformation. This essay addresses only one side of this spectrum, </w:t>
      </w:r>
      <w:r w:rsidRPr="00EC4FC5">
        <w:rPr>
          <w:rStyle w:val="StyleUnderline"/>
        </w:rPr>
        <w:t>that of the doomsayers who think we must forsake democracy and throttle our freedoms if we are to avoid a planetary catastrophe. Although it may seem paradoxical, my focus on the green extreme stems precisely from my conviction that anthropogenic climate change is a huge problem that demands determined action</w:t>
      </w:r>
      <w:r>
        <w:t xml:space="preserve">. </w:t>
      </w:r>
      <w:r w:rsidRPr="00EC4FC5">
        <w:rPr>
          <w:rStyle w:val="StyleUnderline"/>
        </w:rPr>
        <w:t xml:space="preserve">Yet </w:t>
      </w:r>
      <w:proofErr w:type="gramStart"/>
      <w:r w:rsidRPr="00EC4FC5">
        <w:rPr>
          <w:rStyle w:val="StyleUnderline"/>
        </w:rPr>
        <w:t>a sizable contingent of eco-radicals, I am convinced, consistently discredit</w:t>
      </w:r>
      <w:proofErr w:type="gramEnd"/>
      <w:r w:rsidRPr="00EC4FC5">
        <w:rPr>
          <w:rStyle w:val="StyleUnderline"/>
        </w:rPr>
        <w:t xml:space="preserve"> this cause. By insisting that devastating climate change is only a few years away, they will probably undermine the movement’s public support, given the vastly more likely chance that warming will be gradual and punctuated</w:t>
      </w:r>
      <w:r>
        <w:t>. By engaging in mendacious reporting and misleading argumentation, they provide ample ammunition for their conspiracy-minded opponents. And by championing illiberal politics, they betray the public good that they ostensibly champion. It is a sad day indeed when an icon of liberalism such as Robert Kennedy Jr. can plausibly be deemed an “aspiring tyrant” for wanting to punish global-warming deniers.</w:t>
      </w:r>
    </w:p>
    <w:p w:rsidR="00CE0649" w:rsidRDefault="00CE0649" w:rsidP="00CE0649"/>
    <w:p w:rsidR="00CE0649" w:rsidRDefault="00CE0649" w:rsidP="00CE0649">
      <w:pPr>
        <w:pStyle w:val="Heading3"/>
      </w:pPr>
      <w:r>
        <w:lastRenderedPageBreak/>
        <w:t>Transition Impossible</w:t>
      </w:r>
    </w:p>
    <w:p w:rsidR="00CE0649" w:rsidRDefault="00CE0649" w:rsidP="00CE0649"/>
    <w:p w:rsidR="00CE0649" w:rsidRDefault="00CE0649" w:rsidP="00CE0649">
      <w:pPr>
        <w:pStyle w:val="Heading4"/>
      </w:pPr>
      <w:proofErr w:type="gramStart"/>
      <w:r>
        <w:t>the</w:t>
      </w:r>
      <w:proofErr w:type="gramEnd"/>
      <w:r>
        <w:t xml:space="preserve"> neg’s dichotomy of democracy and totalitarianism is utopian and totalizing –fails</w:t>
      </w:r>
    </w:p>
    <w:p w:rsidR="00CE0649" w:rsidRPr="000E4CAE" w:rsidRDefault="00CE0649" w:rsidP="00CE0649"/>
    <w:p w:rsidR="00CE0649" w:rsidRPr="00F452A0" w:rsidRDefault="00CE0649" w:rsidP="00CE0649">
      <w:pPr>
        <w:rPr>
          <w:b/>
        </w:rPr>
      </w:pPr>
      <w:r w:rsidRPr="00570270">
        <w:rPr>
          <w:b/>
        </w:rPr>
        <w:t xml:space="preserve">Bluhdorn, </w:t>
      </w:r>
      <w:proofErr w:type="gramStart"/>
      <w:r w:rsidRPr="00570270">
        <w:rPr>
          <w:b/>
        </w:rPr>
        <w:t>Phd</w:t>
      </w:r>
      <w:proofErr w:type="gramEnd"/>
      <w:r w:rsidRPr="00570270">
        <w:rPr>
          <w:b/>
        </w:rPr>
        <w:t>, 12</w:t>
      </w:r>
      <w:r>
        <w:rPr>
          <w:b/>
        </w:rPr>
        <w:t xml:space="preserve"> </w:t>
      </w:r>
      <w:r w:rsidRPr="00F452A0">
        <w:t>[Reader in Politics/Political Sociology at the University of Bath]</w:t>
      </w:r>
    </w:p>
    <w:p w:rsidR="00CE0649" w:rsidRPr="003B457C" w:rsidRDefault="00CE0649" w:rsidP="00CE0649">
      <w:r w:rsidRPr="00570270">
        <w:t>(Ingolfur, December 13, Friedrich Ebert Stiftung Sustainability "Opening the discursive arena - struggling for an innovative debate" www.fes-sustainability.org/en/nachhaltigkeit-und-demokratie/democracy-and-sustainability</w:t>
      </w:r>
      <w:r>
        <w:t>)</w:t>
      </w:r>
    </w:p>
    <w:p w:rsidR="00CE0649" w:rsidRDefault="00CE0649" w:rsidP="00CE0649">
      <w:r>
        <w:t xml:space="preserve">Common questions which, in addition to the ones cited at the beginning of this essay, figure prominently in the current debate include: How does the eco-political performance of democratic systems compare to that of authoritarian systems? Will our democratic systems collapse under the pressure of the environmental crisis? May the achievement of sustainability necessitate a change of political regime? Like those cited earlier, </w:t>
      </w:r>
      <w:r w:rsidRPr="002A5107">
        <w:rPr>
          <w:u w:val="single"/>
        </w:rPr>
        <w:t xml:space="preserve">these questions make a range of implicit assumptions </w:t>
      </w:r>
      <w:r w:rsidRPr="002A5107">
        <w:t xml:space="preserve">which are themselves </w:t>
      </w:r>
      <w:r w:rsidRPr="002A5107">
        <w:rPr>
          <w:u w:val="single"/>
        </w:rPr>
        <w:t xml:space="preserve">not subjected to any critical enquiry. They </w:t>
      </w:r>
      <w:r w:rsidRPr="002A5107">
        <w:rPr>
          <w:rStyle w:val="Emphasis"/>
        </w:rPr>
        <w:t>pre-structure the debate</w:t>
      </w:r>
      <w:r>
        <w:t xml:space="preserve"> in ways that, from the outset, preclude certain lines of investigation. For example, </w:t>
      </w:r>
      <w:r w:rsidRPr="002A5107">
        <w:rPr>
          <w:u w:val="single"/>
        </w:rPr>
        <w:t xml:space="preserve">such questions, in a </w:t>
      </w:r>
      <w:r w:rsidRPr="002A5107">
        <w:rPr>
          <w:rStyle w:val="Emphasis"/>
        </w:rPr>
        <w:t>simplifying</w:t>
      </w:r>
      <w:r w:rsidRPr="002A5107">
        <w:rPr>
          <w:u w:val="single"/>
        </w:rPr>
        <w:t xml:space="preserve"> and </w:t>
      </w:r>
      <w:r w:rsidRPr="002A5107">
        <w:rPr>
          <w:rStyle w:val="Emphasis"/>
        </w:rPr>
        <w:t>generalising</w:t>
      </w:r>
      <w:r w:rsidRPr="002A5107">
        <w:rPr>
          <w:u w:val="single"/>
        </w:rPr>
        <w:t xml:space="preserve"> manner, juxtapose democratic and authoritarian systems.</w:t>
      </w:r>
      <w:r>
        <w:t xml:space="preserve"> However, given that both democratic and autocratic systems come in a large variety of shapes and that, furthermore, contemporary democracies are, as outlined above, rapidly acquiring expertocratic-authoritarian features, while authoritarian systems like China are experimenting with strategies of decentralisation and local empowerment, such a </w:t>
      </w:r>
      <w:r w:rsidRPr="003B457C">
        <w:rPr>
          <w:u w:val="single"/>
        </w:rPr>
        <w:t xml:space="preserve">simplistic binary distinction is </w:t>
      </w:r>
      <w:r w:rsidRPr="003B457C">
        <w:rPr>
          <w:rStyle w:val="Emphasis"/>
        </w:rPr>
        <w:t>manifestly unhelpful</w:t>
      </w:r>
      <w:r>
        <w:t xml:space="preserve"> – </w:t>
      </w:r>
      <w:r w:rsidRPr="003B457C">
        <w:rPr>
          <w:u w:val="single"/>
        </w:rPr>
        <w:t>if not outright ideological</w:t>
      </w:r>
      <w:r>
        <w:t xml:space="preserve">. It </w:t>
      </w:r>
      <w:r w:rsidRPr="003B457C">
        <w:rPr>
          <w:u w:val="single"/>
        </w:rPr>
        <w:t xml:space="preserve">ignores factual political developments and instead focuses public attention on a </w:t>
      </w:r>
      <w:r w:rsidRPr="003B457C">
        <w:rPr>
          <w:rStyle w:val="Emphasis"/>
        </w:rPr>
        <w:t>hypothetical alternative</w:t>
      </w:r>
      <w:r>
        <w:t xml:space="preserve">. In fact, if there is any truth in the diagnosis of a post-political condition, democratic and autocratic modes of government might find themselves located on the same side of the new cleavage between the political formulation and implementation of competing visions of societal organisation and development and the purely managerial execution of systemic imperatives which are non-negotiable, self-legitimizing and allow for no alternative. In any case, the </w:t>
      </w:r>
      <w:r w:rsidRPr="003B457C">
        <w:rPr>
          <w:u w:val="single"/>
        </w:rPr>
        <w:t xml:space="preserve">alleged choice between democratic and authoritarian policy approaches </w:t>
      </w:r>
      <w:r w:rsidRPr="003B457C">
        <w:rPr>
          <w:rStyle w:val="Emphasis"/>
        </w:rPr>
        <w:t xml:space="preserve">does not occur in practical </w:t>
      </w:r>
      <w:r w:rsidRPr="003B457C">
        <w:rPr>
          <w:u w:val="single"/>
        </w:rPr>
        <w:t xml:space="preserve">day-to-day </w:t>
      </w:r>
      <w:r w:rsidRPr="003B457C">
        <w:rPr>
          <w:rStyle w:val="Emphasis"/>
        </w:rPr>
        <w:t>politics</w:t>
      </w:r>
      <w:r>
        <w:t xml:space="preserve">. And given that in eco-political matters democratic and autocratic forms of government both have </w:t>
      </w:r>
      <w:proofErr w:type="gramStart"/>
      <w:r>
        <w:t>a frighteningly poor performance record, ecologists</w:t>
      </w:r>
      <w:proofErr w:type="gramEnd"/>
      <w:r>
        <w:t xml:space="preserve"> may feel they are being offered the choice between a rock and a hard place.</w:t>
      </w:r>
    </w:p>
    <w:p w:rsidR="00CE0649" w:rsidRDefault="00CE0649" w:rsidP="00CE0649">
      <w:r>
        <w:t xml:space="preserve">These observations also raise doubts about the ever renewed academic efforts to compare the eco-political performance of democratic systems to that of autocracies. Prima facie, these efforts are triggered by demands for eco-authoritarian policy approaches which some environmentalists had already articulated in the 1970s and which have regularly been reiterated ever since. Studies undertaking such comparisons commonly specify a number of performance indicators (e.g. resource preservation, land use, biodiversity protection, renewable energy), undertake an elaborate comparative analysis and then, more or less predictably, come to the conclusion that claims about the </w:t>
      </w:r>
      <w:r w:rsidRPr="00AD4ABD">
        <w:rPr>
          <w:u w:val="single"/>
        </w:rPr>
        <w:t>eco-political effectiveness of authoritarian policy approaches are unfounded and that democratic systems</w:t>
      </w:r>
      <w:r>
        <w:t xml:space="preserve">, whilst displaying undeniable weaknesses, </w:t>
      </w:r>
      <w:r w:rsidRPr="00AD4ABD">
        <w:rPr>
          <w:u w:val="single"/>
        </w:rPr>
        <w:t>are performing better than non-democratic systems</w:t>
      </w:r>
      <w:r>
        <w:t xml:space="preserve">. However, such studies not only run into problems regarding the factual hybridisation of democracy and its assumed counterpart, but their eco-political confirmation of the Churchill Hypothesis may, as indicated above, also not be </w:t>
      </w:r>
      <w:r>
        <w:lastRenderedPageBreak/>
        <w:t xml:space="preserve">particularly helpful, if the sustainability crisis is really becoming as alarmingly acute as many have suggested. Moreover, such </w:t>
      </w:r>
      <w:r w:rsidRPr="00AD4ABD">
        <w:rPr>
          <w:u w:val="single"/>
        </w:rPr>
        <w:t xml:space="preserve">comparisons are problematic </w:t>
      </w:r>
      <w:r>
        <w:t xml:space="preserve">in that </w:t>
      </w:r>
      <w:r w:rsidRPr="00AD4ABD">
        <w:rPr>
          <w:u w:val="single"/>
        </w:rPr>
        <w:t>they cannot</w:t>
      </w:r>
      <w:r>
        <w:t xml:space="preserve"> easily </w:t>
      </w:r>
      <w:r w:rsidRPr="00AD4ABD">
        <w:rPr>
          <w:u w:val="single"/>
        </w:rPr>
        <w:t>account for</w:t>
      </w:r>
      <w:r>
        <w:t xml:space="preserve"> the massive </w:t>
      </w:r>
      <w:r w:rsidRPr="00AD4ABD">
        <w:rPr>
          <w:u w:val="single"/>
        </w:rPr>
        <w:t>externalisation of ecological as well as social costs</w:t>
      </w:r>
      <w:r>
        <w:t xml:space="preserve"> (e.g. relocation of energy- and resource-intensive industries) which in the era of global interconnectedness is endemic – and whic</w:t>
      </w:r>
      <w:r w:rsidRPr="00AD4ABD">
        <w:rPr>
          <w:u w:val="single"/>
        </w:rPr>
        <w:t>h is an integral part of western (democratic) strategies of ecological modernisation</w:t>
      </w:r>
      <w:r>
        <w:t xml:space="preserve">. Thus one may wonder what exactly such </w:t>
      </w:r>
      <w:r w:rsidRPr="00AD4ABD">
        <w:rPr>
          <w:u w:val="single"/>
        </w:rPr>
        <w:t>comparisons</w:t>
      </w:r>
      <w:r>
        <w:t xml:space="preserve"> between democratic and non-democracy systems actually achieve. More than anything they may </w:t>
      </w:r>
      <w:r w:rsidRPr="00AD4ABD">
        <w:rPr>
          <w:u w:val="single"/>
        </w:rPr>
        <w:t xml:space="preserve">serve to provide reassurance </w:t>
      </w:r>
      <w:proofErr w:type="gramStart"/>
      <w:r w:rsidRPr="00AD4ABD">
        <w:rPr>
          <w:u w:val="single"/>
        </w:rPr>
        <w:t>that western capitalist democratic post-industrial societies</w:t>
      </w:r>
      <w:proofErr w:type="gramEnd"/>
      <w:r w:rsidRPr="00AD4ABD">
        <w:rPr>
          <w:u w:val="single"/>
        </w:rPr>
        <w:t xml:space="preserve"> are</w:t>
      </w:r>
      <w:r>
        <w:t xml:space="preserve">, at least in principle, </w:t>
      </w:r>
      <w:r w:rsidRPr="00AD4ABD">
        <w:rPr>
          <w:u w:val="single"/>
        </w:rPr>
        <w:t xml:space="preserve">on the right track, and just need to fine-tune their democratic institutions </w:t>
      </w:r>
      <w:r>
        <w:t xml:space="preserve">and policy instruments so as </w:t>
      </w:r>
      <w:r w:rsidRPr="00AD4ABD">
        <w:rPr>
          <w:u w:val="single"/>
        </w:rPr>
        <w:t>to fully realise</w:t>
      </w:r>
      <w:r>
        <w:t xml:space="preserve"> the </w:t>
      </w:r>
      <w:r w:rsidRPr="00AD4ABD">
        <w:rPr>
          <w:u w:val="single"/>
        </w:rPr>
        <w:t>untapped sustainability-potentials</w:t>
      </w:r>
      <w:r>
        <w:t xml:space="preserve"> of the established order. </w:t>
      </w:r>
    </w:p>
    <w:p w:rsidR="00CE0649" w:rsidRDefault="00CE0649" w:rsidP="00CE0649"/>
    <w:p w:rsidR="00CE0649" w:rsidRPr="0069047E" w:rsidRDefault="00CE0649" w:rsidP="00CE0649"/>
    <w:p w:rsidR="00CE0649" w:rsidRDefault="00CE0649" w:rsidP="00CE0649">
      <w:pPr>
        <w:pStyle w:val="Heading2"/>
      </w:pPr>
      <w:r>
        <w:lastRenderedPageBreak/>
        <w:t>Turn- Authoritarianism hurts enviro</w:t>
      </w:r>
    </w:p>
    <w:p w:rsidR="00CE0649" w:rsidRPr="00DC1EE6" w:rsidRDefault="00CE0649" w:rsidP="00CE0649">
      <w:pPr>
        <w:pStyle w:val="Heading3"/>
      </w:pPr>
      <w:r>
        <w:lastRenderedPageBreak/>
        <w:t>Transition to authoritarianism bad</w:t>
      </w:r>
    </w:p>
    <w:p w:rsidR="00CE0649" w:rsidRDefault="00CE0649" w:rsidP="00CE0649">
      <w:pPr>
        <w:pStyle w:val="Heading4"/>
      </w:pPr>
      <w:r>
        <w:t>*Authoritarianism and the power grab causes ACCELERATION of environmental crises</w:t>
      </w:r>
    </w:p>
    <w:p w:rsidR="00CE0649" w:rsidRPr="00942393" w:rsidRDefault="00CE0649" w:rsidP="00CE0649">
      <w:r>
        <w:rPr>
          <w:b/>
        </w:rPr>
        <w:t xml:space="preserve">Carter, 13, </w:t>
      </w:r>
      <w:r>
        <w:t>professor of philosophy</w:t>
      </w:r>
    </w:p>
    <w:p w:rsidR="00CE0649" w:rsidRPr="001F01FD" w:rsidRDefault="00CE0649" w:rsidP="00CE0649">
      <w:r>
        <w:t xml:space="preserve">(Alan, </w:t>
      </w:r>
      <w:r>
        <w:rPr>
          <w:u w:val="single"/>
        </w:rPr>
        <w:t>A Radical Green Political Theory</w:t>
      </w:r>
      <w:r>
        <w:t xml:space="preserve"> pg 5-6 Routledge publishing, </w:t>
      </w:r>
      <w:r w:rsidRPr="00942393">
        <w:t>https://books.google.com/books?id=1DxdAgAAQBAJ&amp;pg=PA25&amp;lpg=PA25&amp;dq=ophuls+environment+authoritarianism&amp;source=bl&amp;ots=r7M8u_gAt8&amp;sig=-U8c8U6ONL2oLY-yA-zTKeAMqgc&amp;hl=en&amp;sa=X&amp;ei=jq1LVaWpBYq_sAWju4HgBw&amp;ved=0CCgQ6AEwBA#v=onepage&amp;q=%22given%20the%20justified%22&amp;f=false</w:t>
      </w:r>
      <w:r>
        <w:t>)</w:t>
      </w:r>
    </w:p>
    <w:p w:rsidR="00CE0649" w:rsidRPr="00322B5D" w:rsidRDefault="00CE0649" w:rsidP="00CE0649">
      <w:pPr>
        <w:rPr>
          <w:sz w:val="16"/>
        </w:rPr>
      </w:pPr>
      <w:r w:rsidRPr="00322B5D">
        <w:rPr>
          <w:sz w:val="16"/>
        </w:rPr>
        <w:t>If we are to stand up to such a serious environmental threat as many insist we currently face, and if we need to respond to it quickly, isn’t some highly authori</w:t>
      </w:r>
      <w:r w:rsidRPr="00322B5D">
        <w:rPr>
          <w:sz w:val="16"/>
        </w:rPr>
        <w:softHyphen/>
        <w:t xml:space="preserve">tarian, centralized state that can enforce strict environmental policies the obvious solution? At its most attractive, eco-authoritarianism presents itself as a form of benevolent dictatorship - an environmentally benevolent dictatorship, as it were. Unfortunately, </w:t>
      </w:r>
      <w:r w:rsidRPr="005C4970">
        <w:rPr>
          <w:u w:val="single"/>
        </w:rPr>
        <w:t xml:space="preserve">as obvious a solution as </w:t>
      </w:r>
      <w:r>
        <w:rPr>
          <w:u w:val="single"/>
        </w:rPr>
        <w:t>e</w:t>
      </w:r>
      <w:r w:rsidRPr="005C4970">
        <w:rPr>
          <w:u w:val="single"/>
        </w:rPr>
        <w:t xml:space="preserve">co-authoritarianism appears to be, </w:t>
      </w:r>
      <w:r w:rsidRPr="0018710E">
        <w:rPr>
          <w:rStyle w:val="Emphasis"/>
        </w:rPr>
        <w:t>its flaws seem equally obvious</w:t>
      </w:r>
      <w:r w:rsidRPr="005C4970">
        <w:rPr>
          <w:u w:val="single"/>
        </w:rPr>
        <w:t>. As with any benevolent dictatorship, how can it be guaranteed that it will remain benevolent</w:t>
      </w:r>
      <w:r w:rsidRPr="00322B5D">
        <w:rPr>
          <w:sz w:val="16"/>
        </w:rPr>
        <w:t xml:space="preserve">? </w:t>
      </w:r>
      <w:r w:rsidRPr="005C4970">
        <w:rPr>
          <w:u w:val="single"/>
        </w:rPr>
        <w:t>It is difficult to see how whatever structures empower an authoritarian, centralized leadership to exercise power effectively will</w:t>
      </w:r>
      <w:r w:rsidRPr="00322B5D">
        <w:rPr>
          <w:sz w:val="16"/>
        </w:rPr>
        <w:t xml:space="preserve">, at the same time, </w:t>
      </w:r>
      <w:r w:rsidRPr="005C4970">
        <w:rPr>
          <w:u w:val="single"/>
        </w:rPr>
        <w:t>inhibit exercises of that power which take a non- benevolent form</w:t>
      </w:r>
      <w:r w:rsidRPr="00322B5D">
        <w:rPr>
          <w:sz w:val="16"/>
        </w:rPr>
        <w:t>; unless it is the people themselves who constrain such a leader</w:t>
      </w:r>
      <w:r w:rsidRPr="00322B5D">
        <w:rPr>
          <w:sz w:val="16"/>
        </w:rPr>
        <w:softHyphen/>
        <w:t>ship. But then, why is a leader necessary in the first place? If a leader is necessary, it must it because he or she has real power, and now can its exercise of guaranteed to remain benevolent</w:t>
      </w:r>
      <w:r w:rsidRPr="005C4970">
        <w:rPr>
          <w:u w:val="single"/>
        </w:rPr>
        <w:t xml:space="preserve">? </w:t>
      </w:r>
      <w:proofErr w:type="gramStart"/>
      <w:r>
        <w:rPr>
          <w:u w:val="single"/>
        </w:rPr>
        <w:t>Even</w:t>
      </w:r>
      <w:r w:rsidRPr="005C4970">
        <w:rPr>
          <w:u w:val="single"/>
        </w:rPr>
        <w:t xml:space="preserve"> if a particular leader does turn out to be genuinely benevolent, even if he or she is not corrupted by the exercise of power or the </w:t>
      </w:r>
      <w:r>
        <w:rPr>
          <w:u w:val="single"/>
        </w:rPr>
        <w:t>need</w:t>
      </w:r>
      <w:r w:rsidRPr="005C4970">
        <w:rPr>
          <w:u w:val="single"/>
        </w:rPr>
        <w:t xml:space="preserve"> to retain it</w:t>
      </w:r>
      <w:r>
        <w:rPr>
          <w:u w:val="single"/>
        </w:rPr>
        <w:t>.</w:t>
      </w:r>
      <w:proofErr w:type="gramEnd"/>
      <w:r>
        <w:rPr>
          <w:u w:val="single"/>
        </w:rPr>
        <w:t xml:space="preserve"> How can</w:t>
      </w:r>
      <w:r w:rsidRPr="005C4970">
        <w:rPr>
          <w:u w:val="single"/>
        </w:rPr>
        <w:t xml:space="preserve"> it be guaranteed that </w:t>
      </w:r>
      <w:r>
        <w:rPr>
          <w:u w:val="single"/>
        </w:rPr>
        <w:t>those who</w:t>
      </w:r>
      <w:r w:rsidRPr="005C4970">
        <w:rPr>
          <w:u w:val="single"/>
        </w:rPr>
        <w:t xml:space="preserve"> inherit his or her position will be equally </w:t>
      </w:r>
      <w:r>
        <w:rPr>
          <w:u w:val="single"/>
        </w:rPr>
        <w:t>benevolent</w:t>
      </w:r>
      <w:r w:rsidRPr="005C4970">
        <w:rPr>
          <w:u w:val="single"/>
        </w:rPr>
        <w:t>? Hierarchical structures, b</w:t>
      </w:r>
      <w:r>
        <w:rPr>
          <w:u w:val="single"/>
        </w:rPr>
        <w:t xml:space="preserve">y </w:t>
      </w:r>
      <w:r w:rsidRPr="005C4970">
        <w:rPr>
          <w:u w:val="single"/>
        </w:rPr>
        <w:t xml:space="preserve">their very nature, seem to </w:t>
      </w:r>
      <w:r>
        <w:rPr>
          <w:u w:val="single"/>
        </w:rPr>
        <w:t>make</w:t>
      </w:r>
      <w:r w:rsidRPr="005C4970">
        <w:rPr>
          <w:u w:val="single"/>
        </w:rPr>
        <w:t xml:space="preserve"> it easy for the </w:t>
      </w:r>
      <w:r>
        <w:rPr>
          <w:u w:val="single"/>
        </w:rPr>
        <w:t>most</w:t>
      </w:r>
      <w:r w:rsidRPr="005C4970">
        <w:rPr>
          <w:u w:val="single"/>
        </w:rPr>
        <w:t xml:space="preserve"> competitive, most ruthless and least caring to attain power. Moreover, </w:t>
      </w:r>
      <w:r>
        <w:rPr>
          <w:u w:val="single"/>
        </w:rPr>
        <w:t>the</w:t>
      </w:r>
      <w:r w:rsidRPr="005C4970">
        <w:rPr>
          <w:u w:val="single"/>
        </w:rPr>
        <w:t xml:space="preserve"> centralized exercise of authoritarian rule is an ever- attractive goal for would be </w:t>
      </w:r>
      <w:r w:rsidRPr="003768F5">
        <w:rPr>
          <w:rStyle w:val="Emphasis"/>
        </w:rPr>
        <w:t>usurpers</w:t>
      </w:r>
      <w:r w:rsidRPr="005C4970">
        <w:rPr>
          <w:u w:val="single"/>
        </w:rPr>
        <w:t>,</w:t>
      </w:r>
      <w:r w:rsidRPr="00322B5D">
        <w:rPr>
          <w:sz w:val="16"/>
        </w:rPr>
        <w:t xml:space="preserve"> whose vision is usually less pure than that of those whom they usurp, as the history of many coups can be argued to attest to. In short, </w:t>
      </w:r>
      <w:r w:rsidRPr="007749A0">
        <w:rPr>
          <w:u w:val="single"/>
        </w:rPr>
        <w:t>all of the arguments tint hive been rehearsed against ostensibly benevolent dictatorships appear equally pertinent to environmentally benevolent ones.</w:t>
      </w:r>
      <w:r>
        <w:rPr>
          <w:u w:val="single"/>
        </w:rPr>
        <w:t xml:space="preserve"> If an autocrat wished to use his</w:t>
      </w:r>
      <w:r w:rsidRPr="007749A0">
        <w:rPr>
          <w:u w:val="single"/>
        </w:rPr>
        <w:t xml:space="preserve"> or her power to protect the environment, </w:t>
      </w:r>
      <w:r>
        <w:rPr>
          <w:u w:val="single"/>
        </w:rPr>
        <w:t>the structures w</w:t>
      </w:r>
      <w:r w:rsidRPr="007749A0">
        <w:rPr>
          <w:u w:val="single"/>
        </w:rPr>
        <w:t xml:space="preserve">hich enabled that power to </w:t>
      </w:r>
      <w:r>
        <w:rPr>
          <w:u w:val="single"/>
        </w:rPr>
        <w:t>b</w:t>
      </w:r>
      <w:r w:rsidRPr="007749A0">
        <w:rPr>
          <w:u w:val="single"/>
        </w:rPr>
        <w:t xml:space="preserve">e exercised could, presumably, just as easily be used by his or her successors to </w:t>
      </w:r>
      <w:r w:rsidRPr="003768F5">
        <w:rPr>
          <w:rStyle w:val="Emphasis"/>
        </w:rPr>
        <w:t>degrade the planet further</w:t>
      </w:r>
      <w:r w:rsidRPr="007749A0">
        <w:rPr>
          <w:u w:val="single"/>
        </w:rPr>
        <w:t>, or even at an accelerat</w:t>
      </w:r>
      <w:r>
        <w:rPr>
          <w:u w:val="single"/>
        </w:rPr>
        <w:t>ed rate, for their short-term or</w:t>
      </w:r>
      <w:r w:rsidRPr="007749A0">
        <w:rPr>
          <w:u w:val="single"/>
        </w:rPr>
        <w:t xml:space="preserve"> localized enjoyment. </w:t>
      </w:r>
      <w:r w:rsidRPr="00322B5D">
        <w:rPr>
          <w:sz w:val="16"/>
        </w:rPr>
        <w:t xml:space="preserve">In fact, there is a powerful argument that can be deployed which seems to establish that </w:t>
      </w:r>
      <w:r w:rsidRPr="007749A0">
        <w:rPr>
          <w:u w:val="single"/>
        </w:rPr>
        <w:t>any authoritarian response to the mounting environmental crises will accelerate them rather than provide a solution.</w:t>
      </w:r>
      <w:r w:rsidRPr="00322B5D">
        <w:rPr>
          <w:sz w:val="16"/>
        </w:rPr>
        <w:t xml:space="preserve"> But because of the theoretical assumptions under</w:t>
      </w:r>
      <w:r w:rsidRPr="00322B5D">
        <w:rPr>
          <w:sz w:val="16"/>
        </w:rPr>
        <w:softHyphen/>
        <w:t xml:space="preserve">pinning that argument, it will have to wait until Chapter 6 before being </w:t>
      </w:r>
      <w:proofErr w:type="gramStart"/>
      <w:r w:rsidRPr="00322B5D">
        <w:rPr>
          <w:sz w:val="16"/>
        </w:rPr>
        <w:t>pre</w:t>
      </w:r>
      <w:r w:rsidRPr="00322B5D">
        <w:rPr>
          <w:sz w:val="16"/>
        </w:rPr>
        <w:softHyphen/>
        <w:t>sented,</w:t>
      </w:r>
      <w:proofErr w:type="gramEnd"/>
      <w:r w:rsidRPr="00322B5D">
        <w:rPr>
          <w:sz w:val="16"/>
        </w:rPr>
        <w:t xml:space="preserve"> and until Chapter 7 before being deployed against eco-authoritarianism. Suffice it to say that we already have some reason to think that </w:t>
      </w:r>
      <w:r w:rsidRPr="009C46AA">
        <w:rPr>
          <w:u w:val="single"/>
        </w:rPr>
        <w:t xml:space="preserve">an effective long </w:t>
      </w:r>
      <w:r w:rsidRPr="009C46AA">
        <w:rPr>
          <w:u w:val="single"/>
        </w:rPr>
        <w:softHyphen/>
        <w:t>term response to the ecological threat which environmentalists claim to have identified would require an alternative political theory to that propounded by eco authoritarians</w:t>
      </w:r>
      <w:r w:rsidRPr="00322B5D">
        <w:rPr>
          <w:sz w:val="16"/>
        </w:rPr>
        <w:t xml:space="preserve"> </w:t>
      </w:r>
      <w:bookmarkStart w:id="3" w:name="bookmark1"/>
      <w:r w:rsidRPr="00322B5D">
        <w:rPr>
          <w:sz w:val="16"/>
        </w:rPr>
        <w:t xml:space="preserve">2.2 </w:t>
      </w:r>
      <w:bookmarkEnd w:id="3"/>
    </w:p>
    <w:p w:rsidR="00CE0649" w:rsidRPr="00DC1EE6" w:rsidRDefault="00CE0649" w:rsidP="00CE0649">
      <w:pPr>
        <w:pStyle w:val="Heading3"/>
        <w:rPr>
          <w:rStyle w:val="StyleUnderline"/>
          <w:sz w:val="32"/>
        </w:rPr>
      </w:pPr>
      <w:r>
        <w:rPr>
          <w:rStyle w:val="StyleUnderline"/>
          <w:sz w:val="32"/>
        </w:rPr>
        <w:lastRenderedPageBreak/>
        <w:t>AT: Rights=Enviro destruction</w:t>
      </w:r>
    </w:p>
    <w:p w:rsidR="00CE0649" w:rsidRPr="00C1229C" w:rsidRDefault="00CE0649" w:rsidP="00CE0649">
      <w:pPr>
        <w:pStyle w:val="Heading4"/>
      </w:pPr>
      <w:r>
        <w:t xml:space="preserve">Human rights are key to combatting climate change </w:t>
      </w:r>
    </w:p>
    <w:p w:rsidR="00CE0649" w:rsidRPr="0069047E" w:rsidRDefault="00CE0649" w:rsidP="00CE0649">
      <w:pPr>
        <w:rPr>
          <w:sz w:val="20"/>
        </w:rPr>
      </w:pPr>
      <w:proofErr w:type="gramStart"/>
      <w:r w:rsidRPr="0069047E">
        <w:rPr>
          <w:rStyle w:val="Style13ptBold"/>
        </w:rPr>
        <w:t>Cameron and Limon 12</w:t>
      </w:r>
      <w:r>
        <w:t xml:space="preserve"> </w:t>
      </w:r>
      <w:r w:rsidRPr="0069047E">
        <w:rPr>
          <w:sz w:val="20"/>
        </w:rPr>
        <w:t>(</w:t>
      </w:r>
      <w:r>
        <w:rPr>
          <w:sz w:val="20"/>
        </w:rPr>
        <w:t>Edward Cameron</w:t>
      </w:r>
      <w:r w:rsidRPr="0069047E">
        <w:rPr>
          <w:sz w:val="20"/>
        </w:rPr>
        <w:t xml:space="preserve"> and Marc Limon.</w:t>
      </w:r>
      <w:proofErr w:type="gramEnd"/>
      <w:r w:rsidRPr="0069047E">
        <w:rPr>
          <w:sz w:val="20"/>
        </w:rPr>
        <w:t xml:space="preserve"> "Restoring </w:t>
      </w:r>
      <w:proofErr w:type="gramStart"/>
      <w:r w:rsidRPr="0069047E">
        <w:rPr>
          <w:sz w:val="20"/>
        </w:rPr>
        <w:t>The</w:t>
      </w:r>
      <w:proofErr w:type="gramEnd"/>
      <w:r w:rsidRPr="0069047E">
        <w:rPr>
          <w:sz w:val="20"/>
        </w:rPr>
        <w:t xml:space="preserve"> Climate By Realizing Rights: The Role Of The International Human Rights System." Review </w:t>
      </w:r>
      <w:proofErr w:type="gramStart"/>
      <w:r w:rsidRPr="0069047E">
        <w:rPr>
          <w:sz w:val="20"/>
        </w:rPr>
        <w:t>Of</w:t>
      </w:r>
      <w:proofErr w:type="gramEnd"/>
      <w:r w:rsidRPr="0069047E">
        <w:rPr>
          <w:sz w:val="20"/>
        </w:rPr>
        <w:t xml:space="preserve"> European Community &amp; International Environmental Law 21.3 (2012): 204-219. </w:t>
      </w:r>
      <w:proofErr w:type="gramStart"/>
      <w:r w:rsidRPr="0069047E">
        <w:rPr>
          <w:sz w:val="20"/>
        </w:rPr>
        <w:t>Academic Search Complete.</w:t>
      </w:r>
      <w:proofErr w:type="gramEnd"/>
      <w:r w:rsidRPr="0069047E">
        <w:rPr>
          <w:sz w:val="20"/>
        </w:rPr>
        <w:t xml:space="preserve"> </w:t>
      </w:r>
      <w:proofErr w:type="gramStart"/>
      <w:r w:rsidRPr="0069047E">
        <w:rPr>
          <w:sz w:val="20"/>
        </w:rPr>
        <w:t>We</w:t>
      </w:r>
      <w:r>
        <w:rPr>
          <w:sz w:val="20"/>
        </w:rPr>
        <w:t>e</w:t>
      </w:r>
      <w:r w:rsidRPr="0069047E">
        <w:rPr>
          <w:sz w:val="20"/>
        </w:rPr>
        <w:t>b.</w:t>
      </w:r>
      <w:proofErr w:type="gramEnd"/>
      <w:r w:rsidRPr="0069047E">
        <w:rPr>
          <w:sz w:val="20"/>
        </w:rPr>
        <w:t xml:space="preserve"> 28 June 2015.)</w:t>
      </w:r>
    </w:p>
    <w:p w:rsidR="00CE0649" w:rsidRDefault="00CE0649" w:rsidP="00CE0649">
      <w:r>
        <w:t xml:space="preserve">As a result, for many years, this approach represented a high-risk and often unwelcome strategy. However, five years on from the Male’ Declaration, the tables have turned. Professor Daniel Magraw, former President of the Center for International Law and one of the earliest proponents of the link between human rights and climate change, has said that when this nexus was first mooted ‘people laughed at the very thought; but no one is laughing now’.16 </w:t>
      </w:r>
      <w:r w:rsidRPr="0069047E">
        <w:rPr>
          <w:rStyle w:val="StyleUnderline"/>
        </w:rPr>
        <w:t>Today human rights are seen as a legitimate and powerful element of a wider climate change regime complex, stretching across a wide range of multilateral processes</w:t>
      </w:r>
      <w:r>
        <w:t xml:space="preserve">.17 </w:t>
      </w:r>
      <w:r w:rsidRPr="0069047E">
        <w:rPr>
          <w:rStyle w:val="StyleUnderline"/>
        </w:rPr>
        <w:t xml:space="preserve">Rather than being shunned, the succession of Human Rights Council resolutions, </w:t>
      </w:r>
      <w:r>
        <w:t>the explosion of academic and civil society output on this issue, a</w:t>
      </w:r>
      <w:r w:rsidRPr="0069047E">
        <w:rPr>
          <w:rStyle w:val="StyleUnderline"/>
        </w:rPr>
        <w:t xml:space="preserve">nd the increasing call to human rights norms within the UNFCCC suggest that human rights is increasingly viewed as a </w:t>
      </w:r>
      <w:r w:rsidRPr="0069047E">
        <w:t>potentially</w:t>
      </w:r>
      <w:r w:rsidRPr="0069047E">
        <w:rPr>
          <w:rStyle w:val="StyleUnderline"/>
        </w:rPr>
        <w:t xml:space="preserve"> transformational part of tackling the climate challenge</w:t>
      </w:r>
      <w:r>
        <w:t xml:space="preserve">.18 </w:t>
      </w:r>
      <w:r w:rsidRPr="0069047E">
        <w:rPr>
          <w:rStyle w:val="StyleUnderline"/>
        </w:rPr>
        <w:t>The climate justice narrative has become a powerful advocacy tool for civil society organizations</w:t>
      </w:r>
      <w:r>
        <w:t xml:space="preserve"> and vulnerable countries, which is helping to evolve our analysis of socioecological thresholds and is enhancing political processes both internationally and domestically to better account for the experience of vulnerable populations.</w:t>
      </w:r>
    </w:p>
    <w:p w:rsidR="00CE0649" w:rsidRDefault="00CE0649" w:rsidP="00CE0649"/>
    <w:p w:rsidR="00CE0649" w:rsidRDefault="00CE0649" w:rsidP="00CE0649">
      <w:pPr>
        <w:pStyle w:val="Heading2"/>
      </w:pPr>
      <w:r>
        <w:lastRenderedPageBreak/>
        <w:t>Authoritarianism worse- violence</w:t>
      </w:r>
    </w:p>
    <w:p w:rsidR="00CE0649" w:rsidRPr="00DC1EE6" w:rsidRDefault="00CE0649" w:rsidP="00CE0649">
      <w:pPr>
        <w:pStyle w:val="Heading3"/>
      </w:pPr>
      <w:r>
        <w:lastRenderedPageBreak/>
        <w:t>Structural Violence</w:t>
      </w:r>
    </w:p>
    <w:p w:rsidR="00CE0649" w:rsidRDefault="00CE0649" w:rsidP="00CE0649">
      <w:pPr>
        <w:pStyle w:val="Heading4"/>
      </w:pPr>
      <w:r>
        <w:t>*Authoritarianism’s racial and patriarchal structure promotes structural violence in the form of gendered violence and racial profiling- Hungary proves</w:t>
      </w:r>
    </w:p>
    <w:p w:rsidR="00CE0649" w:rsidRPr="002607B2" w:rsidRDefault="00CE0649" w:rsidP="00CE0649">
      <w:proofErr w:type="gramStart"/>
      <w:r w:rsidRPr="00E31BCD">
        <w:rPr>
          <w:rStyle w:val="Style13ptBold"/>
        </w:rPr>
        <w:t>McRobie '14</w:t>
      </w:r>
      <w:r>
        <w:t xml:space="preserve"> (novelist, journalist, co-editor of openDemocracy 50.50, and editor of the Oxford </w:t>
      </w:r>
      <w:r w:rsidRPr="002607B2">
        <w:t>Human Rights Hub.</w:t>
      </w:r>
      <w:proofErr w:type="gramEnd"/>
      <w:r w:rsidRPr="002607B2">
        <w:t xml:space="preserve"> She is completing a PhD on the 2011 Egyptian revolution at Oxford University and holds an MA focusing on Balkan studies from the University of Sarajevo. Her latest book Literary Freedom: a Cultural Right to Literature was published in December 2013 https://www.opendemocracy.net/5050/heather-mcrobie/it-takes-broken-bones-authoritarianism-and-violence-against-women-in-hungary // 6-26-15 // MC)</w:t>
      </w:r>
    </w:p>
    <w:p w:rsidR="00CE0649" w:rsidRPr="00E31BCD" w:rsidRDefault="00CE0649" w:rsidP="00CE0649">
      <w:pPr>
        <w:rPr>
          <w:u w:val="single"/>
        </w:rPr>
      </w:pPr>
      <w:r w:rsidRPr="00386ED4">
        <w:rPr>
          <w:rStyle w:val="StyleUnderline"/>
        </w:rPr>
        <w:t>Authoritarianism is never good news for women – as citizens or as the structurally more marginalised gender – and Hungary’s continued shift away from democracy and upholding human rights under the right-wing Fidesz government is mirrored by its regressive backsliding on gender equality</w:t>
      </w:r>
      <w:r>
        <w:t xml:space="preserve">. Last week, Hungarian feminist groups spoke out to condemn a public service announcement made by a Hungarian police department that blamed women for ‘inviting’ sexual violence. </w:t>
      </w:r>
      <w:r w:rsidRPr="00386ED4">
        <w:rPr>
          <w:rStyle w:val="StyleUnderline"/>
        </w:rPr>
        <w:t>In a shockingly misguided attempt to mark the International Day for the Elimination of Violence against Women, the video showed young women drinking, dancing and flirting before cutting to what looked like the aftermath of a sexual assault. The video ended with the warning “it’s your responsibility”, implying that women invite sexual violence through ‘irresponsibility’. Compounding the erroneous messages the Hungarian public are given on violence against women, another Hungarian police department issued a statement last week on ‘rape prevention’ that claimed "flirting by young women can often elicit violence</w:t>
      </w:r>
      <w:r>
        <w:t xml:space="preserve">." This isn’t the first time in recent years that Hungarian officials and government departments have communicated victim-blaming messages on the subject of violence against women, erroneously shifting the blame away from the responsibility of the perpetrator. In 2012, MP Istvan Varga, from the ruling Fidesz party claimed that domestic violence could be solved if women fulfilled their natural role and gave birth to several children. (The “logic” being that if women fulfilled their societal duty and reproduced, their partners would respect them more and therefore stop beating them). </w:t>
      </w:r>
      <w:r w:rsidRPr="00386ED4">
        <w:rPr>
          <w:rStyle w:val="StyleUnderline"/>
        </w:rPr>
        <w:t xml:space="preserve">The popular protests and campaigns by Hungarian feminist groups in the face of this statement were part of what pushed the parliament to agree to legally demarcate domestic violence as a specific offence in the new criminal code. Previously, abusers could only be prosecuted for individual acts of assault and there was no legal recognition of the wider violence and oppression of abusive relationships. </w:t>
      </w:r>
      <w:r>
        <w:t xml:space="preserve">However, an extensive Human Rights Watch report in November 2013, ‘Unless Blood Flows’, documented both the gaps in the new legal provisions for domestic violence, and the inadequate implementation of existing laws and lack of funding and provisions for violence against women. </w:t>
      </w:r>
      <w:r w:rsidRPr="00386ED4">
        <w:rPr>
          <w:rStyle w:val="StyleUnderline"/>
        </w:rPr>
        <w:t>It pointed both to the lack of political will to address violence against women, and to entrenched patriarchal norms as barriers to combatting violence against women and achieving gender equality in both the private and public spheres. Hungarian women’s rights organisations pointed out that, although the rates of domestic violence and violence against women are in keeping with the</w:t>
      </w:r>
      <w:r>
        <w:t xml:space="preserve"> (lamentable) </w:t>
      </w:r>
      <w:r w:rsidRPr="00386ED4">
        <w:rPr>
          <w:rStyle w:val="StyleUnderline"/>
        </w:rPr>
        <w:t>European average, Hungary lagged behind other European countries in terms of both legal and societal recognition of this abus</w:t>
      </w:r>
      <w:r>
        <w:t xml:space="preserve">e: “it takes broken bones” for a case of domestic violence to be brought to court, both preventing catching domestic violence at an earlier stage (in light of the fact that domestic abuse often operates on an escalating dynamic) and sending a message that it is not taken seriously by legal and governmental institutions. </w:t>
      </w:r>
      <w:proofErr w:type="gramStart"/>
      <w:r>
        <w:t>Screenshot of 2014 'anti-rape' video made by Hungarian police.</w:t>
      </w:r>
      <w:proofErr w:type="gramEnd"/>
      <w:r>
        <w:t xml:space="preserve"> </w:t>
      </w:r>
      <w:r w:rsidRPr="00386ED4">
        <w:t xml:space="preserve">The Fidesz party spent the last four years gutting independent media and </w:t>
      </w:r>
      <w:r w:rsidRPr="00386ED4">
        <w:lastRenderedPageBreak/>
        <w:t>social provisions, and won a second</w:t>
      </w:r>
      <w:r>
        <w:t xml:space="preserve"> term by a landslide in the elections of April this year, in which the far-right, anti-immigrant and anti-Semitic Jobbik party also won 20% of the votes. Fidesz has brought with it a plethora of bizarre and reactionary policies and statements from government officials, most recently the widely-protested proposed Internet tax</w:t>
      </w:r>
      <w:r w:rsidRPr="00386ED4">
        <w:rPr>
          <w:rStyle w:val="StyleUnderline"/>
        </w:rPr>
        <w:t>. And the right-wing discourse dominating politics weaves into it a regressive construction of gender relations, in which Fidesz and other right-wing political voices trade on the concept of “family values” in which women are reduced solely to their supposedly ‘natural’ role as mothers and submissive wives. Such a conception of gender relations constructed by right-wing authoritarianism and exclusivist nationalism – in which women are seen as mere vessels for childbearing and subordinate units within the all-important traditional “family – delegates women to the ‘private sphere’ whilst givin</w:t>
      </w:r>
      <w:r>
        <w:t xml:space="preserve">g </w:t>
      </w:r>
      <w:r w:rsidRPr="00386ED4">
        <w:rPr>
          <w:rStyle w:val="StyleUnderline"/>
        </w:rPr>
        <w:t>men dominance within both the public and the private spheres. In such a conception, domestic violence becomes a matter both of “no-one else’s business” and “she was probably asking for it.”</w:t>
      </w:r>
      <w:r>
        <w:t xml:space="preserve"> </w:t>
      </w:r>
      <w:r w:rsidRPr="00386ED4">
        <w:rPr>
          <w:rStyle w:val="StyleUnderline"/>
        </w:rPr>
        <w:t>One instance of violence against women did, however, become a public issue – when last November Fidesz politician Jozsef Balogh admitted to beating his wife, yet refused to resign from public office</w:t>
      </w:r>
      <w:r>
        <w:t xml:space="preserve">. Hungary’s chief prosecutor found that Mr Balogh’s wife had been struck in the face with “more than medium force”, dragged by her hair, and suffered facial fractures after being assaulted by her husband when the couple returned home from a wedding party. Although Mr Balogh was expelled from the Fidesz party in the wake of public outcry over his violence, </w:t>
      </w:r>
      <w:r w:rsidRPr="00386ED4">
        <w:rPr>
          <w:rStyle w:val="StyleUnderline"/>
        </w:rPr>
        <w:t>his behaviour seemed not far removed from the official message communicated by the government: the patriarchal family with its dominating male ‘head’ is all-important, and domestic violence is a private matter which concerns neither society nor government.</w:t>
      </w:r>
      <w:r>
        <w:t xml:space="preserve"> The continued lack of government funding for domestic violence shelters – and the victim-blaming “public service announcements” – communicate the same message, that violence against women is both a trivial and a private matter for which the abused can be blamed. Hungary’s right-ward shift and slide away from liberal democracy is bad news for women, not because liberal democracy “guarantees” the decline of violence against women (the cases of several Scandinavian countries show that even high levels of “gender equity” in public life, and gender-sensitive welfare provisions, can coexist with high levels of domestic violence and violence against women in the private sphere) but because, under the current prevailing ideology in Hungary women are sidelined as all structurally marginalised groups are sidelined – if not targetted. </w:t>
      </w:r>
      <w:r w:rsidRPr="00386ED4">
        <w:rPr>
          <w:rStyle w:val="StyleUnderline"/>
        </w:rPr>
        <w:t>Over the same period as the rise of Fidesz and the far-right Jobbik party, Hungary has slipped down the World Economic Forum’s ranking on gender-equity, from 55th place in 2006 to 93 in 2014</w:t>
      </w:r>
      <w:r>
        <w:t xml:space="preserve"> (although the number of ranked countries expanded from 115 to 142 in the same period). </w:t>
      </w:r>
      <w:r w:rsidRPr="00386ED4">
        <w:rPr>
          <w:rStyle w:val="StyleUnderline"/>
        </w:rPr>
        <w:t>The alarming rise (or resurgence) of anti-Semitism and anti-Roma sentiment shows the corrosive right-wing discourse eating at Hungary’s society as anyone who occupies the marginal position – as an ethnic minority, or immigrant, or on the grounds of their gender or sexual orientation – is sidelined, demonised and targetted, as if in a Nietzschean reading of social order enacting a sociopathic mindset in which the structurally weaker are punished for “being weak”.</w:t>
      </w:r>
      <w:r>
        <w:t xml:space="preserve"> The public service announcement telling women “it is your responsibility” to prevent sexual assault by 'not flirting and drinking' is in keeping with the regressive worldview of rightwing discourse swirling in Hungarian political life, with its fetishisation of the patriarchal family and its increasing persecution of minorities and the structurally disadvantaged. In such a climate, violence against women is both a “private” issue of the exalted family-unit and a “natural” situation in which the dominant enacts its will on the disadvantaged. </w:t>
      </w:r>
      <w:r w:rsidRPr="00E31BCD">
        <w:rPr>
          <w:u w:val="single"/>
        </w:rPr>
        <w:t xml:space="preserve">And so the structural and social violence the Hungarian state is waging upon its marginalised is enacted again, as if in aftershock, over and over upon the bodies of women. </w:t>
      </w:r>
    </w:p>
    <w:p w:rsidR="00CE0649" w:rsidRDefault="00CE0649" w:rsidP="00CE0649">
      <w:pPr>
        <w:pStyle w:val="Heading4"/>
      </w:pPr>
      <w:r>
        <w:lastRenderedPageBreak/>
        <w:t>Authoritarian governmental practices promote violence against vestiges of its social contract – including minorities, women, and people in poverty</w:t>
      </w:r>
    </w:p>
    <w:p w:rsidR="00CE0649" w:rsidRDefault="00CE0649" w:rsidP="00CE0649">
      <w:r w:rsidRPr="001E1440">
        <w:rPr>
          <w:rStyle w:val="Style13ptBold"/>
        </w:rPr>
        <w:t>Giroux '15</w:t>
      </w:r>
      <w:r w:rsidRPr="001E1440">
        <w:t xml:space="preserve"> (Henry A., Global TV Network Chair Professor at McMaster University in the English and Cultural Studies Department and a Distinguished Visiting Professor at Ryerson University www.counterpunch.org/2015/03/30/terrorism-violence-and-the-culture-of-madness/ // 6-26-15 // MC)</w:t>
      </w:r>
    </w:p>
    <w:p w:rsidR="00CE0649" w:rsidRDefault="00CE0649" w:rsidP="00CE0649">
      <w:r>
        <w:t xml:space="preserve">George </w:t>
      </w:r>
      <w:r w:rsidRPr="00115CF1">
        <w:rPr>
          <w:rStyle w:val="StyleUnderline"/>
        </w:rPr>
        <w:t>Orwell’s nightmarish vision of a totalitarian society casts a dark shadow over the United States. The consequences can be seen clearly in the ongoing and ruthless assault on the social state, workers, unions, higher education, students, poor minorities and any vestige of the social contract</w:t>
      </w:r>
      <w:r>
        <w:t xml:space="preserve">. Free market policies, values, and practices with their emphasis on the privatization of public wealth, the elimination of social protections, </w:t>
      </w:r>
      <w:r w:rsidRPr="00115CF1">
        <w:rPr>
          <w:rStyle w:val="StyleUnderline"/>
        </w:rPr>
        <w:t>and the deregulation of economic activity now shape practically every commanding political and economic institution in the United States. Public spheres that once offered at least the glimmer of progressive ideas, enlightened social policies, non-commodified values, and critical dialogue and exchange have been increasingly militarized—or replaced by private spaces and corporate settings whose ultimate fidelity is to increasing profit margins</w:t>
      </w:r>
      <w:r>
        <w:t xml:space="preserve">. Citizenship is now subsumed by the national security state and a cult of secrecy, </w:t>
      </w:r>
      <w:r w:rsidRPr="00115CF1">
        <w:rPr>
          <w:rStyle w:val="StyleUnderline"/>
        </w:rPr>
        <w:t>organized and reinforced by the constant mobilization of fear and insecurity</w:t>
      </w:r>
      <w:r>
        <w:t xml:space="preserve"> designed to produce a form of </w:t>
      </w:r>
      <w:r w:rsidRPr="00115CF1">
        <w:rPr>
          <w:rStyle w:val="StyleUnderline"/>
        </w:rPr>
        <w:t>ethical tranquilization and a paralyzing level of social infantilism</w:t>
      </w:r>
      <w:r>
        <w:t>. Chris Hedges crystalizes this premise in arguing that Americans now live in a society in which “</w:t>
      </w:r>
      <w:r w:rsidRPr="00115CF1">
        <w:rPr>
          <w:rStyle w:val="StyleUnderline"/>
        </w:rPr>
        <w:t>violence is the habitual response by the state to every dilemma,” legitimizing war as a permanent feature of society and violence as the organizing principle of politics</w:t>
      </w:r>
      <w:proofErr w:type="gramStart"/>
      <w:r w:rsidRPr="00115CF1">
        <w:rPr>
          <w:rStyle w:val="StyleUnderline"/>
        </w:rPr>
        <w:t>.[</w:t>
      </w:r>
      <w:proofErr w:type="gramEnd"/>
      <w:r>
        <w:t xml:space="preserve">1] </w:t>
      </w:r>
      <w:r w:rsidRPr="00115CF1">
        <w:rPr>
          <w:rStyle w:val="StyleUnderline"/>
        </w:rPr>
        <w:t>Under such circumstances, malevolent modes of rationality now impose the values of a militarized neoliberal regime on everyone, shattering viable modes of agency, solidarity, and hope</w:t>
      </w:r>
      <w:r>
        <w:t xml:space="preserve">. Amid the bleakness and despair, the discourses of militarism, danger and war now fuel a war on terrorism “that represents the negation of politics—since all interaction is reduced to a test of military strength war brings death and destruction, not only to the adversary but also to one’s side, and without distinguishing between guilty and innocent.”[2] </w:t>
      </w:r>
    </w:p>
    <w:p w:rsidR="00CE0649" w:rsidRDefault="00CE0649" w:rsidP="00CE0649"/>
    <w:p w:rsidR="00CE0649" w:rsidRDefault="00CE0649" w:rsidP="00CE0649">
      <w:pPr>
        <w:pStyle w:val="Heading4"/>
      </w:pPr>
      <w:r>
        <w:t>Authoritarian ecological practices make the government vulnerable to racist, right-wing policies – empirics</w:t>
      </w:r>
    </w:p>
    <w:p w:rsidR="00CE0649" w:rsidRPr="00DD1DF8" w:rsidRDefault="00CE0649" w:rsidP="00CE0649">
      <w:r w:rsidRPr="00972859">
        <w:t>Zimmerman '14 (Michael E., June 3, 2014 Michael E. Zimmerman is Professor of Philosophy and Director of the Center for Humanities and the Arts at CU, Boulder. www.colorado.edu/philosophy/paper_zimmerman_ecofascism.pdf // 6-28-15 // MC)</w:t>
      </w:r>
    </w:p>
    <w:p w:rsidR="00CE0649" w:rsidRPr="00CC64BD" w:rsidRDefault="00CE0649" w:rsidP="00CE0649">
      <w:r w:rsidRPr="00C20D38">
        <w:rPr>
          <w:rStyle w:val="StyleUnderline"/>
        </w:rPr>
        <w:t>Some environmentalists regard the takings issue as spurious, whereas others agree that it has some merit. Almost all environmentalists, however, claim that the charge of ecofascism is the ludicrous creation of anti-environmental corporations and extractive industries.</w:t>
      </w:r>
      <w:r>
        <w:t xml:space="preserve"> Even though this evaluation may be accurate, I argue that the threat of ecofascism cannot be dismissed out of hand. </w:t>
      </w:r>
      <w:r w:rsidRPr="00C20D38">
        <w:rPr>
          <w:rStyle w:val="StyleUnderline"/>
        </w:rPr>
        <w:t>True, ecofascism is unlikely to occur in the United States any time soon, but environmentalists need to be aware that ecofascism was a component of German National Socialism, and that even today neo-fascists and members of far right-wing groups in Europe and the United States put to dark uses concepts drawn from the environmental movement</w:t>
      </w:r>
      <w:r>
        <w:t xml:space="preserve">. </w:t>
      </w:r>
      <w:r w:rsidRPr="00C20D38">
        <w:rPr>
          <w:rStyle w:val="StyleUnderline"/>
        </w:rPr>
        <w:t>Twenty years ago</w:t>
      </w:r>
      <w:r>
        <w:t xml:space="preserve">, </w:t>
      </w:r>
      <w:r w:rsidRPr="00C20D38">
        <w:rPr>
          <w:rStyle w:val="StyleUnderline"/>
        </w:rPr>
        <w:t>far right-wing groups in Germany were already linking their anti-immigrationist platform to the mainstream concern about the</w:t>
      </w:r>
      <w:r w:rsidRPr="00C20D38">
        <w:rPr>
          <w:b/>
        </w:rPr>
        <w:t xml:space="preserve"> </w:t>
      </w:r>
      <w:r w:rsidRPr="00C20D38">
        <w:rPr>
          <w:rStyle w:val="StyleUnderline"/>
        </w:rPr>
        <w:t>environmental impacts of human population growth and population density</w:t>
      </w:r>
      <w:r>
        <w:t xml:space="preserve">. These days, even </w:t>
      </w:r>
      <w:r w:rsidRPr="00C20D38">
        <w:rPr>
          <w:rStyle w:val="StyleUnderline"/>
        </w:rPr>
        <w:t>mainstream German politicians link immigration to environmental concerns, only now in the context of the renewal of anti-Semitism</w:t>
      </w:r>
      <w:r>
        <w:t xml:space="preserve">.2 </w:t>
      </w:r>
      <w:r w:rsidRPr="00C20D38">
        <w:rPr>
          <w:rStyle w:val="StyleUnderline"/>
        </w:rPr>
        <w:t>Far right-wing groups in the United States have begun to tie public concern about urban sprawl and environmental pollution to immigrants from countries that</w:t>
      </w:r>
      <w:r>
        <w:t xml:space="preserve"> 2 </w:t>
      </w:r>
      <w:r w:rsidRPr="00C20D38">
        <w:rPr>
          <w:rStyle w:val="StyleUnderline"/>
        </w:rPr>
        <w:t xml:space="preserve">allegedly fail to </w:t>
      </w:r>
      <w:r w:rsidRPr="00C20D38">
        <w:rPr>
          <w:rStyle w:val="StyleUnderline"/>
        </w:rPr>
        <w:lastRenderedPageBreak/>
        <w:t>respect the natural environment</w:t>
      </w:r>
      <w:r>
        <w:t xml:space="preserve">. In the current global situation, environmentalists should continue to promote their agenda, but should also be prepared to dissociate themselves from those who might exploit aspects of it for their own ends. Before beginning my discussion of ecofascism, let me make some comments about how I depict positions on the political spectrum. I distinguish between right-wing and far right-wing. Ron Arnold’s political views are right-wing, insofar as he strongly endorses limited government and affirms the primacy of individual liberty. His views on </w:t>
      </w:r>
      <w:proofErr w:type="gramStart"/>
      <w:r>
        <w:t>these point</w:t>
      </w:r>
      <w:proofErr w:type="gramEnd"/>
      <w:r>
        <w:t xml:space="preserve"> are consistent with neo-classical liberalism, which is often described as “conservatism” these days, and which is to be distinguished from the “welfare” liberalism that most people now identity as liberalism. The latter favors some state intervention to level the playing field and to provide a safety net for people with economic and social problems. </w:t>
      </w:r>
      <w:r w:rsidRPr="00C20D38">
        <w:rPr>
          <w:rStyle w:val="StyleUnderline"/>
        </w:rPr>
        <w:t>Most Americans, including welfare liberals, have strong commitments to some variety of individualism, and most Americans also support a significant role for government in many domains of life. Despite what right-wing commentators like Arnold may say, there is not a strong left-wing presence in American politics</w:t>
      </w:r>
      <w:r>
        <w:t xml:space="preserve">, if left-wing is understood to mean socialist or communist. </w:t>
      </w:r>
      <w:r w:rsidRPr="00C20D38">
        <w:rPr>
          <w:rStyle w:val="StyleUnderline"/>
        </w:rPr>
        <w:t>Far right-wingers demand that the state take very strong measures to save “the people” from alleged danger. Upon taking power, far right-wingers would “temporarily” suspend constitutional freedoms in order to have a free hand to destroy “the enemy within.” Limited individual “freedom” may eventually be restored, but only to those who are sufficiently like those who are in power. Whereas American right-wing individualists are suspicious of the state and its coercive powers, many far right-wingers seek to use such powers to suppress or eradicate those whose politics, economic status, race, class, religion, or national origin are regarded as unacceptably “different</w:t>
      </w:r>
      <w:r w:rsidRPr="00C20D38">
        <w:t>.” The far right-wing becomes fascist when it describes the state itself in semi-religious terms, for example, as the life-giving organism whose organs are constituted by the people</w:t>
      </w:r>
      <w:r>
        <w:t>. The fascist state controls everything; individuals have no status apart from what the state permits. In requiring that individuals sacrifice their own “selfish” interests for the higher interests of the social 3 whole, fascism is similar to communism. This similarity explains why someone like Ron Arnold describes radical environmentalists now as communists, now as ecofascists.</w:t>
      </w:r>
    </w:p>
    <w:p w:rsidR="00CE0649" w:rsidRDefault="00CE0649" w:rsidP="00CE0649"/>
    <w:p w:rsidR="00CE0649" w:rsidRDefault="00CE0649" w:rsidP="00CE0649"/>
    <w:p w:rsidR="00CE0649" w:rsidRDefault="00CE0649" w:rsidP="00CE0649">
      <w:pPr>
        <w:pStyle w:val="Heading3"/>
      </w:pPr>
      <w:r>
        <w:lastRenderedPageBreak/>
        <w:t>Nuclear War</w:t>
      </w:r>
    </w:p>
    <w:p w:rsidR="00CE0649" w:rsidRDefault="00CE0649" w:rsidP="00CE0649">
      <w:pPr>
        <w:pStyle w:val="Heading4"/>
      </w:pPr>
      <w:r>
        <w:t>Authoritarian leaders lash out with nukes.                                                                                                                                                                                                                                                                                                                                                                                                                                       Holdorf, 10  (</w:t>
      </w:r>
      <w:r w:rsidRPr="006525D8">
        <w:rPr>
          <w:rFonts w:ascii="Cambria" w:hAnsi="Cambria"/>
          <w:sz w:val="22"/>
        </w:rPr>
        <w:t>Polly M. Holdorf, MA in International Security and a BA in International Studies, Limited Nuclear War in the 21st Century, http://csis.org/files/publication/110916_Holdorf.pdf</w:t>
      </w:r>
      <w:r>
        <w:t>)</w:t>
      </w:r>
    </w:p>
    <w:p w:rsidR="00CE0649" w:rsidRPr="00882D84" w:rsidRDefault="00CE0649" w:rsidP="00CE0649">
      <w:pPr>
        <w:rPr>
          <w:rFonts w:ascii="Times" w:eastAsia="Times New Roman" w:hAnsi="Times"/>
          <w:sz w:val="20"/>
          <w:szCs w:val="20"/>
        </w:rPr>
      </w:pPr>
    </w:p>
    <w:p w:rsidR="00CE0649" w:rsidRDefault="00CE0649" w:rsidP="00CE0649">
      <w:r>
        <w:t>There are four specific objectives that nuclear-armed regional adversaries might seek to achieve through the use of nuclear weapons</w:t>
      </w:r>
      <w:r w:rsidRPr="00882D84">
        <w:rPr>
          <w:rStyle w:val="StyleUnderline"/>
        </w:rPr>
        <w:t xml:space="preserve">. They might seek to deter the United States from intervening in a conflict or projecting military power into the region by threatening escalation. If the United States is not deterred by threats of escalation, the adversary might consider using its nuclear weapons to limit or defeat U.S. military operations. The adversary might seek to intimidate U.S. allies or friends within the region, or to split regional political coalitions apart. Certainly the adversary would attempt to limit U.S. objectives in the confrontation and try to dissuade the United States from seeking to impose regime change. </w:t>
      </w:r>
      <w:r w:rsidRPr="0094747E">
        <w:rPr>
          <w:rStyle w:val="StyleUnderline"/>
        </w:rPr>
        <w:t>For authoritarian or despotic leaders, nuclear weapons may be seen as a means of survival. These types of leaders may be preoccupied with the survival not just of their regimes, but of their own personal survival. Regional adversaries facing a confrontation with the United States would know beyond any doubt that they faced an opponent with vastly superior military forces and resources.</w:t>
      </w:r>
      <w:r>
        <w:t xml:space="preserve"> Adversarial leaders may not be prepared to face the disastrous consequences of a military defeat, particularly one that would result in their removal from power. </w:t>
      </w:r>
      <w:r w:rsidRPr="00882D84">
        <w:rPr>
          <w:rStyle w:val="StyleUnderline"/>
        </w:rPr>
        <w:t>Such leaders may feel that their only hope for survival would be to attempt to stave off, or at least delay, a defeat by employing a nuclear weapon against U.S. forces.</w:t>
      </w:r>
      <w:r>
        <w:t xml:space="preserve"> It is also possible that an adversary, knowing that it cannot and will not prevail, may wish to “go out with a bang”; or they may wish to be remembered as the leader who stood up to the United States by utilizing nuclear weapons. A number of factors exist that could serve as catalysts for future nuclear use. Latent conflicts within a regional setting could ignite and nuclear threats may be signaled by one or both sides in order to influence the opposing states’ actions</w:t>
      </w:r>
      <w:r w:rsidRPr="0094747E">
        <w:rPr>
          <w:rStyle w:val="StyleUnderline"/>
        </w:rPr>
        <w:t>. A nuclear state on the verge of losing a conventional war might employ its nuclear weapons in order to avert defeat. Small nuclear states which harbor feelings of isolation (such as North Korea) could perceive the actions of others as threatening and therefore be intimidated into employing nuclear weapons as a means to protect their interests.  Traditional means of deterrence may not work the same way between small states as they did with the United States and the Soviet Union during the Cold War.</w:t>
      </w:r>
      <w:r>
        <w:t xml:space="preserve"> Strategic discourse between two small nuclear-armed states may be lacking, thus elevating the prospect for the collapse of deterrence at the regional level. Small nuclear states may have flawed or incomplete intelligence regarding their relative positions in a conflict. A </w:t>
      </w:r>
      <w:r w:rsidRPr="00882D84">
        <w:rPr>
          <w:rStyle w:val="StyleUnderline"/>
        </w:rPr>
        <w:t>misperception regarding an adversary’s intentions could compel a country to conduct a preemptive strike on the opponent’s nuclear arsenal or conventional military forces. There is also the possibility that a small nuclear armed state may have a deficient command and control structure, increasing the risk of an accidental or unauthorized nuclear launch.  The use of nuclear weapons in a regional setting could support a range of objectives including coercion, war termination, regime preservation or even revenge. Some states could view the use of nuclear weapons as a means-of-last resort, while others may view them as the only viable means to alter the status quo or to remedy a deteriorating regional security situation. In some circumstances a state may view the use of nuclear weapons as the best, or the “least bad,” option available to them.</w:t>
      </w:r>
      <w:r>
        <w:t xml:space="preserve"> The fear of regime change may be a compelling reason for a nuclear-armed regional adversary to consider employing nuclear weapons during a conflict. For leaders who are concerned about </w:t>
      </w:r>
      <w:r>
        <w:lastRenderedPageBreak/>
        <w:t>their ability to remain in power in the event of a war with a superiorly armed adversary, nuclear weapons could be viewed as a valuable tool to have in their arsenal</w:t>
      </w:r>
      <w:r w:rsidRPr="00882D84">
        <w:rPr>
          <w:rStyle w:val="StyleUnderline"/>
        </w:rPr>
        <w:t>. “If an attack by a U.S.-led coalition would pose a significant threat to your regime and your nation cannot afford conventional forces capable of deterring or defeating such an attack, you may regard nuclear weapons as the answer.</w:t>
      </w:r>
      <w:r>
        <w:t xml:space="preserve"> “One can be certain that the overthrow of the Taliban in 2001 and Saddam Hussein in 2003 are still very fresh, particularly in the minds of the Iranian and North Korean regimes. These regimes are also aware that they have been identified as security threats to the United States.</w:t>
      </w:r>
    </w:p>
    <w:p w:rsidR="00CE0649" w:rsidRDefault="00CE0649" w:rsidP="00CE0649"/>
    <w:p w:rsidR="00CE0649" w:rsidRDefault="00CE0649" w:rsidP="00CE0649">
      <w:pPr>
        <w:pStyle w:val="Heading2"/>
      </w:pPr>
      <w:r>
        <w:lastRenderedPageBreak/>
        <w:t>AT: Warming Impact</w:t>
      </w:r>
    </w:p>
    <w:p w:rsidR="00CE0649" w:rsidRDefault="00CE0649" w:rsidP="00CE0649">
      <w:pPr>
        <w:pStyle w:val="Heading3"/>
      </w:pPr>
      <w:r>
        <w:lastRenderedPageBreak/>
        <w:t>No Impact</w:t>
      </w:r>
    </w:p>
    <w:p w:rsidR="00CE0649" w:rsidRDefault="00CE0649" w:rsidP="00CE0649">
      <w:pPr>
        <w:pStyle w:val="Heading4"/>
      </w:pPr>
      <w:r>
        <w:t>*squo cap solves warming – tech developments</w:t>
      </w:r>
    </w:p>
    <w:p w:rsidR="00CE0649" w:rsidRPr="0088430A" w:rsidRDefault="00CE0649" w:rsidP="00CE0649">
      <w:proofErr w:type="gramStart"/>
      <w:r w:rsidRPr="00214193">
        <w:rPr>
          <w:b/>
        </w:rPr>
        <w:t>Starck, PhD</w:t>
      </w:r>
      <w:r w:rsidRPr="00214193">
        <w:t>, Feb 20</w:t>
      </w:r>
      <w:r w:rsidRPr="00214193">
        <w:rPr>
          <w:b/>
        </w:rPr>
        <w:t>15</w:t>
      </w:r>
      <w:r w:rsidRPr="00214193">
        <w:t>, (Walter, "The Climate Scam's Meltdown" Ausmarine 37.4: 26-27.</w:t>
      </w:r>
      <w:proofErr w:type="gramEnd"/>
      <w:r w:rsidRPr="00214193">
        <w:t xml:space="preserve"> </w:t>
      </w:r>
      <w:proofErr w:type="gramStart"/>
      <w:r w:rsidRPr="00214193">
        <w:t>Proquest.</w:t>
      </w:r>
      <w:proofErr w:type="gramEnd"/>
      <w:r w:rsidRPr="00214193">
        <w:t xml:space="preserve"> search.proquest.com/docview/1666284048?pq-origsite=gscholar</w:t>
      </w:r>
      <w:r>
        <w:t>)</w:t>
      </w:r>
    </w:p>
    <w:p w:rsidR="00CE0649" w:rsidRPr="004F0DCF" w:rsidRDefault="00CE0649" w:rsidP="00CE0649">
      <w:r w:rsidRPr="0088430A">
        <w:rPr>
          <w:u w:val="single"/>
        </w:rPr>
        <w:t>Capitalism will find a way</w:t>
      </w:r>
      <w:r>
        <w:t xml:space="preserve"> </w:t>
      </w:r>
      <w:r w:rsidRPr="004F0DCF">
        <w:t>W</w:t>
      </w:r>
      <w:r w:rsidRPr="0088430A">
        <w:rPr>
          <w:u w:val="single"/>
        </w:rPr>
        <w:t xml:space="preserve">ith or without any agreement or government initiatives, </w:t>
      </w:r>
      <w:proofErr w:type="gramStart"/>
      <w:r w:rsidRPr="0088430A">
        <w:rPr>
          <w:u w:val="single"/>
        </w:rPr>
        <w:t>economics,</w:t>
      </w:r>
      <w:proofErr w:type="gramEnd"/>
      <w:r w:rsidRPr="0088430A">
        <w:rPr>
          <w:u w:val="single"/>
        </w:rPr>
        <w:t xml:space="preserve"> technological developments and demographic changes will in due course </w:t>
      </w:r>
      <w:r w:rsidRPr="0088430A">
        <w:rPr>
          <w:rStyle w:val="Emphasis"/>
        </w:rPr>
        <w:t xml:space="preserve">inevitably reduce the demand for fossil fuels </w:t>
      </w:r>
      <w:r w:rsidRPr="0088430A">
        <w:rPr>
          <w:u w:val="single"/>
        </w:rPr>
        <w:t>and replace them with other and cleaner sources of energy</w:t>
      </w:r>
      <w:r w:rsidRPr="004F0DCF">
        <w:t xml:space="preserve">. </w:t>
      </w:r>
      <w:r w:rsidRPr="0088430A">
        <w:rPr>
          <w:u w:val="single"/>
        </w:rPr>
        <w:t xml:space="preserve">Thorium- and fusion-reactor developments are showing </w:t>
      </w:r>
      <w:r w:rsidRPr="004F0DCF">
        <w:t xml:space="preserve">increasing </w:t>
      </w:r>
      <w:r w:rsidRPr="0088430A">
        <w:rPr>
          <w:u w:val="single"/>
        </w:rPr>
        <w:t>promise</w:t>
      </w:r>
      <w:r w:rsidRPr="004F0DCF">
        <w:t xml:space="preserve"> </w:t>
      </w:r>
      <w:r w:rsidRPr="0088430A">
        <w:rPr>
          <w:u w:val="single"/>
        </w:rPr>
        <w:t>of providing</w:t>
      </w:r>
      <w:r w:rsidRPr="004F0DCF">
        <w:t xml:space="preserve"> effectively </w:t>
      </w:r>
      <w:r w:rsidRPr="0088430A">
        <w:rPr>
          <w:u w:val="single"/>
        </w:rPr>
        <w:t>unlimited cheap and clean energy within a few decades.</w:t>
      </w:r>
      <w:r w:rsidRPr="004F0DCF">
        <w:t xml:space="preserve"> For domestic use, </w:t>
      </w:r>
      <w:r w:rsidRPr="0088430A">
        <w:rPr>
          <w:u w:val="single"/>
        </w:rPr>
        <w:t>solar voltaic technology is beginning to become competitive</w:t>
      </w:r>
      <w:r w:rsidRPr="004F0DCF">
        <w:t xml:space="preserve"> with mains electricity, with further gains in cost effectiveness near certain in t</w:t>
      </w:r>
      <w:r>
        <w:t xml:space="preserve">he near future. Major </w:t>
      </w:r>
      <w:r w:rsidRPr="0088430A">
        <w:rPr>
          <w:u w:val="single"/>
        </w:rPr>
        <w:t>advances in storage technology</w:t>
      </w:r>
      <w:r w:rsidRPr="004F0DCF">
        <w:t xml:space="preserve"> are also well underway and expected to become </w:t>
      </w:r>
      <w:proofErr w:type="gramStart"/>
      <w:r w:rsidRPr="004F0DCF">
        <w:t>Commercially</w:t>
      </w:r>
      <w:proofErr w:type="gramEnd"/>
      <w:r w:rsidRPr="004F0DCF">
        <w:t xml:space="preserve"> available within a few years. Better, cheaper solar technology </w:t>
      </w:r>
      <w:r w:rsidRPr="0088430A">
        <w:rPr>
          <w:u w:val="single"/>
        </w:rPr>
        <w:t>to power homes and vehicles</w:t>
      </w:r>
      <w:r w:rsidRPr="004F0DCF">
        <w:t xml:space="preserve"> is likely to drive the beginning of mass uptake within a decade. </w:t>
      </w:r>
      <w:r w:rsidRPr="0088430A">
        <w:rPr>
          <w:u w:val="single"/>
        </w:rPr>
        <w:t>This will be impelled by cost effectiveness</w:t>
      </w:r>
      <w:r w:rsidRPr="004F0DCF">
        <w:t>, with subsidies unnecessary. Indeed, such support risks doing more harm than good if it diverts development and uptake from the best and most efficient technologies emerging from a complex, rapidly changing and impossible-to-predict scientific frontier.</w:t>
      </w:r>
    </w:p>
    <w:p w:rsidR="00CE0649" w:rsidRPr="00B34AB2" w:rsidRDefault="00CE0649" w:rsidP="00CE0649"/>
    <w:p w:rsidR="00CE0649" w:rsidRPr="002170FB" w:rsidRDefault="00CE0649" w:rsidP="00CE0649">
      <w:pPr>
        <w:pStyle w:val="Heading4"/>
      </w:pPr>
      <w:r>
        <w:t>*There is no impact to warming- trends prove no disasters</w:t>
      </w:r>
    </w:p>
    <w:p w:rsidR="00CE0649" w:rsidRPr="002170FB" w:rsidRDefault="00CE0649" w:rsidP="00CE0649">
      <w:pPr>
        <w:rPr>
          <w:rStyle w:val="Style13ptBold"/>
        </w:rPr>
      </w:pPr>
      <w:r w:rsidRPr="002170FB">
        <w:rPr>
          <w:rStyle w:val="Style13ptBold"/>
        </w:rPr>
        <w:t xml:space="preserve">Kreutzer 3/31 </w:t>
      </w:r>
    </w:p>
    <w:p w:rsidR="00CE0649" w:rsidRDefault="00CE0649" w:rsidP="00CE0649">
      <w:r>
        <w:t>(</w:t>
      </w:r>
      <w:r w:rsidRPr="002170FB">
        <w:t xml:space="preserve">David Kreutzer [the senior research fellow in energy economics and climate change at The Heritage Foundation's Center for Data Analysis], 3/31/15, "Five Myths </w:t>
      </w:r>
      <w:proofErr w:type="gramStart"/>
      <w:r w:rsidRPr="002170FB">
        <w:t>About</w:t>
      </w:r>
      <w:proofErr w:type="gramEnd"/>
      <w:r w:rsidRPr="002170FB">
        <w:t xml:space="preserve"> Extreme Weather and Global Warming," The Daily Signal, dailysignal.com/2014/03/31/five-myths-extreme-weather-global-warming/, MX)</w:t>
      </w:r>
    </w:p>
    <w:p w:rsidR="00CE0649" w:rsidRDefault="00CE0649" w:rsidP="00CE0649">
      <w:pPr>
        <w:rPr>
          <w:sz w:val="12"/>
        </w:rPr>
      </w:pPr>
      <w:r w:rsidRPr="00B34AB2">
        <w:rPr>
          <w:sz w:val="12"/>
        </w:rPr>
        <w:t xml:space="preserve">There is broad (though not unanimous) agreement, even among skeptic scientists, that the earth has warmed moderately over the past 60 years and that some portion of that warming can be attributed to anthropogenic carbon dioxide emissions. However, despite the hoopla surrounding the recent report on the economic impacts of global warming from the U.N.’s Intergovernmental Panel on Climate Change (IPCC), </w:t>
      </w:r>
      <w:r w:rsidRPr="002170FB">
        <w:rPr>
          <w:rStyle w:val="StyleUnderline"/>
        </w:rPr>
        <w:t>there is no consensus that temperatures are increasing at an accelerating rate or that we are headed to a climate catastrophe.</w:t>
      </w:r>
      <w:r>
        <w:rPr>
          <w:rStyle w:val="StyleUnderline"/>
        </w:rPr>
        <w:t xml:space="preserve"> </w:t>
      </w:r>
      <w:r w:rsidRPr="00B34AB2">
        <w:rPr>
          <w:sz w:val="12"/>
        </w:rPr>
        <w:t xml:space="preserve">In fact, </w:t>
      </w:r>
      <w:r w:rsidRPr="002170FB">
        <w:rPr>
          <w:rStyle w:val="StyleUnderline"/>
        </w:rPr>
        <w:t>far from increasing at an accelerating rate, the best measures of world average temperatures indicate that there has been no significant warming for the past 15 years</w:t>
      </w:r>
      <w:r w:rsidRPr="00B34AB2">
        <w:rPr>
          <w:sz w:val="12"/>
        </w:rPr>
        <w:t xml:space="preserve">—something that the IPCC’s climate models are unable to explain. Perhaps </w:t>
      </w:r>
      <w:r w:rsidRPr="002170FB">
        <w:rPr>
          <w:rStyle w:val="StyleUnderline"/>
        </w:rPr>
        <w:t>frustrated by the climate’s unwillingness to follow the global-warming script, the hard-core advocates for costly, energy-killing programs now point to every weather event as the wages of carbon-emitting sins. However, the numbers tell a different story: Upward trends for extreme weather events just aren’t there.</w:t>
      </w:r>
      <w:r>
        <w:rPr>
          <w:rStyle w:val="StyleUnderline"/>
        </w:rPr>
        <w:t xml:space="preserve"> </w:t>
      </w:r>
      <w:r w:rsidRPr="00B34AB2">
        <w:rPr>
          <w:sz w:val="12"/>
        </w:rPr>
        <w:t xml:space="preserve">Myth #1: Hurricanes are becoming more frequent. Even the IPCC notes there is no trend over the past 100 years. Here’s what the IPCC says in its latest science report: </w:t>
      </w:r>
      <w:r w:rsidRPr="002170FB">
        <w:rPr>
          <w:rStyle w:val="StyleUnderline"/>
        </w:rPr>
        <w:t xml:space="preserve">Current data sets indicate no significant observed trends in global tropical cyclone frequency over the past century </w:t>
      </w:r>
      <w:r w:rsidRPr="00B34AB2">
        <w:rPr>
          <w:sz w:val="12"/>
        </w:rPr>
        <w:t xml:space="preserve">and it remains uncertain whether any reported long-term increases in tropical cyclone frequency are robust, after accounting for past changes in observing capabilities.… No robust trends in annual numbers of tropical storms, hurricanes and major hurricanes counts have been identified over the past 100 years in the North Atlantic basin. [Emphasis added.] Some people will make a big deal about an increase in North Atlantic hurricanes since the 1970s. As the IPCC chart below (Panel b) shows, the 1970s had the lowest frequency of landfalling hurricanes in the past 100 years. Hurricane Sandy seems to be an argument in a class by itself. It should be noted that Sandy became an extratropical cyclone before it made landfall. Here is what the IPCC says about historical trends in extratropical cyclones: “In summary, confidence in large scale changes in the intensity of extreme extratropical cyclones since 1900 is low.” Also, data from the National Oceanic and Atmospheric Administration (NOAA) covering the years 1851—2004 show that hurricanes made a direct hit on New York State about every 13 years on average. Over the period, there were a total of 12 hurricanes that made landfall along the New York coastline. Five of them were major hurricanes. Myth #2: Tornadoes are becoming more common. The experts at the National Climatic Data Center (part of NOAA) say: To better understand the variability and trend in tornado frequency in the United States, the total number of EF-1 and stronger, as well as strong to violent tornadoes (EF-3 to EF-5 category on the Enhanced Fujita scale) can be analyzed. These tornadoes would have likely been reported even during the decades before Doppler radar use became widespread and practices resulted in increasing tornado reports. The bar charts below indicate there has been little trend in the frequency of the stronger tornadoes over the past 55 years. [Emphasis added.] That is, once we account for the apparent increase in tornado counts that are due to much improved technology for identifying them, tornadoes occur no more frequently now than in the past. Even more striking is the history of F3 and stronger tornadoes (shown below), which were even less likely to be missed before Doppler radar. That trend is actually down compared to the 1955–1975 period: Myth #3: Droughts are becoming more frequent and more severe. In the recent science report, even </w:t>
      </w:r>
      <w:r w:rsidRPr="002170FB">
        <w:rPr>
          <w:rStyle w:val="StyleUnderline"/>
        </w:rPr>
        <w:t>the IPCC finds little evidence to support the myth regarding droughts</w:t>
      </w:r>
      <w:r w:rsidRPr="00B34AB2">
        <w:rPr>
          <w:sz w:val="12"/>
        </w:rPr>
        <w:t xml:space="preserve">, and it backs off from its support in a previous report. Here is a quote from the AR5: In summary, </w:t>
      </w:r>
      <w:r w:rsidRPr="002170FB">
        <w:rPr>
          <w:rStyle w:val="StyleUnderline"/>
        </w:rPr>
        <w:t>the current assessment concludes that there is not enough evidence at present to suggest more than low confidence in a global-</w:t>
      </w:r>
      <w:r w:rsidRPr="002170FB">
        <w:rPr>
          <w:rStyle w:val="StyleUnderline"/>
        </w:rPr>
        <w:lastRenderedPageBreak/>
        <w:t xml:space="preserve">scale observed trend in drought or dryness </w:t>
      </w:r>
      <w:r w:rsidRPr="00B34AB2">
        <w:rPr>
          <w:sz w:val="12"/>
        </w:rPr>
        <w:t>(lack of rainfall) since the middle of the 20th century, owing to lack of direct observations, geographical inconsistencies in the trends, and dependencies of inferred trends on the index choice. Based on updated studies, AR4 conclusions regarding global increasing trends in drought since the 1970s were probably overstated. Myth #4: Floods are becoming more frequent and severe. The IPCC’s science report states, “</w:t>
      </w:r>
      <w:r w:rsidRPr="00B34AB2">
        <w:rPr>
          <w:rStyle w:val="StyleUnderline"/>
        </w:rPr>
        <w:t>In summary, there continues to be a lack of evidence and thus low confidence regarding the sign of trend in the magnitude and/or frequency of floods on a global scale</w:t>
      </w:r>
      <w:r w:rsidRPr="00B34AB2">
        <w:rPr>
          <w:sz w:val="12"/>
        </w:rPr>
        <w:t xml:space="preserve">.” </w:t>
      </w:r>
      <w:r w:rsidRPr="00B34AB2">
        <w:rPr>
          <w:rStyle w:val="StyleUnderline"/>
        </w:rPr>
        <w:t>For the U.S., the story is the same. Some places will always be drier and some wetter in comparison to an earlier period</w:t>
      </w:r>
      <w:r w:rsidRPr="00B34AB2">
        <w:rPr>
          <w:sz w:val="12"/>
        </w:rPr>
        <w:t xml:space="preserve">. However, for the U.S. overall, </w:t>
      </w:r>
      <w:r w:rsidRPr="0051606E">
        <w:rPr>
          <w:rStyle w:val="Emphasis"/>
        </w:rPr>
        <w:t>there has been no trend</w:t>
      </w:r>
      <w:r w:rsidRPr="00B34AB2">
        <w:rPr>
          <w:sz w:val="12"/>
        </w:rPr>
        <w:t>. The chart below of the Palmer Hydraulic Drought Index (PHDI) shows no trend for increasing droughts (represented by bars with negative values). From 1930 to 1941, the PHDI was consistently negative and set annual records that have not been matched.</w:t>
      </w:r>
    </w:p>
    <w:p w:rsidR="00CE0649" w:rsidRDefault="00CE0649" w:rsidP="00CE0649">
      <w:pPr>
        <w:pStyle w:val="Heading4"/>
      </w:pPr>
      <w:r>
        <w:t>Newest study shows that warming predictions are greatly exaggerated - erroneous feedback assumptions</w:t>
      </w:r>
    </w:p>
    <w:p w:rsidR="00CE0649" w:rsidRPr="00E20265" w:rsidRDefault="00CE0649" w:rsidP="00CE0649">
      <w:pPr>
        <w:rPr>
          <w:rStyle w:val="Style13ptBold"/>
        </w:rPr>
      </w:pPr>
      <w:r w:rsidRPr="00E20265">
        <w:rPr>
          <w:rStyle w:val="Style13ptBold"/>
        </w:rPr>
        <w:t>Woollaston 1/21</w:t>
      </w:r>
    </w:p>
    <w:p w:rsidR="00CE0649" w:rsidRDefault="00CE0649" w:rsidP="00CE0649">
      <w:r w:rsidRPr="00E20265">
        <w:t>(Victoria Woollaston [</w:t>
      </w:r>
      <w:r>
        <w:t>Deputy Science and Technology Editor</w:t>
      </w:r>
      <w:r w:rsidRPr="00E20265">
        <w:t>], 1/21/15, "Is climate change really that dangerous? Predictions are 'very greatly exaggerated', claims study," Daily Mail, www.dailymail.co.uk/sciencetech/article-2920311/Is-climate-change-really-dangerous-Predictions-greatly-exaggerated-claims-study.html, MX)</w:t>
      </w:r>
    </w:p>
    <w:p w:rsidR="00CE0649" w:rsidRDefault="00CE0649" w:rsidP="00CE0649">
      <w:pPr>
        <w:rPr>
          <w:rStyle w:val="StyleUnderline"/>
        </w:rPr>
      </w:pPr>
      <w:r w:rsidRPr="00D84253">
        <w:rPr>
          <w:sz w:val="12"/>
        </w:rPr>
        <w:t xml:space="preserve">Since 1990, </w:t>
      </w:r>
      <w:r w:rsidRPr="00D84253">
        <w:rPr>
          <w:rStyle w:val="StyleUnderline"/>
        </w:rPr>
        <w:t>scientists have used complex models to predict how climate change</w:t>
      </w:r>
      <w:r w:rsidRPr="00D84253">
        <w:rPr>
          <w:sz w:val="12"/>
        </w:rPr>
        <w:t xml:space="preserve"> and manmade greenhouse emissions </w:t>
      </w:r>
      <w:r w:rsidRPr="00D84253">
        <w:rPr>
          <w:rStyle w:val="StyleUnderline"/>
        </w:rPr>
        <w:t>will affect the world.</w:t>
      </w:r>
      <w:r>
        <w:rPr>
          <w:rStyle w:val="StyleUnderline"/>
        </w:rPr>
        <w:t xml:space="preserve"> </w:t>
      </w:r>
      <w:r w:rsidRPr="00D84253">
        <w:rPr>
          <w:sz w:val="12"/>
        </w:rPr>
        <w:t xml:space="preserve">But </w:t>
      </w:r>
      <w:r w:rsidRPr="00D84253">
        <w:rPr>
          <w:rStyle w:val="StyleUnderline"/>
        </w:rPr>
        <w:t>a team of experts</w:t>
      </w:r>
      <w:r w:rsidRPr="00D84253">
        <w:rPr>
          <w:sz w:val="12"/>
        </w:rPr>
        <w:t xml:space="preserve"> - including an astrophysicist, statistician, and geography professor – </w:t>
      </w:r>
      <w:r w:rsidRPr="00D84253">
        <w:rPr>
          <w:rStyle w:val="StyleUnderline"/>
        </w:rPr>
        <w:t>has claimed these models ‘very greatly exaggerate’ the effects of global warming.</w:t>
      </w:r>
      <w:r>
        <w:rPr>
          <w:rStyle w:val="StyleUnderline"/>
        </w:rPr>
        <w:t xml:space="preserve"> </w:t>
      </w:r>
      <w:r w:rsidRPr="00D84253">
        <w:rPr>
          <w:rStyle w:val="StyleUnderline"/>
        </w:rPr>
        <w:t>Using a simpler</w:t>
      </w:r>
      <w:r w:rsidRPr="00D84253">
        <w:rPr>
          <w:sz w:val="12"/>
        </w:rPr>
        <w:t xml:space="preserve">, solar-based </w:t>
      </w:r>
      <w:r w:rsidRPr="00D84253">
        <w:rPr>
          <w:rStyle w:val="StyleUnderline"/>
        </w:rPr>
        <w:t>model</w:t>
      </w:r>
      <w:r w:rsidRPr="00D84253">
        <w:rPr>
          <w:sz w:val="12"/>
        </w:rPr>
        <w:t xml:space="preserve">, </w:t>
      </w:r>
      <w:r w:rsidRPr="00D84253">
        <w:rPr>
          <w:rStyle w:val="StyleUnderline"/>
        </w:rPr>
        <w:t>the researchers arrived at figures that are more than half those previously predicted</w:t>
      </w:r>
      <w:r w:rsidRPr="00D84253">
        <w:rPr>
          <w:sz w:val="12"/>
        </w:rPr>
        <w:t xml:space="preserve">. </w:t>
      </w:r>
      <w:r w:rsidRPr="00D84253">
        <w:rPr>
          <w:rStyle w:val="StyleUnderline"/>
        </w:rPr>
        <w:t>The paper</w:t>
      </w:r>
      <w:r w:rsidRPr="00D84253">
        <w:rPr>
          <w:sz w:val="12"/>
        </w:rPr>
        <w:t>, ‘Why models run hot: results from an irreducibly simple climate model’, w</w:t>
      </w:r>
      <w:r w:rsidRPr="00D84253">
        <w:rPr>
          <w:rStyle w:val="StyleUnderline"/>
        </w:rPr>
        <w:t>as written by Lord Christopher Monckton of Brenchley, astrophysicist and geoscientist Willie Soon, Professor of Geography at the University of Delaware David Legates, and statistician Dr Matt Briggs.</w:t>
      </w:r>
      <w:r>
        <w:rPr>
          <w:rStyle w:val="StyleUnderline"/>
        </w:rPr>
        <w:t xml:space="preserve"> </w:t>
      </w:r>
      <w:r w:rsidRPr="00D84253">
        <w:rPr>
          <w:rStyle w:val="StyleUnderline"/>
        </w:rPr>
        <w:t>It has been peer reviewed and is published</w:t>
      </w:r>
      <w:r w:rsidRPr="00D84253">
        <w:rPr>
          <w:sz w:val="12"/>
        </w:rPr>
        <w:t xml:space="preserve"> in the journal Science Bulletin. Mathematical equations used for large climate model typically require supercomputers that perform calculations quickly - some make more than 80 million calculations an hour. Sophisticated climate models take into account the amounts of animals and plants, or biosphere, the hydrosphere’s oceans and other bodies of water, sea ice and ice sheets in the cryosphere, and the geosphere, that measures tectonic variations such as volcanic eruptions and moving continents. </w:t>
      </w:r>
      <w:r w:rsidRPr="00D84253">
        <w:rPr>
          <w:b/>
          <w:iCs/>
          <w:sz w:val="12"/>
        </w:rPr>
        <w:t xml:space="preserve">By comparison, the team’s simple model looked at temperatures caused by so-called anthropogenic radiative forcings and consequent ‘temperature feedbacks’ over a given timeframe. </w:t>
      </w:r>
      <w:r w:rsidRPr="00D84253">
        <w:rPr>
          <w:sz w:val="12"/>
        </w:rPr>
        <w:t xml:space="preserve">Anthropogenic radiative forcings, put simply, are measured by the difference between the amount of sunlight absorbed by Earth, and the energy that is radiated back to space. A temperature feedback is created by albedo - the amount of shortwave radiation from solar energy reflected by Earth. Ice and snow is highly reflective, so has a high albedo, for example. This means the majority of sunlight that hits snow is sent back towards space. When ice and snow melts, as temperatures rise, the darker soil or grass lowers the albedo. This increases the ground’s temperature, causing more snow to melt, leading to a further rise in temperature. Temperature feedbacks can also be affected by water vapour and cloud cover. Both of these measurements can be used to suggest global temperatures, radiation and energy levels in the atmosphere and the Earth. </w:t>
      </w:r>
      <w:r w:rsidRPr="00D84253">
        <w:rPr>
          <w:rStyle w:val="StyleUnderline"/>
        </w:rPr>
        <w:t xml:space="preserve">The researchers tested their </w:t>
      </w:r>
      <w:r w:rsidRPr="00D84253">
        <w:rPr>
          <w:sz w:val="12"/>
        </w:rPr>
        <w:t>so-called ‘</w:t>
      </w:r>
      <w:r w:rsidRPr="00D84253">
        <w:rPr>
          <w:rStyle w:val="StyleUnderline"/>
        </w:rPr>
        <w:t xml:space="preserve">simple’ model and its </w:t>
      </w:r>
      <w:r w:rsidRPr="00D84253">
        <w:rPr>
          <w:sz w:val="12"/>
        </w:rPr>
        <w:t xml:space="preserve">global warming </w:t>
      </w:r>
      <w:r w:rsidRPr="00D84253">
        <w:rPr>
          <w:rStyle w:val="StyleUnderline"/>
        </w:rPr>
        <w:t>predictions against the complex models used by climate scientists.</w:t>
      </w:r>
      <w:r>
        <w:rPr>
          <w:rStyle w:val="StyleUnderline"/>
        </w:rPr>
        <w:t xml:space="preserve"> </w:t>
      </w:r>
      <w:r w:rsidRPr="00D84253">
        <w:rPr>
          <w:sz w:val="12"/>
        </w:rPr>
        <w:t xml:space="preserve">In particular, those complex models involved in the UN and World Meteorological Organization’s (WMO) Intergovernmental Panel on Climate Change (IPCC) report. </w:t>
      </w:r>
      <w:r w:rsidRPr="00D84253">
        <w:rPr>
          <w:rStyle w:val="StyleUnderline"/>
        </w:rPr>
        <w:t>They also compared their predictions against real-world temperature changes</w:t>
      </w:r>
      <w:r w:rsidRPr="00D84253">
        <w:rPr>
          <w:sz w:val="12"/>
        </w:rPr>
        <w:t xml:space="preserve">. </w:t>
      </w:r>
      <w:r w:rsidRPr="00D84253">
        <w:rPr>
          <w:rStyle w:val="StyleUnderline"/>
        </w:rPr>
        <w:t xml:space="preserve">The paper claims that the measured, real-world rate of global warming over the past 25 years, equivalent to less than 1.4° C per century, is ‘half the IPCC's </w:t>
      </w:r>
      <w:r w:rsidRPr="00D84253">
        <w:rPr>
          <w:sz w:val="12"/>
        </w:rPr>
        <w:t xml:space="preserve">central </w:t>
      </w:r>
      <w:r w:rsidRPr="00D84253">
        <w:rPr>
          <w:rStyle w:val="StyleUnderline"/>
        </w:rPr>
        <w:t>prediction</w:t>
      </w:r>
      <w:r w:rsidRPr="00D84253">
        <w:rPr>
          <w:sz w:val="12"/>
        </w:rPr>
        <w:t xml:space="preserve"> in 1990.’ In 1990, the UN's climate panel predicted with ‘substantial confidence’ that the world would warm at twice the rate that has been observed since. According to the study, </w:t>
      </w:r>
      <w:r w:rsidRPr="00D84253">
        <w:rPr>
          <w:rStyle w:val="StyleUnderline"/>
        </w:rPr>
        <w:t>another error made by the complex climate models, include the assumption that ‘temperature feedbacks’ would double or triple direct manmade greenhouse warming.</w:t>
      </w:r>
      <w:r>
        <w:rPr>
          <w:rStyle w:val="StyleUnderline"/>
        </w:rPr>
        <w:t xml:space="preserve"> </w:t>
      </w:r>
      <w:r w:rsidRPr="00D84253">
        <w:rPr>
          <w:rStyle w:val="StyleUnderline"/>
        </w:rPr>
        <w:t>The simple model instead found that feedbacks could reduce warming.</w:t>
      </w:r>
      <w:r>
        <w:rPr>
          <w:rStyle w:val="StyleUnderline"/>
        </w:rPr>
        <w:t xml:space="preserve"> </w:t>
      </w:r>
      <w:r w:rsidRPr="00D84253">
        <w:rPr>
          <w:sz w:val="12"/>
        </w:rPr>
        <w:t xml:space="preserve">Also, modellers are said to have failed to cut their estimate of global warming in line with a new, lower feedback estimate from the IPCC. They still predict 3.3°C of warming per CO2 doubling, when on this ground alone they should only be predicting 2.2°C - about half from direct warming and half from feedbacks,’ said the researchers. ‘Though the complex models say there is 0.6°C manmade warming "in the pipeline" even if we stop emitting greenhouse gases, the simple model - confirmed by almost two decades without any significant global warming - shows there is no committed but unrealised manmade warming still to come.’ </w:t>
      </w:r>
      <w:r w:rsidRPr="00D84253">
        <w:rPr>
          <w:rStyle w:val="StyleUnderline"/>
        </w:rPr>
        <w:t>Once these errors are corrected, the researchers predict that the most likely global warming in response to a doubling of CO2 is not 3.3°C, but 1°C or less.</w:t>
      </w:r>
      <w:r>
        <w:rPr>
          <w:rStyle w:val="StyleUnderline"/>
        </w:rPr>
        <w:t xml:space="preserve"> </w:t>
      </w:r>
      <w:r w:rsidRPr="00D84253">
        <w:rPr>
          <w:rStyle w:val="StyleUnderline"/>
        </w:rPr>
        <w:t>And, even if all available fossil fuels were burned, less than 2.2°C warming would result,</w:t>
      </w:r>
      <w:r w:rsidRPr="00D84253">
        <w:rPr>
          <w:sz w:val="12"/>
        </w:rPr>
        <w:t xml:space="preserve"> they claim. Author Dr Willie Soon, </w:t>
      </w:r>
      <w:proofErr w:type="gramStart"/>
      <w:r w:rsidRPr="00D84253">
        <w:rPr>
          <w:sz w:val="12"/>
        </w:rPr>
        <w:t>an</w:t>
      </w:r>
      <w:proofErr w:type="gramEnd"/>
      <w:r w:rsidRPr="00D84253">
        <w:rPr>
          <w:sz w:val="12"/>
        </w:rPr>
        <w:t xml:space="preserve"> solar physicist at the Harvard-Smithsonian Centre for Astrophysics, said: ‘Our work suggests that </w:t>
      </w:r>
      <w:r w:rsidRPr="00D84253">
        <w:rPr>
          <w:rStyle w:val="StyleUnderline"/>
        </w:rPr>
        <w:t>man's influence on climate may have been much overstated.</w:t>
      </w:r>
      <w:r>
        <w:rPr>
          <w:rStyle w:val="StyleUnderline"/>
        </w:rPr>
        <w:t xml:space="preserve"> </w:t>
      </w:r>
      <w:r w:rsidRPr="00D84253">
        <w:rPr>
          <w:sz w:val="12"/>
        </w:rPr>
        <w:t>‘The role of the sun has been undervalued. Our model helps to present a more balanced view.’ ‘A high-school student with a pocket scientific calculator can now use this model and obtain credible estimates of global warming simply and quickly, as well as acquiring a better understanding of how climate sensitivity is determined,’ added statistician and co-author Dr Matt Briggs. ‘</w:t>
      </w:r>
      <w:r w:rsidRPr="00D84253">
        <w:rPr>
          <w:rStyle w:val="StyleUnderline"/>
        </w:rPr>
        <w:t>As a statistician, I know the value of keeping things simple and the dangers in thinking that more complex models are necessarily better.</w:t>
      </w:r>
      <w:r>
        <w:rPr>
          <w:rStyle w:val="StyleUnderline"/>
        </w:rPr>
        <w:t xml:space="preserve"> </w:t>
      </w:r>
      <w:r w:rsidRPr="00D84253">
        <w:rPr>
          <w:sz w:val="12"/>
        </w:rPr>
        <w:t xml:space="preserve">‘Once people can understand how climate sensitivity is determined, they will realise how little evidence for alarm there is.’ While Lord Monckton said: </w:t>
      </w:r>
      <w:r w:rsidRPr="00D84253">
        <w:rPr>
          <w:rStyle w:val="StyleUnderline"/>
        </w:rPr>
        <w:t>'Our irreducibly simple climate model does not replace more complex models, but it does expose major errors and exaggerations in those models.</w:t>
      </w:r>
      <w:r>
        <w:rPr>
          <w:rStyle w:val="StyleUnderline"/>
        </w:rPr>
        <w:t xml:space="preserve"> </w:t>
      </w:r>
      <w:r w:rsidRPr="00D84253">
        <w:rPr>
          <w:rStyle w:val="StyleUnderline"/>
        </w:rPr>
        <w:t>‘For instance, take away the erroneous assumption that strongly net-</w:t>
      </w:r>
      <w:r w:rsidRPr="00D84253">
        <w:rPr>
          <w:rStyle w:val="StyleUnderline"/>
        </w:rPr>
        <w:lastRenderedPageBreak/>
        <w:t>positive feedback triples the rate of manmade global warming and the imagined climate crisis vanishes.’</w:t>
      </w:r>
    </w:p>
    <w:p w:rsidR="00CE0649" w:rsidRPr="00D84253" w:rsidRDefault="00CE0649" w:rsidP="00CE0649">
      <w:pPr>
        <w:rPr>
          <w:rStyle w:val="StyleUnderline"/>
        </w:rPr>
      </w:pPr>
    </w:p>
    <w:p w:rsidR="00CE0649" w:rsidRDefault="00CE0649" w:rsidP="00CE0649">
      <w:pPr>
        <w:pStyle w:val="Heading4"/>
      </w:pPr>
      <w:r>
        <w:t>Climate activism is filled with non-factual rhetoric- there is no real impact</w:t>
      </w:r>
    </w:p>
    <w:p w:rsidR="00CE0649" w:rsidRPr="009A229B" w:rsidRDefault="00CE0649" w:rsidP="00CE0649">
      <w:pPr>
        <w:rPr>
          <w:rStyle w:val="Style13ptBold"/>
        </w:rPr>
      </w:pPr>
      <w:r w:rsidRPr="009A229B">
        <w:rPr>
          <w:rStyle w:val="Style13ptBold"/>
        </w:rPr>
        <w:t>Heartland Institute 3/13</w:t>
      </w:r>
    </w:p>
    <w:p w:rsidR="00CE0649" w:rsidRDefault="00CE0649" w:rsidP="00CE0649">
      <w:r>
        <w:t xml:space="preserve">(The Heartland Institude, 3/13/15, "Naomi Klein Showcases What’s Wrong </w:t>
      </w:r>
      <w:proofErr w:type="gramStart"/>
      <w:r>
        <w:t>With</w:t>
      </w:r>
      <w:proofErr w:type="gramEnd"/>
      <w:r>
        <w:t xml:space="preserve"> Climate Alarmism," https://www.heartland.org/sites/default/files/ier-naomi_klein_showcases_whats_wrong_with_climate_alarmism.pdf, MX)</w:t>
      </w:r>
    </w:p>
    <w:p w:rsidR="00CE0649" w:rsidRPr="00173F60" w:rsidRDefault="00CE0649" w:rsidP="00CE0649">
      <w:pPr>
        <w:rPr>
          <w:sz w:val="10"/>
        </w:rPr>
      </w:pPr>
      <w:r w:rsidRPr="00173F60">
        <w:rPr>
          <w:sz w:val="10"/>
        </w:rPr>
        <w:t xml:space="preserve">In an extended essay for the Guardian excerpted from her new book, Naomi Klein showcases everything wrong with </w:t>
      </w:r>
      <w:r w:rsidRPr="00173F60">
        <w:rPr>
          <w:rStyle w:val="StyleUnderline"/>
        </w:rPr>
        <w:t>climate alarmism</w:t>
      </w:r>
      <w:r w:rsidRPr="00173F60">
        <w:rPr>
          <w:sz w:val="10"/>
        </w:rPr>
        <w:t xml:space="preserve">. First, she </w:t>
      </w:r>
      <w:r w:rsidRPr="00173F60">
        <w:rPr>
          <w:rStyle w:val="StyleUnderline"/>
        </w:rPr>
        <w:t>slings out a string of dire warnings that are preposterous, going far beyond what the</w:t>
      </w:r>
      <w:r>
        <w:rPr>
          <w:rStyle w:val="StyleUnderline"/>
        </w:rPr>
        <w:t xml:space="preserve"> </w:t>
      </w:r>
      <w:r w:rsidRPr="00173F60">
        <w:rPr>
          <w:rStyle w:val="StyleUnderline"/>
        </w:rPr>
        <w:t>“consensus scienc</w:t>
      </w:r>
      <w:r w:rsidRPr="00173F60">
        <w:rPr>
          <w:sz w:val="10"/>
        </w:rPr>
        <w:t xml:space="preserve">e” of the latest IPCC report says. Then, after </w:t>
      </w:r>
      <w:r w:rsidRPr="00173F60">
        <w:rPr>
          <w:rStyle w:val="StyleUnderline"/>
        </w:rPr>
        <w:t>terrifying</w:t>
      </w:r>
      <w:r w:rsidRPr="00173F60">
        <w:rPr>
          <w:sz w:val="10"/>
        </w:rPr>
        <w:t xml:space="preserve"> her </w:t>
      </w:r>
      <w:r w:rsidRPr="00173F60">
        <w:rPr>
          <w:rStyle w:val="StyleUnderline"/>
        </w:rPr>
        <w:t>readers with bogus warni</w:t>
      </w:r>
      <w:r w:rsidRPr="00173F60">
        <w:rPr>
          <w:sz w:val="10"/>
        </w:rPr>
        <w:t xml:space="preserve">ngs, Klein then calls for massive government action on the scale of the “Marshall Plan” in order to achieve all sorts of progressive goals, including a more equal society. Klein’s essay shows that she too—just like outgoing IPCC chief Rajendra Pachauri—views </w:t>
      </w:r>
      <w:r w:rsidRPr="00173F60">
        <w:rPr>
          <w:rStyle w:val="StyleUnderline"/>
        </w:rPr>
        <w:t>climate activism</w:t>
      </w:r>
      <w:r w:rsidRPr="00173F60">
        <w:rPr>
          <w:sz w:val="10"/>
        </w:rPr>
        <w:t xml:space="preserve"> not merely as a scientific endeavor, but </w:t>
      </w:r>
      <w:r w:rsidRPr="00173F60">
        <w:rPr>
          <w:rStyle w:val="StyleUnderline"/>
        </w:rPr>
        <w:t>as a secular religion</w:t>
      </w:r>
      <w:r w:rsidRPr="00173F60">
        <w:rPr>
          <w:sz w:val="10"/>
        </w:rPr>
        <w:t xml:space="preserve">. Naomi Klein’s Preposterous Warnings Here are some examples of the absurd rhetoric in Klein’s essay: Faced with a crisis that threatens our survival as a species , our entire culture is continuing to do the very thing that caused the crisis…[T]he global economy is upping the ante from conventional sources of fossil fuels to even dirtier and more dangerous versions – bitumen from the Alberta tar sands, oil from deepwater drilling, gas from hydraulic fracturing (fracking), coal from detonated mountains, and so on. Meanwhile, each supercharged natural disaster produces new irony laden snapshots of a climate increasingly inhospitable to the very industries most responsible for its warming. Like the 2013 historic floods in Calgary that forced the head offices of the oil companies mining the Alberta tar sands to go…Or the drought that hit the Mississippi river one year earlier, pushing water levels so low that barges loaded with oil and coal were unable to move for days… Living with this kind of cognitive dissonance is simply part of being alive in this jarring moment in history, when a crisis we have been studiously ignoring is hitting us in the face – and yet we are doubling down on the stuff that is causing the crisis in the first place. … [W]e </w:t>
      </w:r>
      <w:proofErr w:type="gramStart"/>
      <w:r w:rsidRPr="00173F60">
        <w:rPr>
          <w:sz w:val="10"/>
        </w:rPr>
        <w:t>look</w:t>
      </w:r>
      <w:proofErr w:type="gramEnd"/>
      <w:r w:rsidRPr="00173F60">
        <w:rPr>
          <w:sz w:val="10"/>
        </w:rPr>
        <w:t xml:space="preserve"> but try to be hyper-rational about it (“dollar for dollar it’s more efficient to focus on economic development than climate change, since wealth is the best protection from weather extremes”) – as if having a few more dollars will make much difference when your city is underwater. … We know that if we continue on our current path of allowing emissions to rise year after year, climate change will change everything about our world. Major cities will very likely drown, ancient cultures will be swallowed by the seas, and there is a very high chance that our children will spend a great deal of their lives fleeing and recovering from vicious storms and extreme droughts. [Bold added.] I hope I don’t have to even argue that our species, </w:t>
      </w:r>
      <w:r w:rsidRPr="00173F60">
        <w:rPr>
          <w:rStyle w:val="StyleUnderline"/>
        </w:rPr>
        <w:t>Homo sapiens</w:t>
      </w:r>
      <w:r w:rsidRPr="00173F60">
        <w:rPr>
          <w:sz w:val="10"/>
        </w:rPr>
        <w:t xml:space="preserve">, </w:t>
      </w:r>
      <w:r w:rsidRPr="00173F60">
        <w:rPr>
          <w:rStyle w:val="StyleUnderline"/>
        </w:rPr>
        <w:t>is not threatened by climate change in even the</w:t>
      </w:r>
      <w:r>
        <w:rPr>
          <w:rStyle w:val="StyleUnderline"/>
        </w:rPr>
        <w:t xml:space="preserve"> </w:t>
      </w:r>
      <w:r w:rsidRPr="00173F60">
        <w:rPr>
          <w:rStyle w:val="StyleUnderline"/>
        </w:rPr>
        <w:t>most extreme scenarios studied in the literature.</w:t>
      </w:r>
      <w:r w:rsidRPr="00173F60">
        <w:rPr>
          <w:sz w:val="10"/>
        </w:rPr>
        <w:t xml:space="preserve"> Yes,</w:t>
      </w:r>
      <w:r w:rsidRPr="00173F60">
        <w:rPr>
          <w:rStyle w:val="StyleUnderline"/>
        </w:rPr>
        <w:t xml:space="preserve"> it is theoretically possible that runaway climate change could</w:t>
      </w:r>
      <w:r>
        <w:rPr>
          <w:rStyle w:val="StyleUnderline"/>
        </w:rPr>
        <w:t xml:space="preserve"> </w:t>
      </w:r>
      <w:r w:rsidRPr="00173F60">
        <w:rPr>
          <w:rStyle w:val="StyleUnderline"/>
        </w:rPr>
        <w:t>wipe out our species, just as it’s theoretically possible that emitting radio waves will alert hostile aliens to our presence</w:t>
      </w:r>
      <w:r>
        <w:rPr>
          <w:rStyle w:val="StyleUnderline"/>
        </w:rPr>
        <w:t xml:space="preserve"> </w:t>
      </w:r>
      <w:r w:rsidRPr="00173F60">
        <w:rPr>
          <w:rStyle w:val="StyleUnderline"/>
        </w:rPr>
        <w:t>and lead to the destruction of humanity</w:t>
      </w:r>
      <w:r w:rsidRPr="00173F60">
        <w:rPr>
          <w:sz w:val="10"/>
        </w:rPr>
        <w:t xml:space="preserve">. That is hardly an argument for banning radios. Regarding sea level rise, </w:t>
      </w:r>
      <w:r w:rsidRPr="00173F60">
        <w:rPr>
          <w:rStyle w:val="StyleUnderline"/>
        </w:rPr>
        <w:t>the</w:t>
      </w:r>
      <w:r w:rsidRPr="00173F60">
        <w:rPr>
          <w:sz w:val="10"/>
        </w:rPr>
        <w:t xml:space="preserve"> latest </w:t>
      </w:r>
      <w:r w:rsidRPr="00173F60">
        <w:rPr>
          <w:rStyle w:val="StyleUnderline"/>
        </w:rPr>
        <w:t>IPCC</w:t>
      </w:r>
      <w:r w:rsidRPr="00173F60">
        <w:rPr>
          <w:sz w:val="10"/>
        </w:rPr>
        <w:t xml:space="preserve"> report (the Fifth Assessment Report or AR5) says that in a business-asusual scenario—meaning governments don’t take drastic new measures to restrict carbon dioxide emissions— </w:t>
      </w:r>
      <w:r w:rsidRPr="00173F60">
        <w:rPr>
          <w:rStyle w:val="StyleUnderline"/>
        </w:rPr>
        <w:t>concludes</w:t>
      </w:r>
      <w:r w:rsidRPr="00173F60">
        <w:rPr>
          <w:sz w:val="10"/>
        </w:rPr>
        <w:t xml:space="preserve"> that the “</w:t>
      </w:r>
      <w:r w:rsidRPr="00173F60">
        <w:rPr>
          <w:rStyle w:val="StyleUnderline"/>
        </w:rPr>
        <w:t>likely</w:t>
      </w:r>
      <w:r w:rsidRPr="00173F60">
        <w:rPr>
          <w:sz w:val="10"/>
        </w:rPr>
        <w:t xml:space="preserve">” </w:t>
      </w:r>
      <w:r w:rsidRPr="00173F60">
        <w:rPr>
          <w:rStyle w:val="StyleUnderline"/>
        </w:rPr>
        <w:t xml:space="preserve">sea level rise </w:t>
      </w:r>
      <w:r w:rsidRPr="00173F60">
        <w:rPr>
          <w:sz w:val="10"/>
        </w:rPr>
        <w:t xml:space="preserve">by the year 2100 </w:t>
      </w:r>
      <w:r w:rsidRPr="00173F60">
        <w:rPr>
          <w:rStyle w:val="StyleUnderline"/>
        </w:rPr>
        <w:t>will be</w:t>
      </w:r>
      <w:r w:rsidRPr="00173F60">
        <w:rPr>
          <w:sz w:val="10"/>
        </w:rPr>
        <w:t xml:space="preserve"> between </w:t>
      </w:r>
      <w:r w:rsidRPr="00173F60">
        <w:rPr>
          <w:rStyle w:val="StyleUnderline"/>
        </w:rPr>
        <w:t>26</w:t>
      </w:r>
      <w:r w:rsidRPr="00173F60">
        <w:rPr>
          <w:sz w:val="10"/>
        </w:rPr>
        <w:t xml:space="preserve"> and 82 </w:t>
      </w:r>
      <w:r w:rsidRPr="00173F60">
        <w:rPr>
          <w:rStyle w:val="StyleUnderline"/>
        </w:rPr>
        <w:t>centimeters</w:t>
      </w:r>
      <w:r w:rsidRPr="00173F60">
        <w:rPr>
          <w:sz w:val="10"/>
        </w:rPr>
        <w:t xml:space="preserve">. It is true that some experts warn policymakers that they should prepare for a “worst case” scenario of 190 centimeters. But </w:t>
      </w:r>
      <w:r w:rsidRPr="00173F60">
        <w:rPr>
          <w:rStyle w:val="StyleUnderline"/>
        </w:rPr>
        <w:t>these</w:t>
      </w:r>
      <w:r>
        <w:rPr>
          <w:rStyle w:val="StyleUnderline"/>
        </w:rPr>
        <w:t xml:space="preserve"> </w:t>
      </w:r>
      <w:r w:rsidRPr="00173F60">
        <w:rPr>
          <w:rStyle w:val="StyleUnderline"/>
        </w:rPr>
        <w:t>outcomes are hardly a given</w:t>
      </w:r>
      <w:r w:rsidRPr="00173F60">
        <w:rPr>
          <w:sz w:val="10"/>
        </w:rPr>
        <w:t xml:space="preserve">, contrary to Naomi Klein’s casual references to major cities being underwater. And even in those circumstances—again contrary to Klein—many analysts think the rational thing to do would be to continue using efficient, affordable energy in order to develop these coastal regions and fortify them against rising sea levels. Remember, the type of drastic emission cutbacks Klein has in mind would literally cost the world many trillions of dollars in forfeited economic output. That estimate comes not from skeptical groups who are pro-business, but rather from William Nordhaus’s own modeling. (See the “abatement costs” of various policies in Table 4 of my journal article here.) </w:t>
      </w:r>
      <w:r w:rsidRPr="00173F60">
        <w:rPr>
          <w:rStyle w:val="StyleUnderline"/>
        </w:rPr>
        <w:t>Humanity is very resourceful and can do a lot with many trillions of dollars and 85 years to prepare, especially if</w:t>
      </w:r>
      <w:r>
        <w:rPr>
          <w:rStyle w:val="StyleUnderline"/>
        </w:rPr>
        <w:t xml:space="preserve"> </w:t>
      </w:r>
      <w:r w:rsidRPr="00173F60">
        <w:rPr>
          <w:rStyle w:val="StyleUnderline"/>
        </w:rPr>
        <w:t>we’re talking about what even the IPCC’s own computer models consider to be an unlikely threat.</w:t>
      </w:r>
      <w:r>
        <w:rPr>
          <w:rStyle w:val="StyleUnderline"/>
        </w:rPr>
        <w:t xml:space="preserve"> </w:t>
      </w:r>
      <w:r w:rsidRPr="00173F60">
        <w:rPr>
          <w:sz w:val="10"/>
        </w:rPr>
        <w:t xml:space="preserve">Regarding extreme weather events, here too the actual published science doesn’t support Klein’s rhetoric. As I explained in this previous IER post, </w:t>
      </w:r>
      <w:r w:rsidRPr="00173F60">
        <w:rPr>
          <w:rStyle w:val="StyleUnderline"/>
        </w:rPr>
        <w:t>the latest IPCC report doesn’t support the claims that many current extreme</w:t>
      </w:r>
      <w:r>
        <w:rPr>
          <w:rStyle w:val="StyleUnderline"/>
        </w:rPr>
        <w:t xml:space="preserve"> </w:t>
      </w:r>
      <w:r w:rsidRPr="00173F60">
        <w:rPr>
          <w:rStyle w:val="StyleUnderline"/>
        </w:rPr>
        <w:t>weather events are due to manmade climate change</w:t>
      </w:r>
      <w:r w:rsidRPr="00173F60">
        <w:rPr>
          <w:sz w:val="10"/>
        </w:rPr>
        <w:t>. Here are some excerpts from the IPCC’s Working Group I (AR5) report: “Overall, the most robust global changes in climate extremes are seen in measures of daily temperature, including to some extent, heat waves. Precipitation extremes also appear to be increasing, but there is large spatial variability.” “</w:t>
      </w:r>
      <w:r w:rsidRPr="00173F60">
        <w:rPr>
          <w:rStyle w:val="StyleUnderline"/>
        </w:rPr>
        <w:t>There is limited evidence of changes in extremes associated with other climate variables since the mid-20th</w:t>
      </w:r>
      <w:r>
        <w:rPr>
          <w:rStyle w:val="StyleUnderline"/>
        </w:rPr>
        <w:t xml:space="preserve"> </w:t>
      </w:r>
      <w:r w:rsidRPr="00173F60">
        <w:rPr>
          <w:rStyle w:val="StyleUnderline"/>
        </w:rPr>
        <w:t>century.</w:t>
      </w:r>
      <w:r w:rsidRPr="00173F60">
        <w:rPr>
          <w:sz w:val="10"/>
        </w:rPr>
        <w:t>” “</w:t>
      </w:r>
      <w:r w:rsidRPr="00173F60">
        <w:rPr>
          <w:rStyle w:val="StyleUnderline"/>
        </w:rPr>
        <w:t>Current datasets indicate no significant observed trends in global tropical cyclone frequency over the past</w:t>
      </w:r>
      <w:r>
        <w:rPr>
          <w:rStyle w:val="StyleUnderline"/>
        </w:rPr>
        <w:t xml:space="preserve"> </w:t>
      </w:r>
      <w:r w:rsidRPr="00173F60">
        <w:rPr>
          <w:rStyle w:val="StyleUnderline"/>
        </w:rPr>
        <w:t>century … No robust trends in annual numbers of tropical storms, hurricanes and major hurricanes</w:t>
      </w:r>
      <w:r>
        <w:rPr>
          <w:rStyle w:val="StyleUnderline"/>
        </w:rPr>
        <w:t xml:space="preserve"> </w:t>
      </w:r>
      <w:r w:rsidRPr="00173F60">
        <w:rPr>
          <w:rStyle w:val="StyleUnderline"/>
        </w:rPr>
        <w:t>counts have been identified over the past 100 years in the North Atlantic basin.”</w:t>
      </w:r>
      <w:r>
        <w:rPr>
          <w:rStyle w:val="StyleUnderline"/>
        </w:rPr>
        <w:t xml:space="preserve"> </w:t>
      </w:r>
      <w:r w:rsidRPr="00173F60">
        <w:rPr>
          <w:rStyle w:val="StyleUnderline"/>
        </w:rPr>
        <w:t>“In summary, there continues to be a lack of evidence and thus low confidence regarding the sign of</w:t>
      </w:r>
      <w:r>
        <w:rPr>
          <w:rStyle w:val="StyleUnderline"/>
        </w:rPr>
        <w:t xml:space="preserve"> </w:t>
      </w:r>
      <w:r w:rsidRPr="00173F60">
        <w:rPr>
          <w:rStyle w:val="StyleUnderline"/>
        </w:rPr>
        <w:t>trend in the magnitude and/or frequency of floods on a global sca</w:t>
      </w:r>
      <w:r w:rsidRPr="00173F60">
        <w:rPr>
          <w:sz w:val="10"/>
        </w:rPr>
        <w:t xml:space="preserve">le.” “In summary, </w:t>
      </w:r>
      <w:r w:rsidRPr="00173F60">
        <w:rPr>
          <w:rStyle w:val="StyleUnderline"/>
        </w:rPr>
        <w:t>there is low confidence in observed trends in small-scale severe weather phenomena such</w:t>
      </w:r>
      <w:r>
        <w:rPr>
          <w:rStyle w:val="StyleUnderline"/>
        </w:rPr>
        <w:t xml:space="preserve"> </w:t>
      </w:r>
      <w:r w:rsidRPr="00173F60">
        <w:rPr>
          <w:rStyle w:val="StyleUnderline"/>
        </w:rPr>
        <w:t xml:space="preserve">as hail and thunderstorms </w:t>
      </w:r>
      <w:r w:rsidRPr="00173F60">
        <w:rPr>
          <w:sz w:val="10"/>
        </w:rPr>
        <w:t xml:space="preserve">because of historical data inhomogeneities and inadequacies in monitoring systems.” “In summary, the </w:t>
      </w:r>
      <w:r w:rsidRPr="00173F60">
        <w:rPr>
          <w:rStyle w:val="StyleUnderline"/>
        </w:rPr>
        <w:t>current assessment concludes that there is not enough evidence at present to suggest</w:t>
      </w:r>
      <w:r>
        <w:rPr>
          <w:rStyle w:val="StyleUnderline"/>
        </w:rPr>
        <w:t xml:space="preserve"> </w:t>
      </w:r>
      <w:r w:rsidRPr="00173F60">
        <w:rPr>
          <w:rStyle w:val="StyleUnderline"/>
        </w:rPr>
        <w:t>more than low confidence in a global-scale observed trend in drought or dryness</w:t>
      </w:r>
      <w:r w:rsidRPr="00173F60">
        <w:rPr>
          <w:sz w:val="10"/>
        </w:rPr>
        <w:t xml:space="preserve"> (lack of rainfall) since the middle of the 20th century…” Finally, regarding Klein’s claims that our children will be threatened by the ravages of climate change: She is apparently unaware that </w:t>
      </w:r>
      <w:r w:rsidRPr="00173F60">
        <w:rPr>
          <w:rStyle w:val="StyleUnderline"/>
        </w:rPr>
        <w:t>according to</w:t>
      </w:r>
      <w:r w:rsidRPr="00173F60">
        <w:rPr>
          <w:sz w:val="10"/>
        </w:rPr>
        <w:t xml:space="preserve"> one of </w:t>
      </w:r>
      <w:r w:rsidRPr="00173F60">
        <w:rPr>
          <w:rStyle w:val="StyleUnderline"/>
        </w:rPr>
        <w:t>the</w:t>
      </w:r>
      <w:r w:rsidRPr="00173F60">
        <w:rPr>
          <w:sz w:val="10"/>
        </w:rPr>
        <w:t xml:space="preserve"> three </w:t>
      </w:r>
      <w:r w:rsidRPr="00173F60">
        <w:rPr>
          <w:rStyle w:val="StyleUnderline"/>
        </w:rPr>
        <w:t>climate models selected by the Obama Administration</w:t>
      </w:r>
      <w:r w:rsidRPr="00173F60">
        <w:rPr>
          <w:sz w:val="10"/>
        </w:rPr>
        <w:t xml:space="preserve"> to estimate the “social cost of carbon,” </w:t>
      </w:r>
      <w:r w:rsidRPr="00173F60">
        <w:rPr>
          <w:rStyle w:val="StyleUnderline"/>
        </w:rPr>
        <w:t>manmade global warming will confer net benefits on humanity through the year</w:t>
      </w:r>
      <w:r>
        <w:rPr>
          <w:rStyle w:val="StyleUnderline"/>
        </w:rPr>
        <w:t xml:space="preserve"> </w:t>
      </w:r>
      <w:r w:rsidRPr="00173F60">
        <w:rPr>
          <w:rStyle w:val="StyleUnderline"/>
        </w:rPr>
        <w:t>2065</w:t>
      </w:r>
      <w:r w:rsidRPr="00173F60">
        <w:rPr>
          <w:sz w:val="10"/>
        </w:rPr>
        <w:t xml:space="preserve"> or so</w:t>
      </w:r>
      <w:proofErr w:type="gramStart"/>
      <w:r w:rsidRPr="00173F60">
        <w:rPr>
          <w:sz w:val="10"/>
        </w:rPr>
        <w:t>.[</w:t>
      </w:r>
      <w:proofErr w:type="gramEnd"/>
      <w:r w:rsidRPr="00173F60">
        <w:rPr>
          <w:sz w:val="10"/>
        </w:rPr>
        <w:t xml:space="preserve">1] (See my treatment of Claim #3 in this earlier IER post for the details.) I don’t know how old Klein’s children are, but I can say that one of the leading computer models predicts that my son will be around 60 years old at the point when human carbon dioxide emissions stop helping humanity on net and turn into a nuisance. Is the general public getting this aspect of the “consensus science” on climate change? Would the average person have any idea that one of the Obama Administration’s own computer models contains this prediction? Klein Reveals the Real Driver of </w:t>
      </w:r>
      <w:r w:rsidRPr="00173F60">
        <w:rPr>
          <w:rStyle w:val="StyleUnderline"/>
        </w:rPr>
        <w:t>Climate Alarmism</w:t>
      </w:r>
      <w:r w:rsidRPr="00173F60">
        <w:rPr>
          <w:sz w:val="10"/>
        </w:rPr>
        <w:t xml:space="preserve"> Later in her essay, Klein unwittingly reveals why she is so unconcerned with the actual facts, and instead </w:t>
      </w:r>
      <w:r w:rsidRPr="00173F60">
        <w:rPr>
          <w:rStyle w:val="StyleUnderline"/>
        </w:rPr>
        <w:t>relies on</w:t>
      </w:r>
      <w:r>
        <w:rPr>
          <w:rStyle w:val="StyleUnderline"/>
        </w:rPr>
        <w:t xml:space="preserve"> </w:t>
      </w:r>
      <w:r w:rsidRPr="00173F60">
        <w:rPr>
          <w:rStyle w:val="StyleUnderline"/>
        </w:rPr>
        <w:t>over-the-top rhetoric to scare</w:t>
      </w:r>
      <w:r w:rsidRPr="00173F60">
        <w:rPr>
          <w:sz w:val="10"/>
        </w:rPr>
        <w:t xml:space="preserve"> her </w:t>
      </w:r>
      <w:r w:rsidRPr="00173F60">
        <w:rPr>
          <w:rStyle w:val="StyleUnderline"/>
        </w:rPr>
        <w:t>readers</w:t>
      </w:r>
      <w:r w:rsidRPr="00173F60">
        <w:rPr>
          <w:sz w:val="10"/>
        </w:rPr>
        <w:t xml:space="preserve"> into action. Just look at these amazing quotations:</w:t>
      </w:r>
    </w:p>
    <w:p w:rsidR="00CE0649" w:rsidRDefault="00CE0649" w:rsidP="00CE0649">
      <w:pPr>
        <w:pStyle w:val="Heading3"/>
      </w:pPr>
      <w:r>
        <w:lastRenderedPageBreak/>
        <w:t>Data Manipulation</w:t>
      </w:r>
    </w:p>
    <w:p w:rsidR="00CE0649" w:rsidRDefault="00CE0649" w:rsidP="00CE0649">
      <w:pPr>
        <w:pStyle w:val="Heading4"/>
      </w:pPr>
      <w:r>
        <w:t>The warming pause is real -don’t trust other research - it manipulates data</w:t>
      </w:r>
    </w:p>
    <w:p w:rsidR="00CE0649" w:rsidRPr="00595143" w:rsidRDefault="00CE0649" w:rsidP="00CE0649">
      <w:pPr>
        <w:rPr>
          <w:rStyle w:val="Style13ptBold"/>
        </w:rPr>
      </w:pPr>
      <w:r w:rsidRPr="00595143">
        <w:rPr>
          <w:rStyle w:val="Style13ptBold"/>
        </w:rPr>
        <w:t xml:space="preserve">Lott 6/10 </w:t>
      </w:r>
    </w:p>
    <w:p w:rsidR="00CE0649" w:rsidRDefault="00CE0649" w:rsidP="00CE0649">
      <w:r w:rsidRPr="00595143">
        <w:t>(Maxim Lott [</w:t>
      </w:r>
      <w:r>
        <w:t>Writer for FoxNews.com and producer for John Stossel</w:t>
      </w:r>
      <w:r w:rsidRPr="00595143">
        <w:t>], 6/10/15, "Climate scientists criticize government paper that erases ‘pause’ in warming," Fox News, www.foxnews.com/science/2015/06/10/climate-scientists-criticize-government-paper-that-erases-pause-in-warming/, MX)</w:t>
      </w:r>
    </w:p>
    <w:p w:rsidR="00CE0649" w:rsidRDefault="00CE0649" w:rsidP="00CE0649">
      <w:pPr>
        <w:rPr>
          <w:sz w:val="12"/>
        </w:rPr>
      </w:pPr>
      <w:r w:rsidRPr="00595143">
        <w:rPr>
          <w:rStyle w:val="StyleUnderline"/>
        </w:rPr>
        <w:t>Until last week, government data on climate change indicated that the Earth has warmed over the last century, but that the warming slowed dramatically and even stopped at points over the last 17 years.</w:t>
      </w:r>
      <w:r>
        <w:rPr>
          <w:rStyle w:val="StyleUnderline"/>
        </w:rPr>
        <w:t xml:space="preserve"> </w:t>
      </w:r>
      <w:r w:rsidRPr="00595143">
        <w:rPr>
          <w:sz w:val="12"/>
        </w:rPr>
        <w:t xml:space="preserve">But </w:t>
      </w:r>
      <w:r w:rsidRPr="00595143">
        <w:rPr>
          <w:rStyle w:val="StyleUnderline"/>
        </w:rPr>
        <w:t>a paper released</w:t>
      </w:r>
      <w:r w:rsidRPr="00595143">
        <w:rPr>
          <w:sz w:val="12"/>
        </w:rPr>
        <w:t xml:space="preserve"> May 28 </w:t>
      </w:r>
      <w:r w:rsidRPr="00595143">
        <w:rPr>
          <w:rStyle w:val="StyleUnderline"/>
        </w:rPr>
        <w:t>by researchers at</w:t>
      </w:r>
      <w:r w:rsidRPr="00595143">
        <w:rPr>
          <w:sz w:val="12"/>
        </w:rPr>
        <w:t xml:space="preserve"> the </w:t>
      </w:r>
      <w:r w:rsidRPr="00595143">
        <w:rPr>
          <w:rStyle w:val="StyleUnderline"/>
        </w:rPr>
        <w:t>N</w:t>
      </w:r>
      <w:r w:rsidRPr="00595143">
        <w:rPr>
          <w:sz w:val="12"/>
        </w:rPr>
        <w:t xml:space="preserve">ational </w:t>
      </w:r>
      <w:r w:rsidRPr="00595143">
        <w:rPr>
          <w:rStyle w:val="StyleUnderline"/>
        </w:rPr>
        <w:t>O</w:t>
      </w:r>
      <w:r w:rsidRPr="00595143">
        <w:rPr>
          <w:sz w:val="12"/>
        </w:rPr>
        <w:t xml:space="preserve">ceanic and </w:t>
      </w:r>
      <w:r w:rsidRPr="00595143">
        <w:rPr>
          <w:rStyle w:val="StyleUnderline"/>
        </w:rPr>
        <w:t>A</w:t>
      </w:r>
      <w:r w:rsidRPr="00595143">
        <w:rPr>
          <w:sz w:val="12"/>
        </w:rPr>
        <w:t xml:space="preserve">tmospheric </w:t>
      </w:r>
      <w:r w:rsidRPr="00595143">
        <w:rPr>
          <w:rStyle w:val="StyleUnderline"/>
        </w:rPr>
        <w:t>A</w:t>
      </w:r>
      <w:r w:rsidRPr="00595143">
        <w:rPr>
          <w:sz w:val="12"/>
        </w:rPr>
        <w:t xml:space="preserve">dministration </w:t>
      </w:r>
      <w:r w:rsidRPr="00595143">
        <w:rPr>
          <w:rStyle w:val="StyleUnderline"/>
        </w:rPr>
        <w:t xml:space="preserve">has readjusted the data in a way that makes the reduction in warming disappear, indicating a steady increase in temperature instead. But the study’s readjusted data conflict with many other climate measurements, including data taken by </w:t>
      </w:r>
      <w:proofErr w:type="gramStart"/>
      <w:r w:rsidRPr="00595143">
        <w:rPr>
          <w:rStyle w:val="StyleUnderline"/>
        </w:rPr>
        <w:t>satellites,</w:t>
      </w:r>
      <w:proofErr w:type="gramEnd"/>
      <w:r w:rsidRPr="00595143">
        <w:rPr>
          <w:sz w:val="12"/>
        </w:rPr>
        <w:t xml:space="preserve"> and some climate </w:t>
      </w:r>
      <w:r w:rsidRPr="00595143">
        <w:rPr>
          <w:rStyle w:val="StyleUnderline"/>
        </w:rPr>
        <w:t>scientists aren’t buying the new claim.</w:t>
      </w:r>
      <w:r>
        <w:rPr>
          <w:rStyle w:val="StyleUnderline"/>
        </w:rPr>
        <w:t xml:space="preserve"> </w:t>
      </w:r>
      <w:r w:rsidRPr="00595143">
        <w:rPr>
          <w:sz w:val="12"/>
        </w:rPr>
        <w:t>“</w:t>
      </w:r>
      <w:r w:rsidRPr="00595143">
        <w:rPr>
          <w:rStyle w:val="StyleUnderline"/>
        </w:rPr>
        <w:t>While I’m sure this latest analysis from NOAA will be regarded as politically useful for the Obama administration, I don’t regard it as a particularly useful contribution to our scientific understanding of what is going on</w:t>
      </w:r>
      <w:r w:rsidRPr="00595143">
        <w:rPr>
          <w:sz w:val="12"/>
        </w:rPr>
        <w:t xml:space="preserve">,” Judith Curry, a climate science professor at Georgia Tech, wrote in a response to the study. And in an interview, Curry told FoxNews.com that that </w:t>
      </w:r>
      <w:r w:rsidRPr="00595143">
        <w:rPr>
          <w:rStyle w:val="StyleUnderline"/>
        </w:rPr>
        <w:t>the adjusted data doesn’t match other independent measures of temperature.</w:t>
      </w:r>
      <w:r>
        <w:rPr>
          <w:rStyle w:val="StyleUnderline"/>
        </w:rPr>
        <w:t xml:space="preserve"> </w:t>
      </w:r>
      <w:r w:rsidRPr="00595143">
        <w:rPr>
          <w:sz w:val="12"/>
        </w:rPr>
        <w:t>“</w:t>
      </w:r>
      <w:r w:rsidRPr="00595143">
        <w:rPr>
          <w:rStyle w:val="StyleUnderline"/>
        </w:rPr>
        <w:t>The new NOAA dataset disagrees with a UK dataset, which is generally regarded as the gold standard for global sea surface temperature datasets</w:t>
      </w:r>
      <w:r w:rsidRPr="00595143">
        <w:rPr>
          <w:sz w:val="12"/>
        </w:rPr>
        <w:t xml:space="preserve">,” she said. “The new dataset also disagrees with ARGO buoys and satellite analyses.” The NOAA paper, produced by a team of researchers led by Tom Karl, director of the agency’s National Climatic Data Center, found most of its new warming trend by adjusting past measurements of sea temperatures. Global ocean temperatures are estimated both by thousands of commercial ships, which record the temperature of the water entering their engines, and by thousands of buoys – floatation devices that sit in the water for years. The buoys tend to get cooler temperature readings than the ships, likely because ships’ engines warm the water. Meanwhile, in recent years, buoys have become increasingly common. The result, Karl says, is that even if the world’s oceans are warming, the unadjusted data may show it not to be warming because more and more buoys are being used instead of ships. So Karl’s team adjusted the buoy data to make them line up with the ship data. They also double-checked their work by making sure that the readjusted buoy readings matched ships’ recordings of nighttime air temperatures. </w:t>
      </w:r>
      <w:r w:rsidRPr="00595143">
        <w:rPr>
          <w:rStyle w:val="StyleUnderline"/>
        </w:rPr>
        <w:t>The paper</w:t>
      </w:r>
      <w:r w:rsidRPr="00595143">
        <w:rPr>
          <w:sz w:val="12"/>
        </w:rPr>
        <w:t xml:space="preserve"> came out last week, and there has not been time for skeptical scientists to independently check the adjustments, but some are questioning it because of how much the adjusted data vary from other independent measurements. First, it </w:t>
      </w:r>
      <w:r w:rsidRPr="00595143">
        <w:rPr>
          <w:rStyle w:val="StyleUnderline"/>
        </w:rPr>
        <w:t>disagrees with the readings of more than 3,000 “ARGO buoys</w:t>
      </w:r>
      <w:r w:rsidRPr="00595143">
        <w:rPr>
          <w:sz w:val="12"/>
        </w:rPr>
        <w:t>,” which are specifically designed to float around the ocean and measure temperature. Some scientists view their data as the most reliable. The ARGO buoy data do not show much warming in surface temperature since they were introduced in 2003. But Karl’s team left them out of their analysis, saying that they have multiple issues, including lack of measurements near the Arctic. In an email, Karl told FoxNews.com that the ARGO buoy readings may be added to his data “if scientific methods can be found to line up these two types of temperatures together … (of course after correcting the systematic offsets) … This is part of the cumulative and progressive scientific process.” Karl’s study also clashes with satellite measurements. Since 1979, NOAA satellites have estimated the temperature of Earth’s atmosphere. They show almost no warming in recent years and closely match the surface data before Karl’s adjustments. The satellite data is compiled by two separate sets of researchers, whose results match each other closely. One team that compiles the data includes Climate Professors John Christy and Roy Spencer at the University of Alabama in Huntsville, both of whom question Karl’s adjusted data. “</w:t>
      </w:r>
      <w:r w:rsidRPr="00595143">
        <w:rPr>
          <w:rStyle w:val="StyleUnderline"/>
        </w:rPr>
        <w:t>The study is one more example that you can get any answer you want when the thermometer data errors are larger than the global warming signal you are looking for</w:t>
      </w:r>
      <w:r w:rsidRPr="00595143">
        <w:rPr>
          <w:sz w:val="12"/>
        </w:rPr>
        <w:t>,” Spencer told FoxNews.com.</w:t>
      </w:r>
    </w:p>
    <w:p w:rsidR="00CE0649" w:rsidRDefault="00CE0649" w:rsidP="00CE0649">
      <w:pPr>
        <w:rPr>
          <w:sz w:val="12"/>
        </w:rPr>
      </w:pPr>
    </w:p>
    <w:p w:rsidR="00CE0649" w:rsidRDefault="00CE0649" w:rsidP="00CE0649">
      <w:pPr>
        <w:pStyle w:val="Heading4"/>
      </w:pPr>
      <w:r>
        <w:t>Scientists manipulate data to suit their “trends”</w:t>
      </w:r>
    </w:p>
    <w:p w:rsidR="00CE0649" w:rsidRPr="00A85769" w:rsidRDefault="00CE0649" w:rsidP="00CE0649">
      <w:pPr>
        <w:rPr>
          <w:rStyle w:val="Style13ptBold"/>
        </w:rPr>
      </w:pPr>
      <w:r w:rsidRPr="00A85769">
        <w:rPr>
          <w:rStyle w:val="Style13ptBold"/>
        </w:rPr>
        <w:t>Tracinski 6/8</w:t>
      </w:r>
    </w:p>
    <w:p w:rsidR="00CE0649" w:rsidRDefault="00CE0649" w:rsidP="00CE0649">
      <w:r w:rsidRPr="00A85769">
        <w:t>(Robert Tracinski [</w:t>
      </w:r>
      <w:r>
        <w:t>a senior writer at The Federalist. He studied philosophy at the University of Chicago and for more than 20 years has written about politics, markets, and foreign policy</w:t>
      </w:r>
      <w:r w:rsidRPr="00A85769">
        <w:t>], 6/8/15, "Global Warming: The Theory that Predicts Nothing and Explains Everything," The Federalist, thefederalist.com/2015/06/08/global-warming-the-theory-that-predicts-nothing-and-explains-everything/, MX)</w:t>
      </w:r>
    </w:p>
    <w:p w:rsidR="00CE0649" w:rsidRPr="00644A84" w:rsidRDefault="00CE0649" w:rsidP="00CE0649">
      <w:pPr>
        <w:rPr>
          <w:rStyle w:val="StyleUnderline"/>
        </w:rPr>
      </w:pPr>
      <w:r w:rsidRPr="00644A84">
        <w:rPr>
          <w:rStyle w:val="StyleUnderline"/>
        </w:rPr>
        <w:t xml:space="preserve">A lot of </w:t>
      </w:r>
      <w:proofErr w:type="gramStart"/>
      <w:r w:rsidRPr="00644A84">
        <w:rPr>
          <w:rStyle w:val="StyleUnderline"/>
        </w:rPr>
        <w:t>us having</w:t>
      </w:r>
      <w:proofErr w:type="gramEnd"/>
      <w:r w:rsidRPr="00644A84">
        <w:rPr>
          <w:rStyle w:val="StyleUnderline"/>
        </w:rPr>
        <w:t xml:space="preserve"> been pointing out one of the big problems with the global warming theory: a long plateau in global temperatures since about 1998. Most significantly, this leveling off was not predicted by the theory, and observed temperatures have been below the lowest end of the range predicted by all of the computerized climate models.</w:t>
      </w:r>
      <w:r>
        <w:rPr>
          <w:rStyle w:val="StyleUnderline"/>
        </w:rPr>
        <w:t xml:space="preserve"> </w:t>
      </w:r>
      <w:r w:rsidRPr="00644A84">
        <w:rPr>
          <w:rStyle w:val="StyleUnderline"/>
        </w:rPr>
        <w:t>So what to do if your theory doesn’t fit the data? Why, change the data, of course!</w:t>
      </w:r>
      <w:r>
        <w:rPr>
          <w:rStyle w:val="StyleUnderline"/>
        </w:rPr>
        <w:t xml:space="preserve"> </w:t>
      </w:r>
      <w:r w:rsidRPr="00644A84">
        <w:rPr>
          <w:sz w:val="12"/>
        </w:rPr>
        <w:t>Hence a blockbuster new report: a</w:t>
      </w:r>
      <w:r w:rsidRPr="00644A84">
        <w:rPr>
          <w:rStyle w:val="StyleUnderline"/>
        </w:rPr>
        <w:t xml:space="preserve"> new analysis of temperature data since 1998 “adjusts” the numbers and magically finds that there was no plateau after all. The warming just continued.</w:t>
      </w:r>
      <w:r w:rsidRPr="00644A84">
        <w:rPr>
          <w:sz w:val="12"/>
        </w:rPr>
        <w:t xml:space="preserve"> Starting in at least early 2013, a number of scientific and public commentators have suggested that the rate of recent global warming has slowed or even stopped. The phenomena has been </w:t>
      </w:r>
      <w:r w:rsidRPr="00644A84">
        <w:rPr>
          <w:sz w:val="12"/>
        </w:rPr>
        <w:lastRenderedPageBreak/>
        <w:t xml:space="preserve">variably termed a “pause,” a “slowdown,” and a “hiatus.”… But as </w:t>
      </w:r>
      <w:r w:rsidRPr="00644A84">
        <w:rPr>
          <w:rStyle w:val="StyleUnderline"/>
        </w:rPr>
        <w:t>a team of federal scientists report today in the prestigious journal Science, there may not have been any “pause” at all. The researchers</w:t>
      </w:r>
      <w:r w:rsidRPr="00644A84">
        <w:rPr>
          <w:sz w:val="12"/>
        </w:rPr>
        <w:t xml:space="preserve"> from the National Oceanic and Atmospheric Administration’s National Centers for Environmental Information (NCEI) </w:t>
      </w:r>
      <w:r w:rsidRPr="00644A84">
        <w:rPr>
          <w:rStyle w:val="StyleUnderline"/>
        </w:rPr>
        <w:t>adjusted their data on land and ocean temperatures to address “residual data biases</w:t>
      </w:r>
      <w:r w:rsidRPr="00644A84">
        <w:rPr>
          <w:sz w:val="12"/>
        </w:rPr>
        <w:t xml:space="preserve">” that affect a variety of measurements, such as those taken by ships over the oceans. </w:t>
      </w:r>
      <w:r w:rsidRPr="00644A84">
        <w:rPr>
          <w:rStyle w:val="StyleUnderline"/>
        </w:rPr>
        <w:t>And they found that “newly corrected and updated global surface temperature data from NOAA’s NCEI do not support the notion of a global warming ‘hiatus.’”</w:t>
      </w:r>
      <w:r>
        <w:rPr>
          <w:rStyle w:val="StyleUnderline"/>
        </w:rPr>
        <w:t xml:space="preserve"> </w:t>
      </w:r>
      <w:r w:rsidRPr="00644A84">
        <w:rPr>
          <w:rStyle w:val="StyleUnderline"/>
        </w:rPr>
        <w:t>How convenient.</w:t>
      </w:r>
      <w:r>
        <w:rPr>
          <w:rStyle w:val="StyleUnderline"/>
        </w:rPr>
        <w:t xml:space="preserve"> </w:t>
      </w:r>
      <w:r w:rsidRPr="00644A84">
        <w:rPr>
          <w:sz w:val="12"/>
        </w:rPr>
        <w:t>It’s so convenient that they’re signaling for everyone else to get on board. One question raised by the research is whether other global temperature datasets will see similar adjustments. One, kept by the Hadley Center of the UK Met Office, appears to support the global warming “hiatus” narrative—but then, so did NOAA’s dataset up until now. “</w:t>
      </w:r>
      <w:r w:rsidRPr="00644A84">
        <w:rPr>
          <w:rStyle w:val="StyleUnderline"/>
        </w:rPr>
        <w:t>Before this update, we were the slowest rate of warming,” said Karl. “And with the update now, we’re the leaders of the pack. So as other people make updates, they may end up adjusting upwards as well.”</w:t>
      </w:r>
      <w:r>
        <w:rPr>
          <w:rStyle w:val="StyleUnderline"/>
        </w:rPr>
        <w:t xml:space="preserve"> </w:t>
      </w:r>
      <w:r w:rsidRPr="00644A84">
        <w:rPr>
          <w:sz w:val="12"/>
        </w:rPr>
        <w:t xml:space="preserve">This is going to be the new party line. </w:t>
      </w:r>
      <w:proofErr w:type="gramStart"/>
      <w:r w:rsidRPr="00644A84">
        <w:rPr>
          <w:sz w:val="12"/>
        </w:rPr>
        <w:t>“Hiatus”?</w:t>
      </w:r>
      <w:proofErr w:type="gramEnd"/>
      <w:r w:rsidRPr="00644A84">
        <w:rPr>
          <w:sz w:val="12"/>
        </w:rPr>
        <w:t xml:space="preserve"> What hiatus? Who are you going to believe, our adjustments or your lying thermometers? </w:t>
      </w:r>
      <w:r w:rsidRPr="00644A84">
        <w:rPr>
          <w:rStyle w:val="StyleUnderline"/>
        </w:rPr>
        <w:t>The new adjustments are suspiciously convenient, of course. Anyone who is touting a theory that isn’t being borne out by the evidence and suddenly tells you he’s analyzed the data and by golly, what do you know, suddenly it does support his theory—well, he should be met with more than a little skepticism.</w:t>
      </w:r>
      <w:r>
        <w:rPr>
          <w:rStyle w:val="StyleUnderline"/>
        </w:rPr>
        <w:t xml:space="preserve"> </w:t>
      </w:r>
      <w:r w:rsidRPr="00644A84">
        <w:rPr>
          <w:sz w:val="12"/>
        </w:rPr>
        <w:t xml:space="preserve">If we look, we find some big problems. The most important data adjustments by far are in ocean temperature measurements. But anyone who has been following this debate will notice something about the time period for which the adjustments were made. This is a time in which the measurement of ocean temperatures has vastly improved in coverage and accuracy as a whole new set of scientific buoys has come online. So why would this data need such drastic “correcting”? As climatologist Judith Curry puts it: The greatest </w:t>
      </w:r>
      <w:proofErr w:type="gramStart"/>
      <w:r w:rsidRPr="00644A84">
        <w:rPr>
          <w:sz w:val="12"/>
        </w:rPr>
        <w:t>changes in the new NOAA surface temperature analysis is</w:t>
      </w:r>
      <w:proofErr w:type="gramEnd"/>
      <w:r w:rsidRPr="00644A84">
        <w:rPr>
          <w:sz w:val="12"/>
        </w:rPr>
        <w:t xml:space="preserve"> to the ocean temperatures since 1998. This seems rather ironic, since this is the period where there is the greatest coverage of data with the highest quality of measurements–ARGO buoys and satellites don’t show a warming trend. Nevertheless, the NOAA team finds a substantial increase in the ocean surface temperature anomaly trend since 1998. </w:t>
      </w:r>
      <w:r w:rsidRPr="00644A84">
        <w:rPr>
          <w:rStyle w:val="StyleUnderline"/>
        </w:rPr>
        <w:t>NOAA corrected the ocean temperature measurements to be more consistent with a previous set of measurements. But those older measurements were known to be a problem. Scientists relied on measurements from merchant vessels, which had slowly switched from measuring water in buckets dipped over the side to measuring it on its way through intake ports for cooling the ship’s engines. But that meant that water temperatures were more likely to be increased by contact with the ship, producing an artificial warming.</w:t>
      </w:r>
      <w:r>
        <w:rPr>
          <w:rStyle w:val="StyleUnderline"/>
        </w:rPr>
        <w:t xml:space="preserve"> </w:t>
      </w:r>
      <w:r w:rsidRPr="00644A84">
        <w:rPr>
          <w:sz w:val="12"/>
        </w:rPr>
        <w:t xml:space="preserve">Hence the objection made by Patrick Michaels, Richard Lindzen, and Chip Knappenberger: As has been acknowledged by numerous scientists, the engine intake data are clearly contaminated by heat conduction from the engine itself, and as such, never intended for scientific use. On the other hand, environmental monitoring is the specific purpose of the buoys. Adjusting good data upward to match bad data seems questionable. That’s putting it mildly. They also point to another big change in the adjusted data: projecting far northern land temperatures out to cover gaps in measurement over the Arctic Ocean. Yet the land temperatures are likely to be significantly warmer than the ocean temperatures. I realize </w:t>
      </w:r>
      <w:r w:rsidRPr="00644A84">
        <w:rPr>
          <w:rStyle w:val="StyleUnderline"/>
        </w:rPr>
        <w:t>the warmists are desperate, but they might not have thought through the overall effect of this new “adjustment” push. We’ve been told to take very, very seriously the objective data showing global warming is real and is happening—and then they announce that the data has been totally changed post hoc. This is meant to shore up the theory, but it actually calls the data into question.</w:t>
      </w:r>
      <w:r>
        <w:rPr>
          <w:rStyle w:val="StyleUnderline"/>
        </w:rPr>
        <w:t xml:space="preserve"> </w:t>
      </w:r>
      <w:r w:rsidRPr="00644A84">
        <w:rPr>
          <w:sz w:val="12"/>
        </w:rPr>
        <w:t xml:space="preserve">Anthony Watts, one of the chief questioners of past “adjustments,” points out that </w:t>
      </w:r>
      <w:r w:rsidRPr="00644A84">
        <w:rPr>
          <w:rStyle w:val="StyleUnderline"/>
        </w:rPr>
        <w:t xml:space="preserve">to make the pause </w:t>
      </w:r>
      <w:proofErr w:type="gramStart"/>
      <w:r w:rsidRPr="00644A84">
        <w:rPr>
          <w:rStyle w:val="StyleUnderline"/>
        </w:rPr>
        <w:t>disappear,</w:t>
      </w:r>
      <w:proofErr w:type="gramEnd"/>
      <w:r w:rsidRPr="00644A84">
        <w:rPr>
          <w:rStyle w:val="StyleUnderline"/>
        </w:rPr>
        <w:t xml:space="preserve"> they didn’t just increase temperatures since 1998. They also adjusted downward the temperatures immediately before that. Starting from a lower base of temperature makes the “adjusted” increase look even bigger.</w:t>
      </w:r>
      <w:r w:rsidRPr="00644A84">
        <w:rPr>
          <w:sz w:val="12"/>
        </w:rPr>
        <w:t xml:space="preserve"> That’s a pattern that invariably shows up in all these adjustments: the past is always adjusted downward to make it cooler, the present upward to make it warmer—an amazing coincidence that guarantees a warming trend. All of this fits into a wider pattern: </w:t>
      </w:r>
      <w:r w:rsidRPr="00644A84">
        <w:rPr>
          <w:rStyle w:val="StyleUnderline"/>
        </w:rPr>
        <w:t>the global warming theory has been awful at making predictions about the data ahead of time.</w:t>
      </w:r>
      <w:r w:rsidRPr="00644A84">
        <w:rPr>
          <w:sz w:val="12"/>
        </w:rPr>
        <w:t xml:space="preserve"> </w:t>
      </w:r>
      <w:r w:rsidRPr="00644A84">
        <w:rPr>
          <w:rStyle w:val="StyleUnderline"/>
        </w:rPr>
        <w:t>But it has been great at going backward</w:t>
      </w:r>
      <w:r w:rsidRPr="00644A84">
        <w:rPr>
          <w:sz w:val="12"/>
        </w:rPr>
        <w:t xml:space="preserve">, retroactively reinterpreting the data and retrofitting the theory to mesh with it. A line I saw from one commenter, I can’t remember where (update: it was David Burge), has been rattling around in my head: “once again, the theory that predicts nothing explains everything.” There is an important difference between prediction before the fact and explanation after the fact. Prediction requires that you lay down a marker about what the data ought to be, to be consistent with your theory, before you actually know what it is. That’s something that’s very hard to get right. If your theory is going to be able to consistently predict data before it is gathered, it has got to be pretty darned good. Global warming theories have a wretched track record at making predictions. </w:t>
      </w:r>
      <w:r w:rsidRPr="00644A84">
        <w:rPr>
          <w:rStyle w:val="StyleUnderline"/>
        </w:rPr>
        <w:t>But explanations of data after the fact are a lot easier. As they say, hindsight is 20/20. It’s a lot easier to tweak your theory to make it a better fit to the data, or in this case, to tweak the way the data is measured and analyzed in order to make it better fit your theory. And then you proclaim how amazing it is that your theory “explains” the data.</w:t>
      </w:r>
      <w:r w:rsidRPr="00644A84">
        <w:rPr>
          <w:sz w:val="12"/>
        </w:rPr>
        <w:t xml:space="preserve"> The whole political cause of global warming is based on the theory’s claim to make predictions before the fact. If this difference between prediction and explanation seems merely technical, remember that the whole political cause of global warming is based on the theory’s claim to make predictions before the fact—way before the fact, projecting temperatures for the next century. We’re supposed to base the whole organization of our civilization, at a cost of many trillions of dollars, on those ultra-long-term predictions. So exulting that they can readjust the data for the last few years to jibe with their theory after the fact is not exactly the reassurance we need. </w:t>
      </w:r>
      <w:r w:rsidRPr="00644A84">
        <w:rPr>
          <w:rStyle w:val="StyleUnderline"/>
        </w:rPr>
        <w:t>Anyone with the slightest familiarity with science ought to be immediately skeptical of this new claim,</w:t>
      </w:r>
      <w:r w:rsidRPr="00644A84">
        <w:rPr>
          <w:sz w:val="12"/>
        </w:rPr>
        <w:t xml:space="preserve"> so naturally mainstream media “science reporters” repeat it with complete credulity and even pre-emptively inoculate us against the sin of doubt. The Washington Post report/press-release-transcription has a nice little passive-aggressive twist, sneering that “The details of the data adjustments quickly get complicated—and will surely be where global warming doubters focus their criticism.” Those global warming doubters, always finding something to kvetch about! What are you gonna do? Worse, the Post ends by passing along a criticism of mainstream scientists for even discussing the global warming pause before now. Harvard science historian Naomi Oreskes recently co-authored a paper depicting research on the “hiatus” as a case study in how scientists had </w:t>
      </w:r>
      <w:proofErr w:type="gramStart"/>
      <w:r w:rsidRPr="00644A84">
        <w:rPr>
          <w:sz w:val="12"/>
        </w:rPr>
        <w:t>allowed a “</w:t>
      </w:r>
      <w:proofErr w:type="gramEnd"/>
      <w:r w:rsidRPr="00644A84">
        <w:rPr>
          <w:sz w:val="12"/>
        </w:rPr>
        <w:t xml:space="preserve">seepage” of climate skeptic argumentation to affect the formal scientific literature. Of the new NOAA study, she said in an e-mail: “I hope the scientific community will do a bit of </w:t>
      </w:r>
      <w:r w:rsidRPr="00644A84">
        <w:rPr>
          <w:sz w:val="12"/>
        </w:rPr>
        <w:lastRenderedPageBreak/>
        <w:t xml:space="preserve">soul searching about how they got pulled into this framework, which was clearly a contrarian construction from the start.” Remember that everybody’s data was showing a plateau in global temperatures, and many of the studies focused on this were attempting to uphold the global warming theory in the face of that evidence. Yet now some of the theory’s own supporters are going to be thrown under the bus for showing too much faith in the data and too little faith in the cause. They will get the message stated bluntly by Oreskes: science must never be contaminated by skepticism. </w:t>
      </w:r>
      <w:r w:rsidRPr="00644A84">
        <w:rPr>
          <w:rStyle w:val="StyleUnderline"/>
        </w:rPr>
        <w:t>That gives us a pretty good idea of what is going on here. Because any field where people say this sort of thing is by that very fact not a field of science any longer.</w:t>
      </w:r>
    </w:p>
    <w:p w:rsidR="00CE0649" w:rsidRDefault="00CE0649" w:rsidP="00CE0649">
      <w:pPr>
        <w:pStyle w:val="Heading4"/>
      </w:pPr>
      <w:proofErr w:type="gramStart"/>
      <w:r>
        <w:t>climate</w:t>
      </w:r>
      <w:proofErr w:type="gramEnd"/>
      <w:r>
        <w:t xml:space="preserve"> change is a scam – alarmists are unqualified and self interested</w:t>
      </w:r>
    </w:p>
    <w:p w:rsidR="00CE0649" w:rsidRPr="00CE4C46" w:rsidRDefault="00CE0649" w:rsidP="00CE0649">
      <w:proofErr w:type="gramStart"/>
      <w:r w:rsidRPr="00214193">
        <w:rPr>
          <w:b/>
        </w:rPr>
        <w:t>Starck, PhD</w:t>
      </w:r>
      <w:r w:rsidRPr="00214193">
        <w:t>, Feb 20</w:t>
      </w:r>
      <w:r w:rsidRPr="00214193">
        <w:rPr>
          <w:b/>
        </w:rPr>
        <w:t>15</w:t>
      </w:r>
      <w:r w:rsidRPr="00214193">
        <w:t>, (Walter, "The Climate Scam's Meltdown" Ausmarine 37.4: 26-27.</w:t>
      </w:r>
      <w:proofErr w:type="gramEnd"/>
      <w:r w:rsidRPr="00214193">
        <w:t xml:space="preserve"> </w:t>
      </w:r>
      <w:proofErr w:type="gramStart"/>
      <w:r w:rsidRPr="00214193">
        <w:t>Proquest.</w:t>
      </w:r>
      <w:proofErr w:type="gramEnd"/>
      <w:r w:rsidRPr="00214193">
        <w:t xml:space="preserve"> search.proquest.com/docview/1666284048?pq-origsite=gscholar</w:t>
      </w:r>
      <w:r>
        <w:t>)</w:t>
      </w:r>
    </w:p>
    <w:p w:rsidR="00CE0649" w:rsidRPr="004F0DCF" w:rsidRDefault="00CE0649" w:rsidP="00CE0649">
      <w:r w:rsidRPr="004F0DCF">
        <w:t>"A conspiracy does not require secret planning"</w:t>
      </w:r>
    </w:p>
    <w:p w:rsidR="00CE0649" w:rsidRPr="004F0DCF" w:rsidRDefault="00CE0649" w:rsidP="00CE0649">
      <w:r w:rsidRPr="0088430A">
        <w:rPr>
          <w:u w:val="single"/>
        </w:rPr>
        <w:t xml:space="preserve">An argument is often made that </w:t>
      </w:r>
      <w:r w:rsidRPr="0088430A">
        <w:t>the</w:t>
      </w:r>
      <w:r w:rsidRPr="0088430A">
        <w:rPr>
          <w:u w:val="single"/>
        </w:rPr>
        <w:t xml:space="preserve"> climate-change</w:t>
      </w:r>
      <w:r w:rsidRPr="004F0DCF">
        <w:t xml:space="preserve"> threat </w:t>
      </w:r>
      <w:r w:rsidRPr="0088430A">
        <w:rPr>
          <w:u w:val="single"/>
        </w:rPr>
        <w:t>must be real because a conspiracy involving an overwhelming majority of the world's scientists is simply not credible</w:t>
      </w:r>
      <w:r w:rsidRPr="004F0DCF">
        <w:t xml:space="preserve">. </w:t>
      </w:r>
      <w:r w:rsidRPr="0088430A">
        <w:rPr>
          <w:rStyle w:val="StyleUnderline"/>
        </w:rPr>
        <w:t>This is disingenuous</w:t>
      </w:r>
      <w:r w:rsidRPr="0088430A">
        <w:rPr>
          <w:u w:val="single"/>
        </w:rPr>
        <w:t xml:space="preserve"> in that the climate threat, as exemplified by the </w:t>
      </w:r>
      <w:r w:rsidRPr="0088430A">
        <w:rPr>
          <w:rStyle w:val="Emphasis"/>
        </w:rPr>
        <w:t>IPCC's scare machine</w:t>
      </w:r>
      <w:r w:rsidRPr="0088430A">
        <w:rPr>
          <w:u w:val="single"/>
        </w:rPr>
        <w:t xml:space="preserve">, is </w:t>
      </w:r>
      <w:r w:rsidRPr="0088430A">
        <w:rPr>
          <w:rStyle w:val="Emphasis"/>
        </w:rPr>
        <w:t>far from representing a scientific consensus</w:t>
      </w:r>
      <w:r w:rsidRPr="0088430A">
        <w:rPr>
          <w:u w:val="single"/>
        </w:rPr>
        <w:t>, even a majority.</w:t>
      </w:r>
      <w:r w:rsidRPr="004F0DCF">
        <w:t xml:space="preserve"> </w:t>
      </w:r>
      <w:r w:rsidRPr="0088430A">
        <w:rPr>
          <w:u w:val="single"/>
        </w:rPr>
        <w:t>Global scientific opinion on this matter is highly mixed with the alarmist position concentrated in Europe and the Anglosphere. Even here thousands of dissenters exist, including many highly qualified and respected researchers with very relevant expertise.</w:t>
      </w:r>
      <w:r>
        <w:rPr>
          <w:u w:val="single"/>
        </w:rPr>
        <w:t xml:space="preserve"> </w:t>
      </w:r>
      <w:r w:rsidRPr="004F0DCF">
        <w:t xml:space="preserve">The core </w:t>
      </w:r>
      <w:r w:rsidRPr="0088430A">
        <w:rPr>
          <w:u w:val="single"/>
        </w:rPr>
        <w:t>alarmist proponents</w:t>
      </w:r>
      <w:r w:rsidRPr="004F0DCF">
        <w:t xml:space="preserve"> only comprise a few dozen, mostly third-rate, academics whose scientific reputations are minimal outside of climate alarmism. They </w:t>
      </w:r>
      <w:r w:rsidRPr="0088430A">
        <w:rPr>
          <w:u w:val="single"/>
        </w:rPr>
        <w:t>co-opted the niche, little known interdisciplinary field of climatology, proclaimed themselves to be the world authorities, declared a global crisis, received lavish funding to research it and gained global attention</w:t>
      </w:r>
      <w:r w:rsidRPr="004F0DCF">
        <w:t>. They have been aided and abetted by sundry fellow travellers who see advantage for various other agendas</w:t>
      </w:r>
      <w:r w:rsidRPr="0088430A">
        <w:rPr>
          <w:u w:val="single"/>
        </w:rPr>
        <w:t>. A conspiracy does not require secret planning</w:t>
      </w:r>
      <w:r w:rsidRPr="004F0DCF">
        <w:t xml:space="preserve">. It can </w:t>
      </w:r>
      <w:r>
        <w:t>b</w:t>
      </w:r>
      <w:r w:rsidRPr="004F0DCF">
        <w:t xml:space="preserve">e implemented just as easily with a wink and a nod when the </w:t>
      </w:r>
      <w:r w:rsidRPr="0088430A">
        <w:rPr>
          <w:u w:val="single"/>
        </w:rPr>
        <w:t xml:space="preserve">aims and methods are apparent to all the participants. It is time to recognise the climate scam for what it is: a </w:t>
      </w:r>
      <w:r w:rsidRPr="0088430A">
        <w:rPr>
          <w:rStyle w:val="Emphasis"/>
        </w:rPr>
        <w:t>conspiracy</w:t>
      </w:r>
      <w:r w:rsidRPr="0088430A">
        <w:rPr>
          <w:u w:val="single"/>
        </w:rPr>
        <w:t xml:space="preserve"> to defraud on a monumental scale.</w:t>
      </w:r>
      <w:r>
        <w:rPr>
          <w:u w:val="single"/>
        </w:rPr>
        <w:t xml:space="preserve"> </w:t>
      </w:r>
      <w:r w:rsidRPr="004F0DCF">
        <w:t>Although climate itself is presenting its irrefutable opposing argument, failed prophets never willingly concede defeat until their mouths are stopped with the dust of reality. In this instance gob-stopping reality seems likely to take the form of severe winter weather leading to a widespread collapse of electrical power in an overloaded grid suffering from underinvestment, malinvestment, restraints and neglect. All these stem from years of misguided climate policies. Until the crunch comes, the rent-seekers and their useful idiots in the press will rant and rage without pause, their livelihoods and careers hanging on their ability to perpetuate the hoax they foisted on the rest of us.</w:t>
      </w:r>
      <w:r>
        <w:t xml:space="preserve"> </w:t>
      </w:r>
      <w:r w:rsidRPr="004F0DCF">
        <w:t>As so often, Shakespeare said it best: "A tale, told by an idiot, full of sound and</w:t>
      </w:r>
      <w:r>
        <w:t xml:space="preserve"> fury, signifying nothing." </w:t>
      </w:r>
    </w:p>
    <w:p w:rsidR="00CE0649" w:rsidRPr="003043F9" w:rsidRDefault="00CE0649" w:rsidP="00CE0649"/>
    <w:p w:rsidR="00CE0649" w:rsidRDefault="00CE0649" w:rsidP="00CE0649">
      <w:pPr>
        <w:pStyle w:val="Heading3"/>
      </w:pPr>
      <w:r>
        <w:lastRenderedPageBreak/>
        <w:t xml:space="preserve">Doesn’t </w:t>
      </w:r>
      <w:proofErr w:type="gramStart"/>
      <w:r>
        <w:t>Justify</w:t>
      </w:r>
      <w:proofErr w:type="gramEnd"/>
      <w:r>
        <w:t xml:space="preserve"> authoritarianism</w:t>
      </w:r>
    </w:p>
    <w:p w:rsidR="00CE0649" w:rsidRPr="00B34AB2" w:rsidRDefault="00CE0649" w:rsidP="00CE0649">
      <w:pPr>
        <w:pStyle w:val="Heading4"/>
      </w:pPr>
      <w:r>
        <w:t>Using warming to justify authoritarianism encourages additional denial</w:t>
      </w:r>
    </w:p>
    <w:p w:rsidR="00CE0649" w:rsidRPr="00B34AB2" w:rsidRDefault="00CE0649" w:rsidP="00CE0649">
      <w:pPr>
        <w:rPr>
          <w:rStyle w:val="Style13ptBold"/>
        </w:rPr>
      </w:pPr>
      <w:r w:rsidRPr="00B34AB2">
        <w:rPr>
          <w:rStyle w:val="Style13ptBold"/>
        </w:rPr>
        <w:t xml:space="preserve">Oreskes 6/16 </w:t>
      </w:r>
    </w:p>
    <w:p w:rsidR="00CE0649" w:rsidRPr="00B34AB2" w:rsidRDefault="00CE0649" w:rsidP="00CE0649">
      <w:r>
        <w:t>(</w:t>
      </w:r>
      <w:r w:rsidRPr="00B34AB2">
        <w:t>Naomi Oreskes [professor of the history of science and affiliated professor of earth and planetary sciences at Harvard University], 6/16/15, "The Hoax of Climate Denial," Huffington Post, www.huffingtonpost.com/naomi-oreskes/the-hoax-of-climate-denial_b_7595154.html, MX)</w:t>
      </w:r>
    </w:p>
    <w:p w:rsidR="00CE0649" w:rsidRPr="00B34AB2" w:rsidRDefault="00CE0649" w:rsidP="00CE0649">
      <w:pPr>
        <w:rPr>
          <w:sz w:val="12"/>
        </w:rPr>
      </w:pPr>
      <w:r w:rsidRPr="00B34AB2">
        <w:rPr>
          <w:sz w:val="12"/>
        </w:rPr>
        <w:t xml:space="preserve">Many </w:t>
      </w:r>
      <w:r w:rsidRPr="00B34AB2">
        <w:rPr>
          <w:rStyle w:val="StyleUnderline"/>
        </w:rPr>
        <w:t>Republicans resist accepting the overwhelming scientific evidence of climate change because they fear it will be used as an excuse to expand big government.</w:t>
      </w:r>
      <w:r w:rsidRPr="00B34AB2">
        <w:rPr>
          <w:sz w:val="12"/>
        </w:rPr>
        <w:t xml:space="preserve">  Here’s what should give them pause: by delaying action on reducing global carbon emissions for more than two decades, we have already significantly increased the likelihood that disruptive global warming will lead to the kinds of government interventions they most fear and seek to avoid. Climate change is, in fact, already causing an increase in the sorts of extreme weather events -- particularly floods, extreme droughts, and heat waves -- that almost always result in large-scale government responses. The longer we wait, the more massive the required intervention will be. In the future, </w:t>
      </w:r>
      <w:r w:rsidRPr="00B34AB2">
        <w:rPr>
          <w:rStyle w:val="StyleUnderline"/>
        </w:rPr>
        <w:t>as the devastating effects of climate change unfold here in the United States, natural disasters will result in a greater reliance on government -- especially the federal government</w:t>
      </w:r>
      <w:r w:rsidRPr="00B34AB2">
        <w:rPr>
          <w:sz w:val="12"/>
        </w:rPr>
        <w:t xml:space="preserve">. (Of course, our grandchildren will not call them “natural” disasters, because they will know all too well who caused them.) What this means is that the work climate deniers are now doing only helps ensure that we will be less ready for the full impact of climate change, which means greater government interventions to come. Put another way, climate deniers are now playing a crucial role in creating the nightmare they most fear. They are guaranteeing the very future they claim to want to avoid. And not just at home. </w:t>
      </w:r>
      <w:r w:rsidRPr="00B34AB2">
        <w:rPr>
          <w:rStyle w:val="StyleUnderline"/>
        </w:rPr>
        <w:t>As climate change unfolds around the globe, climate disasters will give undemocratic forces the justification they seek to commandeer resources, declare martial law, interfere with the market economy, and suspend democratic processes.</w:t>
      </w:r>
      <w:r w:rsidRPr="00B34AB2">
        <w:rPr>
          <w:sz w:val="12"/>
        </w:rPr>
        <w:t xml:space="preserve"> This means that Americans who care about political freedom shouldn’t hold back when it comes to supporting climate scientists and acting to prevent the threats they have so clearly and fulsomely documented.</w:t>
      </w:r>
    </w:p>
    <w:p w:rsidR="00CE0649" w:rsidRPr="00A64E9D" w:rsidRDefault="00CE0649" w:rsidP="00CE0649">
      <w:pPr>
        <w:pStyle w:val="Heading4"/>
      </w:pPr>
      <w:r>
        <w:t xml:space="preserve">Warming is a rationalization for authoritarianism </w:t>
      </w:r>
    </w:p>
    <w:p w:rsidR="00CE0649" w:rsidRPr="00A64E9D" w:rsidRDefault="00CE0649" w:rsidP="00CE0649">
      <w:pPr>
        <w:rPr>
          <w:rStyle w:val="Style13ptBold"/>
        </w:rPr>
      </w:pPr>
      <w:r w:rsidRPr="00A64E9D">
        <w:rPr>
          <w:rStyle w:val="Style13ptBold"/>
        </w:rPr>
        <w:t>Trujillo 4/30</w:t>
      </w:r>
    </w:p>
    <w:p w:rsidR="00CE0649" w:rsidRDefault="00CE0649" w:rsidP="00CE0649">
      <w:r>
        <w:t>(Aaron Trujillo, 4/30/15, [Writer</w:t>
      </w:r>
      <w:r w:rsidRPr="00A64E9D">
        <w:t>], "Will: ‘Global Warming Is Socialism by the Back Door’," The Daily Signal, dailysignal.com/2014/04/30/will-global-warming-socialism-back-door/</w:t>
      </w:r>
      <w:proofErr w:type="gramStart"/>
      <w:r w:rsidRPr="00A64E9D">
        <w:t>,MX</w:t>
      </w:r>
      <w:proofErr w:type="gramEnd"/>
      <w:r w:rsidRPr="00A64E9D">
        <w:t>)</w:t>
      </w:r>
    </w:p>
    <w:p w:rsidR="00CE0649" w:rsidRPr="00A64E9D" w:rsidRDefault="00CE0649" w:rsidP="00CE0649">
      <w:pPr>
        <w:rPr>
          <w:sz w:val="12"/>
        </w:rPr>
      </w:pPr>
      <w:r w:rsidRPr="00A64E9D">
        <w:rPr>
          <w:sz w:val="12"/>
        </w:rPr>
        <w:t>George Will said recently “</w:t>
      </w:r>
      <w:r w:rsidRPr="00A64E9D">
        <w:rPr>
          <w:rStyle w:val="StyleUnderline"/>
        </w:rPr>
        <w:t>global warming is socialism by the back door</w:t>
      </w:r>
      <w:r w:rsidRPr="00A64E9D">
        <w:rPr>
          <w:sz w:val="12"/>
        </w:rPr>
        <w:t xml:space="preserve">.” In an interview with The Daily Caller’s Jamie Weinstein, Will points out that </w:t>
      </w:r>
      <w:r w:rsidRPr="00A64E9D">
        <w:rPr>
          <w:rStyle w:val="StyleUnderline"/>
        </w:rPr>
        <w:t>progressives use warming to rationalize “more and more power in Washington” to “micromanage the lives of the American people—our shower heads, our toilets, our bathtubs, our garden hoses</w:t>
      </w:r>
      <w:r w:rsidRPr="00A64E9D">
        <w:rPr>
          <w:sz w:val="12"/>
        </w:rPr>
        <w:t>.” Watch:</w:t>
      </w:r>
    </w:p>
    <w:p w:rsidR="00CE0649" w:rsidRDefault="00CE0649" w:rsidP="00CE0649"/>
    <w:p w:rsidR="00CE0649" w:rsidRPr="003043F9" w:rsidRDefault="00CE0649" w:rsidP="00CE0649"/>
    <w:p w:rsidR="00CE0649" w:rsidRDefault="00CE0649" w:rsidP="00CE0649">
      <w:pPr>
        <w:pStyle w:val="Heading3"/>
      </w:pPr>
      <w:r>
        <w:lastRenderedPageBreak/>
        <w:t>Political lies</w:t>
      </w:r>
    </w:p>
    <w:p w:rsidR="00CE0649" w:rsidRPr="001F70CE" w:rsidRDefault="00CE0649" w:rsidP="00CE0649">
      <w:pPr>
        <w:pStyle w:val="Heading4"/>
      </w:pPr>
      <w:r>
        <w:t>Global warming is a liberal lie - they’re all commies</w:t>
      </w:r>
    </w:p>
    <w:p w:rsidR="00CE0649" w:rsidRPr="001F70CE" w:rsidRDefault="00CE0649" w:rsidP="00CE0649">
      <w:pPr>
        <w:rPr>
          <w:rStyle w:val="Style13ptBold"/>
        </w:rPr>
      </w:pPr>
      <w:r w:rsidRPr="001F70CE">
        <w:rPr>
          <w:rStyle w:val="Style13ptBold"/>
        </w:rPr>
        <w:t xml:space="preserve">McFarlane 6/19 </w:t>
      </w:r>
    </w:p>
    <w:p w:rsidR="00CE0649" w:rsidRDefault="00CE0649" w:rsidP="00CE0649">
      <w:r w:rsidRPr="001F70CE">
        <w:t>(Bonnie McFarlane, 6/19/15, [</w:t>
      </w:r>
      <w:r>
        <w:t>Totally serious standup comedian</w:t>
      </w:r>
      <w:r w:rsidRPr="001F70CE">
        <w:t>], "Global warming is totally a lie liberals tell to distract us from their commie agendas," The Guardian, www.theguardian.com/environment/commentisfree/2015/jun/19/global-warming-lie-liberals-tell-distract-us, MX)</w:t>
      </w:r>
    </w:p>
    <w:p w:rsidR="00CE0649" w:rsidRDefault="00CE0649" w:rsidP="00CE0649">
      <w:pPr>
        <w:rPr>
          <w:rStyle w:val="StyleUnderline"/>
        </w:rPr>
      </w:pPr>
      <w:r w:rsidRPr="00890848">
        <w:rPr>
          <w:sz w:val="12"/>
        </w:rPr>
        <w:t xml:space="preserve">Everybody is talking about global warming. Clearly, it’s got a great publicist. My guess is it’s the same one that Amy Schumer uses. However, unlike Schumer – whom I have on good authority is real – </w:t>
      </w:r>
      <w:r w:rsidRPr="001F70CE">
        <w:rPr>
          <w:rStyle w:val="StyleUnderline"/>
        </w:rPr>
        <w:t>Global Warming is a big fat lie</w:t>
      </w:r>
      <w:r w:rsidRPr="00890848">
        <w:rPr>
          <w:sz w:val="12"/>
        </w:rPr>
        <w:t xml:space="preserve">. Now, before you spit out your fair trade coffee and start yelling about carbon emissions, let me assure you that this is not a conclusion that came easily to me. I thought about it a lot. Just this morning I was in the shower for a good two hours debating the pros and cons of dating someone with a giant global footprint. Once the water went cold and I dried myself off with a hair dryer, I knew I had my answer. </w:t>
      </w:r>
      <w:r w:rsidRPr="001F70CE">
        <w:rPr>
          <w:rStyle w:val="StyleUnderline"/>
        </w:rPr>
        <w:t>This so-called “environmental Armageddon” is a fictitious construction cooked up by the left so we’ll spend all our time</w:t>
      </w:r>
      <w:r w:rsidRPr="00890848">
        <w:rPr>
          <w:sz w:val="12"/>
        </w:rPr>
        <w:t xml:space="preserve"> (or at least a half hour a week) </w:t>
      </w:r>
      <w:r w:rsidRPr="001F70CE">
        <w:rPr>
          <w:rStyle w:val="StyleUnderline"/>
        </w:rPr>
        <w:t>changing out our light bulbs and flattening cardboard and completely overlooking their pinko/commie/socialist agendas.</w:t>
      </w:r>
      <w:r w:rsidRPr="00890848">
        <w:rPr>
          <w:sz w:val="12"/>
        </w:rPr>
        <w:t xml:space="preserve"> I’m on to you, liberals! You’re trying to be heroes to humanity. You want everyone to pat you on the back and say, “Oh, look who saved the planet!” Well, I have news for you. </w:t>
      </w:r>
      <w:r w:rsidRPr="001F70CE">
        <w:rPr>
          <w:rStyle w:val="StyleUnderline"/>
        </w:rPr>
        <w:t>The planet doesn’t need saving. After all, it’s been around for almost 2,000 years. It was fine before you got here, and it’ll be fine after the apocalypse destroys most of humankind</w:t>
      </w:r>
      <w:r w:rsidRPr="00890848">
        <w:rPr>
          <w:sz w:val="12"/>
        </w:rPr>
        <w:t xml:space="preserve"> for the sins of homosexuality and shellfish consumption. God hates Shrimp Scampi, but He doesn’t seem to have a problem with littering. (Leviticus 10:10) I wish people would stop incessantly asking, “Don’t we care what kind of planet we’re going to leave our children?” First of all, I’m pretty sure any child psychologist would agree that leaving a whole planet to a kid is an appalling idea. I wouldn’t dream of spoiling my daughter with an entire planet. You don’t have to give your kids the world; just spend some time with them once in a while. That’s what they really want. </w:t>
      </w:r>
      <w:proofErr w:type="gramStart"/>
      <w:r w:rsidRPr="00890848">
        <w:rPr>
          <w:sz w:val="12"/>
        </w:rPr>
        <w:t>That,</w:t>
      </w:r>
      <w:proofErr w:type="gramEnd"/>
      <w:r w:rsidRPr="00890848">
        <w:rPr>
          <w:sz w:val="12"/>
        </w:rPr>
        <w:t xml:space="preserve"> and a Mercedes SUV for their sweet 16. </w:t>
      </w:r>
      <w:r w:rsidRPr="001F70CE">
        <w:rPr>
          <w:rStyle w:val="StyleUnderline"/>
        </w:rPr>
        <w:t>I wish scientists would stop blaming us humans for causing global warming. This is patently false, since global warming is not real! If the fact that we’ve just experienced the coldest spring on record isn’t enough to sway yo</w:t>
      </w:r>
      <w:r w:rsidRPr="00890848">
        <w:rPr>
          <w:sz w:val="12"/>
        </w:rPr>
        <w:t xml:space="preserve">u, I’ve got other anecdotal evidence that should be plenty convincing. For example: </w:t>
      </w:r>
      <w:r w:rsidRPr="001F70CE">
        <w:rPr>
          <w:rStyle w:val="StyleUnderline"/>
        </w:rPr>
        <w:t xml:space="preserve">my sister went to Greenland and never saw any polar bears stranded on tiny ice floes. </w:t>
      </w:r>
      <w:r w:rsidRPr="00890848">
        <w:rPr>
          <w:sz w:val="12"/>
        </w:rPr>
        <w:t xml:space="preserve">In fact, my sister didn’t see any live polar bears at all, so there. </w:t>
      </w:r>
      <w:r w:rsidRPr="001F70CE">
        <w:rPr>
          <w:rStyle w:val="StyleUnderline"/>
        </w:rPr>
        <w:t>But the most telling sign that global warming is not an actual threat is this: the Republican presidential candidates aren’t trying to scare us with the prospect that we’re all doomed to die from toxic air and scorching temperatures. And Republican presidential candidates love scaring the public. It’s their passion</w:t>
      </w:r>
      <w:r w:rsidRPr="00890848">
        <w:rPr>
          <w:sz w:val="12"/>
        </w:rPr>
        <w:t xml:space="preserve">. If they could put a gun to each of our heads individually and say, “Vote for me or else you die”, I think they would. That’s why, </w:t>
      </w:r>
      <w:r w:rsidRPr="001F70CE">
        <w:rPr>
          <w:rStyle w:val="StyleUnderline"/>
        </w:rPr>
        <w:t>despite the numerous scientific claims and all those hockey-stick graphs</w:t>
      </w:r>
      <w:r w:rsidRPr="00890848">
        <w:rPr>
          <w:sz w:val="12"/>
        </w:rPr>
        <w:t xml:space="preserve"> showing the sharp rise in temperatures, </w:t>
      </w:r>
      <w:r w:rsidRPr="001F70CE">
        <w:rPr>
          <w:rStyle w:val="StyleUnderline"/>
        </w:rPr>
        <w:t>I don’t think there’s any truth to this whole global warming thing. At the very least, the declarations are exaggerated and we have nothing to worry about for at least a decade.</w:t>
      </w:r>
    </w:p>
    <w:p w:rsidR="00CE0649" w:rsidRDefault="00CE0649" w:rsidP="00CE0649">
      <w:pPr>
        <w:pStyle w:val="Heading4"/>
      </w:pPr>
      <w:r>
        <w:t>Climate change is a fraud</w:t>
      </w:r>
    </w:p>
    <w:p w:rsidR="00CE0649" w:rsidRPr="00CE4C46" w:rsidRDefault="00CE0649" w:rsidP="00CE0649">
      <w:proofErr w:type="gramStart"/>
      <w:r w:rsidRPr="00214193">
        <w:rPr>
          <w:b/>
        </w:rPr>
        <w:t>Starck, PhD</w:t>
      </w:r>
      <w:r w:rsidRPr="00214193">
        <w:t>, Feb 20</w:t>
      </w:r>
      <w:r w:rsidRPr="00214193">
        <w:rPr>
          <w:b/>
        </w:rPr>
        <w:t>15</w:t>
      </w:r>
      <w:r w:rsidRPr="00214193">
        <w:t>, (Walter, "The Climate Scam's Meltdown" Ausmarine 37.4: 26-27.</w:t>
      </w:r>
      <w:proofErr w:type="gramEnd"/>
      <w:r w:rsidRPr="00214193">
        <w:t xml:space="preserve"> </w:t>
      </w:r>
      <w:proofErr w:type="gramStart"/>
      <w:r w:rsidRPr="00214193">
        <w:t>Proquest.</w:t>
      </w:r>
      <w:proofErr w:type="gramEnd"/>
      <w:r w:rsidRPr="00214193">
        <w:t xml:space="preserve"> search.proquest.com/docview/1666284048?pq-origsite=gscholar</w:t>
      </w:r>
      <w:r>
        <w:t>)</w:t>
      </w:r>
    </w:p>
    <w:p w:rsidR="00CE0649" w:rsidRDefault="00CE0649" w:rsidP="00CE0649">
      <w:r w:rsidRPr="004F0DCF">
        <w:t xml:space="preserve">The </w:t>
      </w:r>
      <w:r w:rsidRPr="004F0DCF">
        <w:rPr>
          <w:u w:val="single"/>
        </w:rPr>
        <w:t>rent-seekers, opportunists, third-rate academics, carbon-market scam artists and peddlers of catastrophic prophecy can see the alarmist bubble deflating, so they're trying harder than ever to sustain the scare. Problem is, Mother Nature isn't cooperating</w:t>
      </w:r>
      <w:r>
        <w:rPr>
          <w:u w:val="single"/>
        </w:rPr>
        <w:t xml:space="preserve"> </w:t>
      </w:r>
      <w:r>
        <w:t>This doesn't mean the cl</w:t>
      </w:r>
      <w:r w:rsidRPr="004F0DCF">
        <w:t>imate change "debate" will stop, the news media will cease reporting weather as a dire threat, or that the true believers will no longer be obsessed by it.</w:t>
      </w:r>
      <w:r>
        <w:t xml:space="preserve"> </w:t>
      </w:r>
      <w:r w:rsidRPr="004F0DCF">
        <w:t>However, the ultimate arbiter, climate itself, has made clear its decision by ceasing to warm for over 18 years. Despite the ongoing use of fossf^fuels, a proclaimed 95 per cent certainty of 97 per cent of scientists and Jhg high-poyyered projections of the world's most advanced climate models, the climate has refused to pay the slightest heed.</w:t>
      </w:r>
      <w:r>
        <w:t xml:space="preserve"> </w:t>
      </w:r>
      <w:r w:rsidRPr="004F0DCF">
        <w:rPr>
          <w:u w:val="single"/>
        </w:rPr>
        <w:t xml:space="preserve">Contrary to </w:t>
      </w:r>
      <w:r w:rsidRPr="004F0DCF">
        <w:t xml:space="preserve">all the confidence and* predictions of </w:t>
      </w:r>
      <w:r w:rsidRPr="004F0DCF">
        <w:rPr>
          <w:u w:val="single"/>
        </w:rPr>
        <w:t>alleged experts, storms are no more intense nor frequent</w:t>
      </w:r>
      <w:r w:rsidRPr="004F0DCF">
        <w:t xml:space="preserve">, while droughts, floods and sea levels have declined to confirm alarmists' barely concealed hopes of disasters. The simple fact is that the </w:t>
      </w:r>
      <w:r w:rsidRPr="004F0DCF">
        <w:rPr>
          <w:u w:val="single"/>
        </w:rPr>
        <w:t xml:space="preserve">alleged experts and their high-powered </w:t>
      </w:r>
      <w:r w:rsidRPr="004F0DCF">
        <w:rPr>
          <w:rStyle w:val="Emphasis"/>
        </w:rPr>
        <w:t>models were wrong</w:t>
      </w:r>
      <w:r w:rsidRPr="004F0DCF">
        <w:rPr>
          <w:u w:val="single"/>
        </w:rPr>
        <w:t>.</w:t>
      </w:r>
      <w:r w:rsidRPr="004F0DCF">
        <w:t xml:space="preserve"> The </w:t>
      </w:r>
      <w:r w:rsidRPr="004F0DCF">
        <w:rPr>
          <w:u w:val="single"/>
        </w:rPr>
        <w:t xml:space="preserve">climate has ceased to warm and, with little or no greenhouse warming, the entire theory of Catastrophic Anthropogenic </w:t>
      </w:r>
      <w:r w:rsidRPr="004F0DCF">
        <w:rPr>
          <w:u w:val="single"/>
        </w:rPr>
        <w:lastRenderedPageBreak/>
        <w:t xml:space="preserve">Global Warming (CAGW), </w:t>
      </w:r>
      <w:r w:rsidRPr="004F0DCF">
        <w:t>aka Climate Change (CC), aka Global Warming, aka Extreme Weather,</w:t>
      </w:r>
      <w:r w:rsidRPr="004F0DCF">
        <w:rPr>
          <w:u w:val="single"/>
        </w:rPr>
        <w:t xml:space="preserve"> is left with no basis.</w:t>
      </w:r>
      <w:r>
        <w:rPr>
          <w:u w:val="single"/>
        </w:rPr>
        <w:t xml:space="preserve"> </w:t>
      </w:r>
      <w:r w:rsidRPr="004F0DCF">
        <w:t>"All who disagreed were deemed to be fools"</w:t>
      </w:r>
      <w:r>
        <w:t xml:space="preserve"> </w:t>
      </w:r>
      <w:r w:rsidRPr="004F0DCF">
        <w:t xml:space="preserve">The debate over CC has been unique in the history of science in that its </w:t>
      </w:r>
      <w:r w:rsidRPr="00C178E6">
        <w:rPr>
          <w:u w:val="single"/>
        </w:rPr>
        <w:t xml:space="preserve">proponents have largely abandoned the primacy of evidence and openly declared methodology </w:t>
      </w:r>
      <w:r w:rsidRPr="00C178E6">
        <w:t xml:space="preserve">in favour </w:t>
      </w:r>
      <w:r w:rsidRPr="004F0DCF">
        <w:t xml:space="preserve">of self-proclaimed authority backed by their own confidential methods and models. It is also unique in that the alarmists refuse to directly address their arguments, preferring to ignore, censor and personally denigrate them. In a few instances </w:t>
      </w:r>
      <w:r w:rsidRPr="0088430A">
        <w:rPr>
          <w:u w:val="single"/>
        </w:rPr>
        <w:t>in the early</w:t>
      </w:r>
      <w:r w:rsidRPr="004F0DCF">
        <w:t xml:space="preserve"> part of the </w:t>
      </w:r>
      <w:r w:rsidRPr="0088430A">
        <w:rPr>
          <w:u w:val="single"/>
        </w:rPr>
        <w:t>public debate, the proponents attempted direct debate with their critics</w:t>
      </w:r>
      <w:r w:rsidRPr="004F0DCF">
        <w:t xml:space="preserve"> </w:t>
      </w:r>
      <w:r w:rsidRPr="0088430A">
        <w:rPr>
          <w:u w:val="single"/>
        </w:rPr>
        <w:t xml:space="preserve">but came away looking decidedly second-best and they soon </w:t>
      </w:r>
      <w:r w:rsidRPr="0088430A">
        <w:rPr>
          <w:rStyle w:val="Emphasis"/>
        </w:rPr>
        <w:t xml:space="preserve">refused any further </w:t>
      </w:r>
      <w:r w:rsidRPr="0088430A">
        <w:rPr>
          <w:u w:val="single"/>
        </w:rPr>
        <w:t xml:space="preserve">direct </w:t>
      </w:r>
      <w:r w:rsidRPr="0088430A">
        <w:rPr>
          <w:rStyle w:val="Emphasis"/>
        </w:rPr>
        <w:t>discussion</w:t>
      </w:r>
      <w:r w:rsidRPr="004F0DCF">
        <w:t>. With no convincing answers to the uncertainties and conflicting evidence raised by their opponents they simply chose to ignore them, declare the váence "settled" and anoint themselves as the only experts. All who disagreed were deemed to be fools, knaves and/or in the pay and pocket of Big Energy.</w:t>
      </w:r>
      <w:r>
        <w:t xml:space="preserve"> </w:t>
      </w:r>
      <w:r w:rsidRPr="004F0DCF">
        <w:t xml:space="preserve">With a naive and compliant news media steeped in the same politically correct, left </w:t>
      </w:r>
      <w:r>
        <w:t>wing</w:t>
      </w:r>
      <w:r w:rsidRPr="004F0DCF">
        <w:t xml:space="preserve"> academic indoctrination as the researchers, the latter enjoyed-a near monopoly on favourable news coverage. Self-serving publicity releases were regurgitated undigested? </w:t>
      </w:r>
      <w:proofErr w:type="gramStart"/>
      <w:r w:rsidRPr="004F0DCF">
        <w:t>beneath</w:t>
      </w:r>
      <w:proofErr w:type="gramEnd"/>
      <w:r w:rsidRPr="004F0DCF">
        <w:t xml:space="preserve"> the by-lines of environmental "reporters", who eagerly reduced themselves to unquestioning stenographers.</w:t>
      </w:r>
      <w:r>
        <w:t xml:space="preserve"> </w:t>
      </w:r>
      <w:r w:rsidRPr="004F0DCF">
        <w:t>Yet even as the alarmists' received kidglove treatment in the mainstream media, the Internet has been a very different story. Not only did the climate alarmists have no advantage online, the thinking public was increasingly looking to the Web as their primary source for news. This digital realm was outside'any particular control or influence, open to the airing of opposing argument and evidence. It was also a forum for the exposure of malpractice, regularly producing exposés that would shatter the façade of scientific expertise and propriety the alarmists had erected around themselves. Think here of how Wattsupwiththat demolished the charlatan Michael Mann and his infamous hockey stick, and the Climategate emails revealed the lengths professional warmists are prepared to go in order to silence sceptics, not least by debasing the conventions of the peer-review process.</w:t>
      </w:r>
      <w:r>
        <w:t xml:space="preserve"> </w:t>
      </w:r>
      <w:r w:rsidRPr="004F0DCF">
        <w:t>Fiddling the temperature record</w:t>
      </w:r>
      <w:r>
        <w:t xml:space="preserve"> </w:t>
      </w:r>
      <w:r w:rsidRPr="004F0DCF">
        <w:t>In retre</w:t>
      </w:r>
      <w:r>
        <w:t xml:space="preserve">at, </w:t>
      </w:r>
      <w:r w:rsidRPr="0088430A">
        <w:rPr>
          <w:u w:val="single"/>
        </w:rPr>
        <w:t>climate alarmists are now trying to deny the lack of warming while</w:t>
      </w:r>
      <w:r w:rsidRPr="004F0DCF">
        <w:t xml:space="preserve"> 3 </w:t>
      </w:r>
      <w:r w:rsidRPr="0088430A">
        <w:rPr>
          <w:rStyle w:val="Emphasis"/>
        </w:rPr>
        <w:t>fiddling the temperature record</w:t>
      </w:r>
      <w:r w:rsidRPr="004F0DCF">
        <w:t xml:space="preserve"> in an effort to "prove* it is continuing. Their ever-more imaginative explanations - the heat is hiding at</w:t>
      </w:r>
      <w:r>
        <w:t xml:space="preserve"> the bottom of the ocean; trade</w:t>
      </w:r>
      <w:r w:rsidRPr="004F0DCF">
        <w:t xml:space="preserve"> winds are skewing sea-temperature readings - increasingly smack of desperation. Making matters worse for the </w:t>
      </w:r>
      <w:proofErr w:type="gramStart"/>
      <w:r w:rsidRPr="004F0DCF">
        <w:t>alarmists,</w:t>
      </w:r>
      <w:proofErr w:type="gramEnd"/>
      <w:r w:rsidRPr="004F0DCF">
        <w:t xml:space="preserve"> </w:t>
      </w:r>
      <w:r w:rsidRPr="0088430A">
        <w:rPr>
          <w:u w:val="single"/>
        </w:rPr>
        <w:t xml:space="preserve">there is increasing evidence that the global climate has not only ceased to warm but may || actually be </w:t>
      </w:r>
      <w:r w:rsidRPr="0088430A">
        <w:rPr>
          <w:rStyle w:val="Emphasis"/>
        </w:rPr>
        <w:t>starting to cool</w:t>
      </w:r>
      <w:r w:rsidRPr="004F0DCF">
        <w:t xml:space="preserve">. Severe, often! </w:t>
      </w:r>
      <w:proofErr w:type="gramStart"/>
      <w:r w:rsidRPr="004F0DCF">
        <w:t>record-breaking</w:t>
      </w:r>
      <w:proofErr w:type="gramEnd"/>
      <w:r w:rsidRPr="004F0DCF">
        <w:t xml:space="preserve">* winter, weather demanding J more and more undeclared "adjustments" I to the temperature record are being! </w:t>
      </w:r>
      <w:proofErr w:type="gramStart"/>
      <w:r w:rsidRPr="004F0DCF">
        <w:t>exposed</w:t>
      </w:r>
      <w:proofErr w:type="gramEnd"/>
      <w:r w:rsidRPr="004F0DCF">
        <w:t xml:space="preserve">. </w:t>
      </w:r>
      <w:r>
        <w:t xml:space="preserve">Overwhelmingly these serve to </w:t>
      </w:r>
      <w:proofErr w:type="gramStart"/>
      <w:r w:rsidRPr="004F0DCF">
        <w:t>( fa</w:t>
      </w:r>
      <w:proofErr w:type="gramEnd"/>
      <w:r w:rsidRPr="004F0DCF">
        <w:t xml:space="preserve"> reduce past temperatures and increase more^K . recent ones without which the lack of waripiav would be mör&amp;rtwtous1*^</w:t>
      </w:r>
    </w:p>
    <w:p w:rsidR="00CE0649" w:rsidRDefault="00CE0649" w:rsidP="00CE0649"/>
    <w:p w:rsidR="00CE0649" w:rsidRDefault="00CE0649" w:rsidP="00CE0649">
      <w:pPr>
        <w:pStyle w:val="Heading2"/>
      </w:pPr>
      <w:r>
        <w:lastRenderedPageBreak/>
        <w:t>AT: Util</w:t>
      </w:r>
    </w:p>
    <w:p w:rsidR="00CE0649" w:rsidRDefault="00CE0649" w:rsidP="00CE0649">
      <w:pPr>
        <w:pStyle w:val="Heading4"/>
      </w:pPr>
      <w:r>
        <w:t>Focus on environmental util doesn’t solve alt causes to inequality – sole focus fails</w:t>
      </w:r>
    </w:p>
    <w:p w:rsidR="00CE0649" w:rsidRPr="00CC2EDF" w:rsidRDefault="00CE0649" w:rsidP="00CE0649">
      <w:r w:rsidRPr="00B33D08">
        <w:rPr>
          <w:b/>
        </w:rPr>
        <w:t>Davidson</w:t>
      </w:r>
      <w:r w:rsidRPr="00B33D08">
        <w:t>, 6-4-</w:t>
      </w:r>
      <w:r w:rsidRPr="00B33D08">
        <w:rPr>
          <w:b/>
        </w:rPr>
        <w:t>15</w:t>
      </w:r>
      <w:r w:rsidRPr="00B33D08">
        <w:t>, [faculty member in the science department at the Universiteit van Amsterdam] (Marc D. "Climate Change and the ethics of discounting" WIREs Climate Change, Wiley Online Library, onlinelibrary.wiley.com/doi/10.1002/wcc.347/full</w:t>
      </w:r>
    </w:p>
    <w:p w:rsidR="00CE0649" w:rsidRPr="00CC2EDF" w:rsidRDefault="00CE0649" w:rsidP="00CE0649">
      <w:pPr>
        <w:rPr>
          <w:u w:val="single"/>
        </w:rPr>
      </w:pPr>
      <w:r w:rsidRPr="005E4EE0">
        <w:t xml:space="preserve">A common criticism of the </w:t>
      </w:r>
      <w:r w:rsidRPr="00CC2EDF">
        <w:t>utilitarian</w:t>
      </w:r>
      <w:r w:rsidRPr="005E4EE0">
        <w:t xml:space="preserve"> approach is that </w:t>
      </w:r>
      <w:r w:rsidRPr="00CC2EDF">
        <w:rPr>
          <w:u w:val="single"/>
        </w:rPr>
        <w:t xml:space="preserve">it would be </w:t>
      </w:r>
      <w:r w:rsidRPr="00CC2EDF">
        <w:rPr>
          <w:rStyle w:val="Emphasis"/>
        </w:rPr>
        <w:t>overdemanding</w:t>
      </w:r>
      <w:r w:rsidRPr="00CC2EDF">
        <w:rPr>
          <w:u w:val="single"/>
        </w:rPr>
        <w:t xml:space="preserve"> to treat other people's happiness as being fully on par with one's own</w:t>
      </w:r>
      <w:r w:rsidRPr="005E4EE0">
        <w:t xml:space="preserve"> and </w:t>
      </w:r>
      <w:r w:rsidRPr="00CC2EDF">
        <w:rPr>
          <w:u w:val="single"/>
        </w:rPr>
        <w:t xml:space="preserve">would alienate people from their personal projects and commitments </w:t>
      </w:r>
      <w:r w:rsidRPr="005E4EE0">
        <w:t>(see e.g., Ref </w:t>
      </w:r>
      <w:hyperlink r:id="rId54" w:anchor="wcc347-bib-0050" w:tooltip="Link to bibliographic citation" w:history="1">
        <w:r w:rsidRPr="005E4EE0">
          <w:rPr>
            <w:rStyle w:val="Hyperlink"/>
          </w:rPr>
          <w:t>[50]</w:t>
        </w:r>
      </w:hyperlink>
      <w:r w:rsidRPr="005E4EE0">
        <w:t>; Ref </w:t>
      </w:r>
      <w:hyperlink r:id="rId55" w:anchor="wcc347-bib-0069" w:tooltip="Link to bibliographic citation" w:history="1">
        <w:r w:rsidRPr="005E4EE0">
          <w:rPr>
            <w:rStyle w:val="Hyperlink"/>
          </w:rPr>
          <w:t>[69]</w:t>
        </w:r>
      </w:hyperlink>
      <w:r w:rsidRPr="005E4EE0">
        <w:t>, p. 277; Ref </w:t>
      </w:r>
      <w:hyperlink r:id="rId56" w:anchor="wcc347-bib-0070" w:tooltip="Link to bibliographic citation" w:history="1">
        <w:r w:rsidRPr="005E4EE0">
          <w:rPr>
            <w:rStyle w:val="Hyperlink"/>
          </w:rPr>
          <w:t>[70]</w:t>
        </w:r>
      </w:hyperlink>
      <w:r w:rsidRPr="005E4EE0">
        <w:t>; see Ref</w:t>
      </w:r>
      <w:hyperlink r:id="rId57" w:anchor="wcc347-bib-0071" w:tooltip="Link to bibliographic citation" w:history="1">
        <w:r w:rsidRPr="005E4EE0">
          <w:rPr>
            <w:rStyle w:val="Hyperlink"/>
          </w:rPr>
          <w:t>[71]</w:t>
        </w:r>
      </w:hyperlink>
      <w:r w:rsidRPr="005E4EE0">
        <w:t xml:space="preserve"> for a defense of the demands of utilitarianism). </w:t>
      </w:r>
      <w:r w:rsidRPr="00CC2EDF">
        <w:rPr>
          <w:u w:val="single"/>
        </w:rPr>
        <w:t>If applied across the board in intergenerational policy making</w:t>
      </w:r>
      <w:r w:rsidRPr="005E4EE0">
        <w:t xml:space="preserve">, i.e., beyond climate policy as well, </w:t>
      </w:r>
      <w:r w:rsidRPr="00CC2EDF">
        <w:rPr>
          <w:u w:val="single"/>
        </w:rPr>
        <w:t>it would require governments to tax away present consumption to the benefit of future consumption</w:t>
      </w:r>
      <w:r w:rsidRPr="005E4EE0">
        <w:t>; see e.g., Refs </w:t>
      </w:r>
      <w:hyperlink r:id="rId58" w:anchor="wcc347-bib-0007" w:tooltip="Link to bibliographic citations" w:history="1">
        <w:r w:rsidRPr="005E4EE0">
          <w:rPr>
            <w:rStyle w:val="Hyperlink"/>
          </w:rPr>
          <w:t>[7, 41, 72-75]</w:t>
        </w:r>
      </w:hyperlink>
      <w:r w:rsidRPr="005E4EE0">
        <w:t>; Ref </w:t>
      </w:r>
      <w:hyperlink r:id="rId59" w:anchor="wcc347-bib-0026" w:tooltip="Link to bibliographic citation" w:history="1">
        <w:r w:rsidRPr="005E4EE0">
          <w:rPr>
            <w:rStyle w:val="Hyperlink"/>
          </w:rPr>
          <w:t>[26]</w:t>
        </w:r>
      </w:hyperlink>
      <w:r w:rsidRPr="005E4EE0">
        <w:t>, p. 155; Ref </w:t>
      </w:r>
      <w:hyperlink r:id="rId60" w:anchor="wcc347-bib-0076" w:tooltip="Link to bibliographic citation" w:history="1">
        <w:r w:rsidRPr="005E4EE0">
          <w:rPr>
            <w:rStyle w:val="Hyperlink"/>
          </w:rPr>
          <w:t>[76]</w:t>
        </w:r>
      </w:hyperlink>
      <w:r w:rsidRPr="005E4EE0">
        <w:t xml:space="preserve">, p. 47. If applied across the board in intra-generational policy, utilitarianism </w:t>
      </w:r>
      <w:r w:rsidRPr="00CC2EDF">
        <w:rPr>
          <w:u w:val="single"/>
        </w:rPr>
        <w:t xml:space="preserve">would require a </w:t>
      </w:r>
      <w:r w:rsidRPr="00CC2EDF">
        <w:rPr>
          <w:rStyle w:val="Emphasis"/>
        </w:rPr>
        <w:t>massive redistribution</w:t>
      </w:r>
      <w:r w:rsidRPr="00CC2EDF">
        <w:rPr>
          <w:u w:val="single"/>
        </w:rPr>
        <w:t xml:space="preserve"> from the </w:t>
      </w:r>
      <w:r w:rsidRPr="00CC2EDF">
        <w:t>currently</w:t>
      </w:r>
      <w:r w:rsidRPr="00CC2EDF">
        <w:rPr>
          <w:u w:val="single"/>
        </w:rPr>
        <w:t xml:space="preserve"> rich to the </w:t>
      </w:r>
      <w:r w:rsidRPr="00CC2EDF">
        <w:t>currently</w:t>
      </w:r>
      <w:r w:rsidRPr="00CC2EDF">
        <w:rPr>
          <w:u w:val="single"/>
        </w:rPr>
        <w:t xml:space="preserve"> poor.</w:t>
      </w:r>
      <w:r w:rsidRPr="005E4EE0">
        <w:t xml:space="preserve"> However, </w:t>
      </w:r>
      <w:r w:rsidRPr="00CC2EDF">
        <w:rPr>
          <w:u w:val="single"/>
        </w:rPr>
        <w:t>if the utilitarian approach is restricted to climate policy</w:t>
      </w:r>
      <w:r w:rsidRPr="005E4EE0">
        <w:t>, it may be queried whether such an approach is coherent (see e.g., Ref </w:t>
      </w:r>
      <w:hyperlink r:id="rId61" w:anchor="wcc347-bib-0009" w:tooltip="Link to bibliographic citation" w:history="1">
        <w:r w:rsidRPr="005E4EE0">
          <w:rPr>
            <w:rStyle w:val="Hyperlink"/>
          </w:rPr>
          <w:t>[9]</w:t>
        </w:r>
      </w:hyperlink>
      <w:r w:rsidRPr="005E4EE0">
        <w:t xml:space="preserve">, p. 230). The objection is not that utilitarianism does not correspond to revealed public preferences, an objection refuted in the section on the prescriptive-descriptive debate, but that </w:t>
      </w:r>
      <w:r w:rsidRPr="00CC2EDF">
        <w:rPr>
          <w:u w:val="single"/>
        </w:rPr>
        <w:t>it is incoherent if the same government advocates fundamentally different moral principles in different policy areas.</w:t>
      </w:r>
    </w:p>
    <w:p w:rsidR="00CE0649" w:rsidRDefault="00CE0649" w:rsidP="00CE0649"/>
    <w:p w:rsidR="00CE0649" w:rsidRDefault="00CE0649" w:rsidP="00CE0649">
      <w:pPr>
        <w:pStyle w:val="Heading2"/>
      </w:pPr>
      <w:r>
        <w:lastRenderedPageBreak/>
        <w:t>AT: Transition Inevitable</w:t>
      </w:r>
    </w:p>
    <w:p w:rsidR="00CE0649" w:rsidRDefault="00CE0649" w:rsidP="00CE0649">
      <w:pPr>
        <w:pStyle w:val="Heading4"/>
      </w:pPr>
      <w:r>
        <w:t>*Democracy more sustainable than authoritarianism- transition not inevitable</w:t>
      </w:r>
    </w:p>
    <w:p w:rsidR="00CE0649" w:rsidRPr="0078122F" w:rsidRDefault="00CE0649" w:rsidP="00CE0649">
      <w:r w:rsidRPr="0078122F">
        <w:rPr>
          <w:rStyle w:val="Style13ptBold"/>
        </w:rPr>
        <w:t>Davis 15</w:t>
      </w:r>
      <w:r>
        <w:t xml:space="preserve"> (</w:t>
      </w:r>
      <w:r w:rsidRPr="0078122F">
        <w:t>Davis, Michael C</w:t>
      </w:r>
      <w:r>
        <w:t xml:space="preserve"> has an LLM from Yale and teaches at the University of Hong Kong</w:t>
      </w:r>
      <w:r w:rsidRPr="0078122F">
        <w:t xml:space="preserve">. "East Asia </w:t>
      </w:r>
      <w:proofErr w:type="gramStart"/>
      <w:r w:rsidRPr="0078122F">
        <w:t>After</w:t>
      </w:r>
      <w:proofErr w:type="gramEnd"/>
      <w:r w:rsidRPr="0078122F">
        <w:t xml:space="preserve"> the Crisis: Human Rights, Constitutionalism, and State Reform." Human Rights Quarterly 26.1 (2004): 126-51. </w:t>
      </w:r>
      <w:proofErr w:type="gramStart"/>
      <w:r w:rsidRPr="0078122F">
        <w:t>ProQuest.</w:t>
      </w:r>
      <w:proofErr w:type="gramEnd"/>
      <w:r w:rsidRPr="0078122F">
        <w:t xml:space="preserve"> </w:t>
      </w:r>
      <w:proofErr w:type="gramStart"/>
      <w:r w:rsidRPr="0078122F">
        <w:t>Web.</w:t>
      </w:r>
      <w:proofErr w:type="gramEnd"/>
      <w:r w:rsidRPr="0078122F">
        <w:t xml:space="preserve"> 29 June 2015.</w:t>
      </w:r>
      <w:r>
        <w:t>)</w:t>
      </w:r>
    </w:p>
    <w:p w:rsidR="00CE0649" w:rsidRDefault="00CE0649" w:rsidP="00CE0649">
      <w:r w:rsidRPr="0078122F">
        <w:t>In asse</w:t>
      </w:r>
      <w:r>
        <w:t xml:space="preserve">ssing the debates over political and economic reform, it becomes apparent that constitutionalism has a central role to play. Studies in the political economy literature appear to verify that regime type ultimately matters in the achievement of economic development goals.96 </w:t>
      </w:r>
      <w:r w:rsidRPr="0078122F">
        <w:rPr>
          <w:rStyle w:val="StyleUnderline"/>
        </w:rPr>
        <w:t>While authoritarianism with proper developmental institutions can do reasonably well at early-stage development, this is not invariably so</w:t>
      </w:r>
      <w:r>
        <w:t>. Furthermore</w:t>
      </w:r>
      <w:r w:rsidRPr="0078122F">
        <w:rPr>
          <w:rStyle w:val="StyleUnderline"/>
        </w:rPr>
        <w:t>, as economic development proceeds the developmental potential of the authoritarian model may be exhausted</w:t>
      </w:r>
      <w:r>
        <w:t>. Recent studies have shown that the developmental achievement of authoritarian regimes in East Asia is not uniformly positive. Latent costs are just now being appreciated</w:t>
      </w:r>
      <w:r w:rsidRPr="0078122F">
        <w:rPr>
          <w:rStyle w:val="StyleUnderline"/>
        </w:rPr>
        <w:t>. In addition to the deficiencies of authoritarian practices in respect to democracy, human rights, and the rule of law, there have also been high levels of corruption.</w:t>
      </w:r>
      <w:r>
        <w:t xml:space="preserve"> Corruption appears to be a consequence of both early predatory practices and a lack of transparency, and subsequent incapacity of authoritarian regimes to respond to the interests that economic development creates. Rent-seeking evolves from a top-down predatory behavior in the authoritarian period when the state is strong, to a bottom-up predatory behavior in the early stages of democracy as business becomes stronger and the state weaker. Corruption may serve as a substitute for adequate state institutions. </w:t>
      </w:r>
      <w:r w:rsidRPr="0078122F">
        <w:rPr>
          <w:rStyle w:val="StyleUnderline"/>
        </w:rPr>
        <w:t>Democratic consolidation will aim to curb corruption by affording greater transparency and stable institutions for checks and balances</w:t>
      </w:r>
      <w:r>
        <w:t xml:space="preserve">. Greater dispersal and open competition in the society should accompany this consolidation. Local institutions shape investor confidence. Either extreme concentrations of power or extreme dispersal appears to have worked poorly; the former is too volatile and the latter too rigid. </w:t>
      </w:r>
      <w:r w:rsidRPr="0078122F">
        <w:rPr>
          <w:rStyle w:val="StyleUnderline"/>
        </w:rPr>
        <w:t>Liberal constitutionalism, including democracy, human rights and the rule of law, appears to provide the tools to engender the degree</w:t>
      </w:r>
      <w:r>
        <w:t xml:space="preserve"> </w:t>
      </w:r>
      <w:r w:rsidRPr="0078122F">
        <w:rPr>
          <w:rStyle w:val="StyleUnderline"/>
        </w:rPr>
        <w:t>of</w:t>
      </w:r>
      <w:r>
        <w:t xml:space="preserve"> public engagement and </w:t>
      </w:r>
      <w:r w:rsidRPr="0078122F">
        <w:rPr>
          <w:rStyle w:val="StyleUnderline"/>
        </w:rPr>
        <w:t>political reliability needed for sustained development</w:t>
      </w:r>
      <w:r>
        <w:t xml:space="preserve">. Finding the proper institutional balance is by no means an easy task. The constitutional fundamentals are essential. </w:t>
      </w:r>
      <w:r w:rsidRPr="0078122F">
        <w:rPr>
          <w:rStyle w:val="StyleUnderline"/>
        </w:rPr>
        <w:t>Minimally maintaining the protections embodied in human rights and the rule of law is important to achieving transparency and accountability, while sustaining confidence in political and legal institutio</w:t>
      </w:r>
      <w:r w:rsidRPr="004D66A9">
        <w:rPr>
          <w:u w:val="single"/>
        </w:rPr>
        <w:t>ns</w:t>
      </w:r>
      <w:r>
        <w:t xml:space="preserve">. Constitutional institutions must be shaped to the local condition. </w:t>
      </w:r>
      <w:r w:rsidRPr="0078122F">
        <w:rPr>
          <w:rStyle w:val="StyleUnderline"/>
        </w:rPr>
        <w:t>This reality is demonstrated by the varied consequences of importing similar institutions into different countries</w:t>
      </w:r>
      <w:r>
        <w:t>. Constitutional systems deeply influenced by the American model work very differently in Japan, the Philippines, and the United States. Getting the fit just right is the challenge of local politics.</w:t>
      </w:r>
    </w:p>
    <w:p w:rsidR="00CE0649" w:rsidRDefault="00CE0649" w:rsidP="00CE0649"/>
    <w:p w:rsidR="00CE0649" w:rsidRDefault="00CE0649" w:rsidP="00CE0649"/>
    <w:p w:rsidR="00CE0649" w:rsidRDefault="00CE0649" w:rsidP="00CE0649">
      <w:pPr>
        <w:pStyle w:val="Heading4"/>
      </w:pPr>
      <w:r>
        <w:t>Democracy inevitable- More sustainable than authoritarian regimes</w:t>
      </w:r>
    </w:p>
    <w:p w:rsidR="00CE0649" w:rsidRPr="00AA32D0" w:rsidRDefault="00CE0649" w:rsidP="00CE0649">
      <w:r w:rsidRPr="00AA32D0">
        <w:rPr>
          <w:rStyle w:val="Style13ptBold"/>
        </w:rPr>
        <w:t>Slater and Bennis 90</w:t>
      </w:r>
      <w:r>
        <w:t xml:space="preserve"> (</w:t>
      </w:r>
      <w:r w:rsidRPr="00AA32D0">
        <w:t>Philip Slater</w:t>
      </w:r>
      <w:r>
        <w:t xml:space="preserve"> and </w:t>
      </w:r>
      <w:r w:rsidRPr="00AA32D0">
        <w:t xml:space="preserve">Warren Bennis </w:t>
      </w:r>
      <w:r>
        <w:t xml:space="preserve">“Democracy is Inevitable” Harvard Business review. </w:t>
      </w:r>
      <w:r w:rsidRPr="00AA32D0">
        <w:t>THE SEPTEMBER–OCTOBER 1990 ISSUE</w:t>
      </w:r>
      <w:r>
        <w:t xml:space="preserve">. </w:t>
      </w:r>
    </w:p>
    <w:p w:rsidR="00CE0649" w:rsidRDefault="00CE0649" w:rsidP="00CE0649">
      <w:pPr>
        <w:rPr>
          <w:rStyle w:val="StyleUnderline"/>
        </w:rPr>
      </w:pPr>
      <w:r>
        <w:t xml:space="preserve">Democracy has been so widely embraced not because of some vague yearning for human rights but because under certain conditions it is a more “efficient” form of social organization. (Our concept of efficiency includes the ability to survive and prosper.) It is not accidental that </w:t>
      </w:r>
      <w:r w:rsidRPr="00AA32D0">
        <w:rPr>
          <w:rStyle w:val="StyleUnderline"/>
        </w:rPr>
        <w:lastRenderedPageBreak/>
        <w:t>those nations of the world that have endured longest under conditions of relative wealth and stability are democratic, while authoritarian regimes have, with few exceptions, either crumbled or eked out a precarious and backward existence.</w:t>
      </w:r>
      <w:r>
        <w:t xml:space="preserve"> Despite this evidence, even so acute a statesman as Adlai Stevenson argued in a New York Times article on November 4, 1962, that the goals of the Communists are different from ours. “They are interested in power,” he said, “we in community. With such fundamentally different aims, how is it possible to compare communism and democracy in terms of efficiency?” </w:t>
      </w:r>
      <w:r w:rsidRPr="00AA32D0">
        <w:rPr>
          <w:rStyle w:val="StyleUnderline"/>
        </w:rPr>
        <w:t>Democracy</w:t>
      </w:r>
      <w:r>
        <w:t xml:space="preserve"> (whether capitalistic or socialistic is not at issue here</w:t>
      </w:r>
      <w:r w:rsidRPr="00AA32D0">
        <w:rPr>
          <w:rStyle w:val="StyleUnderline"/>
        </w:rPr>
        <w:t>) is the only system that can successfully cope with the changing demands of contemporary civilization</w:t>
      </w:r>
      <w:r>
        <w:t xml:space="preserve">. We are not necessarily endorsing democracy as such; one might reasonably argue that industrial civilization is pernicious and should be abolished. We suggest merely that </w:t>
      </w:r>
      <w:r w:rsidRPr="00AA32D0">
        <w:rPr>
          <w:rStyle w:val="StyleUnderline"/>
        </w:rPr>
        <w:t>given a desire to survive in this civilization, democracy is the most effective means to this end.</w:t>
      </w:r>
    </w:p>
    <w:p w:rsidR="00CE0649" w:rsidRDefault="00CE0649" w:rsidP="00CE0649">
      <w:pPr>
        <w:rPr>
          <w:rStyle w:val="StyleUnderline"/>
        </w:rPr>
      </w:pPr>
    </w:p>
    <w:p w:rsidR="00CE0649" w:rsidRDefault="00CE0649" w:rsidP="00CE0649">
      <w:pPr>
        <w:rPr>
          <w:rStyle w:val="StyleUnderline"/>
        </w:rPr>
      </w:pPr>
    </w:p>
    <w:p w:rsidR="00CE0649" w:rsidRPr="0051606E" w:rsidRDefault="00CE0649" w:rsidP="00CE0649">
      <w:pPr>
        <w:pStyle w:val="Heading4"/>
        <w:rPr>
          <w:rStyle w:val="StyleUnderline"/>
          <w:szCs w:val="26"/>
        </w:rPr>
      </w:pPr>
      <w:r w:rsidRPr="0051606E">
        <w:rPr>
          <w:rStyle w:val="StyleUnderline"/>
          <w:szCs w:val="26"/>
        </w:rPr>
        <w:t>Democracy is the only system capable of adapting to change- that makes it sustainable</w:t>
      </w:r>
    </w:p>
    <w:p w:rsidR="00CE0649" w:rsidRPr="00AA32D0" w:rsidRDefault="00CE0649" w:rsidP="00CE0649">
      <w:r w:rsidRPr="00AA32D0">
        <w:rPr>
          <w:rStyle w:val="Style13ptBold"/>
        </w:rPr>
        <w:t>Slater and Bennis 90</w:t>
      </w:r>
      <w:r>
        <w:t xml:space="preserve"> (</w:t>
      </w:r>
      <w:r w:rsidRPr="00AA32D0">
        <w:t>Philip Slater</w:t>
      </w:r>
      <w:r>
        <w:t xml:space="preserve"> and </w:t>
      </w:r>
      <w:r w:rsidRPr="00AA32D0">
        <w:t xml:space="preserve">Warren Bennis </w:t>
      </w:r>
      <w:r>
        <w:t xml:space="preserve">“Democracy is Inevitable” Harvard Business review. </w:t>
      </w:r>
      <w:r w:rsidRPr="00AA32D0">
        <w:t>THE SEPTEMBER–OCTOBER 1990 ISSUE</w:t>
      </w:r>
      <w:r>
        <w:t xml:space="preserve">. </w:t>
      </w:r>
    </w:p>
    <w:p w:rsidR="00CE0649" w:rsidRDefault="00CE0649" w:rsidP="00CE0649">
      <w:pPr>
        <w:rPr>
          <w:rStyle w:val="StyleUnderline"/>
        </w:rPr>
      </w:pPr>
      <w:r w:rsidRPr="00AA32D0">
        <w:rPr>
          <w:rStyle w:val="StyleUnderline"/>
        </w:rPr>
        <w:t>And here we come to the point. For the spirit of inquiry, the foundation of science, to grow and flourish, there must be a democratic environment. Science encourages a political view that is egalitarian, pluralistic, liberal. It accentuates freedom of opinion and dissent. It is against all forms of totalitarianism, dogma, mechanization, and blind obedience. As a prominent social psychologist has pointed out, “Men have asked for freedom, justice, and respect precisely as science has spread among them.” 2 In short, the only way organizations can ensure a scientific attitude is to provide the democratic social conditions where one can flourish.</w:t>
      </w:r>
      <w:r>
        <w:rPr>
          <w:rStyle w:val="StyleUnderline"/>
        </w:rPr>
        <w:t xml:space="preserve"> </w:t>
      </w:r>
      <w:r w:rsidRPr="00AA32D0">
        <w:rPr>
          <w:rStyle w:val="StyleUnderline"/>
        </w:rPr>
        <w:t xml:space="preserve">In other words, democracy in industry is not an idealistic conception but a hard necessity in those areas where change is ever present and creative scientific enterprise must be nourished. </w:t>
      </w:r>
      <w:proofErr w:type="gramStart"/>
      <w:r w:rsidRPr="00AA32D0">
        <w:rPr>
          <w:rStyle w:val="StyleUnderline"/>
        </w:rPr>
        <w:t>For democracy is the only system of organization that is compatible with perpetual change.</w:t>
      </w:r>
      <w:proofErr w:type="gramEnd"/>
    </w:p>
    <w:p w:rsidR="00CE0649" w:rsidRDefault="00CE0649" w:rsidP="00CE0649">
      <w:pPr>
        <w:rPr>
          <w:rStyle w:val="StyleUnderline"/>
        </w:rPr>
      </w:pPr>
    </w:p>
    <w:p w:rsidR="00CE0649" w:rsidRPr="0051606E" w:rsidRDefault="00CE0649" w:rsidP="00CE0649">
      <w:pPr>
        <w:pStyle w:val="Heading4"/>
        <w:rPr>
          <w:rStyle w:val="StyleUnderline"/>
          <w:szCs w:val="26"/>
        </w:rPr>
      </w:pPr>
      <w:r w:rsidRPr="0051606E">
        <w:rPr>
          <w:rStyle w:val="StyleUnderline"/>
          <w:szCs w:val="26"/>
        </w:rPr>
        <w:t>Democracy is the most sustainable- history proves- if we choose to stay committed, it will expand over the next century</w:t>
      </w:r>
    </w:p>
    <w:p w:rsidR="00CE0649" w:rsidRPr="004D66A9" w:rsidRDefault="00CE0649" w:rsidP="00CE0649">
      <w:proofErr w:type="gramStart"/>
      <w:r w:rsidRPr="004D66A9">
        <w:rPr>
          <w:rStyle w:val="Style13ptBold"/>
        </w:rPr>
        <w:t>Diamon 3</w:t>
      </w:r>
      <w:r>
        <w:t xml:space="preserve"> (</w:t>
      </w:r>
      <w:r w:rsidRPr="004D66A9">
        <w:t>Diamond, Larry.</w:t>
      </w:r>
      <w:proofErr w:type="gramEnd"/>
      <w:r w:rsidRPr="004D66A9">
        <w:t xml:space="preserve"> </w:t>
      </w:r>
      <w:proofErr w:type="gramStart"/>
      <w:r w:rsidRPr="004D66A9">
        <w:t>"Universal Democracy?"</w:t>
      </w:r>
      <w:proofErr w:type="gramEnd"/>
      <w:r w:rsidRPr="004D66A9">
        <w:t xml:space="preserve"> Policy Review.119 (2003): 3. </w:t>
      </w:r>
      <w:proofErr w:type="gramStart"/>
      <w:r w:rsidRPr="004D66A9">
        <w:t>ProQuest.</w:t>
      </w:r>
      <w:proofErr w:type="gramEnd"/>
      <w:r w:rsidRPr="004D66A9">
        <w:t xml:space="preserve"> </w:t>
      </w:r>
      <w:proofErr w:type="gramStart"/>
      <w:r w:rsidRPr="004D66A9">
        <w:t>Web.</w:t>
      </w:r>
      <w:proofErr w:type="gramEnd"/>
      <w:r w:rsidRPr="004D66A9">
        <w:t xml:space="preserve"> 29 June 2015.</w:t>
      </w:r>
      <w:r>
        <w:t>)</w:t>
      </w:r>
    </w:p>
    <w:p w:rsidR="00CE0649" w:rsidRPr="004D66A9" w:rsidRDefault="00CE0649" w:rsidP="00CE0649">
      <w:pPr>
        <w:rPr>
          <w:rStyle w:val="StyleUnderline"/>
        </w:rPr>
      </w:pPr>
      <w:r w:rsidRPr="004D66A9">
        <w:rPr>
          <w:rStyle w:val="StyleUnderline"/>
        </w:rPr>
        <w:t xml:space="preserve">The fully global triumph of democracy is far from inevitable, yet it has never been more attainable. If we manage to sustain the process of global economic integration and growth while making freedom at least an important priority in our diplomacy, aid, and other international engagements, democracy will continue to expand in the world. History has proven that it is the </w:t>
      </w:r>
      <w:r w:rsidRPr="004D66A9">
        <w:rPr>
          <w:rStyle w:val="Emphasis"/>
        </w:rPr>
        <w:t>best form of government</w:t>
      </w:r>
      <w:r w:rsidRPr="004D66A9">
        <w:rPr>
          <w:rStyle w:val="StyleUnderline"/>
        </w:rPr>
        <w:t xml:space="preserve">. Gradually, more countries will become democratic while fewer revert to dictatorship. If we retain our power, reshape our strategy, and </w:t>
      </w:r>
      <w:r w:rsidRPr="004D66A9">
        <w:rPr>
          <w:rStyle w:val="Emphasis"/>
        </w:rPr>
        <w:t>sustain our commitment</w:t>
      </w:r>
      <w:r w:rsidRPr="004D66A9">
        <w:rPr>
          <w:rStyle w:val="StyleUnderline"/>
        </w:rPr>
        <w:t>, eventually - not in the next decade, but certainly by mid-century - every country in the world can be democratic.</w:t>
      </w:r>
    </w:p>
    <w:p w:rsidR="00CE0649" w:rsidRPr="00AA32D0" w:rsidRDefault="00CE0649" w:rsidP="00CE0649">
      <w:pPr>
        <w:rPr>
          <w:rStyle w:val="StyleUnderline"/>
        </w:rPr>
      </w:pPr>
    </w:p>
    <w:p w:rsidR="007A49D7" w:rsidRDefault="007A49D7" w:rsidP="007A49D7"/>
    <w:p w:rsidR="007A49D7" w:rsidRPr="007A49D7" w:rsidRDefault="007A49D7" w:rsidP="007A49D7"/>
    <w:sectPr w:rsidR="007A49D7" w:rsidRPr="007A49D7" w:rsidSect="005D412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auto"/>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A94803"/>
    <w:multiLevelType w:val="hybridMultilevel"/>
    <w:tmpl w:val="4998AB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FE00E8"/>
    <w:multiLevelType w:val="hybridMultilevel"/>
    <w:tmpl w:val="8DF6B76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6436C5"/>
    <w:multiLevelType w:val="hybridMultilevel"/>
    <w:tmpl w:val="CAD28A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324F68"/>
    <w:multiLevelType w:val="hybridMultilevel"/>
    <w:tmpl w:val="790E9D08"/>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2"/>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DisplayPageBoundaries/>
  <w:proofState w:grammar="clean"/>
  <w:attachedTemplate r:id="rId1"/>
  <w:defaultTabStop w:val="720"/>
  <w:characterSpacingControl w:val="doNotCompress"/>
  <w:compat>
    <w:useFELayout/>
  </w:compat>
  <w:docVars>
    <w:docVar w:name="RibbonPointer" w:val="232575396"/>
  </w:docVars>
  <w:rsids>
    <w:rsidRoot w:val="00693A94"/>
    <w:rsid w:val="00005C8B"/>
    <w:rsid w:val="000138D8"/>
    <w:rsid w:val="000219D4"/>
    <w:rsid w:val="000272C3"/>
    <w:rsid w:val="000340C3"/>
    <w:rsid w:val="000D672C"/>
    <w:rsid w:val="000E1E77"/>
    <w:rsid w:val="000E3531"/>
    <w:rsid w:val="00184D9A"/>
    <w:rsid w:val="001A62E8"/>
    <w:rsid w:val="001B0E34"/>
    <w:rsid w:val="00284BFA"/>
    <w:rsid w:val="0036571C"/>
    <w:rsid w:val="003C3614"/>
    <w:rsid w:val="003F447D"/>
    <w:rsid w:val="00403164"/>
    <w:rsid w:val="00487A71"/>
    <w:rsid w:val="00527FD5"/>
    <w:rsid w:val="0053292D"/>
    <w:rsid w:val="00546A44"/>
    <w:rsid w:val="005D4125"/>
    <w:rsid w:val="006776A6"/>
    <w:rsid w:val="0069123B"/>
    <w:rsid w:val="00693A94"/>
    <w:rsid w:val="006A41D3"/>
    <w:rsid w:val="006F2D79"/>
    <w:rsid w:val="0074087D"/>
    <w:rsid w:val="007508F7"/>
    <w:rsid w:val="007758ED"/>
    <w:rsid w:val="00781CAB"/>
    <w:rsid w:val="00782069"/>
    <w:rsid w:val="007907A3"/>
    <w:rsid w:val="007A49D7"/>
    <w:rsid w:val="00827850"/>
    <w:rsid w:val="00844331"/>
    <w:rsid w:val="00871614"/>
    <w:rsid w:val="008A37AC"/>
    <w:rsid w:val="008A3931"/>
    <w:rsid w:val="00960C58"/>
    <w:rsid w:val="009B0195"/>
    <w:rsid w:val="00A20DB8"/>
    <w:rsid w:val="00A507E6"/>
    <w:rsid w:val="00A608E5"/>
    <w:rsid w:val="00AC7FD7"/>
    <w:rsid w:val="00AD7D9D"/>
    <w:rsid w:val="00B23D91"/>
    <w:rsid w:val="00B26E17"/>
    <w:rsid w:val="00B65BA3"/>
    <w:rsid w:val="00B756E7"/>
    <w:rsid w:val="00B86867"/>
    <w:rsid w:val="00B91AFE"/>
    <w:rsid w:val="00BC5CEF"/>
    <w:rsid w:val="00C74B84"/>
    <w:rsid w:val="00C80596"/>
    <w:rsid w:val="00C82739"/>
    <w:rsid w:val="00CE0649"/>
    <w:rsid w:val="00D11157"/>
    <w:rsid w:val="00DA0756"/>
    <w:rsid w:val="00DF7669"/>
    <w:rsid w:val="00E72EA7"/>
    <w:rsid w:val="00E81EE2"/>
    <w:rsid w:val="00F05138"/>
    <w:rsid w:val="00F06FBC"/>
    <w:rsid w:val="00F07427"/>
    <w:rsid w:val="00F551AD"/>
    <w:rsid w:val="00F55734"/>
    <w:rsid w:val="00F55D97"/>
    <w:rsid w:val="00F6798A"/>
    <w:rsid w:val="00FA5A24"/>
    <w:rsid w:val="00FC12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82739"/>
    <w:rPr>
      <w:rFonts w:ascii="Arial" w:eastAsiaTheme="minorHAnsi" w:hAnsi="Arial" w:cs="Arial"/>
      <w:sz w:val="22"/>
      <w:szCs w:val="22"/>
    </w:rPr>
  </w:style>
  <w:style w:type="paragraph" w:styleId="Heading1">
    <w:name w:val="heading 1"/>
    <w:aliases w:val="Pocket"/>
    <w:basedOn w:val="Normal"/>
    <w:next w:val="Normal"/>
    <w:link w:val="Heading1Char"/>
    <w:uiPriority w:val="1"/>
    <w:qFormat/>
    <w:rsid w:val="00C827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27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827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4"/>
    <w:qFormat/>
    <w:rsid w:val="00C827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8273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C82739"/>
  </w:style>
  <w:style w:type="character" w:customStyle="1" w:styleId="Heading1Char">
    <w:name w:val="Heading 1 Char"/>
    <w:aliases w:val="Pocket Char"/>
    <w:basedOn w:val="DefaultParagraphFont"/>
    <w:link w:val="Heading1"/>
    <w:uiPriority w:val="1"/>
    <w:rsid w:val="00C82739"/>
    <w:rPr>
      <w:rFonts w:ascii="Arial" w:eastAsiaTheme="majorEastAsia" w:hAnsi="Arial" w:cstheme="majorBidi"/>
      <w:b/>
      <w:bCs/>
      <w:sz w:val="52"/>
      <w:szCs w:val="28"/>
    </w:rPr>
  </w:style>
  <w:style w:type="character" w:customStyle="1" w:styleId="Heading2Char">
    <w:name w:val="Heading 2 Char"/>
    <w:aliases w:val="Hat Char"/>
    <w:basedOn w:val="DefaultParagraphFont"/>
    <w:link w:val="Heading2"/>
    <w:uiPriority w:val="2"/>
    <w:rsid w:val="00C82739"/>
    <w:rPr>
      <w:rFonts w:ascii="Arial" w:eastAsiaTheme="majorEastAsia" w:hAnsi="Arial" w:cstheme="majorBidi"/>
      <w:b/>
      <w:bCs/>
      <w:sz w:val="44"/>
      <w:szCs w:val="26"/>
      <w:u w:val="double"/>
    </w:rPr>
  </w:style>
  <w:style w:type="character" w:customStyle="1" w:styleId="Heading3Char">
    <w:name w:val="Heading 3 Char"/>
    <w:aliases w:val="Block Char"/>
    <w:basedOn w:val="DefaultParagraphFont"/>
    <w:link w:val="Heading3"/>
    <w:uiPriority w:val="3"/>
    <w:rsid w:val="00C82739"/>
    <w:rPr>
      <w:rFonts w:ascii="Arial" w:eastAsiaTheme="majorEastAsia" w:hAnsi="Arial" w:cstheme="majorBidi"/>
      <w:b/>
      <w:bCs/>
      <w:sz w:val="32"/>
      <w:szCs w:val="22"/>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1,Heading 2 Char1 Char Char Char1"/>
    <w:basedOn w:val="DefaultParagraphFont"/>
    <w:link w:val="Heading4"/>
    <w:uiPriority w:val="4"/>
    <w:rsid w:val="00C82739"/>
    <w:rPr>
      <w:rFonts w:ascii="Arial" w:eastAsiaTheme="majorEastAsia" w:hAnsi="Arial" w:cstheme="majorBidi"/>
      <w:b/>
      <w:bCs/>
      <w:iCs/>
      <w:sz w:val="26"/>
      <w:szCs w:val="22"/>
    </w:rPr>
  </w:style>
  <w:style w:type="character" w:styleId="Emphasis">
    <w:name w:val="Emphasis"/>
    <w:aliases w:val="tag2,Size 10,emphasis in card,Evidence,minimized,Highlighted,CD Card,ED - Tag,Minimized,Underlined,emphasis,Emphasis!!"/>
    <w:basedOn w:val="DefaultParagraphFont"/>
    <w:uiPriority w:val="7"/>
    <w:qFormat/>
    <w:rsid w:val="00C82739"/>
    <w:rPr>
      <w:rFonts w:ascii="Arial" w:hAnsi="Arial" w:cs="Arial"/>
      <w:b/>
      <w:i w:val="0"/>
      <w:iCs/>
      <w:sz w:val="26"/>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C82739"/>
    <w:rPr>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o"/>
    <w:basedOn w:val="DefaultParagraphFont"/>
    <w:uiPriority w:val="6"/>
    <w:qFormat/>
    <w:rsid w:val="00C82739"/>
    <w:rPr>
      <w:b/>
      <w:bCs/>
      <w:sz w:val="22"/>
      <w:u w:val="single"/>
    </w:rPr>
  </w:style>
  <w:style w:type="character" w:styleId="Hyperlink">
    <w:name w:val="Hyperlink"/>
    <w:aliases w:val="heading 1 (block title),Read,Important,Internet Link"/>
    <w:basedOn w:val="DefaultParagraphFont"/>
    <w:uiPriority w:val="99"/>
    <w:rsid w:val="00C82739"/>
    <w:rPr>
      <w:color w:val="auto"/>
      <w:u w:val="none"/>
    </w:rPr>
  </w:style>
  <w:style w:type="character" w:styleId="FollowedHyperlink">
    <w:name w:val="FollowedHyperlink"/>
    <w:basedOn w:val="DefaultParagraphFont"/>
    <w:uiPriority w:val="99"/>
    <w:semiHidden/>
    <w:rsid w:val="00C82739"/>
    <w:rPr>
      <w:color w:val="auto"/>
      <w:u w:val="none"/>
    </w:rPr>
  </w:style>
  <w:style w:type="paragraph" w:styleId="BalloonText">
    <w:name w:val="Balloon Text"/>
    <w:basedOn w:val="Normal"/>
    <w:link w:val="BalloonTextChar"/>
    <w:uiPriority w:val="99"/>
    <w:semiHidden/>
    <w:unhideWhenUsed/>
    <w:rsid w:val="00284B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BFA"/>
    <w:rPr>
      <w:rFonts w:ascii="Segoe UI" w:eastAsia="Calibri" w:hAnsi="Segoe UI" w:cs="Segoe UI"/>
      <w:sz w:val="18"/>
      <w:szCs w:val="18"/>
      <w:lang w:eastAsia="en-US"/>
    </w:rPr>
  </w:style>
  <w:style w:type="paragraph" w:styleId="ListParagraph">
    <w:name w:val="List Paragraph"/>
    <w:basedOn w:val="Normal"/>
    <w:uiPriority w:val="34"/>
    <w:qFormat/>
    <w:rsid w:val="009B0195"/>
    <w:pPr>
      <w:ind w:left="720"/>
      <w:contextualSpacing/>
    </w:pPr>
  </w:style>
  <w:style w:type="character" w:customStyle="1" w:styleId="apple-converted-space">
    <w:name w:val="apple-converted-space"/>
    <w:basedOn w:val="DefaultParagraphFont"/>
    <w:rsid w:val="007A49D7"/>
  </w:style>
  <w:style w:type="character" w:customStyle="1" w:styleId="aqj">
    <w:name w:val="aqj"/>
    <w:basedOn w:val="DefaultParagraphFont"/>
    <w:rsid w:val="007A49D7"/>
  </w:style>
  <w:style w:type="paragraph" w:customStyle="1" w:styleId="tag">
    <w:name w:val="tag"/>
    <w:basedOn w:val="Normal"/>
    <w:link w:val="tagChar"/>
    <w:qFormat/>
    <w:rsid w:val="007A49D7"/>
    <w:rPr>
      <w:rFonts w:ascii="Times New Roman" w:eastAsia="SimSun" w:hAnsi="Times New Roman" w:cs="Times New Roman"/>
      <w:b/>
      <w:sz w:val="24"/>
      <w:szCs w:val="20"/>
      <w:lang/>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7A49D7"/>
    <w:rPr>
      <w:rFonts w:ascii="Times New Roman" w:eastAsia="SimSun" w:hAnsi="Times New Roman" w:cs="Times New Roman"/>
      <w:b/>
      <w:sz w:val="24"/>
      <w:szCs w:val="20"/>
      <w:lang w:eastAsia="en-US"/>
    </w:rPr>
  </w:style>
  <w:style w:type="paragraph" w:styleId="DocumentMap">
    <w:name w:val="Document Map"/>
    <w:basedOn w:val="Normal"/>
    <w:link w:val="DocumentMapChar"/>
    <w:uiPriority w:val="99"/>
    <w:semiHidden/>
    <w:unhideWhenUsed/>
    <w:rsid w:val="00FA5A24"/>
    <w:rPr>
      <w:rFonts w:ascii="Tahoma" w:hAnsi="Tahoma" w:cs="Tahoma"/>
      <w:sz w:val="16"/>
      <w:szCs w:val="16"/>
    </w:rPr>
  </w:style>
  <w:style w:type="character" w:customStyle="1" w:styleId="DocumentMapChar">
    <w:name w:val="Document Map Char"/>
    <w:basedOn w:val="DefaultParagraphFont"/>
    <w:link w:val="DocumentMap"/>
    <w:uiPriority w:val="99"/>
    <w:semiHidden/>
    <w:rsid w:val="00FA5A24"/>
    <w:rPr>
      <w:rFonts w:ascii="Tahoma" w:eastAsia="Calibri" w:hAnsi="Tahoma" w:cs="Tahoma"/>
      <w:sz w:val="16"/>
      <w:szCs w:val="16"/>
      <w:lang w:eastAsia="en-US"/>
    </w:rPr>
  </w:style>
  <w:style w:type="character" w:customStyle="1" w:styleId="StyleBold">
    <w:name w:val="Style Bold"/>
    <w:basedOn w:val="DefaultParagraphFont"/>
    <w:uiPriority w:val="9"/>
    <w:semiHidden/>
    <w:rsid w:val="00C82739"/>
    <w:rPr>
      <w:b/>
      <w:bCs/>
    </w:rPr>
  </w:style>
  <w:style w:type="paragraph" w:styleId="Header">
    <w:name w:val="header"/>
    <w:basedOn w:val="Normal"/>
    <w:link w:val="HeaderChar"/>
    <w:uiPriority w:val="99"/>
    <w:semiHidden/>
    <w:rsid w:val="00C82739"/>
    <w:pPr>
      <w:tabs>
        <w:tab w:val="center" w:pos="4680"/>
        <w:tab w:val="right" w:pos="9360"/>
      </w:tabs>
    </w:pPr>
  </w:style>
  <w:style w:type="character" w:customStyle="1" w:styleId="HeaderChar">
    <w:name w:val="Header Char"/>
    <w:basedOn w:val="DefaultParagraphFont"/>
    <w:link w:val="Header"/>
    <w:uiPriority w:val="99"/>
    <w:semiHidden/>
    <w:rsid w:val="00C82739"/>
    <w:rPr>
      <w:rFonts w:ascii="Arial" w:eastAsiaTheme="minorHAnsi" w:hAnsi="Arial" w:cs="Arial"/>
      <w:sz w:val="22"/>
      <w:szCs w:val="22"/>
    </w:rPr>
  </w:style>
  <w:style w:type="paragraph" w:styleId="Footer">
    <w:name w:val="footer"/>
    <w:basedOn w:val="Normal"/>
    <w:link w:val="FooterChar"/>
    <w:uiPriority w:val="99"/>
    <w:semiHidden/>
    <w:rsid w:val="00C82739"/>
    <w:pPr>
      <w:tabs>
        <w:tab w:val="center" w:pos="4680"/>
        <w:tab w:val="right" w:pos="9360"/>
      </w:tabs>
    </w:pPr>
  </w:style>
  <w:style w:type="character" w:customStyle="1" w:styleId="FooterChar">
    <w:name w:val="Footer Char"/>
    <w:basedOn w:val="DefaultParagraphFont"/>
    <w:link w:val="Footer"/>
    <w:uiPriority w:val="99"/>
    <w:semiHidden/>
    <w:rsid w:val="00C82739"/>
    <w:rPr>
      <w:rFonts w:ascii="Arial" w:eastAsiaTheme="minorHAnsi" w:hAnsi="Arial" w:cs="Arial"/>
      <w:sz w:val="22"/>
      <w:szCs w:val="22"/>
    </w:rPr>
  </w:style>
  <w:style w:type="paragraph" w:customStyle="1" w:styleId="cardtext">
    <w:name w:val="card text"/>
    <w:basedOn w:val="Normal"/>
    <w:link w:val="cardtextChar"/>
    <w:qFormat/>
    <w:rsid w:val="001B0E34"/>
    <w:pPr>
      <w:ind w:left="864" w:right="864"/>
    </w:pPr>
    <w:rPr>
      <w:color w:val="000000"/>
      <w:sz w:val="18"/>
      <w:szCs w:val="18"/>
    </w:rPr>
  </w:style>
  <w:style w:type="character" w:customStyle="1" w:styleId="cardtextChar">
    <w:name w:val="card text Char"/>
    <w:basedOn w:val="DefaultParagraphFont"/>
    <w:link w:val="cardtext"/>
    <w:rsid w:val="001B0E34"/>
    <w:rPr>
      <w:rFonts w:ascii="Arial" w:eastAsiaTheme="minorHAnsi" w:hAnsi="Arial" w:cs="Arial"/>
      <w:color w:val="000000"/>
      <w:sz w:val="18"/>
      <w:szCs w:val="18"/>
    </w:rPr>
  </w:style>
  <w:style w:type="character" w:customStyle="1" w:styleId="Box">
    <w:name w:val="Box"/>
    <w:basedOn w:val="DefaultParagraphFont"/>
    <w:qFormat/>
    <w:rsid w:val="001B0E34"/>
    <w:rPr>
      <w:b/>
      <w:u w:val="single"/>
      <w:bdr w:val="single" w:sz="4" w:space="0" w:color="auto"/>
    </w:rPr>
  </w:style>
</w:styles>
</file>

<file path=word/webSettings.xml><?xml version="1.0" encoding="utf-8"?>
<w:webSettings xmlns:r="http://schemas.openxmlformats.org/officeDocument/2006/relationships" xmlns:w="http://schemas.openxmlformats.org/wordprocessingml/2006/main">
  <w:divs>
    <w:div w:id="913854032">
      <w:bodyDiv w:val="1"/>
      <w:marLeft w:val="0"/>
      <w:marRight w:val="0"/>
      <w:marTop w:val="0"/>
      <w:marBottom w:val="0"/>
      <w:divBdr>
        <w:top w:val="none" w:sz="0" w:space="0" w:color="auto"/>
        <w:left w:val="none" w:sz="0" w:space="0" w:color="auto"/>
        <w:bottom w:val="none" w:sz="0" w:space="0" w:color="auto"/>
        <w:right w:val="none" w:sz="0" w:space="0" w:color="auto"/>
      </w:divBdr>
    </w:div>
    <w:div w:id="1610165969">
      <w:bodyDiv w:val="1"/>
      <w:marLeft w:val="0"/>
      <w:marRight w:val="0"/>
      <w:marTop w:val="0"/>
      <w:marBottom w:val="0"/>
      <w:divBdr>
        <w:top w:val="none" w:sz="0" w:space="0" w:color="auto"/>
        <w:left w:val="none" w:sz="0" w:space="0" w:color="auto"/>
        <w:bottom w:val="none" w:sz="0" w:space="0" w:color="auto"/>
        <w:right w:val="none" w:sz="0" w:space="0" w:color="auto"/>
      </w:divBdr>
      <w:divsChild>
        <w:div w:id="542137752">
          <w:marLeft w:val="0"/>
          <w:marRight w:val="0"/>
          <w:marTop w:val="0"/>
          <w:marBottom w:val="0"/>
          <w:divBdr>
            <w:top w:val="none" w:sz="0" w:space="0" w:color="auto"/>
            <w:left w:val="none" w:sz="0" w:space="0" w:color="auto"/>
            <w:bottom w:val="none" w:sz="0" w:space="0" w:color="auto"/>
            <w:right w:val="none" w:sz="0" w:space="0" w:color="auto"/>
          </w:divBdr>
        </w:div>
        <w:div w:id="836922648">
          <w:marLeft w:val="0"/>
          <w:marRight w:val="0"/>
          <w:marTop w:val="0"/>
          <w:marBottom w:val="0"/>
          <w:divBdr>
            <w:top w:val="none" w:sz="0" w:space="0" w:color="auto"/>
            <w:left w:val="none" w:sz="0" w:space="0" w:color="auto"/>
            <w:bottom w:val="none" w:sz="0" w:space="0" w:color="auto"/>
            <w:right w:val="none" w:sz="0" w:space="0" w:color="auto"/>
          </w:divBdr>
        </w:div>
        <w:div w:id="1199198832">
          <w:marLeft w:val="0"/>
          <w:marRight w:val="0"/>
          <w:marTop w:val="0"/>
          <w:marBottom w:val="0"/>
          <w:divBdr>
            <w:top w:val="none" w:sz="0" w:space="0" w:color="auto"/>
            <w:left w:val="none" w:sz="0" w:space="0" w:color="auto"/>
            <w:bottom w:val="none" w:sz="0" w:space="0" w:color="auto"/>
            <w:right w:val="none" w:sz="0" w:space="0" w:color="auto"/>
          </w:divBdr>
        </w:div>
        <w:div w:id="1430347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olis.leeds.ac.uk/assets/files/students/student-journal/ug-summer-12/charles-daniel.pdf" TargetMode="External"/><Relationship Id="rId18" Type="http://schemas.openxmlformats.org/officeDocument/2006/relationships/hyperlink" Target="http://www.dieoff.org/page181.htm" TargetMode="External"/><Relationship Id="rId26" Type="http://schemas.openxmlformats.org/officeDocument/2006/relationships/hyperlink" Target="http://journals.plos.org/plosone/article?id=10.1371/journal.pone.0120985" TargetMode="External"/><Relationship Id="rId39" Type="http://schemas.openxmlformats.org/officeDocument/2006/relationships/hyperlink" Target="http://journals.plos.org/plosone/article?id=10.1371/journal.pone.0120985" TargetMode="External"/><Relationship Id="rId21" Type="http://schemas.openxmlformats.org/officeDocument/2006/relationships/hyperlink" Target="http://www.dieoff.org/page181.htm" TargetMode="External"/><Relationship Id="rId34" Type="http://schemas.openxmlformats.org/officeDocument/2006/relationships/hyperlink" Target="http://journals.plos.org/plosone/article?id=10.1371/journal.pone.0120985" TargetMode="External"/><Relationship Id="rId42" Type="http://schemas.openxmlformats.org/officeDocument/2006/relationships/hyperlink" Target="http://journals.plos.org/plosone/article?id=10.1371/journal.pone.0120985" TargetMode="External"/><Relationship Id="rId47" Type="http://schemas.openxmlformats.org/officeDocument/2006/relationships/hyperlink" Target="http://www.polis.leeds.ac.uk/assets/files/students/student-journal/ug-summer-12/charles-daniel.pdf" TargetMode="External"/><Relationship Id="rId50" Type="http://schemas.openxmlformats.org/officeDocument/2006/relationships/hyperlink" Target="http://www.polis.leeds.ac.uk/assets/files/students/student-journal/ug-summer-12/charles-daniel.pdf" TargetMode="External"/><Relationship Id="rId55" Type="http://schemas.openxmlformats.org/officeDocument/2006/relationships/hyperlink" Target="http://onlinelibrary.wiley.com/doi/10.1002/wcc.347/full" TargetMode="External"/><Relationship Id="rId63" Type="http://schemas.openxmlformats.org/officeDocument/2006/relationships/theme" Target="theme/theme1.xml"/><Relationship Id="rId7" Type="http://schemas.openxmlformats.org/officeDocument/2006/relationships/hyperlink" Target="http://www.allgov.com/news/top-stories/obama-has-authoritarian-powers-bush-could-only-dream-of?news=844386" TargetMode="External"/><Relationship Id="rId2" Type="http://schemas.openxmlformats.org/officeDocument/2006/relationships/styles" Target="styles.xml"/><Relationship Id="rId16" Type="http://schemas.openxmlformats.org/officeDocument/2006/relationships/hyperlink" Target="http://www.dieoff.org/page181.htm" TargetMode="External"/><Relationship Id="rId20" Type="http://schemas.openxmlformats.org/officeDocument/2006/relationships/hyperlink" Target="http://www.dieoff.org/page181.htm" TargetMode="External"/><Relationship Id="rId29" Type="http://schemas.openxmlformats.org/officeDocument/2006/relationships/hyperlink" Target="http://journals.plos.org/plosone/article?id=10.1371/journal.pone.0120985" TargetMode="External"/><Relationship Id="rId41" Type="http://schemas.openxmlformats.org/officeDocument/2006/relationships/hyperlink" Target="http://journals.plos.org/plosone/article?id=10.1371/journal.pone.0120985" TargetMode="External"/><Relationship Id="rId54" Type="http://schemas.openxmlformats.org/officeDocument/2006/relationships/hyperlink" Target="http://onlinelibrary.wiley.com/doi/10.1002/wcc.347/ful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olis.leeds.ac.uk/assets/files/students/student-journal/ug-summer-12/charles-daniel.pdf" TargetMode="External"/><Relationship Id="rId11" Type="http://schemas.openxmlformats.org/officeDocument/2006/relationships/hyperlink" Target="http://www.dieoff.org/page181.htm" TargetMode="External"/><Relationship Id="rId24" Type="http://schemas.openxmlformats.org/officeDocument/2006/relationships/hyperlink" Target="http://www.dailycal.org/2015/06/28/study-identifies-6th-mass-extinction-event-lists-human-activity-as-primary-cause/" TargetMode="External"/><Relationship Id="rId32" Type="http://schemas.openxmlformats.org/officeDocument/2006/relationships/hyperlink" Target="http://journals.plos.org/plosone/article?id=10.1371/journal.pone.0120985" TargetMode="External"/><Relationship Id="rId37" Type="http://schemas.openxmlformats.org/officeDocument/2006/relationships/hyperlink" Target="http://journals.plos.org/plosone/article?id=10.1371/journal.pone.0120985" TargetMode="External"/><Relationship Id="rId40" Type="http://schemas.openxmlformats.org/officeDocument/2006/relationships/hyperlink" Target="http://journals.plos.org/plosone/article?id=10.1371/journal.pone.0120985" TargetMode="External"/><Relationship Id="rId45" Type="http://schemas.openxmlformats.org/officeDocument/2006/relationships/hyperlink" Target="http://www.theguardian.com/environment/2015/jun/04/global-warming-hasnt-paused-study-finds" TargetMode="External"/><Relationship Id="rId53" Type="http://schemas.openxmlformats.org/officeDocument/2006/relationships/hyperlink" Target="http://www.academia.edu/6264139/The_Politics_of_Sustainability_Democracy_and_the_Limits_of_Policy_Action_2014_" TargetMode="External"/><Relationship Id="rId58" Type="http://schemas.openxmlformats.org/officeDocument/2006/relationships/hyperlink" Target="http://onlinelibrary.wiley.com/doi/10.1002/wcc.347/full" TargetMode="External"/><Relationship Id="rId5" Type="http://schemas.openxmlformats.org/officeDocument/2006/relationships/hyperlink" Target="http://www.theatlantic.com/technology/archive/2012/03/were-underestimating-the-risk-of-human-extinction/253821/" TargetMode="External"/><Relationship Id="rId15" Type="http://schemas.openxmlformats.org/officeDocument/2006/relationships/hyperlink" Target="http://www.polis.leeds.ac.uk/assets/files/students/student-journal/ug-summer-12/charles-daniel.pdf" TargetMode="External"/><Relationship Id="rId23" Type="http://schemas.openxmlformats.org/officeDocument/2006/relationships/hyperlink" Target="http://www.jayhanson.org/democratic.htm" TargetMode="External"/><Relationship Id="rId28" Type="http://schemas.openxmlformats.org/officeDocument/2006/relationships/hyperlink" Target="http://journals.plos.org/plosone/article?id=10.1371/journal.pone.0120985" TargetMode="External"/><Relationship Id="rId36" Type="http://schemas.openxmlformats.org/officeDocument/2006/relationships/hyperlink" Target="http://journals.plos.org/plosone/article?id=10.1371/journal.pone.0120985" TargetMode="External"/><Relationship Id="rId49" Type="http://schemas.openxmlformats.org/officeDocument/2006/relationships/hyperlink" Target="http://www.thenewsignificance.com/2011/07/12/ingolfur-bluhdorn-the-sustainability-of-democracy/" TargetMode="External"/><Relationship Id="rId57" Type="http://schemas.openxmlformats.org/officeDocument/2006/relationships/hyperlink" Target="http://onlinelibrary.wiley.com/doi/10.1002/wcc.347/full" TargetMode="External"/><Relationship Id="rId61" Type="http://schemas.openxmlformats.org/officeDocument/2006/relationships/hyperlink" Target="http://onlinelibrary.wiley.com/doi/10.1002/wcc.347/full" TargetMode="External"/><Relationship Id="rId10" Type="http://schemas.openxmlformats.org/officeDocument/2006/relationships/hyperlink" Target="http://www.dieoff.org/page181.htm" TargetMode="External"/><Relationship Id="rId19" Type="http://schemas.openxmlformats.org/officeDocument/2006/relationships/hyperlink" Target="http://www.dieoff.org/page181.htm" TargetMode="External"/><Relationship Id="rId31" Type="http://schemas.openxmlformats.org/officeDocument/2006/relationships/hyperlink" Target="http://journals.plos.org/plosone/article?id=10.1371/journal.pone.0120985" TargetMode="External"/><Relationship Id="rId44" Type="http://schemas.openxmlformats.org/officeDocument/2006/relationships/hyperlink" Target="http://lacrossetribune.com/news/opinion/catherine-rampell-the-threat-republicans-are-ignoring/article_59a51fc4-9f48-586f-a170-a249f091fa43.html" TargetMode="External"/><Relationship Id="rId52" Type="http://schemas.openxmlformats.org/officeDocument/2006/relationships/hyperlink" Target="http://www.theguardian.com/environment/2012/apr/24/climate-change-human-rights-issue%20//%206-27-15%20//" TargetMode="External"/><Relationship Id="rId60" Type="http://schemas.openxmlformats.org/officeDocument/2006/relationships/hyperlink" Target="http://onlinelibrary.wiley.com/doi/10.1002/wcc.347/full" TargetMode="External"/><Relationship Id="rId4" Type="http://schemas.openxmlformats.org/officeDocument/2006/relationships/webSettings" Target="webSettings.xml"/><Relationship Id="rId9" Type="http://schemas.openxmlformats.org/officeDocument/2006/relationships/hyperlink" Target="http://onlinelibrary.wiley.com/doi/10.1111/1467-6435.00198/epdf%20/%206-24-15%20/" TargetMode="External"/><Relationship Id="rId14" Type="http://schemas.openxmlformats.org/officeDocument/2006/relationships/hyperlink" Target="http://www.polis.leeds.ac.uk/assets/files/students/student-journal/ug-summer-12/charles-daniel.pdf" TargetMode="External"/><Relationship Id="rId22" Type="http://schemas.openxmlformats.org/officeDocument/2006/relationships/hyperlink" Target="http://www.aclu.org/issues/privacy-technology/surveillance-technologies/domestic-drones)//ADS" TargetMode="External"/><Relationship Id="rId27" Type="http://schemas.openxmlformats.org/officeDocument/2006/relationships/hyperlink" Target="http://journals.plos.org/plosone/article?id=10.1371/journal.pone.0120985" TargetMode="External"/><Relationship Id="rId30" Type="http://schemas.openxmlformats.org/officeDocument/2006/relationships/hyperlink" Target="http://journals.plos.org/plosone/article?id=10.1371/journal.pone.0120985" TargetMode="External"/><Relationship Id="rId35" Type="http://schemas.openxmlformats.org/officeDocument/2006/relationships/hyperlink" Target="http://journals.plos.org/plosone/article?id=10.1371/journal.pone.0120985" TargetMode="External"/><Relationship Id="rId43" Type="http://schemas.openxmlformats.org/officeDocument/2006/relationships/hyperlink" Target="http://www.smithsonianmag.com/science-nature/climate-change-will-accelerate-earths-sixth-mass-extinction-180955138/" TargetMode="External"/><Relationship Id="rId48" Type="http://schemas.openxmlformats.org/officeDocument/2006/relationships/hyperlink" Target="http://www.polis.leeds.ac.uk/assets/files/students/student-journal/ug-summer-12/charles-daniel.pdf" TargetMode="External"/><Relationship Id="rId56" Type="http://schemas.openxmlformats.org/officeDocument/2006/relationships/hyperlink" Target="http://onlinelibrary.wiley.com/doi/10.1002/wcc.347/full" TargetMode="External"/><Relationship Id="rId8" Type="http://schemas.openxmlformats.org/officeDocument/2006/relationships/hyperlink" Target="http://www.theguardian.com/commentisfree/2015/mar/14/congress-wont-protect-us-from-the-surveillance-state-theyll-enhance-it%20//%206-25-15%20//" TargetMode="External"/><Relationship Id="rId51" Type="http://schemas.openxmlformats.org/officeDocument/2006/relationships/hyperlink" Target="http://www.polis.leeds.ac.uk/assets/files/students/student-journal/ug-summer-12/charles-daniel.pdf" TargetMode="External"/><Relationship Id="rId3" Type="http://schemas.openxmlformats.org/officeDocument/2006/relationships/settings" Target="settings.xml"/><Relationship Id="rId12" Type="http://schemas.openxmlformats.org/officeDocument/2006/relationships/hyperlink" Target="http://www.dieoff.org/page181.htm" TargetMode="External"/><Relationship Id="rId17" Type="http://schemas.openxmlformats.org/officeDocument/2006/relationships/hyperlink" Target="http://www.dieoff.org/page181.htm" TargetMode="External"/><Relationship Id="rId25" Type="http://schemas.openxmlformats.org/officeDocument/2006/relationships/hyperlink" Target="http://journals.plos.org/plosone/article?id=10.1371/journal.pone.0120985" TargetMode="External"/><Relationship Id="rId33" Type="http://schemas.openxmlformats.org/officeDocument/2006/relationships/hyperlink" Target="http://journals.plos.org/plosone/article?id=10.1371/journal.pone.0120985" TargetMode="External"/><Relationship Id="rId38" Type="http://schemas.openxmlformats.org/officeDocument/2006/relationships/hyperlink" Target="http://journals.plos.org/plosone/article?id=10.1371/journal.pone.0120985" TargetMode="External"/><Relationship Id="rId46" Type="http://schemas.openxmlformats.org/officeDocument/2006/relationships/hyperlink" Target="http://www.thenewsignificance.com/2011/07/12/ingolfur-bluhdorn-the-sustainability-of-democracy/" TargetMode="External"/><Relationship Id="rId59" Type="http://schemas.openxmlformats.org/officeDocument/2006/relationships/hyperlink" Target="http://onlinelibrary.wiley.com/doi/10.1002/wcc.347/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197</Pages>
  <Words>84266</Words>
  <Characters>480318</Characters>
  <Application>Microsoft Office Word</Application>
  <DocSecurity>0</DocSecurity>
  <Lines>4002</Lines>
  <Paragraphs>1126</Paragraphs>
  <ScaleCrop>false</ScaleCrop>
  <Company>Hewlett-Packard Company</Company>
  <LinksUpToDate>false</LinksUpToDate>
  <CharactersWithSpaces>563458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Xu</dc:creator>
  <cp:lastModifiedBy>Eric Forslund</cp:lastModifiedBy>
  <cp:revision>2</cp:revision>
  <dcterms:created xsi:type="dcterms:W3CDTF">2015-07-01T03:04:00Z</dcterms:created>
  <dcterms:modified xsi:type="dcterms:W3CDTF">2015-07-01T03:04:00Z</dcterms:modified>
</cp:coreProperties>
</file>