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32D1D" w:rsidP="00332D1D">
      <w:pPr>
        <w:pStyle w:val="Heading1"/>
      </w:pPr>
      <w:bookmarkStart w:id="0" w:name="_GoBack"/>
      <w:bookmarkEnd w:id="0"/>
      <w:r>
        <w:t>Utilitarianism File – SDI</w:t>
      </w:r>
    </w:p>
    <w:p w:rsidR="00332D1D" w:rsidRDefault="00332D1D" w:rsidP="00332D1D">
      <w:pPr>
        <w:pStyle w:val="Heading2"/>
      </w:pPr>
      <w:r>
        <w:lastRenderedPageBreak/>
        <w:t>Utilitarianism Good</w:t>
      </w:r>
    </w:p>
    <w:p w:rsidR="008E2411" w:rsidRPr="008E2411" w:rsidRDefault="008E2411" w:rsidP="008E2411">
      <w:pPr>
        <w:pStyle w:val="Heading3"/>
      </w:pPr>
      <w:proofErr w:type="spellStart"/>
      <w:r>
        <w:lastRenderedPageBreak/>
        <w:t>Util</w:t>
      </w:r>
      <w:proofErr w:type="spellEnd"/>
      <w:r>
        <w:t xml:space="preserve"> Inevitable</w:t>
      </w:r>
    </w:p>
    <w:p w:rsidR="00332D1D" w:rsidRDefault="00332D1D" w:rsidP="00332D1D">
      <w:pPr>
        <w:pStyle w:val="Heading4"/>
      </w:pPr>
      <w:r>
        <w:t>Utilitarianism inevitable even in deontological frameworks</w:t>
      </w:r>
    </w:p>
    <w:p w:rsidR="00332D1D" w:rsidRPr="00332D1D" w:rsidRDefault="00332D1D" w:rsidP="00332D1D">
      <w:r w:rsidRPr="00332D1D">
        <w:rPr>
          <w:rStyle w:val="StyleStyleBold12pt"/>
        </w:rPr>
        <w:t>Green, 02</w:t>
      </w:r>
      <w:r w:rsidRPr="00332D1D">
        <w:t xml:space="preserve"> – Assistant Professor Department of Psychology Harvard University (Joshua, November 2002 "The Terrible, Horrible, No Good, Very Bad Truth About Morality And What To Do About It", 314)</w:t>
      </w:r>
    </w:p>
    <w:p w:rsidR="00332D1D" w:rsidRDefault="00332D1D" w:rsidP="00332D1D">
      <w:pPr>
        <w:rPr>
          <w:rStyle w:val="StyleBoldUnderline"/>
        </w:rPr>
      </w:pPr>
      <w:r w:rsidRPr="00332D1D">
        <w:rPr>
          <w:sz w:val="16"/>
        </w:rPr>
        <w:t xml:space="preserve">Some people who talk of balancing rights may think there is an algorithm for deciding which rights take priority over which. If that’s what we mean by 302 “balancing rights,” then we are wise to shun this sort of talk. </w:t>
      </w:r>
      <w:r w:rsidRPr="00332D1D">
        <w:rPr>
          <w:rStyle w:val="StyleBold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332D1D">
        <w:rPr>
          <w:sz w:val="16"/>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332D1D">
        <w:rPr>
          <w:rStyle w:val="StyleBoldUnderline"/>
        </w:rPr>
        <w:t>That is why angry protesters say things like, “Animals Have Rights, Too!” rather than, “Animal Testing: The Harms Outweigh the Benefits!” Once again, rights talk captures the apparent clarity of the issue and absoluteness of the answer</w:t>
      </w:r>
      <w:r w:rsidRPr="00332D1D">
        <w:rPr>
          <w:sz w:val="16"/>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332D1D">
        <w:rPr>
          <w:rStyle w:val="StyleBold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332D1D">
        <w:rPr>
          <w:sz w:val="16"/>
        </w:rPr>
        <w:t xml:space="preserve">. And what’s wrong with that? Nothing, except for the fact that the deontological gloss adds nothing and furthers the myth that there really are “rights,” etc. </w:t>
      </w:r>
      <w:r w:rsidRPr="00332D1D">
        <w:rPr>
          <w:rStyle w:val="StyleBoldUnderline"/>
        </w:rPr>
        <w:t>Best to drop it. When deontological talk gets sophisticated, the thought it represents is either dogmatic in an esoteric sort of way or covertly consequentialist.</w:t>
      </w:r>
    </w:p>
    <w:p w:rsidR="00332D1D" w:rsidRPr="00332D1D" w:rsidRDefault="00332D1D" w:rsidP="00332D1D">
      <w:pPr>
        <w:rPr>
          <w:rStyle w:val="StyleBoldUnderline"/>
        </w:rPr>
      </w:pPr>
    </w:p>
    <w:p w:rsidR="00332D1D" w:rsidRDefault="00332D1D" w:rsidP="00332D1D">
      <w:pPr>
        <w:pStyle w:val="Heading4"/>
      </w:pPr>
      <w:r>
        <w:t>Compromising moral values and trading off for other injustices proves deontology is impossible</w:t>
      </w:r>
    </w:p>
    <w:p w:rsidR="00332D1D" w:rsidRPr="00332D1D" w:rsidRDefault="00332D1D" w:rsidP="00332D1D">
      <w:proofErr w:type="spellStart"/>
      <w:r w:rsidRPr="00332D1D">
        <w:rPr>
          <w:rStyle w:val="Heading4Char"/>
        </w:rPr>
        <w:t>Spragens</w:t>
      </w:r>
      <w:proofErr w:type="spellEnd"/>
      <w:r w:rsidRPr="00332D1D">
        <w:rPr>
          <w:rStyle w:val="Heading4Char"/>
        </w:rPr>
        <w:t xml:space="preserve"> 2K</w:t>
      </w:r>
      <w:r w:rsidRPr="00332D1D">
        <w:t xml:space="preserve"> – Assistant Professor Department of Psychology Harvard University (Thomas A., Political Theory and Partisan Politics- "Rationality in Liberal Politics" </w:t>
      </w:r>
      <w:proofErr w:type="spellStart"/>
      <w:r w:rsidRPr="00332D1D">
        <w:t>pg</w:t>
      </w:r>
      <w:proofErr w:type="spellEnd"/>
      <w:r w:rsidRPr="00332D1D">
        <w:t xml:space="preserve"> 81-2)</w:t>
      </w:r>
    </w:p>
    <w:p w:rsidR="008E2411" w:rsidRPr="00332D1D" w:rsidRDefault="00332D1D" w:rsidP="008E2411">
      <w:pPr>
        <w:rPr>
          <w:rStyle w:val="StyleBoldUnderline"/>
        </w:rPr>
      </w:pPr>
      <w:r w:rsidRPr="008E2411">
        <w:rPr>
          <w:sz w:val="16"/>
        </w:rPr>
        <w:t xml:space="preserve">My thesis that all three layers/forms of political association are important in a well-ordered liberal democracy also implies the </w:t>
      </w:r>
      <w:proofErr w:type="spellStart"/>
      <w:r w:rsidRPr="008E2411">
        <w:rPr>
          <w:sz w:val="16"/>
        </w:rPr>
        <w:t>untenability</w:t>
      </w:r>
      <w:proofErr w:type="spellEnd"/>
      <w:r w:rsidRPr="008E2411">
        <w:rPr>
          <w:sz w:val="16"/>
        </w:rPr>
        <w:t xml:space="preserve"> of Rawls's argument that agreement regarding norms of social justice is a possible and sufficient way to overcome the deficiencies of the modus vivendi approach. In the first place, as I have argued in more detail elsewhere, </w:t>
      </w:r>
      <w:r w:rsidRPr="00332D1D">
        <w:rPr>
          <w:rStyle w:val="StyleBoldUnderline"/>
        </w:rPr>
        <w:t xml:space="preserve">the fundamental unfairness of life and the presence of gratuitous elements in the moral universe make it impossible to settle rationally upon a single set of distributive principles as demonstrably fair </w:t>
      </w:r>
      <w:r w:rsidRPr="008E2411">
        <w:rPr>
          <w:sz w:val="16"/>
        </w:rPr>
        <w:t xml:space="preserve">(See also, </w:t>
      </w:r>
      <w:proofErr w:type="spellStart"/>
      <w:r w:rsidRPr="008E2411">
        <w:rPr>
          <w:sz w:val="16"/>
        </w:rPr>
        <w:t>Spragens</w:t>
      </w:r>
      <w:proofErr w:type="spellEnd"/>
      <w:r w:rsidRPr="008E2411">
        <w:rPr>
          <w:sz w:val="16"/>
        </w:rPr>
        <w:t xml:space="preserve"> 1993). Simply put, the problem is that the contingencies of the world ineluctably allocate assets and sufferings quite unfairly. </w:t>
      </w:r>
      <w:r w:rsidRPr="00332D1D">
        <w:rPr>
          <w:rStyle w:val="StyleBoldUnderline"/>
        </w:rPr>
        <w:t>We can cope with and try to compensate for these "natural injustices," but only at the price of introducing other elements of unfairness or compromising other moral values</w:t>
      </w:r>
      <w:r w:rsidRPr="008E2411">
        <w:rPr>
          <w:sz w:val="16"/>
        </w:rPr>
        <w:t xml:space="preserve">. The other major problem in this context is that </w:t>
      </w:r>
      <w:r w:rsidRPr="00332D1D">
        <w:rPr>
          <w:rStyle w:val="StyleBoldUnderline"/>
        </w:rPr>
        <w:t>real world human beings are not deontologists: their moral intuitions about distributive justice are permeated and influenced by their moral intuitions about the' good</w:t>
      </w:r>
      <w:r w:rsidRPr="008E2411">
        <w:rPr>
          <w:sz w:val="16"/>
        </w:rPr>
        <w:t>. The empirical consequence of these two difficulties is the falsification of Rawls's hermeneutic claims about an overlapping consensus</w:t>
      </w:r>
      <w:r w:rsidRPr="00332D1D">
        <w:rPr>
          <w:rStyle w:val="StyleBoldUnderline"/>
        </w:rPr>
        <w:t>. Rational people of good will with a liberal democratic persuasion will be able to agree that some possible distributive criteria are morally unacceptable. But, as both experience and the literature attest, hopes for a convergence of opinion on definitive principles of distributive justice are chimerical.</w:t>
      </w:r>
    </w:p>
    <w:p w:rsidR="008E2411" w:rsidRDefault="008E2411" w:rsidP="008E2411">
      <w:pPr>
        <w:pStyle w:val="Heading3"/>
      </w:pPr>
      <w:proofErr w:type="spellStart"/>
      <w:r>
        <w:lastRenderedPageBreak/>
        <w:t>Util</w:t>
      </w:r>
      <w:proofErr w:type="spellEnd"/>
      <w:r>
        <w:t xml:space="preserve"> Good – Prevents </w:t>
      </w:r>
      <w:r w:rsidR="00085063">
        <w:t>Atrocities</w:t>
      </w:r>
    </w:p>
    <w:p w:rsidR="008E2411" w:rsidRDefault="008E2411" w:rsidP="008E2411">
      <w:pPr>
        <w:pStyle w:val="Heading4"/>
      </w:pPr>
      <w:r>
        <w:t>We must choose the lesser evil. Utilitarianism limits further atrocities against civilization.</w:t>
      </w:r>
    </w:p>
    <w:p w:rsidR="008E2411" w:rsidRPr="008E2411" w:rsidRDefault="008E2411" w:rsidP="008E2411">
      <w:proofErr w:type="spellStart"/>
      <w:r w:rsidRPr="008E2411">
        <w:rPr>
          <w:rStyle w:val="StyleStyleBold12pt"/>
        </w:rPr>
        <w:t>Issac</w:t>
      </w:r>
      <w:proofErr w:type="spellEnd"/>
      <w:r w:rsidRPr="008E2411">
        <w:rPr>
          <w:rStyle w:val="StyleStyleBold12pt"/>
        </w:rPr>
        <w:t xml:space="preserve">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8E2411" w:rsidRDefault="008E2411" w:rsidP="008E2411">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BoldUnderline"/>
        </w:rPr>
        <w:t>There is a tendency in some quarters of the left to assimilate the death and destruction of September 11 to more ordinary</w:t>
      </w:r>
      <w:r w:rsidRPr="008E2411">
        <w:rPr>
          <w:sz w:val="16"/>
        </w:rPr>
        <w:t xml:space="preserve"> (and still deplorable) </w:t>
      </w:r>
      <w:r w:rsidRPr="008E2411">
        <w:rPr>
          <w:rStyle w:val="StyleBold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Bold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Bold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BoldUnderline"/>
        </w:rPr>
        <w:t xml:space="preserve">This was not an ordinary injustice. It was an extraordinary injustice. The premise of terrorism is the sheer </w:t>
      </w:r>
      <w:proofErr w:type="spellStart"/>
      <w:r w:rsidRPr="008E2411">
        <w:rPr>
          <w:rStyle w:val="StyleBoldUnderline"/>
        </w:rPr>
        <w:t>superfluousness</w:t>
      </w:r>
      <w:proofErr w:type="spellEnd"/>
      <w:r w:rsidRPr="008E2411">
        <w:rPr>
          <w:rStyle w:val="StyleBoldUnderline"/>
        </w:rPr>
        <w:t xml:space="preserve"> of human life</w:t>
      </w:r>
      <w:r w:rsidRPr="008E2411">
        <w:rPr>
          <w:sz w:val="16"/>
        </w:rPr>
        <w:t xml:space="preserve">. This premise is inconsistent with civilized living anywhere. It threatens people of every race and class, every ethnicity and religion. </w:t>
      </w:r>
      <w:r w:rsidRPr="008E2411">
        <w:rPr>
          <w:rStyle w:val="StyleBold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Bold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Bold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Bold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8E2411" w:rsidRDefault="008E2411" w:rsidP="008E2411">
      <w:pPr>
        <w:rPr>
          <w:sz w:val="16"/>
        </w:rPr>
      </w:pPr>
    </w:p>
    <w:p w:rsidR="008E2411" w:rsidRDefault="008E2411" w:rsidP="008E2411">
      <w:pPr>
        <w:pStyle w:val="Heading4"/>
      </w:pPr>
      <w:r>
        <w:t xml:space="preserve">Moral policy only blocks decision making necessary to limit </w:t>
      </w:r>
      <w:r w:rsidR="00085063">
        <w:t>injustice and atrocities.</w:t>
      </w:r>
    </w:p>
    <w:p w:rsidR="008E2411" w:rsidRPr="008E2411" w:rsidRDefault="008E2411" w:rsidP="008E2411">
      <w:proofErr w:type="spellStart"/>
      <w:r w:rsidRPr="008E2411">
        <w:rPr>
          <w:rStyle w:val="StyleStyleBold12pt"/>
        </w:rPr>
        <w:t>Issac</w:t>
      </w:r>
      <w:proofErr w:type="spellEnd"/>
      <w:r w:rsidRPr="008E2411">
        <w:rPr>
          <w:rStyle w:val="StyleStyleBold12pt"/>
        </w:rPr>
        <w:t>,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085063" w:rsidRPr="00085063" w:rsidRDefault="00085063" w:rsidP="00085063">
      <w:pPr>
        <w:rPr>
          <w:sz w:val="16"/>
        </w:rPr>
      </w:pPr>
      <w:r w:rsidRPr="00085063">
        <w:rPr>
          <w:sz w:val="16"/>
        </w:rPr>
        <w:t xml:space="preserve">As a result, the most important political questions are simply not asked. </w:t>
      </w:r>
      <w:r w:rsidRPr="00085063">
        <w:rPr>
          <w:rStyle w:val="StyleBold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085063">
        <w:rPr>
          <w:sz w:val="16"/>
        </w:rPr>
        <w:t xml:space="preserve">This requires us to ask a question that most "peace" activists would prefer not to ask: </w:t>
      </w:r>
      <w:r w:rsidRPr="00085063">
        <w:rPr>
          <w:rStyle w:val="StyleBoldUnderline"/>
        </w:rPr>
        <w:t>What should be done to respond to the violence of a Saddam Hussein, or a Milosevic, or a Taliban regime?</w:t>
      </w:r>
      <w:r w:rsidRPr="00085063">
        <w:rPr>
          <w:sz w:val="16"/>
        </w:rPr>
        <w:t xml:space="preserve"> What means are likely to stop violence and bring criminals to justice? </w:t>
      </w:r>
      <w:r w:rsidRPr="00085063">
        <w:rPr>
          <w:rStyle w:val="StyleBoldUnderline"/>
        </w:rPr>
        <w:t xml:space="preserve">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w:t>
      </w:r>
      <w:r w:rsidRPr="00085063">
        <w:rPr>
          <w:sz w:val="16"/>
        </w:rPr>
        <w:t xml:space="preserve">The campus left offers no such account. </w:t>
      </w:r>
      <w:r w:rsidRPr="00085063">
        <w:rPr>
          <w:rStyle w:val="StyleBoldUnderline"/>
        </w:rPr>
        <w:t>To do so would require it to contemplate tragic choices in which moral goodness is of limited utility</w:t>
      </w:r>
      <w:r w:rsidRPr="00085063">
        <w:rPr>
          <w:sz w:val="16"/>
        </w:rPr>
        <w:t>. Here what matters is not purity of intention but the intelligent exercise of power. Power is not a dirty word or an unfortunate feature of the world. It is the core of politics. Power is the ability to effect outcomes in the world</w:t>
      </w:r>
      <w:r w:rsidRPr="00085063">
        <w:rPr>
          <w:rStyle w:val="StyleBoldUnderline"/>
        </w:rPr>
        <w:t xml:space="preserve">. Politics, in large part, involves contests over the distribution and use of power. To accomplish anything in the political world, one must attend to the means that are necessary to bring it about. </w:t>
      </w:r>
      <w:r w:rsidRPr="00085063">
        <w:rPr>
          <w:sz w:val="16"/>
        </w:rPr>
        <w:t xml:space="preserve">And to develop such means is to develop, and to exercise, power. </w:t>
      </w:r>
      <w:r w:rsidRPr="00085063">
        <w:rPr>
          <w:rStyle w:val="StyleBoldUnderline"/>
        </w:rPr>
        <w:t>To say this is not to say that power is beyond morality.</w:t>
      </w:r>
      <w:r w:rsidRPr="00085063">
        <w:rPr>
          <w:sz w:val="16"/>
        </w:rPr>
        <w:t xml:space="preserve"> It is to say that power is not reducible to morality. As writers such as </w:t>
      </w:r>
      <w:proofErr w:type="spellStart"/>
      <w:r w:rsidRPr="00085063">
        <w:rPr>
          <w:sz w:val="16"/>
        </w:rPr>
        <w:t>Niccolo</w:t>
      </w:r>
      <w:proofErr w:type="spellEnd"/>
      <w:r w:rsidRPr="00085063">
        <w:rPr>
          <w:sz w:val="16"/>
        </w:rPr>
        <w:t xml:space="preserve"> Machiavelli, Max Weber, Reinhold Niebuhr, and Hannah Arendt have taught, </w:t>
      </w:r>
      <w:r w:rsidRPr="00085063">
        <w:rPr>
          <w:rStyle w:val="StyleBoldUnderline"/>
        </w:rPr>
        <w:t xml:space="preserve">an unyielding concern with </w:t>
      </w:r>
      <w:r w:rsidRPr="00085063">
        <w:rPr>
          <w:rStyle w:val="StyleBoldUnderline"/>
        </w:rPr>
        <w:lastRenderedPageBreak/>
        <w:t>moral goodness undercuts political responsibility</w:t>
      </w:r>
      <w:r w:rsidRPr="00085063">
        <w:rPr>
          <w:sz w:val="16"/>
        </w:rPr>
        <w:t xml:space="preserve">. The concern may be morally laudable, reflecting a kind of personal integrity, but it suffers from three fatal flaws: (1) It fails to see that the purity of one's intention does not ensure the achievement of what one intends. </w:t>
      </w:r>
      <w:r w:rsidRPr="00085063">
        <w:rPr>
          <w:rStyle w:val="StyleBoldUnderline"/>
        </w:rPr>
        <w:t>Abjuring violence or refusing to make common cause with morally compromised parties may seem like the right thing; but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085063">
        <w:rPr>
          <w:sz w:val="16"/>
        </w:rPr>
        <w:t xml:space="preserve"> This is why, </w:t>
      </w:r>
      <w:r w:rsidRPr="00085063">
        <w:rPr>
          <w:rStyle w:val="StyleBold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085063">
        <w:rPr>
          <w:sz w:val="16"/>
        </w:rPr>
        <w:t xml:space="preserve">. Just as the alignment with "good" may engender impotence, it is often the pursuit of "good" that generates evil. This is the lesson of communism in the twentieth century: it is not enough that one's goals be sincere or idealistic; </w:t>
      </w:r>
      <w:r w:rsidRPr="00085063">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E2411" w:rsidRDefault="00085063" w:rsidP="00085063">
      <w:pPr>
        <w:pStyle w:val="Heading3"/>
      </w:pPr>
      <w:proofErr w:type="spellStart"/>
      <w:r>
        <w:lastRenderedPageBreak/>
        <w:t>Util</w:t>
      </w:r>
      <w:proofErr w:type="spellEnd"/>
      <w:r>
        <w:t xml:space="preserve"> Good – Morality</w:t>
      </w:r>
    </w:p>
    <w:p w:rsidR="00085063" w:rsidRDefault="00085063" w:rsidP="00085063">
      <w:pPr>
        <w:pStyle w:val="Heading4"/>
      </w:pPr>
      <w:r>
        <w:t>Utilitarianism is the only moral framework and alternatives are contradictory</w:t>
      </w:r>
    </w:p>
    <w:p w:rsidR="00085063" w:rsidRPr="00085063" w:rsidRDefault="00085063" w:rsidP="00085063">
      <w:r w:rsidRPr="00085063">
        <w:rPr>
          <w:rStyle w:val="StyleStyleBold12pt"/>
        </w:rPr>
        <w:t>Nye, 86</w:t>
      </w:r>
      <w:r w:rsidRPr="00085063">
        <w:t xml:space="preserve"> (Joseph S. 1986; </w:t>
      </w:r>
      <w:proofErr w:type="spellStart"/>
      <w:r w:rsidRPr="00085063">
        <w:t>Phd</w:t>
      </w:r>
      <w:proofErr w:type="spellEnd"/>
      <w:r w:rsidRPr="00085063">
        <w:t xml:space="preserve"> Political Science Harvard. University; Served as Assistant Secretary of Defense for International Security Affairs; “Nuclear Ethics” pg. 18-19)</w:t>
      </w:r>
    </w:p>
    <w:p w:rsidR="00085063" w:rsidRDefault="00085063" w:rsidP="00085063">
      <w:pPr>
        <w:rPr>
          <w:rStyle w:val="StyleBoldUnderline"/>
        </w:rPr>
      </w:pPr>
      <w:r w:rsidRPr="00085063">
        <w:rPr>
          <w:sz w:val="16"/>
        </w:rPr>
        <w:t xml:space="preserve">The significance and the limits of the two broad traditions can be captured by contemplating a hypothetical case.34 </w:t>
      </w:r>
      <w:r w:rsidRPr="00085063">
        <w:rPr>
          <w:rStyle w:val="StyleBoldUnderline"/>
        </w:rPr>
        <w:t>Imagine</w:t>
      </w:r>
      <w:r w:rsidRPr="00085063">
        <w:rPr>
          <w:sz w:val="16"/>
        </w:rPr>
        <w:t xml:space="preserve"> that you are visiting a Central American country and you happen upon a village square where a</w:t>
      </w:r>
      <w:r w:rsidRPr="00085063">
        <w:rPr>
          <w:rStyle w:val="StyleBold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Bold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BoldUnderline"/>
        </w:rPr>
        <w:t>Will you shoot one person with the consequences of saving one, or will you allow both to die but preserve your moral integrity by refusing to play his dirty game? The point</w:t>
      </w:r>
      <w:r w:rsidRPr="00085063">
        <w:rPr>
          <w:sz w:val="16"/>
        </w:rPr>
        <w:t xml:space="preserve"> of the story </w:t>
      </w:r>
      <w:r w:rsidRPr="00085063">
        <w:rPr>
          <w:rStyle w:val="StyleBold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Would it matter if there were twenty or 1,000 peasants to be saved? </w:t>
      </w:r>
      <w:r w:rsidRPr="00085063">
        <w:rPr>
          <w:rStyle w:val="StyleBold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Bold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BoldUnderline"/>
        </w:rPr>
        <w:t>Now that it may be literally possible in the nuclear age, it seems more than ever to be self-contradictory</w:t>
      </w:r>
      <w:r w:rsidRPr="00085063">
        <w:rPr>
          <w:sz w:val="16"/>
        </w:rPr>
        <w:t xml:space="preserve">.35 </w:t>
      </w:r>
      <w:r w:rsidRPr="00085063">
        <w:rPr>
          <w:rStyle w:val="StyleBoldUnderline"/>
        </w:rPr>
        <w:t>Absolutist ethics bear a heavier burden of proof in the nuclear age than ever before.</w:t>
      </w:r>
    </w:p>
    <w:p w:rsidR="00247307" w:rsidRDefault="00247307" w:rsidP="00247307">
      <w:pPr>
        <w:pStyle w:val="Heading3"/>
      </w:pPr>
      <w:proofErr w:type="spellStart"/>
      <w:r>
        <w:lastRenderedPageBreak/>
        <w:t>Util</w:t>
      </w:r>
      <w:proofErr w:type="spellEnd"/>
      <w:r>
        <w:t xml:space="preserve"> Good – Conflicting Values</w:t>
      </w:r>
    </w:p>
    <w:p w:rsidR="00247307" w:rsidRDefault="00247307" w:rsidP="00247307">
      <w:pPr>
        <w:pStyle w:val="Heading4"/>
      </w:pPr>
      <w:r>
        <w:rPr>
          <w:u w:val="single"/>
        </w:rPr>
        <w:t>Only</w:t>
      </w:r>
      <w:r>
        <w:t xml:space="preserve"> consequentialism can resolve conflicting moral values </w:t>
      </w:r>
    </w:p>
    <w:p w:rsidR="00247307" w:rsidRPr="00247307" w:rsidRDefault="00247307" w:rsidP="00247307">
      <w:r w:rsidRPr="00247307">
        <w:rPr>
          <w:rStyle w:val="Heading4Char"/>
        </w:rPr>
        <w:t>Bailey, 97</w:t>
      </w:r>
      <w:r w:rsidRPr="00247307">
        <w:t xml:space="preserve"> (James Wood 1997; “Oxford University Press; “Utilitarianism, institutions, and Justice” </w:t>
      </w:r>
      <w:proofErr w:type="spellStart"/>
      <w:r w:rsidRPr="00247307">
        <w:t>pg</w:t>
      </w:r>
      <w:proofErr w:type="spellEnd"/>
      <w:r w:rsidRPr="00247307">
        <w:t xml:space="preserve"> 9) </w:t>
      </w:r>
    </w:p>
    <w:p w:rsidR="00247307" w:rsidRPr="00247307" w:rsidRDefault="00247307" w:rsidP="00247307">
      <w:pPr>
        <w:rPr>
          <w:rStyle w:val="StyleBoldUnderline"/>
        </w:rPr>
      </w:pPr>
      <w:r w:rsidRPr="00247307">
        <w:rPr>
          <w:rStyle w:val="StyleBoldUnderline"/>
        </w:rPr>
        <w:t>A consequentialist moral theory can take account of this variance and direct us in our decision about whether a plausible right to equality ought to outweigh a plausible right to freedom of expression</w:t>
      </w:r>
      <w:r w:rsidRPr="00247307">
        <w:rPr>
          <w:sz w:val="16"/>
        </w:rPr>
        <w:t xml:space="preserve">. 16 In some circumstances the effects of pornography would surely be malign enough to justify our banning it, but in others they may be not malign enough to justify any interference in freedom. I?  </w:t>
      </w:r>
      <w:r w:rsidRPr="00247307">
        <w:rPr>
          <w:rStyle w:val="StyleBoldUnderline"/>
        </w:rPr>
        <w:t>A 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247307">
        <w:rPr>
          <w:sz w:val="16"/>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sidRPr="00247307">
        <w:rPr>
          <w:sz w:val="16"/>
        </w:rPr>
        <w:t>inegalitarian</w:t>
      </w:r>
      <w:proofErr w:type="spellEnd"/>
      <w:r w:rsidRPr="00247307">
        <w:rPr>
          <w:sz w:val="16"/>
        </w:rPr>
        <w:t xml:space="preserve">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247307">
        <w:rPr>
          <w:rStyle w:val="StyleBoldUnderline"/>
        </w:rPr>
        <w:t xml:space="preserve">Consequentialist accounts can avoid such a deontological dilemma. In so doing, they show a certain healthy sense of realism about what life in society is like.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It forbids us to dismiss them with moral sophistries or to ignore them as if we lived in an ideal world. </w:t>
      </w:r>
    </w:p>
    <w:p w:rsidR="00247307" w:rsidRDefault="00247307" w:rsidP="00247307"/>
    <w:p w:rsidR="00247307" w:rsidRPr="00247307" w:rsidRDefault="00247307" w:rsidP="00247307">
      <w:pPr>
        <w:pStyle w:val="Heading4"/>
      </w:pPr>
      <w:r w:rsidRPr="00247307">
        <w:t>Morals and questions of human dignity will constantly conflict making deontological policy making impossible</w:t>
      </w:r>
    </w:p>
    <w:p w:rsidR="00247307" w:rsidRPr="00247307" w:rsidRDefault="00247307" w:rsidP="00247307">
      <w:proofErr w:type="spellStart"/>
      <w:r w:rsidRPr="00247307">
        <w:rPr>
          <w:rStyle w:val="Heading4Char"/>
        </w:rPr>
        <w:t>Kateb</w:t>
      </w:r>
      <w:proofErr w:type="spellEnd"/>
      <w:r w:rsidRPr="00247307">
        <w:rPr>
          <w:rStyle w:val="Heading4Char"/>
        </w:rPr>
        <w:t xml:space="preserve"> 92</w:t>
      </w:r>
      <w:r w:rsidRPr="00247307">
        <w:t xml:space="preserve"> – William Nelson Cromwell Professor of Politics, Emeritus, Princeton University (George, Cornell University Press; “The Inner Ocean: Individualism and Democratic Culture” </w:t>
      </w:r>
      <w:proofErr w:type="spellStart"/>
      <w:r w:rsidRPr="00247307">
        <w:t>pg</w:t>
      </w:r>
      <w:proofErr w:type="spellEnd"/>
      <w:r w:rsidRPr="00247307">
        <w:t xml:space="preserve"> 14-15)</w:t>
      </w:r>
    </w:p>
    <w:p w:rsidR="00247307" w:rsidRDefault="00247307" w:rsidP="00247307">
      <w:pPr>
        <w:rPr>
          <w:sz w:val="16"/>
        </w:rPr>
      </w:pPr>
      <w:r w:rsidRPr="00247307">
        <w:rPr>
          <w:sz w:val="16"/>
        </w:rPr>
        <w:t xml:space="preserve">Let us say that a society of rights-based individualism encourages these and other crepuscular activities to become topics for open and popular discussion; that </w:t>
      </w:r>
      <w:r w:rsidRPr="00247307">
        <w:rPr>
          <w:rStyle w:val="StyleBoldUnderline"/>
        </w:rPr>
        <w:t>that fact can be taken as a paradoxical sign of the moral grandness of such a society, for practically every desire can be honestly admitted and talked about despite shame or without shame; that a society devoted to rights has no absolutely compelling arguments</w:t>
      </w:r>
      <w:r w:rsidRPr="00247307">
        <w:rPr>
          <w:sz w:val="16"/>
        </w:rPr>
        <w:t xml:space="preserve">, in every case, to prohibit them and that, nevertheless, civilization (democratic or not) so we are trained to understand it commits us to continue to condemn and prohibit them. The issue must be raised in dismay, and I am not able to deal with it adequately.  Can rights conflict? </w:t>
      </w:r>
      <w:r w:rsidRPr="00247307">
        <w:rPr>
          <w:rStyle w:val="StyleBoldUnderline"/>
        </w:rPr>
        <w:t>It is not agreeable to admit that a particular right of one person may</w:t>
      </w:r>
      <w:r w:rsidRPr="00247307">
        <w:rPr>
          <w:sz w:val="16"/>
        </w:rPr>
        <w:t xml:space="preserve"> apparently </w:t>
      </w:r>
      <w:r w:rsidRPr="00247307">
        <w:rPr>
          <w:rStyle w:val="StyleBoldUnderline"/>
        </w:rPr>
        <w:t>conflict with</w:t>
      </w:r>
      <w:r w:rsidRPr="00247307">
        <w:rPr>
          <w:sz w:val="16"/>
        </w:rPr>
        <w:t xml:space="preserve"> a different right of </w:t>
      </w:r>
      <w:r w:rsidRPr="00247307">
        <w:rPr>
          <w:rStyle w:val="StyleBoldUnderline"/>
        </w:rPr>
        <w:t>someone else. Familiar antagonisms include that between the rights to a fair trial unprejudiced by excessive publicity and the right of press to report a story and its background fully, or that between the right to privacy again, the right of the press to do what it thinks is its work. Though I believe, as I have said, that some rights</w:t>
      </w:r>
      <w:r w:rsidRPr="00247307">
        <w:rPr>
          <w:sz w:val="16"/>
        </w:rPr>
        <w:t xml:space="preserve"> (including freedom of the press) </w:t>
      </w:r>
      <w:r w:rsidRPr="00247307">
        <w:rPr>
          <w:rStyle w:val="StyleBoldUnderline"/>
        </w:rPr>
        <w:t>are more fundamental than others, in some conflicts no clear priority is likely to be established and only ad hoc adjustments are desirable. To be sure, although these conflicts may be less frequent or stark than is claimed by those who are impatient with the rights in question, conflicts nevertheless take place</w:t>
      </w:r>
      <w:r w:rsidRPr="00247307">
        <w:rPr>
          <w:sz w:val="16"/>
        </w:rPr>
        <w:t xml:space="preserve">. This is a fact of life which no appeal to an elaborated theory of rights can eliminate. If it is a shortcoming in the theory of rights, it is also a shortcoming that no supplementary principle such as utilitarianism can make good.  </w:t>
      </w:r>
    </w:p>
    <w:p w:rsidR="00A028F0" w:rsidRDefault="00A028F0" w:rsidP="00A028F0">
      <w:pPr>
        <w:pStyle w:val="Heading3"/>
      </w:pPr>
      <w:proofErr w:type="spellStart"/>
      <w:r>
        <w:lastRenderedPageBreak/>
        <w:t>Util</w:t>
      </w:r>
      <w:proofErr w:type="spellEnd"/>
      <w:r>
        <w:t xml:space="preserve"> Good – Best for Policy Making</w:t>
      </w:r>
    </w:p>
    <w:p w:rsidR="00A028F0" w:rsidRDefault="00A028F0" w:rsidP="00A028F0">
      <w:pPr>
        <w:pStyle w:val="Heading4"/>
      </w:pPr>
      <w:r>
        <w:t>The impossibility to attain knowledge of every outcome or abuse leaves utilitarianism as the only option for most rational decision-making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Default="00A028F0" w:rsidP="00A028F0">
      <w:pPr>
        <w:rPr>
          <w:rStyle w:val="StyleBoldUnderline"/>
        </w:rPr>
      </w:pPr>
      <w:r w:rsidRPr="00A028F0">
        <w:rPr>
          <w:sz w:val="16"/>
        </w:rPr>
        <w:t>My larger argument turns on the proposition that th</w:t>
      </w:r>
      <w:r w:rsidRPr="00A028F0">
        <w:rPr>
          <w:rStyle w:val="StyleBold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Bold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Bold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Bold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BoldUnderline"/>
        </w:rPr>
        <w:t xml:space="preserve">they cannot be sure what the payoff will be to any given individual or on any particular occasion. Their knowledge of generalities, aggregates and averages is just not sufficiently fine-grained for that. </w:t>
      </w:r>
    </w:p>
    <w:p w:rsidR="00A028F0" w:rsidRDefault="00A028F0" w:rsidP="00A028F0">
      <w:pPr>
        <w:rPr>
          <w:rStyle w:val="StyleBoldUnderline"/>
        </w:rPr>
      </w:pPr>
    </w:p>
    <w:p w:rsidR="00A028F0" w:rsidRDefault="00A028F0" w:rsidP="00A028F0">
      <w:pPr>
        <w:pStyle w:val="Heading4"/>
      </w:pPr>
      <w:r>
        <w:t>Not knowing conditions for each individual or ramifications forces us to adopt utilitarianism. Policy makers must use in their decision 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Pr="00A028F0" w:rsidRDefault="00A028F0" w:rsidP="00A028F0">
      <w:pPr>
        <w:rPr>
          <w:rStyle w:val="StyleBoldUnderline"/>
        </w:rPr>
      </w:pPr>
      <w:r w:rsidRPr="00A028F0">
        <w:rPr>
          <w:sz w:val="16"/>
        </w:rPr>
        <w:t xml:space="preserve">Furthermore, the argument from necessity would continue, </w:t>
      </w:r>
      <w:r w:rsidRPr="00A028F0">
        <w:rPr>
          <w:rStyle w:val="StyleBoldUnderline"/>
        </w:rPr>
        <w:t>the instruments available to public policy-makers are relatively blunt.</w:t>
      </w:r>
      <w:r w:rsidRPr="00A028F0">
        <w:rPr>
          <w:sz w:val="16"/>
        </w:rPr>
        <w:t xml:space="preserve"> They can influence general tendencies, making rather more people behave in certain sorts of ways rather more often. But perfect compliance is unrealistic. And (building on the previous point) </w:t>
      </w:r>
      <w:r w:rsidRPr="00A028F0">
        <w:rPr>
          <w:rStyle w:val="StyleBoldUnderline"/>
        </w:rPr>
        <w:t xml:space="preserve">not knowing particular circumstances of particular individuals, rules and regulations must necessarily be relatively general in form. They must treat more people more nearly alike than ideally they should, had we perfect information.  The combined effect of these two factors is to preclude public policy-makers from fine-tuning policies very well at all. They must, of necessity, deal with people in aggregate,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 </w:t>
      </w:r>
    </w:p>
    <w:p w:rsidR="00AD07F6" w:rsidRDefault="00AD07F6" w:rsidP="00AD07F6">
      <w:pPr>
        <w:pStyle w:val="Heading3"/>
      </w:pPr>
      <w:r>
        <w:lastRenderedPageBreak/>
        <w:t xml:space="preserve">A2: </w:t>
      </w:r>
      <w:proofErr w:type="spellStart"/>
      <w:r>
        <w:t>Util</w:t>
      </w:r>
      <w:proofErr w:type="spellEnd"/>
      <w:r>
        <w:t>/Consequences =Racist</w:t>
      </w:r>
    </w:p>
    <w:p w:rsidR="00AD07F6" w:rsidRDefault="00AD07F6" w:rsidP="00AD07F6">
      <w:pPr>
        <w:pStyle w:val="Heading4"/>
      </w:pPr>
      <w:r>
        <w:t>It is racist not to consider consequences – the only moral stance is to consider link turns and long-term effects.</w:t>
      </w:r>
    </w:p>
    <w:p w:rsidR="00AD07F6" w:rsidRDefault="00AD07F6" w:rsidP="00AD07F6">
      <w:r>
        <w:t xml:space="preserve">Marc </w:t>
      </w:r>
      <w:r w:rsidRPr="00AD07F6">
        <w:rPr>
          <w:rStyle w:val="StyleStyleBold12pt"/>
        </w:rPr>
        <w:t>Trachtenberg</w:t>
      </w:r>
      <w:r>
        <w:rPr>
          <w:b/>
        </w:rPr>
        <w:t xml:space="preserve"> </w:t>
      </w:r>
      <w:r>
        <w:t>is professor in the department of history at the University of Pennsylvania. He also teaches political science courses. Source: Ethics, Vol. 95, No. 3, Special Issue: Symposium on Ethics and Nuclear Deterrence (Apr., 19</w:t>
      </w:r>
      <w:r w:rsidRPr="00AD07F6">
        <w:rPr>
          <w:rStyle w:val="StyleStyleBold12pt"/>
        </w:rPr>
        <w:t>85</w:t>
      </w:r>
      <w:r>
        <w:t xml:space="preserve">), pp. 728-739 Stable URL: http://www.jstor.org/stable/2381047 </w:t>
      </w:r>
    </w:p>
    <w:p w:rsidR="00AD07F6" w:rsidRDefault="00AD07F6" w:rsidP="00AD07F6">
      <w:r w:rsidRPr="00AD07F6">
        <w:rPr>
          <w:rStyle w:val="StyleBoldUnderline"/>
        </w:rPr>
        <w:t>No one today would defend slavery</w:t>
      </w:r>
      <w:r>
        <w:rPr>
          <w:sz w:val="16"/>
        </w:rPr>
        <w:t xml:space="preserve">, of course; </w:t>
      </w:r>
      <w:r>
        <w:rPr>
          <w:rStyle w:val="underline"/>
        </w:rPr>
        <w:t xml:space="preserve">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 </w:t>
      </w:r>
      <w:r>
        <w:rPr>
          <w:sz w:val="16"/>
        </w:rPr>
        <w:t xml:space="preserve">In fact, </w:t>
      </w:r>
      <w:r>
        <w:rPr>
          <w:rStyle w:val="underline"/>
        </w:rPr>
        <w:t>if it was obvious that it would take a war</w:t>
      </w:r>
      <w:r>
        <w:rPr>
          <w:sz w:val="16"/>
        </w:rPr>
        <w:t>-as it turned out, a long and gruesome war-</w:t>
      </w:r>
      <w:r>
        <w:rPr>
          <w:rStyle w:val="underline"/>
        </w:rPr>
        <w:t>to abolish slavery, the suffering and anguish that that war would produce should certainly have been taken into account</w:t>
      </w:r>
      <w:r>
        <w:rPr>
          <w:sz w:val="16"/>
        </w:rPr>
        <w:t xml:space="preserve">. </w:t>
      </w:r>
      <w:r>
        <w:rPr>
          <w:rStyle w:val="underline"/>
        </w:rPr>
        <w:t>And 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w:t>
      </w:r>
      <w:r>
        <w:rPr>
          <w:sz w:val="16"/>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Pr>
          <w:rStyle w:val="underline"/>
        </w:rPr>
        <w:t xml:space="preserve">Why shouldn't these things all be taken into account? </w:t>
      </w:r>
      <w:r>
        <w:rPr>
          <w:sz w:val="16"/>
        </w:rPr>
        <w:t xml:space="preserve">Are we so convinced of the rightness of our personal moral values that we can turn a blind eye to the kinds of considerations that might moderate the force of our commitment? </w:t>
      </w:r>
      <w:r>
        <w:rPr>
          <w:rStyle w:val="underline"/>
        </w:rPr>
        <w:t xml:space="preserve">One wonders even whether it can ever be truly moral to simply refuse to weigh these sorts of factors seriously. </w:t>
      </w:r>
      <w:r>
        <w:rPr>
          <w:sz w:val="16"/>
        </w:rPr>
        <w:t xml:space="preserve">One can take the argument a step further by means of a hypothetical example. </w:t>
      </w:r>
      <w:r>
        <w:rPr>
          <w:rStyle w:val="underline"/>
        </w:rPr>
        <w:t xml:space="preserve">Suppose, </w:t>
      </w:r>
      <w:r>
        <w:rPr>
          <w:sz w:val="16"/>
        </w:rPr>
        <w:t xml:space="preserve">in this case, that </w:t>
      </w:r>
      <w:r>
        <w:rPr>
          <w:rStyle w:val="underline"/>
        </w:rPr>
        <w:t xml:space="preserve">the Southerners had told the abo- </w:t>
      </w:r>
      <w:proofErr w:type="spellStart"/>
      <w:r>
        <w:rPr>
          <w:rStyle w:val="underline"/>
        </w:rPr>
        <w:t>litionists</w:t>
      </w:r>
      <w:proofErr w:type="spellEnd"/>
      <w:r>
        <w:rPr>
          <w:rStyle w:val="underline"/>
        </w:rPr>
        <w:t xml:space="preserve"> that, if the North did come down to free the slaves, before they arrived the slaves would all be killed. </w:t>
      </w:r>
      <w:r>
        <w:rPr>
          <w:sz w:val="16"/>
        </w:rPr>
        <w:t xml:space="preserve">Certainly at this point considerations other than the moral impermissibility of slavery would have to be taken into account. </w:t>
      </w:r>
      <w:r>
        <w:rPr>
          <w:rStyle w:val="underline"/>
        </w:rPr>
        <w:t xml:space="preserve">In such a case, an absolutist position-that the institution of slavery was so great an evil that it had to be rooted out without regard to consequence-reveals itself as inhuman and, indeed, as morally pre- </w:t>
      </w:r>
      <w:proofErr w:type="spellStart"/>
      <w:r>
        <w:rPr>
          <w:rStyle w:val="underline"/>
        </w:rPr>
        <w:t>posterous</w:t>
      </w:r>
      <w:proofErr w:type="spellEnd"/>
      <w:r>
        <w:rPr>
          <w:rStyle w:val="underline"/>
        </w:rPr>
        <w:t>. There has to be some point where issues of balance become morally salient</w:t>
      </w:r>
      <w:r>
        <w:rPr>
          <w:sz w:val="16"/>
        </w:rPr>
        <w:t xml:space="preserve">; </w:t>
      </w:r>
      <w:r>
        <w:rPr>
          <w:rStyle w:val="underline"/>
        </w:rPr>
        <w:t xml:space="preserve">and </w:t>
      </w:r>
      <w:r>
        <w:rPr>
          <w:sz w:val="16"/>
        </w:rPr>
        <w:t xml:space="preserve">thus in general </w:t>
      </w:r>
      <w:r>
        <w:rPr>
          <w:rStyle w:val="underline"/>
        </w:rPr>
        <w:t xml:space="preserve">these basic moral issues have to be approached in </w:t>
      </w:r>
      <w:proofErr w:type="spellStart"/>
      <w:r>
        <w:rPr>
          <w:rStyle w:val="underline"/>
        </w:rPr>
        <w:t>nonabsolutist</w:t>
      </w:r>
      <w:proofErr w:type="spellEnd"/>
      <w:r>
        <w:rPr>
          <w:sz w:val="16"/>
        </w:rPr>
        <w:t xml:space="preserve">-and by that I mean more than just </w:t>
      </w:r>
      <w:r>
        <w:rPr>
          <w:rStyle w:val="underline"/>
        </w:rPr>
        <w:t xml:space="preserve">non- deontological-terms.  </w:t>
      </w:r>
    </w:p>
    <w:p w:rsidR="00A028F0" w:rsidRDefault="00A028F0" w:rsidP="00A028F0">
      <w:pPr>
        <w:pStyle w:val="Heading3"/>
      </w:pPr>
      <w:r>
        <w:lastRenderedPageBreak/>
        <w:t>A2: Good Intentions/Intervening Actors</w:t>
      </w:r>
    </w:p>
    <w:p w:rsidR="00A028F0" w:rsidRDefault="00A028F0" w:rsidP="00A028F0">
      <w:pPr>
        <w:pStyle w:val="Heading4"/>
      </w:pPr>
      <w:r>
        <w:t>Their ethics can rationalize every evil—all actions can be described as having "good intent".</w:t>
      </w:r>
    </w:p>
    <w:p w:rsidR="00A028F0" w:rsidRDefault="00A028F0" w:rsidP="00A028F0">
      <w:r w:rsidRPr="00A028F0">
        <w:rPr>
          <w:rStyle w:val="StyleStyleBold12pt"/>
        </w:rPr>
        <w:t>Porter '96</w:t>
      </w:r>
      <w:r>
        <w:rPr>
          <w:rStyle w:val="cite"/>
        </w:rPr>
        <w:t xml:space="preserve"> </w:t>
      </w:r>
      <w:r>
        <w:t xml:space="preserve">(Jean, U of Notre Dame, "'Direct' and 'indirect' in </w:t>
      </w:r>
      <w:proofErr w:type="spellStart"/>
      <w:r>
        <w:t>Grisez's</w:t>
      </w:r>
      <w:proofErr w:type="spellEnd"/>
      <w:r>
        <w:t xml:space="preserve"> moral theory," Theological Studies, Dec., 57(4), ProQuest)</w:t>
      </w:r>
    </w:p>
    <w:p w:rsidR="00A028F0" w:rsidRPr="00A028F0" w:rsidRDefault="00A028F0" w:rsidP="00A028F0">
      <w:pPr>
        <w:rPr>
          <w:sz w:val="16"/>
        </w:rPr>
      </w:pPr>
      <w:r w:rsidRPr="00A028F0">
        <w:rPr>
          <w:sz w:val="16"/>
        </w:rPr>
        <w:t xml:space="preserve">Nonetheless, </w:t>
      </w:r>
      <w:proofErr w:type="spellStart"/>
      <w:r w:rsidRPr="00A028F0">
        <w:rPr>
          <w:sz w:val="16"/>
        </w:rPr>
        <w:t>Grisez's</w:t>
      </w:r>
      <w:proofErr w:type="spellEnd"/>
      <w:r w:rsidRPr="00A028F0">
        <w:rPr>
          <w:sz w:val="16"/>
        </w:rPr>
        <w:t xml:space="preserve"> reformulation is more than a clarification. The relationship between the agent's intention and the causal structure of the act did play a crucial role in traditional moral theology, because it provided an objective basis for assessing the intention of the agent. Without some such basis, the agent's intention could be described in terms of whatever could be said to be the agent's purpose or motive in acting. In that case, it would be difficult to see how the </w:t>
      </w:r>
      <w:r w:rsidRPr="00A028F0">
        <w:rPr>
          <w:b/>
          <w:u w:val="single"/>
        </w:rPr>
        <w:t xml:space="preserve">doctrine of double effect would rule anything </w:t>
      </w:r>
      <w:r w:rsidRPr="00A028F0">
        <w:rPr>
          <w:b/>
          <w:bCs/>
          <w:u w:val="single"/>
        </w:rPr>
        <w:t>out, since any act can be said to</w:t>
      </w:r>
      <w:r w:rsidRPr="00A028F0">
        <w:rPr>
          <w:b/>
          <w:u w:val="single"/>
        </w:rPr>
        <w:t xml:space="preserve"> be directed to some good or other, </w:t>
      </w:r>
      <w:r w:rsidRPr="00A028F0">
        <w:rPr>
          <w:sz w:val="16"/>
        </w:rPr>
        <w:t xml:space="preserve">in terms of which the agent's intention could be described. As Elizabeth </w:t>
      </w:r>
      <w:proofErr w:type="spellStart"/>
      <w:r w:rsidRPr="00A028F0">
        <w:rPr>
          <w:sz w:val="16"/>
        </w:rPr>
        <w:t>Anscombe</w:t>
      </w:r>
      <w:proofErr w:type="spellEnd"/>
      <w:r w:rsidRPr="00A028F0">
        <w:rPr>
          <w:sz w:val="16"/>
        </w:rPr>
        <w:t xml:space="preserve"> remarks: For after all we can form intentions; now if intention is an interior movement, it would appear that we can choose to have a certain intention and not another, just by e.g. saying within ourselves: "</w:t>
      </w:r>
      <w:r w:rsidRPr="00A028F0">
        <w:rPr>
          <w:b/>
          <w:u w:val="single"/>
        </w:rPr>
        <w:t>What I mean to be doing is earning my living, and not poisoning the household</w:t>
      </w:r>
      <w:r w:rsidRPr="00A028F0">
        <w:rPr>
          <w:sz w:val="16"/>
        </w:rPr>
        <w:t xml:space="preserve">"; or "What I mean to be doing is helping those good men into power; I withdraw my intention from the act of poisoning the household, which I prefer to think goes on without my intention being in it." The idea that one can determine </w:t>
      </w:r>
      <w:r w:rsidRPr="00A028F0">
        <w:rPr>
          <w:b/>
          <w:u w:val="single"/>
        </w:rPr>
        <w:t>one's intentions by making such a little speech to oneself is bosh</w:t>
      </w:r>
      <w:r w:rsidRPr="00A028F0">
        <w:rPr>
          <w:sz w:val="16"/>
        </w:rPr>
        <w:t xml:space="preserve">.(45) The question that arises is: Does </w:t>
      </w:r>
      <w:proofErr w:type="spellStart"/>
      <w:r w:rsidRPr="00A028F0">
        <w:rPr>
          <w:sz w:val="16"/>
        </w:rPr>
        <w:t>Grisez's</w:t>
      </w:r>
      <w:proofErr w:type="spellEnd"/>
      <w:r w:rsidRPr="00A028F0">
        <w:rPr>
          <w:sz w:val="16"/>
        </w:rPr>
        <w:t xml:space="preserve"> interpretation of the direct/indirect distinction similarly provide an objective criterion for determining what the agent's intention is? Or does it leave open the possibility of describing the agent's intention in terms of whatever good purposes motivate the act in question? If the latter is the </w:t>
      </w:r>
      <w:r w:rsidRPr="00A028F0">
        <w:rPr>
          <w:sz w:val="8"/>
        </w:rPr>
        <w:t xml:space="preserve">case, then </w:t>
      </w:r>
      <w:proofErr w:type="spellStart"/>
      <w:r w:rsidRPr="00A028F0">
        <w:rPr>
          <w:sz w:val="8"/>
        </w:rPr>
        <w:t>Grisez</w:t>
      </w:r>
      <w:proofErr w:type="spellEnd"/>
      <w:r w:rsidRPr="00A028F0">
        <w:rPr>
          <w:sz w:val="8"/>
        </w:rPr>
        <w:t xml:space="preserve"> cannot really distinguish between those acts which attack an instance of a basic good, and other, similar acts which merely allow damage to some instance of a basic good, simply on the basis of an analysis of the structure of the act. In that case, we must suspect that his distinction between direct and indirect harms actually reflects prior moral evaluations, which rest on other considerations. In order to address these questions, it will be helpful to take each of the two considerations which </w:t>
      </w:r>
      <w:proofErr w:type="spellStart"/>
      <w:r w:rsidRPr="00A028F0">
        <w:rPr>
          <w:sz w:val="8"/>
        </w:rPr>
        <w:t>Grisez</w:t>
      </w:r>
      <w:proofErr w:type="spellEnd"/>
      <w:r w:rsidRPr="00A028F0">
        <w:rPr>
          <w:sz w:val="8"/>
        </w:rPr>
        <w:t xml:space="preserve"> puts forward in turn. Hence, we will first examine the criterion of goodness of intention, and then the criterion of indivisibility of performance. GOODNESS OF INTENTION AND THE DESCRIPTION OF AN ACT What does it mean to say that an act may be morally justified, if the agent's intention is morally good, and the bad effect is not necessarily included in the attainment of the intended good? As we have already indicated, </w:t>
      </w:r>
      <w:proofErr w:type="spellStart"/>
      <w:r w:rsidRPr="00A028F0">
        <w:rPr>
          <w:sz w:val="8"/>
        </w:rPr>
        <w:t>Grisez</w:t>
      </w:r>
      <w:proofErr w:type="spellEnd"/>
      <w:r w:rsidRPr="00A028F0">
        <w:rPr>
          <w:sz w:val="8"/>
        </w:rPr>
        <w:t xml:space="preserve"> does not hold that the necessity in question is causal. Rather, in these cases, the bad effect is not necessary to the attainment of the good end because it is not necessarily included in the very idea of the good end. In such cases, the good and bad effects may be said to flow indivisibly from the agent's action, and the moral character of the action is determined by the good outcome at which he aims rather than by the bad outcome which he permits. And so, for example, a woman who shoots her would-be rapist in self-defense does not intend his death; she intends to stop his attack, and only accepts his death as a side effect (in the moral, not the causal sense) of her act. (This assumes, of course, that it is really necessary to kill the assailant, and also that the woman's purpose is good, in the sense that she is not using the necessity for self-defense as a pretext to kill out of hatred or a desire for revenge.) On the other hand, if the proposal which the agent chooses, and which therefore determines his will, necessarily includes bringing about a death, then the act is ipso facto ruled out: On this analysis, choosing to kill is adopting a proposal precisely to kill or to do something understood in such a way that its meaning includes bringing about death. For example, people who choose to shoot someone in the heart or to administer a lethal dose of opiates ordinarily understand what they choose as ways of ending life, and when a proposal is so understood, </w:t>
      </w:r>
      <w:proofErr w:type="spellStart"/>
      <w:r w:rsidRPr="00A028F0">
        <w:rPr>
          <w:sz w:val="8"/>
        </w:rPr>
        <w:t>its</w:t>
      </w:r>
      <w:proofErr w:type="spellEnd"/>
      <w:r w:rsidRPr="00A028F0">
        <w:rPr>
          <w:sz w:val="8"/>
        </w:rPr>
        <w:t xml:space="preserve"> very meaning includes bringing about death.(46) What is the distinction between a proposal for action which necessarily includes the intention to kill, and a proposal which does not? </w:t>
      </w:r>
      <w:proofErr w:type="spellStart"/>
      <w:r w:rsidRPr="00A028F0">
        <w:rPr>
          <w:sz w:val="8"/>
        </w:rPr>
        <w:t>Grisez</w:t>
      </w:r>
      <w:proofErr w:type="spellEnd"/>
      <w:r w:rsidRPr="00A028F0">
        <w:rPr>
          <w:sz w:val="8"/>
        </w:rPr>
        <w:t xml:space="preserve"> rules out the traditional answer, that the distinction lies in the causal relation between the victim's death and the good sought by the agent, and he does not offer any alternative criterion in the physical order, Thus, when </w:t>
      </w:r>
      <w:proofErr w:type="spellStart"/>
      <w:r w:rsidRPr="00A028F0">
        <w:rPr>
          <w:sz w:val="8"/>
        </w:rPr>
        <w:t>Grisez</w:t>
      </w:r>
      <w:proofErr w:type="spellEnd"/>
      <w:r w:rsidRPr="00A028F0">
        <w:rPr>
          <w:sz w:val="8"/>
        </w:rPr>
        <w:t xml:space="preserve"> says that an action with both good and bad effects is not defined by the bad effect unless it is necessarily included in the agent's intention, the kind of necessity in question would appear to be logical necessity. In support of this interpretation, consider the following: If an action's description, however limited, makes plain that such an action involves a choice to destroy, damage, or impede some instance of a basic human good, the wrongness of any action which meets the description is settled. Additional factors may affect the degree of wrongness, but further descriptions of the act cannot reverse its basic moral quality. So, moral norms derived from this mode of responsibility can be called "moral absolutes."(47) If this interpretation is correct, then </w:t>
      </w:r>
      <w:proofErr w:type="spellStart"/>
      <w:r w:rsidRPr="00A028F0">
        <w:rPr>
          <w:sz w:val="8"/>
        </w:rPr>
        <w:t>Grisez</w:t>
      </w:r>
      <w:proofErr w:type="spellEnd"/>
      <w:r w:rsidRPr="00A028F0">
        <w:rPr>
          <w:sz w:val="8"/>
        </w:rPr>
        <w:t xml:space="preserve"> would be relying on a familiar feature of the logic of action descriptions, namely, the fact that any action may be described correctly in an indefinitely large number of ways. Thus, the action of the woman who stops her assailant by cutting his throat can be described as stopping an attack, or as stopping an attack by killing one's attacker, or as killing an attacker, or as killing a person, or as cutting a person's throat, or as making slashing motions with a knife. Clearly, each of these descriptions conveys something different about the action; but it is equally clear that none of them is incorrect as a description of the act and, correlatively, none is logically necessitated by the facts of the case. Thus nothing prevents </w:t>
      </w:r>
      <w:proofErr w:type="spellStart"/>
      <w:r w:rsidRPr="00A028F0">
        <w:rPr>
          <w:sz w:val="8"/>
        </w:rPr>
        <w:t>Grisez</w:t>
      </w:r>
      <w:proofErr w:type="spellEnd"/>
      <w:r w:rsidRPr="00A028F0">
        <w:rPr>
          <w:sz w:val="8"/>
        </w:rPr>
        <w:t xml:space="preserve"> from fixing on the first of these descriptions as the agent's "proposal," that is to say, the description under which her will is determined. Nothing prevents this, but nothing requires it either. Herein lies the difficulty in </w:t>
      </w:r>
      <w:proofErr w:type="spellStart"/>
      <w:r w:rsidRPr="00A028F0">
        <w:rPr>
          <w:sz w:val="8"/>
        </w:rPr>
        <w:t>Grisez's</w:t>
      </w:r>
      <w:proofErr w:type="spellEnd"/>
      <w:r w:rsidRPr="00A028F0">
        <w:rPr>
          <w:sz w:val="8"/>
        </w:rPr>
        <w:t xml:space="preserve"> analysis. Supposedly, the fact that an act's description clearly indicates that it involves a choice to "destroy, damage, or impede" some instance of a basic good serves to distinguish it from an act which indirectly brings about the same effect. But as we noted above, an act which involves indirect killing in </w:t>
      </w:r>
      <w:proofErr w:type="spellStart"/>
      <w:r w:rsidRPr="00A028F0">
        <w:rPr>
          <w:sz w:val="8"/>
        </w:rPr>
        <w:t>Grisez's</w:t>
      </w:r>
      <w:proofErr w:type="spellEnd"/>
      <w:r w:rsidRPr="00A028F0">
        <w:rPr>
          <w:sz w:val="8"/>
        </w:rPr>
        <w:t xml:space="preserve"> terms can also be described in terms of the killing which it brings about. To continue with his own example, the action of a woman who stops her attacker by cutting his throat can be described as an act of self-defense by killing, or even just as an act of killing. By the same token, an act which is a direct act of killing in </w:t>
      </w:r>
      <w:proofErr w:type="spellStart"/>
      <w:r w:rsidRPr="00A028F0">
        <w:rPr>
          <w:sz w:val="8"/>
        </w:rPr>
        <w:t>Grisez's</w:t>
      </w:r>
      <w:proofErr w:type="spellEnd"/>
      <w:r w:rsidRPr="00A028F0">
        <w:rPr>
          <w:sz w:val="8"/>
        </w:rPr>
        <w:t xml:space="preserve"> terms could be </w:t>
      </w:r>
      <w:proofErr w:type="spellStart"/>
      <w:r w:rsidRPr="00A028F0">
        <w:rPr>
          <w:sz w:val="8"/>
        </w:rPr>
        <w:t>redescribed</w:t>
      </w:r>
      <w:proofErr w:type="spellEnd"/>
      <w:r w:rsidRPr="00A028F0">
        <w:rPr>
          <w:sz w:val="8"/>
        </w:rPr>
        <w:t xml:space="preserve"> in terms of the good sought, in such a way as to omit any mention of the killing itself. How, then, can </w:t>
      </w:r>
      <w:proofErr w:type="spellStart"/>
      <w:r w:rsidRPr="00A028F0">
        <w:rPr>
          <w:sz w:val="8"/>
        </w:rPr>
        <w:t>Grisez</w:t>
      </w:r>
      <w:proofErr w:type="spellEnd"/>
      <w:r w:rsidRPr="00A028F0">
        <w:rPr>
          <w:sz w:val="8"/>
        </w:rPr>
        <w:t xml:space="preserve"> distinguish between forbidden acts of killing and permissible acts which have deadly side effects on the basis of the description of the act alone? Perhaps the key to </w:t>
      </w:r>
      <w:proofErr w:type="spellStart"/>
      <w:r w:rsidRPr="00A028F0">
        <w:rPr>
          <w:sz w:val="8"/>
        </w:rPr>
        <w:t>Grisez's</w:t>
      </w:r>
      <w:proofErr w:type="spellEnd"/>
      <w:r w:rsidRPr="00A028F0">
        <w:rPr>
          <w:sz w:val="8"/>
        </w:rPr>
        <w:t xml:space="preserve"> response can be found in a remark immediately preceding the passage quoted above: </w:t>
      </w:r>
      <w:r w:rsidRPr="00A028F0">
        <w:rPr>
          <w:sz w:val="16"/>
        </w:rPr>
        <w:t xml:space="preserve">"Descriptions of actions adequate for moral evaluation must say or imply how the agent's will bears on relevant goods."(48) Following this line of analysis, </w:t>
      </w:r>
      <w:proofErr w:type="spellStart"/>
      <w:r w:rsidRPr="00A028F0">
        <w:rPr>
          <w:sz w:val="16"/>
        </w:rPr>
        <w:t>Grisez</w:t>
      </w:r>
      <w:proofErr w:type="spellEnd"/>
      <w:r w:rsidRPr="00A028F0">
        <w:rPr>
          <w:sz w:val="16"/>
        </w:rPr>
        <w:t xml:space="preserve"> could admit that there are indefinitely many correct descriptions for every act, and yet still hold that only one of these is morally relevant, namely, that which describes the act in terms of what the agent does in fact intend. Yet this argument does not resolve the difficulty. If one accepts the </w:t>
      </w:r>
      <w:proofErr w:type="spellStart"/>
      <w:r w:rsidRPr="00A028F0">
        <w:rPr>
          <w:sz w:val="16"/>
        </w:rPr>
        <w:t>Thomistic</w:t>
      </w:r>
      <w:proofErr w:type="spellEnd"/>
      <w:r w:rsidRPr="00A028F0">
        <w:rPr>
          <w:sz w:val="16"/>
        </w:rPr>
        <w:t xml:space="preserve"> principle that every action is directed knowingly towards the attainment of some good (as </w:t>
      </w:r>
      <w:proofErr w:type="spellStart"/>
      <w:r w:rsidRPr="00A028F0">
        <w:rPr>
          <w:sz w:val="16"/>
        </w:rPr>
        <w:t>Grisez</w:t>
      </w:r>
      <w:proofErr w:type="spellEnd"/>
      <w:r w:rsidRPr="00A028F0">
        <w:rPr>
          <w:sz w:val="16"/>
        </w:rPr>
        <w:t xml:space="preserve"> does), then it follows that </w:t>
      </w:r>
      <w:r w:rsidRPr="00A028F0">
        <w:rPr>
          <w:b/>
          <w:u w:val="single"/>
        </w:rPr>
        <w:t>every action can be described in terms of some good which the agent is voluntarily seeking</w:t>
      </w:r>
      <w:r w:rsidRPr="00A028F0">
        <w:rPr>
          <w:sz w:val="16"/>
        </w:rPr>
        <w:t xml:space="preserve">. </w:t>
      </w:r>
      <w:r w:rsidRPr="00A028F0">
        <w:rPr>
          <w:b/>
          <w:u w:val="single"/>
        </w:rPr>
        <w:t xml:space="preserve">Why should the agent not describe </w:t>
      </w:r>
      <w:r w:rsidRPr="00A028F0">
        <w:rPr>
          <w:sz w:val="16"/>
        </w:rPr>
        <w:t xml:space="preserve">his </w:t>
      </w:r>
      <w:r w:rsidRPr="00A028F0">
        <w:rPr>
          <w:b/>
          <w:u w:val="single"/>
        </w:rPr>
        <w:t>intention in terms of that good, relegating the harms which he [or she] brings about to foreseen but not chosen aspects of the act</w:t>
      </w:r>
      <w:r w:rsidRPr="00A028F0">
        <w:rPr>
          <w:sz w:val="16"/>
        </w:rPr>
        <w:t xml:space="preserve">? This brings us to the position which </w:t>
      </w:r>
      <w:proofErr w:type="spellStart"/>
      <w:r w:rsidRPr="00A028F0">
        <w:rPr>
          <w:sz w:val="16"/>
        </w:rPr>
        <w:t>Anscombe</w:t>
      </w:r>
      <w:proofErr w:type="spellEnd"/>
      <w:r w:rsidRPr="00A028F0">
        <w:rPr>
          <w:sz w:val="16"/>
        </w:rPr>
        <w:t xml:space="preserve"> described as "bosh," namely, that the agent can determine his intention simply by focusing on the good at which he aims. ***Edited for gendered language</w:t>
      </w:r>
    </w:p>
    <w:p w:rsidR="00A028F0" w:rsidRDefault="00A028F0" w:rsidP="00A028F0"/>
    <w:p w:rsidR="00A028F0" w:rsidRDefault="00A028F0" w:rsidP="00A028F0">
      <w:pPr>
        <w:pStyle w:val="Heading3"/>
      </w:pPr>
      <w:r>
        <w:lastRenderedPageBreak/>
        <w:t>A2: Principles 1</w:t>
      </w:r>
      <w:r w:rsidRPr="00A028F0">
        <w:rPr>
          <w:vertAlign w:val="superscript"/>
        </w:rPr>
        <w:t>st</w:t>
      </w:r>
    </w:p>
    <w:p w:rsidR="00A028F0" w:rsidRDefault="00A028F0" w:rsidP="00A028F0">
      <w:pPr>
        <w:pStyle w:val="Heading4"/>
      </w:pPr>
      <w:r w:rsidRPr="00A028F0">
        <w:t>Principles must be verified by policy analysis—looking at the principle in a vacuum has no value</w:t>
      </w:r>
    </w:p>
    <w:p w:rsidR="00A028F0" w:rsidRDefault="00A028F0" w:rsidP="00A028F0">
      <w:proofErr w:type="spellStart"/>
      <w:r w:rsidRPr="00A028F0">
        <w:rPr>
          <w:rStyle w:val="StyleStyleBold12pt"/>
        </w:rPr>
        <w:t>Minteer</w:t>
      </w:r>
      <w:proofErr w:type="spellEnd"/>
      <w:r w:rsidRPr="00A028F0">
        <w:rPr>
          <w:rStyle w:val="StyleStyleBold12pt"/>
        </w:rPr>
        <w:t xml:space="preserve"> 2004</w:t>
      </w:r>
      <w:r>
        <w:tab/>
        <w:t>(Ben, et al, Human Dimensions of Biology Faculty, ASU School of Life Sciences,</w:t>
      </w:r>
    </w:p>
    <w:p w:rsidR="00A028F0" w:rsidRDefault="00A028F0" w:rsidP="00A028F0">
      <w:r>
        <w:t>JOURNAL OF AGRICULTURAL AND ENVIRONMENTAL ETHICS, v!7, p. 139-140)</w:t>
      </w:r>
    </w:p>
    <w:p w:rsidR="00A028F0" w:rsidRDefault="00A028F0" w:rsidP="00A028F0">
      <w:pPr>
        <w:rPr>
          <w:sz w:val="16"/>
        </w:rPr>
      </w:pPr>
      <w:r>
        <w:rPr>
          <w:sz w:val="16"/>
        </w:rPr>
        <w:t xml:space="preserve">In sum, Dewey argued that moral principles should operate very differently than the way most contemporary environmental ethicists employ them in discussions regarding environmental policy making and problem solving </w:t>
      </w:r>
      <w:r>
        <w:rPr>
          <w:rStyle w:val="underline"/>
        </w:rPr>
        <w:t>Ethical theories are</w:t>
      </w:r>
      <w:r>
        <w:rPr>
          <w:sz w:val="16"/>
        </w:rPr>
        <w:t xml:space="preserve">, in this opinion, critical instrumentalities - </w:t>
      </w:r>
      <w:r w:rsidRPr="00A028F0">
        <w:rPr>
          <w:rStyle w:val="StyleBoldUnderline"/>
        </w:rPr>
        <w:t>tools — for analyzing and interpreting</w:t>
      </w:r>
      <w:r>
        <w:rPr>
          <w:rStyle w:val="underline"/>
        </w:rPr>
        <w:t xml:space="preserve"> particular social problems </w:t>
      </w:r>
      <w:r>
        <w:rPr>
          <w:sz w:val="16"/>
        </w:rPr>
        <w:t xml:space="preserve">and conflicts, </w:t>
      </w:r>
      <w:r>
        <w:rPr>
          <w:rStyle w:val="underline"/>
        </w:rPr>
        <w:t xml:space="preserve">not fixed ends to which we owe </w:t>
      </w:r>
      <w:r>
        <w:rPr>
          <w:sz w:val="16"/>
        </w:rPr>
        <w:t xml:space="preserve">any son of special treatment or </w:t>
      </w:r>
      <w:r>
        <w:rPr>
          <w:rStyle w:val="underline"/>
        </w:rPr>
        <w:t xml:space="preserve">obedience. As a result, the "rightness" of moral claims depends on their ability to contribute to the resolution of specific problematic situations - an ability determined through intelligent </w:t>
      </w:r>
      <w:r>
        <w:rPr>
          <w:sz w:val="16"/>
        </w:rPr>
        <w:t xml:space="preserve">appraisal and </w:t>
      </w:r>
      <w:r>
        <w:rPr>
          <w:rStyle w:val="underline"/>
        </w:rPr>
        <w:t xml:space="preserve">inquiry — not On the intrinsic nature Of the principle itself </w:t>
      </w:r>
      <w:r>
        <w:rPr>
          <w:sz w:val="16"/>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Pr>
          <w:rStyle w:val="underline"/>
        </w:rPr>
        <w:t xml:space="preserve">Dewey did not deny the existence of Such principles, nor did he reject their role </w:t>
      </w:r>
      <w:r>
        <w:rPr>
          <w:sz w:val="16"/>
        </w:rPr>
        <w:t xml:space="preserve">within moral deliberation and decision-making. </w:t>
      </w:r>
      <w:r>
        <w:rPr>
          <w:rStyle w:val="underline"/>
        </w:rPr>
        <w:t>He only Sought to put them in their proper place</w:t>
      </w:r>
      <w:r>
        <w:rPr>
          <w:sz w:val="16"/>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Pr>
          <w:rStyle w:val="underline"/>
        </w:rPr>
        <w:t xml:space="preserve">the emergence of new experiences and evolving factual circumstances required an adaptive moral system, one in which standards, rules, and principles would necessarily undergo various degrees of revision and reinterpretation in order to meet new socio-historical conditions </w:t>
      </w:r>
      <w:r>
        <w:rPr>
          <w:sz w:val="16"/>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Pr>
          <w:rStyle w:val="underline"/>
        </w:rPr>
        <w:t xml:space="preserve">life IS a moving affair in which Old moral truth Ceases to apply Principles </w:t>
      </w:r>
      <w:r>
        <w:rPr>
          <w:sz w:val="16"/>
        </w:rPr>
        <w:t xml:space="preserve">are methods of inquiry and forecast which </w:t>
      </w:r>
      <w:r>
        <w:rPr>
          <w:rStyle w:val="underline"/>
        </w:rPr>
        <w:t>require Verification by the event</w:t>
      </w:r>
      <w:r>
        <w:rPr>
          <w:sz w:val="16"/>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AD07F6" w:rsidRDefault="00A028F0" w:rsidP="00A028F0">
      <w:pPr>
        <w:pStyle w:val="Heading2"/>
      </w:pPr>
      <w:r>
        <w:lastRenderedPageBreak/>
        <w:t>Deontology Bad</w:t>
      </w:r>
    </w:p>
    <w:p w:rsidR="00A028F0" w:rsidRDefault="00A028F0" w:rsidP="00A028F0">
      <w:pPr>
        <w:pStyle w:val="Heading3"/>
      </w:pPr>
      <w:r>
        <w:lastRenderedPageBreak/>
        <w:t>Frontline</w:t>
      </w:r>
    </w:p>
    <w:p w:rsidR="00A028F0" w:rsidRDefault="00A028F0" w:rsidP="00A028F0">
      <w:pPr>
        <w:pStyle w:val="Heading4"/>
      </w:pPr>
      <w:r>
        <w:t>Even deontological theories have to evaluate consequences to determine morality – utility is best.</w:t>
      </w:r>
    </w:p>
    <w:p w:rsidR="00A028F0" w:rsidRDefault="00A028F0" w:rsidP="00A028F0">
      <w:proofErr w:type="spellStart"/>
      <w:r w:rsidRPr="00A028F0">
        <w:rPr>
          <w:rStyle w:val="StyleStyleBold12pt"/>
        </w:rPr>
        <w:t>Hoekma</w:t>
      </w:r>
      <w:proofErr w:type="spellEnd"/>
      <w:r w:rsidRPr="00A028F0">
        <w:rPr>
          <w:rStyle w:val="StyleStyleBold12pt"/>
        </w:rPr>
        <w:t xml:space="preserve"> -86</w:t>
      </w:r>
      <w:r>
        <w:t xml:space="preserve"> (</w:t>
      </w:r>
      <w:r>
        <w:rPr>
          <w:u w:val="single"/>
        </w:rPr>
        <w:t>Rights &amp; Wrongs</w:t>
      </w:r>
      <w:r>
        <w:t>, St. Olaf, p 79)</w:t>
      </w:r>
    </w:p>
    <w:p w:rsidR="00A028F0" w:rsidRDefault="00A028F0" w:rsidP="00A028F0">
      <w:pPr>
        <w:rPr>
          <w:rStyle w:val="underline"/>
        </w:rPr>
      </w:pPr>
      <w:r>
        <w:rPr>
          <w:sz w:val="16"/>
        </w:rPr>
        <w:t xml:space="preserve">than any alternative based on goals/But </w:t>
      </w:r>
      <w:r>
        <w:rPr>
          <w:rStyle w:val="underline"/>
        </w:rPr>
        <w:t xml:space="preserve">a great deal depends on the particular character of the theories in question, </w:t>
      </w:r>
      <w:r>
        <w:rPr>
          <w:sz w:val="16"/>
        </w:rPr>
        <w:t xml:space="preserve">and </w:t>
      </w:r>
      <w:r>
        <w:rPr>
          <w:rStyle w:val="underline"/>
        </w:rPr>
        <w:t>doubtless there are consequentialist</w:t>
      </w:r>
      <w:r>
        <w:rPr>
          <w:sz w:val="16"/>
        </w:rPr>
        <w:t xml:space="preserve">- </w:t>
      </w:r>
      <w:r>
        <w:rPr>
          <w:rStyle w:val="underline"/>
        </w:rPr>
        <w:t xml:space="preserve">ethical theories which are preferable, </w:t>
      </w:r>
      <w:r>
        <w:rPr>
          <w:sz w:val="16"/>
        </w:rPr>
        <w:t xml:space="preserve">perhaps on the very grounds I have mentioned, </w:t>
      </w:r>
      <w:r>
        <w:rPr>
          <w:rStyle w:val="underline"/>
        </w:rPr>
        <w:t>to certain kinds of rights-based or deontological theories</w:t>
      </w:r>
      <w:r>
        <w:rPr>
          <w:sz w:val="16"/>
        </w:rPr>
        <w:t xml:space="preserve">. Moreover, </w:t>
      </w:r>
      <w:r>
        <w:rPr>
          <w:rStyle w:val="underline"/>
        </w:rPr>
        <w:t>the difference between the two kinds of theories should not be exaggerated</w:t>
      </w:r>
      <w:r>
        <w:rPr>
          <w:sz w:val="16"/>
        </w:rPr>
        <w:t xml:space="preserve">. </w:t>
      </w:r>
      <w:r>
        <w:rPr>
          <w:rStyle w:val="underline"/>
        </w:rPr>
        <w:t>Their disagreement con</w:t>
      </w:r>
      <w:r>
        <w:rPr>
          <w:rStyle w:val="underline"/>
        </w:rPr>
        <w:softHyphen/>
        <w:t>cerning the basic ground and source of moral judgments is fundamen</w:t>
      </w:r>
      <w:r>
        <w:rPr>
          <w:rStyle w:val="underline"/>
        </w:rPr>
        <w:softHyphen/>
        <w:t>tal: and vet an emphasis on rights as the basis or morality does not entail that consequential matters are morally irrelevant, or "vice versa</w:t>
      </w:r>
      <w:r>
        <w:rPr>
          <w:sz w:val="16"/>
        </w:rPr>
        <w:t xml:space="preserve">. In particular, </w:t>
      </w:r>
      <w:r>
        <w:rPr>
          <w:rStyle w:val="underline"/>
        </w:rPr>
        <w:t>even a basically deontological theory must allow that the end brought about by an action frequently has an important place in moral judgment.</w:t>
      </w:r>
    </w:p>
    <w:p w:rsidR="00A028F0" w:rsidRDefault="00A028F0" w:rsidP="00A028F0">
      <w:pPr>
        <w:rPr>
          <w:rStyle w:val="underline"/>
        </w:rPr>
      </w:pPr>
    </w:p>
    <w:p w:rsidR="00A028F0" w:rsidRDefault="00A028F0" w:rsidP="00A028F0">
      <w:pPr>
        <w:pStyle w:val="Heading4"/>
      </w:pPr>
      <w:r>
        <w:t>Bad consequences can check out imperatives to help others – these imperative ignore the option of partially fulfilling our duty.</w:t>
      </w:r>
    </w:p>
    <w:p w:rsidR="00A028F0" w:rsidRDefault="00A028F0" w:rsidP="00A028F0">
      <w:proofErr w:type="spellStart"/>
      <w:r w:rsidRPr="00A028F0">
        <w:rPr>
          <w:rStyle w:val="StyleStyleBold12pt"/>
        </w:rPr>
        <w:t>Slote</w:t>
      </w:r>
      <w:proofErr w:type="spellEnd"/>
      <w:r w:rsidRPr="00A028F0">
        <w:rPr>
          <w:rStyle w:val="StyleStyleBold12pt"/>
        </w:rPr>
        <w:t xml:space="preserve"> '85</w:t>
      </w:r>
      <w:r>
        <w:t xml:space="preserve"> (Common-Sense Morality and </w:t>
      </w:r>
      <w:proofErr w:type="spellStart"/>
      <w:r>
        <w:t>Consequcntialism</w:t>
      </w:r>
      <w:proofErr w:type="spellEnd"/>
      <w:r>
        <w:t xml:space="preserve">. Michael. Prof, of Philosophy, p. 82) </w:t>
      </w:r>
    </w:p>
    <w:p w:rsidR="00A028F0" w:rsidRDefault="00A028F0" w:rsidP="00A028F0">
      <w:r>
        <w:rPr>
          <w:rStyle w:val="underline"/>
        </w:rPr>
        <w:t>The fact of widespread human suffering makes a moral claim us</w:t>
      </w:r>
      <w:r>
        <w:rPr>
          <w:sz w:val="16"/>
        </w:rPr>
        <w:t xml:space="preserve"> not only from the utilitarian or consequential point of view, but on common-sense moral grounds as well. </w:t>
      </w:r>
      <w:r>
        <w:rPr>
          <w:rStyle w:val="underline"/>
        </w:rPr>
        <w:t>Even apart from any responsibility we may have for having made less fortunate other people less well off than they could have been.4 the common-sense morality of benevolent action seems to regard it as in general wrong never to do anything for those less fortunate people whom one is in a position to help and as morally better to do more for such people rather than less, to sacrifice more of one's own well-being rather than less in order to give aid to the less fortunate. But this</w:t>
      </w:r>
      <w:r>
        <w:rPr>
          <w:sz w:val="16"/>
        </w:rPr>
        <w:t xml:space="preserve">, of course, </w:t>
      </w:r>
      <w:r>
        <w:rPr>
          <w:rStyle w:val="underline"/>
        </w:rPr>
        <w:t>doesn't tell us how much one must give in order to give what one morally ought to give,</w:t>
      </w:r>
      <w:r>
        <w:rPr>
          <w:sz w:val="16"/>
        </w:rPr>
        <w:t xml:space="preserve"> to fulfil one's (imperfect) duty of benevolence. It assumes that it is wrong never to give aid to those worse off than oneself (when one can easily do so, etc.).5 And </w:t>
      </w:r>
      <w:r>
        <w:rPr>
          <w:rStyle w:val="underline"/>
        </w:rPr>
        <w:t>it</w:t>
      </w:r>
      <w:r>
        <w:rPr>
          <w:sz w:val="16"/>
        </w:rPr>
        <w:t xml:space="preserve">. also </w:t>
      </w:r>
      <w:r>
        <w:rPr>
          <w:rStyle w:val="underline"/>
        </w:rPr>
        <w:t xml:space="preserve">assumes that it is morally acceptable and morality </w:t>
      </w:r>
      <w:proofErr w:type="spellStart"/>
      <w:r>
        <w:rPr>
          <w:rStyle w:val="underline"/>
        </w:rPr>
        <w:t>hest</w:t>
      </w:r>
      <w:proofErr w:type="spellEnd"/>
      <w:r>
        <w:rPr>
          <w:sz w:val="16"/>
        </w:rPr>
        <w:t xml:space="preserve"> (when this involves no violation of side-constraints, etc.) </w:t>
      </w:r>
      <w:r>
        <w:rPr>
          <w:rStyle w:val="underline"/>
        </w:rPr>
        <w:t>to give all one has to the less fortunate</w:t>
      </w:r>
      <w:r>
        <w:rPr>
          <w:sz w:val="16"/>
        </w:rPr>
        <w:t xml:space="preserve">, or, at least, to reduce oneself to the (presumably rising) level of well-being of those one should be trying to help. </w:t>
      </w:r>
      <w:r>
        <w:rPr>
          <w:rStyle w:val="underline"/>
        </w:rPr>
        <w:t>But these assumptions say nothing about the wide spectrum of cases between giving nothing and giving,</w:t>
      </w:r>
      <w:r>
        <w:rPr>
          <w:sz w:val="16"/>
        </w:rPr>
        <w:t xml:space="preserve"> as it were</w:t>
      </w:r>
      <w:r>
        <w:rPr>
          <w:rStyle w:val="underline"/>
        </w:rPr>
        <w:t>, one’s all: and controversy, disagreement. and indecision over where, in that spectrum, the</w:t>
      </w:r>
      <w:r>
        <w:rPr>
          <w:sz w:val="16"/>
        </w:rPr>
        <w:t xml:space="preserve"> (rough) </w:t>
      </w:r>
      <w:r>
        <w:rPr>
          <w:rStyle w:val="underline"/>
        </w:rPr>
        <w:t xml:space="preserve">dividing line between duties and </w:t>
      </w:r>
      <w:proofErr w:type="spellStart"/>
      <w:r>
        <w:rPr>
          <w:rStyle w:val="underline"/>
        </w:rPr>
        <w:t>supererogations</w:t>
      </w:r>
      <w:proofErr w:type="spellEnd"/>
      <w:r>
        <w:rPr>
          <w:rStyle w:val="underline"/>
        </w:rPr>
        <w:t xml:space="preserve"> of benevolence should be drawn</w:t>
      </w:r>
      <w:r>
        <w:rPr>
          <w:sz w:val="16"/>
        </w:rPr>
        <w:t xml:space="preserve"> have featured time and time again in ethical discussions.  </w:t>
      </w:r>
    </w:p>
    <w:p w:rsidR="00A028F0" w:rsidRDefault="00A028F0" w:rsidP="00A028F0"/>
    <w:p w:rsidR="00A028F0" w:rsidRDefault="00A028F0" w:rsidP="00A028F0">
      <w:pPr>
        <w:pStyle w:val="Heading4"/>
      </w:pPr>
      <w:r>
        <w:t>Total absolutism doesn't exist - morality can always be overridden in certain circumstances</w:t>
      </w:r>
    </w:p>
    <w:p w:rsidR="00A028F0" w:rsidRDefault="00A028F0" w:rsidP="00A028F0">
      <w:proofErr w:type="spellStart"/>
      <w:r w:rsidRPr="00A028F0">
        <w:rPr>
          <w:rStyle w:val="StyleStyleBold12pt"/>
        </w:rPr>
        <w:t>Rescher</w:t>
      </w:r>
      <w:proofErr w:type="spellEnd"/>
      <w:r>
        <w:t xml:space="preserve"> (</w:t>
      </w:r>
      <w:proofErr w:type="spellStart"/>
      <w:r>
        <w:t>Philosphy</w:t>
      </w:r>
      <w:proofErr w:type="spellEnd"/>
      <w:r>
        <w:t xml:space="preserve"> Prof. @ Pittsburgh) </w:t>
      </w:r>
      <w:r>
        <w:rPr>
          <w:rStyle w:val="cite"/>
        </w:rPr>
        <w:t xml:space="preserve">89 </w:t>
      </w:r>
      <w:r>
        <w:t>Nicholas, Moral Absolutes, p. 7-8</w:t>
      </w:r>
    </w:p>
    <w:p w:rsidR="00A028F0" w:rsidRDefault="00A028F0" w:rsidP="00A028F0">
      <w:r>
        <w:rPr>
          <w:rStyle w:val="underline"/>
        </w:rPr>
        <w:t xml:space="preserve">One cannot say simply </w:t>
      </w:r>
      <w:r>
        <w:rPr>
          <w:sz w:val="16"/>
        </w:rPr>
        <w:t xml:space="preserve">and flatly </w:t>
      </w:r>
      <w:r>
        <w:rPr>
          <w:rStyle w:val="underline"/>
        </w:rPr>
        <w:t xml:space="preserve">that a certain wrong action </w:t>
      </w:r>
      <w:r>
        <w:t>(</w:t>
      </w:r>
      <w:r>
        <w:rPr>
          <w:sz w:val="16"/>
        </w:rPr>
        <w:t xml:space="preserve">lying, stealing, etc.) </w:t>
      </w:r>
      <w:r>
        <w:rPr>
          <w:rStyle w:val="underline"/>
        </w:rPr>
        <w:t>is never to be done. For in difficult situa</w:t>
      </w:r>
      <w:r>
        <w:rPr>
          <w:rStyle w:val="underline"/>
        </w:rPr>
        <w:softHyphen/>
        <w:t>tions virtually any sort of action can be the lesser of two "(moral) evils</w:t>
      </w:r>
      <w:r>
        <w:rPr>
          <w:sz w:val="16"/>
        </w:rPr>
        <w:t xml:space="preserve">. </w:t>
      </w:r>
      <w:r>
        <w:rPr>
          <w:rStyle w:val="underline"/>
        </w:rPr>
        <w:t xml:space="preserve">When done </w:t>
      </w:r>
      <w:r>
        <w:rPr>
          <w:sz w:val="16"/>
        </w:rPr>
        <w:t>solely on this basis (</w:t>
      </w:r>
      <w:r>
        <w:rPr>
          <w:rStyle w:val="underline"/>
        </w:rPr>
        <w:t xml:space="preserve">as "the lesser evil”), an otherwise reprehensible act can be redeemed </w:t>
      </w:r>
      <w:r>
        <w:rPr>
          <w:sz w:val="16"/>
        </w:rPr>
        <w:t xml:space="preserve">as </w:t>
      </w:r>
      <w:proofErr w:type="spellStart"/>
      <w:r>
        <w:rPr>
          <w:sz w:val="16"/>
        </w:rPr>
        <w:t>verual</w:t>
      </w:r>
      <w:proofErr w:type="spellEnd"/>
      <w:r>
        <w:rPr>
          <w:sz w:val="16"/>
        </w:rPr>
        <w:t>. We cannot say that the good, man would, never Knowingly do a wrong action, but only that he would not do so unwar</w:t>
      </w:r>
      <w:r>
        <w:rPr>
          <w:sz w:val="16"/>
        </w:rPr>
        <w:softHyphen/>
        <w:t>ranted!^ in the absence of appropriately extenuating circum</w:t>
      </w:r>
      <w:r>
        <w:rPr>
          <w:sz w:val="16"/>
        </w:rPr>
        <w:softHyphen/>
        <w:t xml:space="preserve">stances, without overriding reasons of appropriate moral bearing. Moreover, </w:t>
      </w:r>
      <w:r>
        <w:rPr>
          <w:rStyle w:val="underline"/>
        </w:rPr>
        <w:t>in the overall economy of rational delibera</w:t>
      </w:r>
      <w:r>
        <w:rPr>
          <w:rStyle w:val="underline"/>
        </w:rPr>
        <w:softHyphen/>
        <w:t xml:space="preserve">tion morality is just one good among others (albeit </w:t>
      </w:r>
      <w:r>
        <w:rPr>
          <w:sz w:val="16"/>
        </w:rPr>
        <w:t>a particu</w:t>
      </w:r>
      <w:r>
        <w:rPr>
          <w:sz w:val="16"/>
        </w:rPr>
        <w:softHyphen/>
        <w:t xml:space="preserve">larly important one)./Thus we cannot say that morality must always override all other considerations—that the negativity of a minor moral transgression must (rationally) always outweigh, </w:t>
      </w:r>
      <w:proofErr w:type="spellStart"/>
      <w:r>
        <w:rPr>
          <w:rStyle w:val="underline"/>
        </w:rPr>
        <w:t>nonmoral</w:t>
      </w:r>
      <w:proofErr w:type="spellEnd"/>
      <w:r>
        <w:rPr>
          <w:rStyle w:val="underline"/>
        </w:rPr>
        <w:t xml:space="preserve"> </w:t>
      </w:r>
      <w:proofErr w:type="spellStart"/>
      <w:r>
        <w:rPr>
          <w:rStyle w:val="underline"/>
        </w:rPr>
        <w:t>positivities</w:t>
      </w:r>
      <w:proofErr w:type="spellEnd"/>
      <w:r>
        <w:rPr>
          <w:rStyle w:val="underline"/>
        </w:rPr>
        <w:t xml:space="preserve"> such as </w:t>
      </w:r>
      <w:r>
        <w:rPr>
          <w:sz w:val="16"/>
        </w:rPr>
        <w:t xml:space="preserve">(say) </w:t>
      </w:r>
      <w:r>
        <w:rPr>
          <w:rStyle w:val="underline"/>
        </w:rPr>
        <w:t>the greater welfare good of the community</w:t>
      </w:r>
      <w:r>
        <w:rPr>
          <w:sz w:val="16"/>
        </w:rPr>
        <w:t xml:space="preserve">. The principle fiat </w:t>
      </w:r>
      <w:proofErr w:type="spellStart"/>
      <w:r>
        <w:rPr>
          <w:sz w:val="16"/>
        </w:rPr>
        <w:t>moralitas</w:t>
      </w:r>
      <w:proofErr w:type="spellEnd"/>
      <w:r>
        <w:rPr>
          <w:sz w:val="16"/>
        </w:rPr>
        <w:t xml:space="preserve"> mat </w:t>
      </w:r>
      <w:proofErr w:type="spellStart"/>
      <w:r>
        <w:rPr>
          <w:sz w:val="16"/>
        </w:rPr>
        <w:t>caelum</w:t>
      </w:r>
      <w:proofErr w:type="spellEnd"/>
      <w:r>
        <w:rPr>
          <w:sz w:val="16"/>
        </w:rPr>
        <w:t>—"Let morality be done though the heavens fall!"—clearly has its problems.</w:t>
      </w:r>
    </w:p>
    <w:p w:rsidR="00A028F0" w:rsidRDefault="00A028F0" w:rsidP="00A028F0"/>
    <w:p w:rsidR="00A028F0" w:rsidRDefault="00A028F0" w:rsidP="00A028F0">
      <w:pPr>
        <w:pStyle w:val="Heading4"/>
      </w:pPr>
      <w:r>
        <w:t>Consequences must be evaluated because of difference between intentions and outcomes</w:t>
      </w:r>
    </w:p>
    <w:p w:rsidR="00A028F0" w:rsidRDefault="00A028F0" w:rsidP="00A028F0">
      <w:r w:rsidRPr="00A028F0">
        <w:rPr>
          <w:rStyle w:val="StyleStyleBold12pt"/>
        </w:rPr>
        <w:t>Murray, '97</w:t>
      </w:r>
      <w:r>
        <w:t xml:space="preserve"> [Alastair, Lecturer @ University of Wales Swansea, Department of Political Science, PhD in International Relations from University of Bristol, Reconstructing Realism: Between Power Politics and Cosmopolitan Ethics, p.   ]</w:t>
      </w:r>
    </w:p>
    <w:p w:rsidR="00A028F0" w:rsidRDefault="00A028F0" w:rsidP="00A028F0">
      <w:pPr>
        <w:rPr>
          <w:rStyle w:val="underline"/>
        </w:rPr>
      </w:pPr>
      <w:r>
        <w:rPr>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Pr>
          <w:rStyle w:val="underline"/>
        </w:rPr>
        <w:t>Whilst retaining the judgment of action against a standard provided by absolute and universal moral principles, this strategy acknowledged the inevitable imperfec</w:t>
      </w:r>
      <w:r>
        <w:rPr>
          <w:rStyle w:val="underline"/>
        </w:rPr>
        <w:softHyphen/>
        <w:t>tion with which they are applied and</w:t>
      </w:r>
      <w:r>
        <w:rPr>
          <w:sz w:val="16"/>
        </w:rPr>
        <w:t xml:space="preserve">, therefore, </w:t>
      </w:r>
      <w:r>
        <w:rPr>
          <w:rStyle w:val="underline"/>
        </w:rPr>
        <w:t xml:space="preserve">suggested an approach which </w:t>
      </w:r>
      <w:r>
        <w:rPr>
          <w:rStyle w:val="underline"/>
        </w:rPr>
        <w:lastRenderedPageBreak/>
        <w:t xml:space="preserve">supplemented deontology with consequentialism </w:t>
      </w:r>
      <w:r>
        <w:rPr>
          <w:sz w:val="16"/>
        </w:rPr>
        <w:t xml:space="preserve">- </w:t>
      </w:r>
      <w:r>
        <w:rPr>
          <w:rStyle w:val="underline"/>
        </w:rPr>
        <w:t xml:space="preserve">in order to take account of the dissonance between Intentions and outcomes </w:t>
      </w:r>
      <w:r>
        <w:rPr>
          <w:sz w:val="16"/>
        </w:rPr>
        <w:t xml:space="preserve">- and the obligation to evaluate with </w:t>
      </w:r>
      <w:r>
        <w:rPr>
          <w:rStyle w:val="underline"/>
        </w:rPr>
        <w:t xml:space="preserve">an obligation to humility </w:t>
      </w:r>
      <w:r>
        <w:rPr>
          <w:sz w:val="16"/>
        </w:rPr>
        <w:t xml:space="preserve">-- </w:t>
      </w:r>
      <w:r>
        <w:rPr>
          <w:rStyle w:val="underline"/>
        </w:rPr>
        <w:t xml:space="preserve">in order to take account of the  basic dissonance between human duties and* human capabilities. </w:t>
      </w:r>
      <w:r>
        <w:rPr>
          <w:sz w:val="16"/>
        </w:rPr>
        <w:t xml:space="preserve">Such a strategy is inevitably one of imperfect compromise: it does not alter the moral requirements on individuals; it can only suggest how the tension between these requirements and practical necessities can best be dealt with, how these moral requirements can better be </w:t>
      </w:r>
      <w:proofErr w:type="spellStart"/>
      <w:r>
        <w:rPr>
          <w:sz w:val="16"/>
        </w:rPr>
        <w:t>realised</w:t>
      </w:r>
      <w:proofErr w:type="spellEnd"/>
      <w:r>
        <w:rPr>
          <w:sz w:val="16"/>
        </w:rPr>
        <w:t xml:space="preserve"> It is this position which lays the groundwork for the realist approach to the problems posed by the normative direction of action. </w:t>
      </w:r>
      <w:r>
        <w:rPr>
          <w:rStyle w:val="underline"/>
        </w:rPr>
        <w:t>Actors remain under obligation to fulfil the prescriptions and proscriptions of universal moral principles</w:t>
      </w:r>
      <w:r>
        <w:rPr>
          <w:sz w:val="16"/>
        </w:rPr>
        <w:t xml:space="preserve">. </w:t>
      </w:r>
      <w:r>
        <w:rPr>
          <w:rStyle w:val="underline"/>
        </w:rPr>
        <w:t xml:space="preserve">hut the insertion of a </w:t>
      </w:r>
      <w:proofErr w:type="spellStart"/>
      <w:r>
        <w:rPr>
          <w:rStyle w:val="underline"/>
        </w:rPr>
        <w:t>Weberian</w:t>
      </w:r>
      <w:proofErr w:type="spellEnd"/>
      <w:r>
        <w:rPr>
          <w:rStyle w:val="underline"/>
        </w:rPr>
        <w:t xml:space="preserve"> emphasis on responsibility for the consequences of action yields an insistence on a prudence in action, the attempt to adjust action to take </w:t>
      </w:r>
      <w:r w:rsidRPr="00A028F0">
        <w:rPr>
          <w:rStyle w:val="StyleBoldUnderline"/>
        </w:rPr>
        <w:t>account of the dissonance</w:t>
      </w:r>
      <w:r>
        <w:rPr>
          <w:rStyle w:val="underline"/>
        </w:rPr>
        <w:t xml:space="preserve"> between intention and outcome, and thus </w:t>
      </w:r>
      <w:r>
        <w:rPr>
          <w:sz w:val="16"/>
        </w:rPr>
        <w:t xml:space="preserve">to </w:t>
      </w:r>
      <w:r>
        <w:rPr>
          <w:rStyle w:val="underline"/>
        </w:rPr>
        <w:t>ensure that unpleasant consequences are mitigated as far as possible in practice</w:t>
      </w:r>
      <w:r>
        <w:rPr>
          <w:sz w:val="16"/>
        </w:rPr>
        <w:t xml:space="preserve">. </w:t>
      </w:r>
      <w:r>
        <w:rPr>
          <w:rStyle w:val="underline"/>
        </w:rPr>
        <w:t xml:space="preserve">This leads once mote to an assertion of humility, here an insistence that individuals and states </w:t>
      </w:r>
      <w:proofErr w:type="spellStart"/>
      <w:r>
        <w:rPr>
          <w:rStyle w:val="underline"/>
        </w:rPr>
        <w:t>recognise</w:t>
      </w:r>
      <w:proofErr w:type="spellEnd"/>
      <w:r>
        <w:rPr>
          <w:rStyle w:val="underline"/>
        </w:rPr>
        <w:t xml:space="preserve"> the limits of their right to act as judges over others, and the limits of their power to execute any judgment so arrived at. </w:t>
      </w:r>
    </w:p>
    <w:p w:rsidR="00A028F0" w:rsidRDefault="00A028F0" w:rsidP="00A028F0">
      <w:pPr>
        <w:pStyle w:val="Heading3"/>
      </w:pPr>
      <w:r>
        <w:lastRenderedPageBreak/>
        <w:t>Ext – No Total Absolutism</w:t>
      </w:r>
    </w:p>
    <w:p w:rsidR="00A028F0" w:rsidRDefault="00A028F0" w:rsidP="00A028F0">
      <w:pPr>
        <w:pStyle w:val="Heading4"/>
      </w:pPr>
      <w:r>
        <w:t>Absolutism doesn’t outweigh all consequences.</w:t>
      </w:r>
    </w:p>
    <w:p w:rsidR="00A028F0" w:rsidRDefault="00A028F0" w:rsidP="00A028F0">
      <w:proofErr w:type="spellStart"/>
      <w:r w:rsidRPr="00A028F0">
        <w:rPr>
          <w:rStyle w:val="StyleStyleBold12pt"/>
        </w:rPr>
        <w:t>Rescher</w:t>
      </w:r>
      <w:proofErr w:type="spellEnd"/>
      <w:r w:rsidRPr="00A028F0">
        <w:rPr>
          <w:rStyle w:val="StyleStyleBold12pt"/>
        </w:rPr>
        <w:t xml:space="preserve"> -89</w:t>
      </w:r>
      <w:r>
        <w:t xml:space="preserve"> (Philosophy Professor, Univ. Pittsburgh) 89 Nicholas, </w:t>
      </w:r>
      <w:proofErr w:type="spellStart"/>
      <w:r>
        <w:t>Mpral</w:t>
      </w:r>
      <w:proofErr w:type="spellEnd"/>
      <w:r>
        <w:t xml:space="preserve"> Absolutes: An Essay on the Nature and Rationale of Morality, p. 76-77  </w:t>
      </w:r>
    </w:p>
    <w:p w:rsidR="00A028F0" w:rsidRDefault="00A028F0" w:rsidP="00A028F0">
      <w:r>
        <w:rPr>
          <w:sz w:val="16"/>
        </w:rPr>
        <w:t xml:space="preserve">3. Are There Absolute Moral Rules? The controversy about absolute moral rules has been </w:t>
      </w:r>
      <w:proofErr w:type="spellStart"/>
      <w:r>
        <w:rPr>
          <w:sz w:val="16"/>
        </w:rPr>
        <w:t>bedevilled</w:t>
      </w:r>
      <w:proofErr w:type="spellEnd"/>
      <w:r>
        <w:rPr>
          <w:sz w:val="16"/>
        </w:rPr>
        <w:t xml:space="preserve">—like many another philosophical controversy—by the absence of agreement about what its salient term actually means. For </w:t>
      </w:r>
      <w:r>
        <w:rPr>
          <w:rStyle w:val="underline"/>
        </w:rPr>
        <w:t xml:space="preserve">"absolute" </w:t>
      </w:r>
      <w:r>
        <w:rPr>
          <w:sz w:val="16"/>
        </w:rPr>
        <w:t>is a highly equivocal word, used by dif</w:t>
      </w:r>
      <w:r>
        <w:rPr>
          <w:sz w:val="16"/>
        </w:rPr>
        <w:softHyphen/>
        <w:t xml:space="preserve">ferent discussants in rather different ways. In particular, it has </w:t>
      </w:r>
      <w:r>
        <w:rPr>
          <w:rStyle w:val="underline"/>
        </w:rPr>
        <w:t>been used in the discussion of moral rules to mean that such a rule</w:t>
      </w:r>
      <w:r>
        <w:rPr>
          <w:sz w:val="16"/>
        </w:rPr>
        <w:t xml:space="preserve">: is of unrestricted and altogether universal application with respect to (potential) </w:t>
      </w:r>
      <w:proofErr w:type="spellStart"/>
      <w:r>
        <w:rPr>
          <w:sz w:val="16"/>
        </w:rPr>
        <w:t>obligatees</w:t>
      </w:r>
      <w:proofErr w:type="spellEnd"/>
      <w:r>
        <w:rPr>
          <w:sz w:val="16"/>
        </w:rPr>
        <w:t>. (For example, honoring one's promises is a practice incumbent on everybody.) is of- unrestricted and altogether universal application with respect to (potential) beneficiaries. (For example, not hurting people's feel</w:t>
      </w:r>
      <w:r>
        <w:rPr>
          <w:sz w:val="16"/>
        </w:rPr>
        <w:softHyphen/>
        <w:t xml:space="preserve">ings needlessly is a practice from which everyone gains.) is objectively valid (as a moral rule); holding good as a matter of objectively determinable fact that can be established as such by impersonal standards. is categorical in form </w:t>
      </w:r>
      <w:proofErr w:type="spellStart"/>
      <w:r>
        <w:rPr>
          <w:sz w:val="16"/>
        </w:rPr>
        <w:t>apd</w:t>
      </w:r>
      <w:proofErr w:type="spellEnd"/>
      <w:r>
        <w:rPr>
          <w:sz w:val="16"/>
        </w:rPr>
        <w:t xml:space="preserve"> devoid of any hypothetical or </w:t>
      </w:r>
      <w:proofErr w:type="spellStart"/>
      <w:r>
        <w:rPr>
          <w:sz w:val="16"/>
        </w:rPr>
        <w:t>conditiona-lized</w:t>
      </w:r>
      <w:proofErr w:type="spellEnd"/>
      <w:r>
        <w:rPr>
          <w:sz w:val="16"/>
        </w:rPr>
        <w:t xml:space="preserve"> qualifications of the sort present in "Keep promises," that is, "Once you have given a commitment, honor it." (5) </w:t>
      </w:r>
      <w:r>
        <w:rPr>
          <w:rStyle w:val="underline"/>
        </w:rPr>
        <w:t xml:space="preserve">is overriding and all-decisive in being of a weight that sweeps all other considerations aside, overruling and outweighing all other factors.  </w:t>
      </w:r>
      <w:r>
        <w:rPr>
          <w:sz w:val="16"/>
        </w:rPr>
        <w:t>Our deliberations here have arrived at rather mixed results in this regard. Absoluteness in senses (l)-(3) has been main</w:t>
      </w:r>
      <w:r>
        <w:rPr>
          <w:sz w:val="16"/>
        </w:rPr>
        <w:softHyphen/>
        <w:t xml:space="preserve">tained for morality: it lies in the nature of the case that any appropriate moral rule must, as such, be both </w:t>
      </w:r>
      <w:proofErr w:type="spellStart"/>
      <w:r>
        <w:rPr>
          <w:sz w:val="16"/>
        </w:rPr>
        <w:t>obligatee</w:t>
      </w:r>
      <w:proofErr w:type="spellEnd"/>
      <w:r>
        <w:rPr>
          <w:sz w:val="16"/>
        </w:rPr>
        <w:t>-universal and beneficiary-universal, and that its inherent ra</w:t>
      </w:r>
      <w:r>
        <w:rPr>
          <w:sz w:val="16"/>
        </w:rPr>
        <w:softHyphen/>
        <w:t xml:space="preserve">tionale (in terms of the protection of people's interests) is such that its validity as a valid moral rule represents a genuinely objective issue. But, on the other hand, </w:t>
      </w:r>
      <w:r>
        <w:rPr>
          <w:rStyle w:val="underline"/>
        </w:rPr>
        <w:t xml:space="preserve">we have rejected flatly claims to absoluteness in senses (4) and (5). </w:t>
      </w:r>
      <w:r>
        <w:rPr>
          <w:sz w:val="16"/>
        </w:rPr>
        <w:t xml:space="preserve">As regards (4), we have insisted on the conditional character of all lower-level moral rules (even as "Help others in need" comes to "When someone needs your help, and you are so circumstanced as to be able to give it, then do so.") And </w:t>
      </w:r>
      <w:r>
        <w:rPr>
          <w:rStyle w:val="underline"/>
        </w:rPr>
        <w:t>as regards (5), we have noted that lower level moral rules are never totally decisive because their violation may be unavoidable</w:t>
      </w:r>
      <w:r>
        <w:rPr>
          <w:sz w:val="16"/>
        </w:rPr>
        <w:t xml:space="preserve">, </w:t>
      </w:r>
      <w:r>
        <w:rPr>
          <w:rStyle w:val="underline"/>
        </w:rPr>
        <w:t xml:space="preserve">in content, to avert some yet greater misfortune. </w:t>
      </w:r>
      <w:r>
        <w:rPr>
          <w:sz w:val="16"/>
        </w:rPr>
        <w:t xml:space="preserve">The upshot Is that while moral rules are indeed absolute in some pertinent senses, they are not so in others.  </w:t>
      </w:r>
    </w:p>
    <w:p w:rsidR="00A028F0" w:rsidRDefault="00A028F0" w:rsidP="008F5227">
      <w:pPr>
        <w:pStyle w:val="Heading3"/>
      </w:pPr>
      <w:r>
        <w:lastRenderedPageBreak/>
        <w:t>Nielson 1NC</w:t>
      </w:r>
    </w:p>
    <w:p w:rsidR="00A028F0" w:rsidRDefault="00A028F0" w:rsidP="008F5227">
      <w:pPr>
        <w:pStyle w:val="Heading4"/>
      </w:pPr>
      <w:r>
        <w:t xml:space="preserve">The </w:t>
      </w:r>
      <w:proofErr w:type="spellStart"/>
      <w:r>
        <w:t>aff</w:t>
      </w:r>
      <w:proofErr w:type="spellEnd"/>
      <w:r>
        <w:t xml:space="preserve"> is moral evasion. Consequentialist d</w:t>
      </w:r>
      <w:r w:rsidR="008F5227">
        <w:t>ecision-making is imperative, [t</w:t>
      </w:r>
      <w:r>
        <w:t>his evidence is gender-paraphrased)</w:t>
      </w:r>
    </w:p>
    <w:p w:rsidR="00A028F0" w:rsidRDefault="00A028F0" w:rsidP="00A028F0">
      <w:r>
        <w:t xml:space="preserve">Kai </w:t>
      </w:r>
      <w:r w:rsidRPr="008F5227">
        <w:rPr>
          <w:rStyle w:val="StyleStyleBold12pt"/>
        </w:rPr>
        <w:t>Nielsen</w:t>
      </w:r>
      <w:r>
        <w:rPr>
          <w:b/>
        </w:rPr>
        <w:t xml:space="preserve">, </w:t>
      </w:r>
      <w:r>
        <w:t xml:space="preserve">Professor of Philosophy, University of Calgary, Absolutism and Its Consequentialist Critics, ed. </w:t>
      </w:r>
      <w:proofErr w:type="spellStart"/>
      <w:r>
        <w:t>Joram</w:t>
      </w:r>
      <w:proofErr w:type="spellEnd"/>
      <w:r>
        <w:t xml:space="preserve"> Graf Haber, 19</w:t>
      </w:r>
      <w:r w:rsidRPr="008F5227">
        <w:rPr>
          <w:rStyle w:val="StyleStyleBold12pt"/>
        </w:rPr>
        <w:t>93</w:t>
      </w:r>
      <w:r>
        <w:t>, p. 170-2</w:t>
      </w:r>
    </w:p>
    <w:p w:rsidR="00A028F0" w:rsidRDefault="00A028F0" w:rsidP="00A028F0">
      <w:pPr>
        <w:rPr>
          <w:sz w:val="16"/>
        </w:rPr>
      </w:pPr>
      <w:r>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Pr>
          <w:rStyle w:val="underline"/>
        </w:rPr>
        <w:t xml:space="preserve">This </w:t>
      </w:r>
      <w:r>
        <w:rPr>
          <w:sz w:val="16"/>
        </w:rPr>
        <w:t xml:space="preserve">indeed overrides the principle that the innocent should never be deliberately killed, but it </w:t>
      </w:r>
      <w:r>
        <w:rPr>
          <w:rStyle w:val="underline"/>
        </w:rPr>
        <w:t xml:space="preserve">does not reveal a callousness toward life, for the </w:t>
      </w:r>
      <w:r>
        <w:rPr>
          <w:sz w:val="16"/>
        </w:rPr>
        <w:t xml:space="preserve">people involved </w:t>
      </w:r>
      <w:r>
        <w:rPr>
          <w:rStyle w:val="underline"/>
        </w:rPr>
        <w:t>are caught in a desperate situation in which</w:t>
      </w:r>
      <w:r>
        <w:rPr>
          <w:sz w:val="16"/>
        </w:rPr>
        <w:t xml:space="preserve">, if such </w:t>
      </w:r>
      <w:r>
        <w:rPr>
          <w:rStyle w:val="underline"/>
        </w:rPr>
        <w:t xml:space="preserve">extreme action is not taken, many lives will be lost and </w:t>
      </w:r>
      <w:r>
        <w:rPr>
          <w:sz w:val="16"/>
        </w:rPr>
        <w:t xml:space="preserve">far greater misery will obtain. Moreover, </w:t>
      </w:r>
      <w:r>
        <w:rPr>
          <w:rStyle w:val="underline"/>
        </w:rPr>
        <w:t xml:space="preserve">the people who do such a horrible thing </w:t>
      </w:r>
      <w:r>
        <w:rPr>
          <w:sz w:val="16"/>
        </w:rPr>
        <w:t xml:space="preserve">or acquiesce in the doing of it </w:t>
      </w:r>
      <w:r>
        <w:rPr>
          <w:rStyle w:val="underline"/>
        </w:rPr>
        <w:t xml:space="preserve">are not likely to be rendered more callous </w:t>
      </w:r>
      <w:r>
        <w:rPr>
          <w:sz w:val="16"/>
        </w:rPr>
        <w:t>about human life and human suffering as a result</w:t>
      </w:r>
      <w:r>
        <w:rPr>
          <w:rStyle w:val="underline"/>
        </w:rPr>
        <w:t xml:space="preserve">. Its occurrence will haunt them </w:t>
      </w:r>
      <w:r>
        <w:rPr>
          <w:sz w:val="16"/>
        </w:rPr>
        <w:t xml:space="preserve">for the rest of their lives and is as likely as not to make them more rather than less morally sensitive. It is not even correct to say that such a desperate act shows a lack of respect for persons. We are not treating the fat man merely as a means. The fat man's person-his interests and rights are not ignored. Killing him is something which is undertaken with the greatest reluctance. It is only when it is quite certain that there is no other way to save </w:t>
      </w:r>
      <w:r w:rsidRPr="008F5227">
        <w:rPr>
          <w:sz w:val="12"/>
        </w:rPr>
        <w:t xml:space="preserve">the lives of the others that such a violent course of action is justifiably undertaken. Alan </w:t>
      </w:r>
      <w:proofErr w:type="spellStart"/>
      <w:r w:rsidRPr="008F5227">
        <w:rPr>
          <w:sz w:val="12"/>
        </w:rPr>
        <w:t>Donagan</w:t>
      </w:r>
      <w:proofErr w:type="spellEnd"/>
      <w:r w:rsidRPr="008F5227">
        <w:rPr>
          <w:sz w:val="12"/>
        </w:rPr>
        <w:t xml:space="preserve">, arguing rather as </w:t>
      </w:r>
      <w:proofErr w:type="spellStart"/>
      <w:r w:rsidRPr="008F5227">
        <w:rPr>
          <w:sz w:val="12"/>
        </w:rPr>
        <w:t>Anscombe</w:t>
      </w:r>
      <w:proofErr w:type="spellEnd"/>
      <w:r w:rsidRPr="008F5227">
        <w:rPr>
          <w:sz w:val="12"/>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8F5227">
        <w:rPr>
          <w:sz w:val="12"/>
        </w:rPr>
        <w:t>universalizable</w:t>
      </w:r>
      <w:proofErr w:type="spellEnd"/>
      <w:r w:rsidRPr="008F5227">
        <w:rPr>
          <w:sz w:val="12"/>
        </w:rPr>
        <w:t xml:space="preserv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man-not just to further the public </w:t>
      </w:r>
      <w:proofErr w:type="spellStart"/>
      <w:r w:rsidRPr="008F5227">
        <w:rPr>
          <w:sz w:val="12"/>
        </w:rPr>
        <w:t>jgood</w:t>
      </w:r>
      <w:proofErr w:type="spellEnd"/>
      <w:r w:rsidRPr="008F5227">
        <w:rPr>
          <w:sz w:val="12"/>
        </w:rPr>
        <w:t xml:space="preserve"> but to prevent the certain death of a whole group of people (that is to prevent an even greater evil than his being killed in this way)-the claims of justice are not </w:t>
      </w:r>
      <w:proofErr w:type="spellStart"/>
      <w:r w:rsidRPr="008F5227">
        <w:rPr>
          <w:sz w:val="12"/>
        </w:rPr>
        <w:t>overriden</w:t>
      </w:r>
      <w:proofErr w:type="spellEnd"/>
      <w:r w:rsidRPr="008F5227">
        <w:rPr>
          <w:sz w:val="12"/>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8F5227">
        <w:rPr>
          <w:sz w:val="12"/>
        </w:rPr>
        <w:t>herethough</w:t>
      </w:r>
      <w:proofErr w:type="spellEnd"/>
      <w:r w:rsidRPr="008F5227">
        <w:rPr>
          <w:sz w:val="12"/>
        </w:rPr>
        <w:t xml:space="preserve"> for a quite different purpose-an argument of </w:t>
      </w:r>
      <w:proofErr w:type="spellStart"/>
      <w:r w:rsidRPr="008F5227">
        <w:rPr>
          <w:sz w:val="12"/>
        </w:rPr>
        <w:t>Donagan's</w:t>
      </w:r>
      <w:proofErr w:type="spellEnd"/>
      <w:r w:rsidRPr="008F5227">
        <w:rPr>
          <w:sz w:val="12"/>
        </w:rPr>
        <w:t xml:space="preserve">. Consequentialism of the kind I have been arguing for provides so persuasive "a theoretical basis for common </w:t>
      </w:r>
      <w:r>
        <w:rPr>
          <w:sz w:val="16"/>
        </w:rPr>
        <w:t xml:space="preserve">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proofErr w:type="spellStart"/>
      <w:r>
        <w:rPr>
          <w:rStyle w:val="underline"/>
        </w:rPr>
        <w:t>Anticonsequentialists</w:t>
      </w:r>
      <w:proofErr w:type="spellEnd"/>
      <w:r>
        <w:rPr>
          <w:rStyle w:val="underline"/>
        </w:rPr>
        <w:t xml:space="preserve"> </w:t>
      </w:r>
      <w:r>
        <w:rPr>
          <w:sz w:val="16"/>
        </w:rPr>
        <w:t xml:space="preserve">often </w:t>
      </w:r>
      <w:r>
        <w:rPr>
          <w:rStyle w:val="underline"/>
        </w:rPr>
        <w:t xml:space="preserve">point to the inhumanity of people who Will sanction </w:t>
      </w:r>
      <w:r>
        <w:rPr>
          <w:sz w:val="16"/>
        </w:rPr>
        <w:t xml:space="preserve">such </w:t>
      </w:r>
      <w:r>
        <w:rPr>
          <w:rStyle w:val="underline"/>
        </w:rPr>
        <w:t xml:space="preserve">killing of the innocent, but cannot the compliment be returned by speaking of the even greater inhumanity, conjoined with evasiveness, of those who will </w:t>
      </w:r>
      <w:r>
        <w:rPr>
          <w:sz w:val="16"/>
        </w:rPr>
        <w:t xml:space="preserve">allow even more death and far greater misery and then </w:t>
      </w:r>
      <w:r>
        <w:rPr>
          <w:rStyle w:val="underline"/>
        </w:rPr>
        <w:t xml:space="preserve">excuse themselves on the ground that they did not intend the death </w:t>
      </w:r>
      <w:r>
        <w:rPr>
          <w:sz w:val="16"/>
        </w:rPr>
        <w:t xml:space="preserve">and </w:t>
      </w:r>
      <w:r>
        <w:rPr>
          <w:rStyle w:val="underline"/>
        </w:rPr>
        <w:t xml:space="preserve">misery but merely forbore to prevent it? </w:t>
      </w:r>
      <w:r>
        <w:rPr>
          <w:sz w:val="16"/>
        </w:rPr>
        <w:t xml:space="preserve">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r>
        <w:rPr>
          <w:rStyle w:val="underline"/>
        </w:rPr>
        <w:t xml:space="preserve">fit] </w:t>
      </w:r>
      <w:r>
        <w:rPr>
          <w:sz w:val="16"/>
        </w:rPr>
        <w:t xml:space="preserve">allows, when he has the power to prevent it, </w:t>
      </w:r>
      <w:r>
        <w:rPr>
          <w:rStyle w:val="underline"/>
        </w:rPr>
        <w:t xml:space="preserve">a situation which is </w:t>
      </w:r>
      <w:r>
        <w:rPr>
          <w:sz w:val="16"/>
        </w:rPr>
        <w:t xml:space="preserve">still </w:t>
      </w:r>
      <w:r>
        <w:rPr>
          <w:rStyle w:val="underline"/>
        </w:rPr>
        <w:t xml:space="preserve">many times worse </w:t>
      </w:r>
      <w:r>
        <w:rPr>
          <w:sz w:val="16"/>
        </w:rPr>
        <w:t xml:space="preserve">He tries to keep his 'moral purity' and </w:t>
      </w:r>
      <w:r>
        <w:rPr>
          <w:rStyle w:val="underline"/>
        </w:rPr>
        <w:t xml:space="preserve">[to] avoid 'dirty hands' at the price of utter </w:t>
      </w:r>
      <w:r>
        <w:rPr>
          <w:sz w:val="16"/>
        </w:rPr>
        <w:t>moral failure and what Kierkegaard called 'double-mindedness.' It is understandable that people should act in this morally evasive way but this does not make it right, [it and to are my feminist editing. JAC]</w:t>
      </w:r>
    </w:p>
    <w:p w:rsidR="008F5227" w:rsidRDefault="008F5227" w:rsidP="008F5227">
      <w:pPr>
        <w:pStyle w:val="Heading3"/>
      </w:pPr>
      <w:r>
        <w:lastRenderedPageBreak/>
        <w:t>Deontology Bad - Inaction</w:t>
      </w:r>
    </w:p>
    <w:p w:rsidR="008F5227" w:rsidRDefault="008F5227" w:rsidP="008F5227">
      <w:pPr>
        <w:pStyle w:val="Heading4"/>
      </w:pPr>
      <w:r>
        <w:t>There is no Utopia in which we can get rid of difficult moral decisions. Political inaction in times of risks can only be for the worst</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25-26)</w:t>
      </w:r>
    </w:p>
    <w:p w:rsidR="008F5227" w:rsidRPr="008F5227" w:rsidRDefault="008F5227" w:rsidP="008F5227">
      <w:pPr>
        <w:rPr>
          <w:rStyle w:val="StyleBoldUnderline"/>
        </w:rPr>
      </w:pPr>
      <w:r w:rsidRPr="008F5227">
        <w:rPr>
          <w:sz w:val="16"/>
        </w:rPr>
        <w:t xml:space="preserve">How do we reconcile rules and consideration of consequences in practice? </w:t>
      </w:r>
      <w:r w:rsidRPr="008F5227">
        <w:rPr>
          <w:rStyle w:val="StyleBoldUnderline"/>
        </w:rPr>
        <w:t>One way is to treat rules as prima facie moral duties and to appeal to a consequentialist critical level of moral reasoning to judge competing moral claims</w:t>
      </w:r>
      <w:r w:rsidRPr="008F5227">
        <w:rPr>
          <w:sz w:val="16"/>
        </w:rPr>
        <w:t xml:space="preserve">. For example, in judging the moral acceptability of social institutions and policies (including nuclear deterrence), a broad consequentialist might demand that the benefit they produce be not only large but also not achievable by an alternative that would respect rules. 40 </w:t>
      </w:r>
      <w:r w:rsidRPr="008F5227">
        <w:rPr>
          <w:rStyle w:val="StyleBoldUnderline"/>
        </w:rPr>
        <w:t>In addition, to protect against the basic difficulties of comparing different people's interests when making utilitarian calculations, a broad consequentialist would require very substantial majorities; otherwise he would base his decisions on rules and rights-based grounds.  A consequentialist argument can also be provided for giving some weight to motives as well as means.</w:t>
      </w:r>
      <w:r w:rsidRPr="008F5227">
        <w:rPr>
          <w:sz w:val="16"/>
        </w:rPr>
        <w:t xml:space="preserve"> For example William Safire argues that "</w:t>
      </w:r>
      <w:r w:rsidRPr="008F5227">
        <w:rPr>
          <w:rStyle w:val="StyleBoldUnderline"/>
        </w:rPr>
        <w:t>the protection of acting in good faith, with no malicious intent, is what make decision-making possible. It applies to all of us. . . .</w:t>
      </w:r>
      <w:r w:rsidRPr="008F5227">
        <w:rPr>
          <w:u w:val="single"/>
        </w:rPr>
        <w:t xml:space="preserve"> </w:t>
      </w:r>
      <w:r w:rsidRPr="008F5227">
        <w:rPr>
          <w:sz w:val="16"/>
        </w:rPr>
        <w:t xml:space="preserve">The doctor who undertakes a risky operation, the lawyer who gambles on an unorthodox defense to save his client, the businessman who bets the company on a new product."42 </w:t>
      </w:r>
      <w:r w:rsidRPr="008F5227">
        <w:rPr>
          <w:rStyle w:val="StyleBoldUnderline"/>
        </w:rPr>
        <w:t>While such an argument can be abused if good motives are treated as an automatic one-dimensional exculpation, it can be used by broad consequentialists as a grounds for including evaluation of motives in the overall judgment of an act.</w:t>
      </w:r>
      <w:r w:rsidRPr="008F5227">
        <w:rPr>
          <w:u w:val="single"/>
        </w:rPr>
        <w:t xml:space="preserve"> </w:t>
      </w:r>
      <w:r w:rsidRPr="008F5227">
        <w:rPr>
          <w:sz w:val="16"/>
        </w:rPr>
        <w:t xml:space="preserve">Whether one accepts the broad consequentialist approach or chooses some other, more eclectic way to include and reconcile the three dimensions of complex moral issues,43 there will often be a sense of uneasiness about the answers, not just because of the complexity of the </w:t>
      </w:r>
      <w:r w:rsidRPr="008F5227">
        <w:rPr>
          <w:rStyle w:val="StyleBoldUnderline"/>
        </w:rPr>
        <w:t>problems "but simply that there is no satisfactory solution to these issues-at least none that appears to avoid in practice what most men would still regard as an intolerable sacrifice of value."44 When value is sacrificed, there is often the problem of "dirty hands." Not all ethical decisions are pure ones. The absolutist may avoid the problem of dirty hands, but often at the cost of having no hands at all. Moral theory cannot be "rounded off</w:t>
      </w:r>
      <w:r w:rsidRPr="008F5227">
        <w:rPr>
          <w:u w:val="single"/>
        </w:rPr>
        <w:t xml:space="preserve"> </w:t>
      </w:r>
      <w:r w:rsidRPr="008F5227">
        <w:rPr>
          <w:sz w:val="16"/>
        </w:rPr>
        <w:t xml:space="preserve">and made complete and tidy." That is part of the modern human condition. </w:t>
      </w:r>
      <w:r w:rsidRPr="008F5227">
        <w:rPr>
          <w:rStyle w:val="StyleBoldUnderline"/>
        </w:rPr>
        <w:t>But that does not exempt us from making difficult moral choices.</w:t>
      </w:r>
    </w:p>
    <w:p w:rsidR="008F5227" w:rsidRDefault="008F5227" w:rsidP="008F5227"/>
    <w:p w:rsidR="008F5227" w:rsidRDefault="008F5227" w:rsidP="008F5227">
      <w:pPr>
        <w:pStyle w:val="Heading4"/>
      </w:pPr>
      <w:r>
        <w:t xml:space="preserve">Political inaction to prevent further death is the greatest inhumanity one can commit. </w:t>
      </w:r>
    </w:p>
    <w:p w:rsidR="008F5227" w:rsidRPr="008F5227" w:rsidRDefault="008F5227" w:rsidP="008F5227">
      <w:r w:rsidRPr="008F5227">
        <w:rPr>
          <w:rStyle w:val="Heading4Char"/>
        </w:rPr>
        <w:t>Nielsen 93</w:t>
      </w:r>
      <w:r w:rsidRPr="008F5227">
        <w:t xml:space="preserve"> – Professor of Philosophy, University of Calgary (Kai, “Absolutism and Its Consequentialist Critics”, ed. </w:t>
      </w:r>
      <w:proofErr w:type="spellStart"/>
      <w:r w:rsidRPr="008F5227">
        <w:t>Joram</w:t>
      </w:r>
      <w:proofErr w:type="spellEnd"/>
      <w:r w:rsidRPr="008F5227">
        <w:t xml:space="preserve"> Graf Haber </w:t>
      </w:r>
      <w:proofErr w:type="spellStart"/>
      <w:r w:rsidRPr="008F5227">
        <w:t>Pg</w:t>
      </w:r>
      <w:proofErr w:type="spellEnd"/>
      <w:r w:rsidRPr="008F5227">
        <w:t xml:space="preserve"> 171-72)</w:t>
      </w:r>
    </w:p>
    <w:p w:rsidR="008F5227" w:rsidRPr="008F5227" w:rsidRDefault="008F5227" w:rsidP="008F5227">
      <w:pPr>
        <w:rPr>
          <w:rStyle w:val="StyleBoldUnderline"/>
        </w:rPr>
      </w:pPr>
      <w:proofErr w:type="spellStart"/>
      <w:r w:rsidRPr="008F5227">
        <w:rPr>
          <w:rStyle w:val="StyleBoldUnderline"/>
        </w:rPr>
        <w:t>Anticonsequentialists</w:t>
      </w:r>
      <w:proofErr w:type="spellEnd"/>
      <w:r w:rsidRPr="008F5227">
        <w:rPr>
          <w:rStyle w:val="StyleBoldUnderline"/>
        </w:rPr>
        <w:t xml:space="preserve"> often point to the inhumanity of people who will sanction such killing of the innocent, but cannot the compliment be returned by speaking of the even greater inhumanity</w:t>
      </w:r>
      <w:r w:rsidRPr="008F5227">
        <w:rPr>
          <w:sz w:val="16"/>
        </w:rPr>
        <w:t xml:space="preserve">, conjoined with evasiveness, </w:t>
      </w:r>
      <w:r w:rsidRPr="008F5227">
        <w:rPr>
          <w:rStyle w:val="StyleBoldUnderline"/>
        </w:rPr>
        <w:t>of those who will allow even more death and far greater misery</w:t>
      </w:r>
      <w:r w:rsidRPr="008F5227">
        <w:rPr>
          <w:b/>
          <w:sz w:val="16"/>
        </w:rPr>
        <w:t xml:space="preserve"> </w:t>
      </w:r>
      <w:r w:rsidRPr="008F5227">
        <w:rPr>
          <w:sz w:val="16"/>
        </w:rPr>
        <w:t xml:space="preserve">and then excuse themselves </w:t>
      </w:r>
      <w:r w:rsidRPr="008F5227">
        <w:rPr>
          <w:rStyle w:val="StyleBoldUnderline"/>
        </w:rPr>
        <w:t>on the ground that they did not intend the death and misery but merely forbore to prevent it?</w:t>
      </w:r>
      <w:r w:rsidRPr="008F5227">
        <w:rPr>
          <w:sz w:val="16"/>
        </w:rPr>
        <w:t xml:space="preserve"> In such a context, </w:t>
      </w:r>
      <w:r w:rsidRPr="008F5227">
        <w:rPr>
          <w:rStyle w:val="StyleBoldUnderline"/>
        </w:rPr>
        <w:t>such reasoning and such forbearing to prevent seems to me to constitute a moral evasion</w:t>
      </w:r>
      <w:r w:rsidRPr="008F5227">
        <w:rPr>
          <w:sz w:val="16"/>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w:t>
      </w:r>
      <w:r w:rsidRPr="008F5227">
        <w:rPr>
          <w:rStyle w:val="StyleBoldUnderline"/>
        </w:rPr>
        <w:t>He tries to keep his 'moral purity' and avoid 'dirty hands' at the price of utter moral failure and what Kierkegaard called 'double-mindedness.' It is understandable that people should act in this morally evasive way but this does not make it right</w:t>
      </w:r>
      <w:r w:rsidRPr="008F5227">
        <w:rPr>
          <w:u w:val="single"/>
        </w:rPr>
        <w:t xml:space="preserve"> </w:t>
      </w:r>
      <w:r w:rsidRPr="008F5227">
        <w:rPr>
          <w:sz w:val="16"/>
        </w:rPr>
        <w:t xml:space="preserve">My consequentialist reasoning about such cases as the case of the innocent fat man is very often resisted on the grounds that it starts a very dangerous precedent. </w:t>
      </w:r>
      <w:r w:rsidRPr="008F5227">
        <w:rPr>
          <w:rStyle w:val="StyleBoldUnderline"/>
        </w:rPr>
        <w:t>People rationalize wildly and irrationally in their own favor in such situations. To avoid such rationalization, we must stubbornly stick to our deontological principles and recognize as well that very frequently, if people will put their wits to work or just endure, such admittedly monstrous actions done to prevent still greater evils will turn out to be unnecessary.</w:t>
      </w:r>
    </w:p>
    <w:p w:rsidR="008F5227" w:rsidRDefault="008F5227" w:rsidP="00A028F0"/>
    <w:p w:rsidR="00A028F0" w:rsidRDefault="00A028F0" w:rsidP="008F5227">
      <w:pPr>
        <w:pStyle w:val="Heading3"/>
      </w:pPr>
      <w:proofErr w:type="spellStart"/>
      <w:r>
        <w:lastRenderedPageBreak/>
        <w:t>Alinsky</w:t>
      </w:r>
      <w:proofErr w:type="spellEnd"/>
      <w:r>
        <w:t xml:space="preserve"> 1NC</w:t>
      </w:r>
    </w:p>
    <w:p w:rsidR="00A028F0" w:rsidRDefault="00A028F0" w:rsidP="008F5227">
      <w:pPr>
        <w:pStyle w:val="Heading4"/>
      </w:pPr>
      <w:r>
        <w:t>The means/ends distinction is inevitable and a moral cop out. There are no absolutes. You have to weigh comparative risks, [gender paraphrased]</w:t>
      </w:r>
    </w:p>
    <w:p w:rsidR="00A028F0" w:rsidRDefault="00A028F0" w:rsidP="00A028F0">
      <w:r>
        <w:t xml:space="preserve">Saul D. </w:t>
      </w:r>
      <w:proofErr w:type="spellStart"/>
      <w:r w:rsidRPr="008F5227">
        <w:rPr>
          <w:rStyle w:val="StyleStyleBold12pt"/>
          <w:highlight w:val="yellow"/>
        </w:rPr>
        <w:t>Alinsky</w:t>
      </w:r>
      <w:proofErr w:type="spellEnd"/>
      <w:r>
        <w:rPr>
          <w:b/>
        </w:rPr>
        <w:t xml:space="preserve">, </w:t>
      </w:r>
      <w:r>
        <w:t xml:space="preserve">Activist, Professor, and Social Organizer with International Fame, Founder of the Industrial Areas Foundation, Rules for Radicals, </w:t>
      </w:r>
      <w:r w:rsidRPr="008F5227">
        <w:rPr>
          <w:rStyle w:val="StyleStyleBold12pt"/>
          <w:highlight w:val="yellow"/>
        </w:rPr>
        <w:t>-71</w:t>
      </w:r>
      <w:r w:rsidRPr="008F5227">
        <w:rPr>
          <w:rStyle w:val="StyleStyleBold12pt"/>
        </w:rPr>
        <w:t>,</w:t>
      </w:r>
      <w:r>
        <w:rPr>
          <w:b/>
        </w:rPr>
        <w:t xml:space="preserve"> </w:t>
      </w:r>
      <w:r>
        <w:t>p. 24-27</w:t>
      </w:r>
    </w:p>
    <w:p w:rsidR="00A028F0" w:rsidRDefault="00A028F0" w:rsidP="00A028F0">
      <w:pPr>
        <w:rPr>
          <w:sz w:val="12"/>
        </w:rPr>
      </w:pPr>
      <w:r w:rsidRPr="00A028F0">
        <w:rPr>
          <w:b/>
          <w:u w:val="single"/>
        </w:rPr>
        <w:t>We cannot think first and act afterwards</w:t>
      </w:r>
      <w:r w:rsidRPr="008F5227">
        <w:rPr>
          <w:sz w:val="16"/>
        </w:rPr>
        <w:t xml:space="preserve">. From the moment of birth we are immersed in action and can only fitfully guide it by taking thought. Alfred North Whitehead That perennial </w:t>
      </w:r>
      <w:r w:rsidRPr="00A028F0">
        <w:rPr>
          <w:b/>
          <w:u w:val="single"/>
        </w:rPr>
        <w:t xml:space="preserve">question. "Does the end justify the means?" is </w:t>
      </w:r>
      <w:r w:rsidRPr="008F5227">
        <w:rPr>
          <w:sz w:val="16"/>
        </w:rPr>
        <w:t xml:space="preserve">meaningless </w:t>
      </w:r>
      <w:r w:rsidRPr="00A028F0">
        <w:rPr>
          <w:b/>
          <w:u w:val="single"/>
        </w:rPr>
        <w:t xml:space="preserve">as it stands: the real and only question regarding the ethics of means and ends is. and always has been. "Does this </w:t>
      </w:r>
      <w:r w:rsidRPr="008F5227">
        <w:rPr>
          <w:sz w:val="16"/>
        </w:rPr>
        <w:t xml:space="preserve">particular end justify this </w:t>
      </w:r>
      <w:r w:rsidRPr="00A028F0">
        <w:rPr>
          <w:b/>
          <w:u w:val="single"/>
        </w:rPr>
        <w:t xml:space="preserve">particular means?" </w:t>
      </w:r>
      <w:r w:rsidRPr="008F5227">
        <w:rPr>
          <w:sz w:val="16"/>
        </w:rPr>
        <w:t xml:space="preserve">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A028F0">
        <w:rPr>
          <w:b/>
          <w:u w:val="single"/>
        </w:rPr>
        <w:t>To say that corrupt means corrupt the ends is to believe in the immaculate conception of ends and principles</w:t>
      </w:r>
      <w:r w:rsidRPr="008F522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w:t>
      </w:r>
      <w:proofErr w:type="spellStart"/>
      <w:r w:rsidRPr="008F5227">
        <w:rPr>
          <w:sz w:val="16"/>
        </w:rPr>
        <w:t>Geothe's</w:t>
      </w:r>
      <w:proofErr w:type="spellEnd"/>
      <w:r w:rsidRPr="008F5227">
        <w:rPr>
          <w:sz w:val="16"/>
        </w:rPr>
        <w:t xml:space="preserve"> "conscience is the virtue of observers and not of agents of action"; in action, one does not </w:t>
      </w:r>
      <w:r w:rsidRPr="00A028F0">
        <w:rPr>
          <w:b/>
          <w:u w:val="single"/>
        </w:rPr>
        <w:t xml:space="preserve">always </w:t>
      </w:r>
      <w:proofErr w:type="spellStart"/>
      <w:r w:rsidRPr="00A028F0">
        <w:rPr>
          <w:b/>
          <w:u w:val="single"/>
        </w:rPr>
        <w:t>eniov</w:t>
      </w:r>
      <w:proofErr w:type="spellEnd"/>
      <w:r w:rsidRPr="00A028F0">
        <w:rPr>
          <w:b/>
          <w:u w:val="single"/>
        </w:rPr>
        <w:t xml:space="preserve"> the luxury of a decision </w:t>
      </w:r>
      <w:r w:rsidRPr="008F5227">
        <w:rPr>
          <w:sz w:val="16"/>
        </w:rPr>
        <w:t xml:space="preserve">that is </w:t>
      </w:r>
      <w:r w:rsidRPr="00A028F0">
        <w:rPr>
          <w:b/>
          <w:u w:val="single"/>
        </w:rPr>
        <w:t xml:space="preserve">consistent both with one's individual conscience and </w:t>
      </w:r>
      <w:r w:rsidRPr="008F5227">
        <w:rPr>
          <w:sz w:val="16"/>
        </w:rPr>
        <w:t xml:space="preserve">the good of </w:t>
      </w:r>
      <w:proofErr w:type="spellStart"/>
      <w:r w:rsidRPr="008F5227">
        <w:rPr>
          <w:sz w:val="16"/>
        </w:rPr>
        <w:t>Thulmankind</w:t>
      </w:r>
      <w:proofErr w:type="spellEnd"/>
      <w:r w:rsidRPr="008F5227">
        <w:rPr>
          <w:sz w:val="16"/>
        </w:rPr>
        <w:t xml:space="preserve">. The choice must always </w:t>
      </w:r>
      <w:r w:rsidRPr="00A028F0">
        <w:rPr>
          <w:b/>
          <w:u w:val="single"/>
        </w:rPr>
        <w:t>be for the latter</w:t>
      </w:r>
      <w:r w:rsidRPr="008F522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A028F0">
        <w:rPr>
          <w:b/>
          <w:u w:val="single"/>
        </w:rPr>
        <w:t xml:space="preserve">men who pile up the heaps of discussion </w:t>
      </w:r>
      <w:r w:rsidRPr="008F5227">
        <w:rPr>
          <w:sz w:val="16"/>
        </w:rPr>
        <w:t xml:space="preserve">and literature on the ethics of means and ends—which with rare exception is conspicuous for its sterility—rarely write about their </w:t>
      </w:r>
      <w:proofErr w:type="spellStart"/>
      <w:r w:rsidRPr="008F5227">
        <w:rPr>
          <w:sz w:val="16"/>
        </w:rPr>
        <w:t>won</w:t>
      </w:r>
      <w:proofErr w:type="spellEnd"/>
      <w:r w:rsidRPr="008F5227">
        <w:rPr>
          <w:sz w:val="16"/>
        </w:rPr>
        <w:t xml:space="preserve"> experiences in the perpetual struggle of life and change. They </w:t>
      </w:r>
      <w:r w:rsidRPr="00A028F0">
        <w:rPr>
          <w:b/>
          <w:u w:val="single"/>
        </w:rPr>
        <w:t xml:space="preserve">are strangers, </w:t>
      </w:r>
      <w:r w:rsidRPr="008F5227">
        <w:rPr>
          <w:sz w:val="16"/>
        </w:rPr>
        <w:t xml:space="preserve">moreover, </w:t>
      </w:r>
      <w:r w:rsidRPr="00A028F0">
        <w:rPr>
          <w:b/>
          <w:u w:val="single"/>
        </w:rPr>
        <w:t xml:space="preserve">to the burdens </w:t>
      </w:r>
      <w:r w:rsidRPr="008F5227">
        <w:rPr>
          <w:sz w:val="16"/>
        </w:rPr>
        <w:t xml:space="preserve">and problems </w:t>
      </w:r>
      <w:r w:rsidRPr="00A028F0">
        <w:rPr>
          <w:b/>
          <w:u w:val="single"/>
        </w:rPr>
        <w:t xml:space="preserve">of </w:t>
      </w:r>
      <w:r w:rsidRPr="008F5227">
        <w:rPr>
          <w:sz w:val="16"/>
        </w:rPr>
        <w:t xml:space="preserve">operational responsibility </w:t>
      </w:r>
      <w:r w:rsidRPr="00A028F0">
        <w:rPr>
          <w:b/>
          <w:u w:val="single"/>
        </w:rPr>
        <w:t xml:space="preserve">and the </w:t>
      </w:r>
      <w:r w:rsidRPr="008F5227">
        <w:rPr>
          <w:sz w:val="16"/>
        </w:rPr>
        <w:t xml:space="preserve">unceasing </w:t>
      </w:r>
      <w:r w:rsidRPr="00A028F0">
        <w:rPr>
          <w:b/>
          <w:u w:val="single"/>
        </w:rPr>
        <w:t>pressure for immediate decisions</w:t>
      </w:r>
      <w:r w:rsidRPr="008F522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A028F0">
        <w:rPr>
          <w:b/>
          <w:u w:val="single"/>
        </w:rPr>
        <w:t>means-and-ends moralists</w:t>
      </w:r>
      <w:r w:rsidRPr="008F5227">
        <w:rPr>
          <w:sz w:val="16"/>
        </w:rPr>
        <w:t xml:space="preserve">, constantly obsessed with the ethics of the means used by the Have-Nots against the Haves, should search themselves as to their real political position. In fact, they </w:t>
      </w:r>
      <w:r w:rsidRPr="00A028F0">
        <w:rPr>
          <w:b/>
          <w:u w:val="single"/>
        </w:rPr>
        <w:t>are passive</w:t>
      </w:r>
      <w:r w:rsidRPr="008F5227">
        <w:rPr>
          <w:sz w:val="16"/>
        </w:rPr>
        <w:t>—but real—</w:t>
      </w:r>
      <w:r w:rsidRPr="00A028F0">
        <w:rPr>
          <w:b/>
          <w:u w:val="single"/>
        </w:rPr>
        <w:t>allies of the Haves</w:t>
      </w:r>
      <w:r w:rsidRPr="008F5227">
        <w:rPr>
          <w:sz w:val="16"/>
        </w:rPr>
        <w:t xml:space="preserve">. They are the ones Jacques Man </w:t>
      </w:r>
      <w:proofErr w:type="spellStart"/>
      <w:r w:rsidRPr="008F5227">
        <w:rPr>
          <w:sz w:val="16"/>
        </w:rPr>
        <w:t>tain</w:t>
      </w:r>
      <w:proofErr w:type="spellEnd"/>
      <w:r w:rsidRPr="008F5227">
        <w:rPr>
          <w:sz w:val="16"/>
        </w:rPr>
        <w:t xml:space="preserve"> referred to in his statement, "The fear of soiling ourselves by entering the context of history is not virtue, but a way of escaping virtue." </w:t>
      </w:r>
      <w:r w:rsidRPr="00A028F0">
        <w:rPr>
          <w:b/>
          <w:u w:val="single"/>
        </w:rPr>
        <w:t xml:space="preserve">These </w:t>
      </w:r>
      <w:proofErr w:type="spellStart"/>
      <w:r w:rsidRPr="00A028F0">
        <w:rPr>
          <w:b/>
          <w:u w:val="single"/>
        </w:rPr>
        <w:t>nonrdoers</w:t>
      </w:r>
      <w:proofErr w:type="spellEnd"/>
      <w:r w:rsidRPr="00A028F0">
        <w:rPr>
          <w:b/>
          <w:u w:val="single"/>
        </w:rPr>
        <w:t xml:space="preserve"> were the ones </w:t>
      </w:r>
      <w:r w:rsidRPr="008F5227">
        <w:rPr>
          <w:sz w:val="16"/>
        </w:rPr>
        <w:t xml:space="preserve">who chose not to </w:t>
      </w:r>
      <w:r w:rsidRPr="00A028F0">
        <w:rPr>
          <w:b/>
          <w:u w:val="single"/>
        </w:rPr>
        <w:t xml:space="preserve">fight the Nazis </w:t>
      </w:r>
      <w:r w:rsidRPr="008F522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A028F0">
        <w:rPr>
          <w:b/>
          <w:u w:val="single"/>
        </w:rPr>
        <w:t>This is the nadir of immorality</w:t>
      </w:r>
      <w:r w:rsidRPr="008F5227">
        <w:rPr>
          <w:sz w:val="16"/>
        </w:rPr>
        <w:t xml:space="preserve">.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w:t>
      </w:r>
      <w:r w:rsidRPr="008F5227">
        <w:rPr>
          <w:sz w:val="12"/>
        </w:rPr>
        <w:t xml:space="preserve">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w:t>
      </w:r>
      <w:proofErr w:type="spellStart"/>
      <w:r w:rsidRPr="008F5227">
        <w:rPr>
          <w:sz w:val="12"/>
        </w:rPr>
        <w:t>Rochefoucauld</w:t>
      </w:r>
      <w:proofErr w:type="spellEnd"/>
      <w:r w:rsidRPr="008F5227">
        <w:rPr>
          <w:sz w:val="12"/>
        </w:rPr>
        <w:t xml:space="preserve">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 [feminist editing is by me - CEG]</w:t>
      </w:r>
    </w:p>
    <w:p w:rsidR="008F5227" w:rsidRDefault="008F5227" w:rsidP="008F5227">
      <w:pPr>
        <w:pStyle w:val="Heading3"/>
      </w:pPr>
      <w:r>
        <w:lastRenderedPageBreak/>
        <w:t>Survival Outweighs</w:t>
      </w:r>
    </w:p>
    <w:p w:rsidR="008F5227" w:rsidRDefault="008F5227" w:rsidP="008F5227">
      <w:pPr>
        <w:pStyle w:val="Heading4"/>
      </w:pPr>
      <w:r>
        <w:t xml:space="preserve">Utilitarianism is the only way to access morality. Sacrifice in the name of preserving rights destroys any hope of future generations attaining other values. </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45-46)</w:t>
      </w:r>
    </w:p>
    <w:p w:rsidR="008F5227" w:rsidRPr="008F5227" w:rsidRDefault="008F5227" w:rsidP="008F5227">
      <w:pPr>
        <w:rPr>
          <w:sz w:val="16"/>
        </w:rPr>
      </w:pPr>
      <w:r w:rsidRPr="008F5227">
        <w:rPr>
          <w:rStyle w:val="StyleBoldUnderline"/>
        </w:rPr>
        <w:t>Is there any end that could justify a nuclear war that threatens the survival of the species</w:t>
      </w:r>
      <w:r w:rsidRPr="008F5227">
        <w:rPr>
          <w:sz w:val="16"/>
          <w:u w:val="single"/>
        </w:rPr>
        <w:t>?</w:t>
      </w:r>
      <w:r w:rsidRPr="008F5227">
        <w:rPr>
          <w:sz w:val="16"/>
        </w:rPr>
        <w:t xml:space="preserve"> Is not all-out nuclear war just as </w:t>
      </w:r>
      <w:proofErr w:type="spellStart"/>
      <w:r w:rsidRPr="008F5227">
        <w:rPr>
          <w:sz w:val="16"/>
        </w:rPr>
        <w:t>self contradictory</w:t>
      </w:r>
      <w:proofErr w:type="spellEnd"/>
      <w:r w:rsidRPr="008F5227">
        <w:rPr>
          <w:sz w:val="16"/>
        </w:rPr>
        <w:t xml:space="preserve"> in the real world as pacifism is accused of being? </w:t>
      </w:r>
      <w:r w:rsidRPr="008F5227">
        <w:rPr>
          <w:rStyle w:val="StyleBoldUnderline"/>
        </w:rPr>
        <w:t>Some people argue that "we are required to undergo gross injustice that will break many souls sooner than ourselves be the authors of mass murder</w:t>
      </w:r>
      <w:r w:rsidRPr="008F5227">
        <w:rPr>
          <w:sz w:val="16"/>
        </w:rPr>
        <w:t xml:space="preserve">."73 Still others say that "when a person makes survival the highest value, he has declared that there is nothing he will not betray. But </w:t>
      </w:r>
      <w:r w:rsidRPr="008F5227">
        <w:rPr>
          <w:rStyle w:val="StyleBoldUnderline"/>
        </w:rPr>
        <w:t xml:space="preserve">for a civilization to sacrifice itself makes no sense since there are not survivors to give meaning to the </w:t>
      </w:r>
      <w:proofErr w:type="spellStart"/>
      <w:r w:rsidRPr="008F5227">
        <w:rPr>
          <w:rStyle w:val="StyleBoldUnderline"/>
        </w:rPr>
        <w:t>sacrifical</w:t>
      </w:r>
      <w:proofErr w:type="spellEnd"/>
      <w:r w:rsidRPr="008F5227">
        <w:rPr>
          <w:rStyle w:val="StyleBoldUnderline"/>
        </w:rPr>
        <w:t xml:space="preserve">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r w:rsidRPr="008F5227">
        <w:rPr>
          <w:sz w:val="16"/>
        </w:rPr>
        <w:t>74 How one judges the issue of ends can be affected by how one poses the questions. If one asks "</w:t>
      </w:r>
      <w:r w:rsidRPr="008F5227">
        <w:rPr>
          <w:rStyle w:val="StyleBoldUnderline"/>
        </w:rPr>
        <w:t>what is worth a billion lives</w:t>
      </w:r>
      <w:r w:rsidRPr="008F5227">
        <w:rPr>
          <w:sz w:val="16"/>
        </w:rPr>
        <w:t xml:space="preserve"> (or the survival of the species)," it is natural to resist contemplating a positive answer. But suppose one asks, "</w:t>
      </w:r>
      <w:r w:rsidRPr="008F5227">
        <w:rPr>
          <w:rStyle w:val="StyleBold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Bold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survival were an absolute value in their personal lives, or they would never enter an automobile. </w:t>
      </w:r>
      <w:r w:rsidRPr="008F5227">
        <w:rPr>
          <w:rStyle w:val="StyleBold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rsidR="008F5227" w:rsidRPr="008F5227" w:rsidRDefault="008F5227" w:rsidP="00A028F0">
      <w:pPr>
        <w:rPr>
          <w:sz w:val="16"/>
        </w:rPr>
      </w:pPr>
    </w:p>
    <w:p w:rsidR="008F5227" w:rsidRDefault="008F5227" w:rsidP="008F5227">
      <w:pPr>
        <w:pStyle w:val="Heading3"/>
      </w:pPr>
      <w:r>
        <w:lastRenderedPageBreak/>
        <w:t>Nuclear War Outweighs</w:t>
      </w:r>
    </w:p>
    <w:p w:rsidR="008F5227" w:rsidRDefault="008F5227" w:rsidP="008F5227">
      <w:pPr>
        <w:pStyle w:val="tag"/>
      </w:pPr>
      <w:r>
        <w:t>In a nuclear world we have to weigh consequences.</w:t>
      </w:r>
    </w:p>
    <w:p w:rsidR="008F5227" w:rsidRDefault="008F5227" w:rsidP="008F5227">
      <w:pPr>
        <w:pStyle w:val="Style31"/>
        <w:widowControl/>
        <w:spacing w:line="274" w:lineRule="exact"/>
        <w:ind w:right="1152"/>
        <w:rPr>
          <w:rStyle w:val="FontStyle135"/>
        </w:rPr>
      </w:pPr>
      <w:proofErr w:type="spellStart"/>
      <w:r>
        <w:rPr>
          <w:rStyle w:val="FontStyle135"/>
        </w:rPr>
        <w:t>Sissela</w:t>
      </w:r>
      <w:proofErr w:type="spellEnd"/>
      <w:r>
        <w:rPr>
          <w:rStyle w:val="FontStyle135"/>
        </w:rPr>
        <w:t xml:space="preserve"> </w:t>
      </w:r>
      <w:r w:rsidRPr="008F5227">
        <w:rPr>
          <w:rStyle w:val="StyleStyleBold12pt"/>
          <w:rFonts w:eastAsiaTheme="majorEastAsia"/>
          <w:highlight w:val="yellow"/>
        </w:rPr>
        <w:t>Bok</w:t>
      </w:r>
      <w:r>
        <w:rPr>
          <w:rStyle w:val="tagChar"/>
          <w:rFonts w:eastAsiaTheme="majorEastAsia"/>
        </w:rPr>
        <w:t>,</w:t>
      </w:r>
      <w:r>
        <w:rPr>
          <w:rStyle w:val="FontStyle180"/>
        </w:rPr>
        <w:t xml:space="preserve"> </w:t>
      </w:r>
      <w:r>
        <w:rPr>
          <w:rStyle w:val="FontStyle135"/>
        </w:rPr>
        <w:t xml:space="preserve">Professor of Philosophy, Brandeis, Applied Ethics and Ethical Theory, Ed. David Rosenthal and </w:t>
      </w:r>
      <w:proofErr w:type="spellStart"/>
      <w:r>
        <w:rPr>
          <w:rStyle w:val="FontStyle135"/>
        </w:rPr>
        <w:t>Fudlou</w:t>
      </w:r>
      <w:proofErr w:type="spellEnd"/>
      <w:r>
        <w:rPr>
          <w:rStyle w:val="FontStyle135"/>
        </w:rPr>
        <w:t xml:space="preserve"> </w:t>
      </w:r>
      <w:proofErr w:type="spellStart"/>
      <w:r>
        <w:rPr>
          <w:rStyle w:val="FontStyle135"/>
        </w:rPr>
        <w:t>Shehadi</w:t>
      </w:r>
      <w:proofErr w:type="spellEnd"/>
      <w:r>
        <w:rPr>
          <w:rStyle w:val="FontStyle135"/>
        </w:rPr>
        <w:t>, 19</w:t>
      </w:r>
      <w:r w:rsidRPr="008F5227">
        <w:rPr>
          <w:rStyle w:val="StyleStyleBold12pt"/>
          <w:highlight w:val="yellow"/>
        </w:rPr>
        <w:t>88</w:t>
      </w:r>
    </w:p>
    <w:p w:rsidR="008F5227" w:rsidRPr="008F5227" w:rsidRDefault="008F5227" w:rsidP="008F5227">
      <w:pPr>
        <w:rPr>
          <w:sz w:val="16"/>
        </w:rPr>
      </w:pPr>
      <w:r w:rsidRPr="008F5227">
        <w:rPr>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8F5227">
        <w:rPr>
          <w:rStyle w:val="StyleBoldUnderline"/>
        </w:rPr>
        <w:t>No one with</w:t>
      </w:r>
      <w:r w:rsidRPr="008F5227">
        <w:rPr>
          <w:b/>
          <w:u w:val="single"/>
        </w:rPr>
        <w:t xml:space="preserve"> </w:t>
      </w:r>
      <w:r w:rsidRPr="008F5227">
        <w:rPr>
          <w:sz w:val="16"/>
        </w:rPr>
        <w:t xml:space="preserve">a concern for humanity could consistently will to risk eliminating humanity in the person of himself and every other or to risk the death of all members in a universal Kingdom of Ends for the sake of justice. To risk their collective death for the sake of following one's conscience would be, as Rawls said, "irrational, crazy." And to say that one </w:t>
      </w:r>
      <w:r w:rsidRPr="008F5227">
        <w:rPr>
          <w:rStyle w:val="StyleBoldUnderline"/>
        </w:rPr>
        <w:t>did not intend such a catastrophe, but</w:t>
      </w:r>
      <w:r w:rsidRPr="008F5227">
        <w:rPr>
          <w:b/>
          <w:u w:val="single"/>
        </w:rPr>
        <w:t xml:space="preserve"> </w:t>
      </w:r>
      <w:r w:rsidRPr="008F5227">
        <w:rPr>
          <w:sz w:val="16"/>
        </w:rPr>
        <w:t xml:space="preserve">that one </w:t>
      </w:r>
      <w:r w:rsidRPr="008F5227">
        <w:rPr>
          <w:rStyle w:val="StyleBoldUnderline"/>
        </w:rPr>
        <w:t xml:space="preserve">merely failed to stop </w:t>
      </w:r>
      <w:r w:rsidRPr="008F5227">
        <w:rPr>
          <w:sz w:val="16"/>
        </w:rPr>
        <w:t xml:space="preserve">other </w:t>
      </w:r>
      <w:r w:rsidRPr="008F5227">
        <w:rPr>
          <w:rStyle w:val="StyleBoldUnderline"/>
        </w:rPr>
        <w:t>persons</w:t>
      </w:r>
      <w:r w:rsidRPr="008F5227">
        <w:rPr>
          <w:b/>
          <w:u w:val="single"/>
        </w:rPr>
        <w:t xml:space="preserve"> </w:t>
      </w:r>
      <w:r w:rsidRPr="008F5227">
        <w:rPr>
          <w:sz w:val="16"/>
        </w:rPr>
        <w:t xml:space="preserve">from bringing it </w:t>
      </w:r>
      <w:r w:rsidRPr="008F5227">
        <w:rPr>
          <w:rStyle w:val="StyleBoldUnderline"/>
        </w:rPr>
        <w:t>about would be beside the point when</w:t>
      </w:r>
      <w:r w:rsidRPr="008F5227">
        <w:rPr>
          <w:b/>
          <w:u w:val="single"/>
        </w:rPr>
        <w:t xml:space="preserve"> </w:t>
      </w:r>
      <w:r w:rsidRPr="008F5227">
        <w:rPr>
          <w:sz w:val="16"/>
        </w:rPr>
        <w:t xml:space="preserve">the end of the </w:t>
      </w:r>
      <w:r w:rsidRPr="008F5227">
        <w:rPr>
          <w:rStyle w:val="StyleBoldUnderline"/>
        </w:rPr>
        <w:t>world was at stake</w:t>
      </w:r>
      <w:r w:rsidRPr="008F5227">
        <w:rPr>
          <w:b/>
          <w:u w:val="single"/>
        </w:rPr>
        <w:t xml:space="preserve">. </w:t>
      </w:r>
      <w:r w:rsidRPr="008F5227">
        <w:rPr>
          <w:sz w:val="16"/>
        </w:rPr>
        <w:t xml:space="preserve">For although it is true that we cannot be held responsible for most of the wrongs that others commit, the Latin maxim presents a case where </w:t>
      </w:r>
      <w:r w:rsidRPr="008F5227">
        <w:rPr>
          <w:rStyle w:val="StyleBoldUnderline"/>
        </w:rPr>
        <w:t>we would have to take</w:t>
      </w:r>
      <w:r w:rsidRPr="008F5227">
        <w:rPr>
          <w:b/>
          <w:u w:val="single"/>
        </w:rPr>
        <w:t xml:space="preserve"> </w:t>
      </w:r>
      <w:r w:rsidRPr="008F5227">
        <w:rPr>
          <w:sz w:val="16"/>
        </w:rPr>
        <w:t xml:space="preserve">such a responsibility seriously- - perhaps to the point of deceiving, bribing, </w:t>
      </w:r>
      <w:r w:rsidRPr="008F5227">
        <w:rPr>
          <w:rStyle w:val="StyleBoldUnderline"/>
        </w:rPr>
        <w:t>even killing an innocent</w:t>
      </w:r>
      <w:r w:rsidRPr="008F5227">
        <w:rPr>
          <w:b/>
          <w:u w:val="single"/>
        </w:rPr>
        <w:t xml:space="preserve"> </w:t>
      </w:r>
      <w:r w:rsidRPr="008F5227">
        <w:rPr>
          <w:sz w:val="16"/>
        </w:rPr>
        <w:t>person, in order that the world not perish.</w:t>
      </w:r>
    </w:p>
    <w:p w:rsidR="008F5227" w:rsidRDefault="008F5227" w:rsidP="008F5227"/>
    <w:p w:rsidR="008F5227" w:rsidRDefault="008F5227" w:rsidP="008F5227">
      <w:pPr>
        <w:pStyle w:val="Heading4"/>
      </w:pPr>
      <w:r>
        <w:t>Nuclear war requires the evaluation of consequences</w:t>
      </w:r>
    </w:p>
    <w:p w:rsidR="008F5227" w:rsidRDefault="008F5227" w:rsidP="008F5227">
      <w:pPr>
        <w:pStyle w:val="Style37"/>
        <w:widowControl/>
        <w:spacing w:before="43" w:line="226" w:lineRule="exact"/>
        <w:rPr>
          <w:rStyle w:val="FontStyle125"/>
        </w:rPr>
      </w:pPr>
      <w:r>
        <w:rPr>
          <w:rStyle w:val="FontStyle125"/>
        </w:rPr>
        <w:t xml:space="preserve">Michael </w:t>
      </w:r>
      <w:r w:rsidRPr="008F5227">
        <w:rPr>
          <w:rStyle w:val="StyleStyleBold12pt"/>
          <w:highlight w:val="yellow"/>
        </w:rPr>
        <w:t>Moore,</w:t>
      </w:r>
      <w:r>
        <w:rPr>
          <w:rStyle w:val="FontStyle180"/>
        </w:rPr>
        <w:t xml:space="preserve"> </w:t>
      </w:r>
      <w:r>
        <w:rPr>
          <w:rStyle w:val="FontStyle125"/>
        </w:rPr>
        <w:t xml:space="preserve">Warren Distinguished Professor of Law at University of San Diego School of Law, </w:t>
      </w:r>
      <w:r w:rsidRPr="008F5227">
        <w:rPr>
          <w:rStyle w:val="StyleStyleBold12pt"/>
          <w:highlight w:val="yellow"/>
        </w:rPr>
        <w:t>1997</w:t>
      </w:r>
      <w:r w:rsidRPr="008F5227">
        <w:rPr>
          <w:rStyle w:val="StyleStyleBold12pt"/>
        </w:rPr>
        <w:t>,</w:t>
      </w:r>
      <w:r>
        <w:rPr>
          <w:rStyle w:val="FontStyle180"/>
        </w:rPr>
        <w:t xml:space="preserve"> </w:t>
      </w:r>
      <w:r>
        <w:rPr>
          <w:rStyle w:val="FontStyle125"/>
        </w:rPr>
        <w:t>Placing Blame, p. 719-721</w:t>
      </w:r>
    </w:p>
    <w:p w:rsidR="008F5227" w:rsidRPr="008F5227" w:rsidRDefault="008F5227" w:rsidP="008F5227">
      <w:pPr>
        <w:rPr>
          <w:b/>
          <w:u w:val="single"/>
        </w:rPr>
      </w:pPr>
      <w:r w:rsidRPr="008F5227">
        <w:rPr>
          <w:sz w:val="16"/>
        </w:rPr>
        <w:t xml:space="preserve">3.    Non-Absolute Moral Norms: Threshold Deontology Apart from the exceptions that the content of moral norms must have for them to be plausible, a third modification of absolutism is the softening of the 'whatever the consequences' aspect mentioned earlier. This aspect of absolutism is often attributed to Kant, who held that though the heavens may fall, justice must be done. Despite my </w:t>
      </w:r>
      <w:proofErr w:type="spellStart"/>
      <w:r w:rsidRPr="008F5227">
        <w:rPr>
          <w:sz w:val="16"/>
        </w:rPr>
        <w:t>nonconsequentialist</w:t>
      </w:r>
      <w:proofErr w:type="spellEnd"/>
      <w:r w:rsidRPr="008F5227">
        <w:rPr>
          <w:sz w:val="16"/>
        </w:rPr>
        <w:t xml:space="preserve"> views on morality, I cannot accept the Kantian line</w:t>
      </w:r>
      <w:r w:rsidRPr="008F5227">
        <w:rPr>
          <w:b/>
          <w:u w:val="single"/>
        </w:rPr>
        <w:t xml:space="preserve">. It just is not true that one should allow a nuclear war rather than killing </w:t>
      </w:r>
      <w:r w:rsidRPr="008F5227">
        <w:rPr>
          <w:sz w:val="16"/>
        </w:rPr>
        <w:t xml:space="preserve">or torturing </w:t>
      </w:r>
      <w:r w:rsidRPr="008F5227">
        <w:rPr>
          <w:b/>
          <w:u w:val="single"/>
        </w:rPr>
        <w:t>an innocent person</w:t>
      </w:r>
      <w:r w:rsidRPr="008F5227">
        <w:rPr>
          <w:sz w:val="16"/>
        </w:rPr>
        <w:t xml:space="preserve">. It is not even true that one should allow the destruction of a sizable city by a terrorist nuclear device rather than kill or torture an innocent person. </w:t>
      </w:r>
      <w:r w:rsidRPr="008F5227">
        <w:rPr>
          <w:b/>
          <w:u w:val="single"/>
        </w:rPr>
        <w:t xml:space="preserve">To prevent such extraordinary harms extreme actions seem </w:t>
      </w:r>
      <w:r w:rsidRPr="008F5227">
        <w:rPr>
          <w:sz w:val="16"/>
        </w:rPr>
        <w:t xml:space="preserve">to me to be </w:t>
      </w:r>
      <w:r w:rsidRPr="008F5227">
        <w:rPr>
          <w:b/>
          <w:u w:val="single"/>
        </w:rPr>
        <w:t xml:space="preserve">justified. </w:t>
      </w:r>
      <w:r w:rsidRPr="008F5227">
        <w:rPr>
          <w:sz w:val="16"/>
        </w:rPr>
        <w:t xml:space="preserve">There is a story in the Talmudic sources that may appear to appeal to a contrary intuition. 122 It is said that where the city is surrounded and threatened with destruction if it does not send out one of its inhabitants to be killed, it is better that the whole city should perish rather than become an accomplice to </w:t>
      </w:r>
      <w:r w:rsidRPr="008F5227">
        <w:rPr>
          <w:sz w:val="14"/>
        </w:rPr>
        <w:t>the killing of one of its inhabitants, Benjamin Cardozo expressed the same intuition in rejecting the idea that those in a lifeboat about to sink and drown may jettison enough of their number to allow the remainder to stay afloat. As Cardozo put it: Where two or more are overtaken by a common disaster, there is no right on the part of one to save the lives of some by the killing of another. There is no rule of human jettison. Men there will often be who, when told that their going will be the salvation of the remnant, will choose the nobler part and make the plunge into the waters. In that supreme moment the dark</w:t>
      </w:r>
      <w:r w:rsidRPr="008F5227">
        <w:rPr>
          <w:sz w:val="14"/>
        </w:rPr>
        <w:softHyphen/>
        <w:t>ness for them will be illumined by the thought that those behind will ride to safety. If none of such mold are found aboard the boat, or too few t</w:t>
      </w:r>
      <w:r w:rsidRPr="008F5227">
        <w:rPr>
          <w:b/>
          <w:sz w:val="14"/>
        </w:rPr>
        <w:t xml:space="preserve">&lt;3 </w:t>
      </w:r>
      <w:r w:rsidRPr="008F5227">
        <w:rPr>
          <w:sz w:val="14"/>
        </w:rPr>
        <w:t xml:space="preserve">save the others, the human freight must be left to meet the chances of the waters. 123 There is admittedly a nobility when those who are threatened with destruction choose on their own to suffer that destruction rather than participate in a prima facie immoral act. But what happens when we eliminate the choice of all concerned to sacrifice themselves? Alter the Talmudic example slightly by making it the ruler of the city who alone must decide whether to send one out in order to prevent destruction of the city. Or take the actual facts of the lifeboat case'24 to which Cardozo was adverting, where it was a seaman who took charge of the sinking lifeboat and jettisoned enough of its passengers to save the rest. Or consider Bernard Williams's example, where you come across </w:t>
      </w:r>
      <w:r w:rsidRPr="008F5227">
        <w:rPr>
          <w:sz w:val="16"/>
        </w:rPr>
        <w:t xml:space="preserve">a large group of villagers about to be shot by the army as an example to others, and you can save most of them if you will but shoot one; far from choosing to 'sink or swim' together, the villagers beg you to shoot one of their number so that the rest may be saved. 125 In all such cases it no longer seems virtuous to refuse to do an act that you abhor. On the contrary, </w:t>
      </w:r>
      <w:r w:rsidRPr="008F5227">
        <w:rPr>
          <w:b/>
          <w:u w:val="single"/>
        </w:rPr>
        <w:t>it seems a narcissistic preoccupation with your own 'virtue'</w:t>
      </w:r>
      <w:r w:rsidRPr="008F5227">
        <w:rPr>
          <w:sz w:val="16"/>
        </w:rPr>
        <w:t xml:space="preserve">—that is, </w:t>
      </w:r>
      <w:r w:rsidRPr="008F5227">
        <w:rPr>
          <w:b/>
          <w:u w:val="single"/>
        </w:rPr>
        <w:t>the 'virtue' you could have if the world were ideal and did not present you with such awful choices</w:t>
      </w:r>
      <w:r w:rsidRPr="008F5227">
        <w:rPr>
          <w:sz w:val="16"/>
        </w:rPr>
        <w:t>—</w:t>
      </w:r>
      <w:r w:rsidRPr="008F5227">
        <w:rPr>
          <w:b/>
          <w:u w:val="single"/>
        </w:rPr>
        <w:t>if you choose to allow the greater number to perish</w:t>
      </w:r>
      <w:r w:rsidRPr="008F5227">
        <w:rPr>
          <w:sz w:val="16"/>
        </w:rPr>
        <w:t xml:space="preserve">. In such cases, I prefer Sartre's version of the Orestes legend to the Talmud: the ruler should take the guilt upon himself rather than allow his people to perish.'26 </w:t>
      </w:r>
      <w:r w:rsidRPr="008F5227">
        <w:rPr>
          <w:b/>
          <w:u w:val="single"/>
        </w:rPr>
        <w:t xml:space="preserve">One should feel guilty </w:t>
      </w:r>
      <w:r w:rsidRPr="008F5227">
        <w:rPr>
          <w:sz w:val="16"/>
        </w:rPr>
        <w:t xml:space="preserve">in such cases, </w:t>
      </w:r>
      <w:r w:rsidRPr="008F5227">
        <w:rPr>
          <w:b/>
          <w:u w:val="single"/>
        </w:rPr>
        <w:t>but it is nobler to undertake such guilt than to shut one's eyes to the horrendous consequences of not acting.</w:t>
      </w:r>
    </w:p>
    <w:p w:rsidR="00A028F0" w:rsidRPr="00A028F0" w:rsidRDefault="00A028F0" w:rsidP="00A028F0"/>
    <w:p w:rsidR="008F5227" w:rsidRDefault="008F5227" w:rsidP="008F5227">
      <w:pPr>
        <w:pStyle w:val="Heading3"/>
      </w:pPr>
      <w:r>
        <w:lastRenderedPageBreak/>
        <w:t>No Moral Obligations</w:t>
      </w:r>
    </w:p>
    <w:p w:rsidR="008F5227" w:rsidRDefault="008F5227" w:rsidP="008F5227">
      <w:pPr>
        <w:pStyle w:val="Heading4"/>
      </w:pPr>
      <w:r>
        <w:t>Transcendental obligations cannot guide actions - a) There is dispute over the principles b) No method for applying universal principles to particular cases</w:t>
      </w:r>
    </w:p>
    <w:p w:rsidR="008F5227" w:rsidRDefault="008F5227" w:rsidP="008F5227">
      <w:r w:rsidRPr="00AD07F6">
        <w:rPr>
          <w:rStyle w:val="StyleStyleBold12pt"/>
        </w:rPr>
        <w:t>Caputo '93</w:t>
      </w:r>
      <w:r>
        <w:t xml:space="preserve"> (Against Ethics. John D„ </w:t>
      </w:r>
      <w:proofErr w:type="spellStart"/>
      <w:r>
        <w:t>Viljanova</w:t>
      </w:r>
      <w:proofErr w:type="spellEnd"/>
      <w:r>
        <w:t xml:space="preserve"> University, p.        )</w:t>
      </w:r>
    </w:p>
    <w:p w:rsidR="008F5227" w:rsidRDefault="008F5227" w:rsidP="008F5227">
      <w:pPr>
        <w:rPr>
          <w:sz w:val="16"/>
        </w:rPr>
      </w:pPr>
      <w:r w:rsidRPr="00AD07F6">
        <w:rPr>
          <w:rStyle w:val="StyleBoldUnderline"/>
        </w:rPr>
        <w:t>For how</w:t>
      </w:r>
      <w:r>
        <w:rPr>
          <w:rStyle w:val="underline"/>
        </w:rPr>
        <w:t xml:space="preserve"> </w:t>
      </w:r>
      <w:r>
        <w:rPr>
          <w:sz w:val="16"/>
        </w:rPr>
        <w:t xml:space="preserve">are we </w:t>
      </w:r>
      <w:r>
        <w:rPr>
          <w:rStyle w:val="underline"/>
        </w:rPr>
        <w:t>ever to get as far as a principle</w:t>
      </w:r>
      <w:r>
        <w:rPr>
          <w:sz w:val="16"/>
        </w:rPr>
        <w:t xml:space="preserve">? </w:t>
      </w:r>
      <w:r>
        <w:rPr>
          <w:rStyle w:val="underline"/>
        </w:rPr>
        <w:t xml:space="preserve">How an» we to get </w:t>
      </w:r>
      <w:r>
        <w:rPr>
          <w:sz w:val="16"/>
        </w:rPr>
        <w:t xml:space="preserve">a </w:t>
      </w:r>
      <w:r>
        <w:rPr>
          <w:rStyle w:val="underline"/>
        </w:rPr>
        <w:t>consensus on the principle? That is the first problem. If Judgment is unable to start out from the Principle, unable to proceed from on high, then how are we to judge</w:t>
      </w:r>
      <w:r>
        <w:rPr>
          <w:sz w:val="16"/>
        </w:rPr>
        <w:t>, how are we to ride out and absorb the shocks and jolts of tactical life? Suppose we never have the advantage of knowing what uni</w:t>
      </w:r>
      <w:r>
        <w:rPr>
          <w:sz w:val="16"/>
        </w:rPr>
        <w:softHyphen/>
        <w:t xml:space="preserve">versal schema to bring to bear upon the singularity of the event? Suppose we are always already caught up in the thicket of </w:t>
      </w:r>
      <w:proofErr w:type="spellStart"/>
      <w:r>
        <w:rPr>
          <w:sz w:val="16"/>
        </w:rPr>
        <w:t>factkal</w:t>
      </w:r>
      <w:proofErr w:type="spellEnd"/>
      <w:r>
        <w:rPr>
          <w:sz w:val="16"/>
        </w:rPr>
        <w:t xml:space="preserve"> life, in the density of events, without a sure guide or firm guardrails, and we are forced to pro</w:t>
      </w:r>
      <w:r>
        <w:rPr>
          <w:sz w:val="16"/>
        </w:rPr>
        <w:softHyphen/>
        <w:t xml:space="preserve">ceed from below? What men? </w:t>
      </w:r>
      <w:r>
        <w:rPr>
          <w:rStyle w:val="underline"/>
        </w:rPr>
        <w:t xml:space="preserve">But even granted that. we are able to attain some stable principle, how are we to "apply" the universal to the particular, </w:t>
      </w:r>
      <w:r>
        <w:rPr>
          <w:sz w:val="16"/>
        </w:rPr>
        <w:t xml:space="preserve">to close fee distance between the universal and the particular? This would come down either to finding the application for the principle or finding the principle for the case. But that always involves a leap and always costs </w:t>
      </w:r>
      <w:proofErr w:type="spellStart"/>
      <w:r>
        <w:rPr>
          <w:sz w:val="16"/>
        </w:rPr>
        <w:t>mote</w:t>
      </w:r>
      <w:proofErr w:type="spellEnd"/>
      <w:r>
        <w:rPr>
          <w:sz w:val="16"/>
        </w:rPr>
        <w:t xml:space="preserve"> than metaphysics is pre</w:t>
      </w:r>
      <w:r>
        <w:rPr>
          <w:sz w:val="16"/>
        </w:rPr>
        <w:softHyphen/>
        <w:t xml:space="preserve">pared to pay. </w:t>
      </w:r>
      <w:r>
        <w:rPr>
          <w:rStyle w:val="underline"/>
        </w:rPr>
        <w:t>At some point foe transition from the generality of principles to the singularity of event); must be made, but that can occur only as a leap Into an abyss</w:t>
      </w:r>
      <w:r>
        <w:rPr>
          <w:sz w:val="16"/>
        </w:rPr>
        <w:t xml:space="preserve">, a plunge into the density and impenetrability of the event, the novelty and the surprise of singularity. Such a leap 1$ never quite safe. The doctrine of judgment reveals a breach in the surface of metaphysics, a fissure in which deconstructive analysis makes its nest. That is the second problem. </w:t>
      </w:r>
      <w:r>
        <w:rPr>
          <w:rStyle w:val="underline"/>
        </w:rPr>
        <w:t xml:space="preserve">Metaphysical ethics founders </w:t>
      </w:r>
      <w:r>
        <w:rPr>
          <w:sz w:val="16"/>
        </w:rPr>
        <w:t xml:space="preserve">on </w:t>
      </w:r>
      <w:r>
        <w:rPr>
          <w:rStyle w:val="underline"/>
        </w:rPr>
        <w:t xml:space="preserve">judgments as it founders on </w:t>
      </w:r>
      <w:r>
        <w:rPr>
          <w:sz w:val="16"/>
        </w:rPr>
        <w:t xml:space="preserve">proper </w:t>
      </w:r>
      <w:r>
        <w:rPr>
          <w:rStyle w:val="underline"/>
        </w:rPr>
        <w:t>names and obligations</w:t>
      </w:r>
      <w:r>
        <w:rPr>
          <w:sz w:val="16"/>
        </w:rPr>
        <w:t xml:space="preserve">. It harbors a </w:t>
      </w:r>
      <w:r>
        <w:rPr>
          <w:rStyle w:val="underline"/>
        </w:rPr>
        <w:t xml:space="preserve">doctrine of judgment that it cannot contain. Judgments are </w:t>
      </w:r>
      <w:r>
        <w:rPr>
          <w:sz w:val="16"/>
        </w:rPr>
        <w:t xml:space="preserve">on more bit metaphysics has swallowed but cannot " digest; </w:t>
      </w:r>
      <w:r>
        <w:rPr>
          <w:rStyle w:val="underline"/>
        </w:rPr>
        <w:t>more metaphysical indigestion.</w:t>
      </w:r>
      <w:r>
        <w:rPr>
          <w:sz w:val="16"/>
        </w:rPr>
        <w:t xml:space="preserve"> Events are what happens, what "is." Heidegger said that the event is the "and" in "Being 'and' Time" or "Time 'and' Being." I have no idea. I will take Heidegger's word for it. He spent his whole life thinking about that But the word I will not take is </w:t>
      </w:r>
      <w:proofErr w:type="spellStart"/>
      <w:r>
        <w:rPr>
          <w:sz w:val="16"/>
        </w:rPr>
        <w:t>Ereignls</w:t>
      </w:r>
      <w:proofErr w:type="spellEnd"/>
      <w:r>
        <w:rPr>
          <w:sz w:val="16"/>
        </w:rPr>
        <w:t xml:space="preserve">, if </w:t>
      </w:r>
      <w:proofErr w:type="spellStart"/>
      <w:r>
        <w:rPr>
          <w:sz w:val="16"/>
        </w:rPr>
        <w:t>Erdgnis</w:t>
      </w:r>
      <w:proofErr w:type="spellEnd"/>
      <w:r>
        <w:rPr>
          <w:sz w:val="16"/>
        </w:rPr>
        <w:t>, as Derrida showed, is drawn into the metaphysics of propriety and allowed to grow into a great Greco-Germanic metanarrative. I am trying not to be lured into "appropri</w:t>
      </w:r>
      <w:r>
        <w:rPr>
          <w:sz w:val="16"/>
        </w:rPr>
        <w:softHyphen/>
        <w:t>ation." Heidegger did better, in my view, when he spoke of the anony</w:t>
      </w:r>
      <w:r>
        <w:rPr>
          <w:sz w:val="16"/>
        </w:rPr>
        <w:softHyphen/>
        <w:t>mous, impersonal, improper "it gives" (</w:t>
      </w:r>
      <w:proofErr w:type="spellStart"/>
      <w:r>
        <w:rPr>
          <w:sz w:val="16"/>
        </w:rPr>
        <w:t>Esgibt</w:t>
      </w:r>
      <w:proofErr w:type="spellEnd"/>
      <w:r>
        <w:rPr>
          <w:sz w:val="16"/>
        </w:rPr>
        <w:t>), although "it happens" (</w:t>
      </w:r>
      <w:proofErr w:type="spellStart"/>
      <w:r>
        <w:rPr>
          <w:sz w:val="16"/>
        </w:rPr>
        <w:t>es</w:t>
      </w:r>
      <w:proofErr w:type="spellEnd"/>
      <w:r>
        <w:rPr>
          <w:sz w:val="16"/>
        </w:rPr>
        <w:t xml:space="preserve"> </w:t>
      </w:r>
      <w:proofErr w:type="spellStart"/>
      <w:r>
        <w:rPr>
          <w:sz w:val="16"/>
        </w:rPr>
        <w:t>geschiekt</w:t>
      </w:r>
      <w:proofErr w:type="spellEnd"/>
      <w:r>
        <w:rPr>
          <w:sz w:val="16"/>
        </w:rPr>
        <w:t>) would have been still better, and when he did not burden "It" with the myth of Being's primordial beginning and next coming. He did better just to say "it gives" but he did the very best of all, on my account</w:t>
      </w:r>
      <w:r>
        <w:rPr>
          <w:sz w:val="16"/>
        </w:rPr>
        <w:softHyphen/>
        <w:t>ing, when he said "it plays" and that it just plays, playing "without why." Heidegger is at his best when he says it just plays, just gives—without pur</w:t>
      </w:r>
      <w:r>
        <w:rPr>
          <w:sz w:val="16"/>
        </w:rPr>
        <w:softHyphen/>
        <w:t xml:space="preserve">porting to be Being's </w:t>
      </w:r>
      <w:proofErr w:type="spellStart"/>
      <w:r>
        <w:rPr>
          <w:sz w:val="16"/>
        </w:rPr>
        <w:t>ticketmaster</w:t>
      </w:r>
      <w:proofErr w:type="spellEnd"/>
      <w:r>
        <w:rPr>
          <w:sz w:val="16"/>
        </w:rPr>
        <w:t xml:space="preserve">, to know Being's schedule of arrivals and departures. </w:t>
      </w:r>
      <w:r>
        <w:rPr>
          <w:rStyle w:val="underline"/>
        </w:rPr>
        <w:t>That makes judging a matter not of applying principles but of staying In play with the play</w:t>
      </w:r>
      <w:r>
        <w:rPr>
          <w:sz w:val="16"/>
        </w:rPr>
        <w:t xml:space="preserve">, knowing </w:t>
      </w:r>
      <w:proofErr w:type="spellStart"/>
      <w:r>
        <w:rPr>
          <w:sz w:val="16"/>
        </w:rPr>
        <w:t>now</w:t>
      </w:r>
      <w:proofErr w:type="spellEnd"/>
      <w:r>
        <w:rPr>
          <w:sz w:val="16"/>
        </w:rPr>
        <w:t xml:space="preserve"> to cope with the play in what happens. </w:t>
      </w:r>
      <w:r>
        <w:rPr>
          <w:rStyle w:val="underline"/>
        </w:rPr>
        <w:t xml:space="preserve">It is always necessary for me to act, to do something, to decide what .Is happening in me midst of considerable </w:t>
      </w:r>
      <w:proofErr w:type="spellStart"/>
      <w:r>
        <w:rPr>
          <w:rStyle w:val="underline"/>
        </w:rPr>
        <w:t>undecidability</w:t>
      </w:r>
      <w:proofErr w:type="spellEnd"/>
      <w:r>
        <w:rPr>
          <w:sz w:val="16"/>
        </w:rPr>
        <w:t>. What's happening? I am not sure, but I must decide. Even if the way to judgment is blocked, I must still judge. The question is how? How am I to judge?</w:t>
      </w:r>
    </w:p>
    <w:p w:rsidR="008F5227" w:rsidRDefault="008F5227" w:rsidP="008F5227"/>
    <w:p w:rsidR="008F5227" w:rsidRDefault="008F5227" w:rsidP="008F5227">
      <w:pPr>
        <w:pStyle w:val="Heading4"/>
      </w:pPr>
      <w:r>
        <w:t>Moral obligations cannot guide actions - their claim ignores the genealogy of those principles</w:t>
      </w:r>
    </w:p>
    <w:p w:rsidR="008F5227" w:rsidRDefault="008F5227" w:rsidP="008F5227">
      <w:r w:rsidRPr="00AD07F6">
        <w:rPr>
          <w:rStyle w:val="StyleStyleBold12pt"/>
        </w:rPr>
        <w:t>Caputo '93</w:t>
      </w:r>
      <w:r>
        <w:t xml:space="preserve"> (Against Ethics. John D„ </w:t>
      </w:r>
      <w:proofErr w:type="spellStart"/>
      <w:r>
        <w:t>Viljanova</w:t>
      </w:r>
      <w:proofErr w:type="spellEnd"/>
      <w:r>
        <w:t xml:space="preserve"> University, p.        )</w:t>
      </w:r>
    </w:p>
    <w:p w:rsidR="008F5227" w:rsidRDefault="008F5227" w:rsidP="008F5227">
      <w:r w:rsidRPr="00AD07F6">
        <w:rPr>
          <w:rStyle w:val="StyleBoldUnderline"/>
        </w:rPr>
        <w:t>Principles, universals, laws are attempts on the part of thought to penetrate the density of events, to find the secret formula of events, to provide guardrails that safeguard the subject through the most treacherous twists and turns that events take</w:t>
      </w:r>
      <w:r>
        <w:rPr>
          <w:sz w:val="16"/>
          <w:szCs w:val="24"/>
        </w:rPr>
        <w:t>.</w:t>
      </w:r>
      <w:r>
        <w:rPr>
          <w:sz w:val="16"/>
        </w:rPr>
        <w:t xml:space="preserve"> </w:t>
      </w:r>
      <w:r>
        <w:rPr>
          <w:sz w:val="16"/>
          <w:szCs w:val="24"/>
        </w:rPr>
        <w:t xml:space="preserve">Events can be dangerous and principles try to make safe, to Keep us safe in the midst of dangerous events. Principles are to supply the rule that governs the unfolding or happening of events, or to provide a guide through the maze of events. Principles </w:t>
      </w:r>
      <w:proofErr w:type="spellStart"/>
      <w:r>
        <w:rPr>
          <w:sz w:val="16"/>
          <w:szCs w:val="24"/>
        </w:rPr>
        <w:t>axe</w:t>
      </w:r>
      <w:proofErr w:type="spellEnd"/>
      <w:r>
        <w:rPr>
          <w:sz w:val="16"/>
          <w:szCs w:val="24"/>
        </w:rPr>
        <w:t xml:space="preserve"> so many attempts to regulate or to find what regulates the a </w:t>
      </w:r>
      <w:proofErr w:type="spellStart"/>
      <w:r>
        <w:rPr>
          <w:sz w:val="16"/>
          <w:szCs w:val="24"/>
        </w:rPr>
        <w:t>gibt</w:t>
      </w:r>
      <w:proofErr w:type="spellEnd"/>
      <w:r>
        <w:rPr>
          <w:sz w:val="16"/>
          <w:szCs w:val="24"/>
        </w:rPr>
        <w:t xml:space="preserve">, the sheer giving and coming to pass of events, the </w:t>
      </w:r>
      <w:proofErr w:type="spellStart"/>
      <w:r>
        <w:rPr>
          <w:sz w:val="16"/>
          <w:szCs w:val="24"/>
        </w:rPr>
        <w:t>il</w:t>
      </w:r>
      <w:proofErr w:type="spellEnd"/>
      <w:r>
        <w:rPr>
          <w:sz w:val="16"/>
          <w:szCs w:val="24"/>
        </w:rPr>
        <w:t xml:space="preserve"> y a or </w:t>
      </w:r>
      <w:proofErr w:type="spellStart"/>
      <w:r>
        <w:rPr>
          <w:sz w:val="16"/>
          <w:szCs w:val="24"/>
        </w:rPr>
        <w:t>il</w:t>
      </w:r>
      <w:proofErr w:type="spellEnd"/>
      <w:r>
        <w:rPr>
          <w:sz w:val="16"/>
          <w:szCs w:val="24"/>
        </w:rPr>
        <w:t xml:space="preserve"> arrive. Principles by to give us a standpoint above what happens and thus to get beyond events. </w:t>
      </w:r>
      <w:r>
        <w:rPr>
          <w:rStyle w:val="underline"/>
        </w:rPr>
        <w:t xml:space="preserve">The </w:t>
      </w:r>
      <w:r>
        <w:rPr>
          <w:sz w:val="16"/>
          <w:szCs w:val="24"/>
        </w:rPr>
        <w:t xml:space="preserve">difficulty with principles is that principles </w:t>
      </w:r>
      <w:r>
        <w:rPr>
          <w:rStyle w:val="underline"/>
        </w:rPr>
        <w:t>are themselves caught up in what happens</w:t>
      </w:r>
      <w:r>
        <w:rPr>
          <w:sz w:val="16"/>
          <w:szCs w:val="24"/>
        </w:rPr>
        <w:t xml:space="preserve">. </w:t>
      </w:r>
      <w:r>
        <w:rPr>
          <w:rStyle w:val="underline"/>
        </w:rPr>
        <w:t>The reason for that is that the au</w:t>
      </w:r>
      <w:r>
        <w:rPr>
          <w:rStyle w:val="underline"/>
        </w:rPr>
        <w:softHyphen/>
        <w:t>thors of principles are no less subject to what happens than is anyone else, although they sometimes try to conceal this fart and to erase the genealogy of the principles they champion. Otherwise you would have to say the principles fell straight from the sky and into our laps</w:t>
      </w:r>
      <w:r>
        <w:rPr>
          <w:sz w:val="16"/>
          <w:szCs w:val="24"/>
        </w:rPr>
        <w:t>. That has been said, and metaphysics often says some</w:t>
      </w:r>
      <w:r>
        <w:rPr>
          <w:sz w:val="16"/>
          <w:szCs w:val="24"/>
        </w:rPr>
        <w:softHyphen/>
        <w:t xml:space="preserve">thing rather like that,3 but the onus </w:t>
      </w:r>
      <w:proofErr w:type="spellStart"/>
      <w:r>
        <w:rPr>
          <w:sz w:val="16"/>
          <w:szCs w:val="24"/>
        </w:rPr>
        <w:t>probandi</w:t>
      </w:r>
      <w:proofErr w:type="spellEnd"/>
      <w:r>
        <w:rPr>
          <w:sz w:val="16"/>
          <w:szCs w:val="24"/>
        </w:rPr>
        <w:t xml:space="preserve"> falls on those who lay claim to such heavenly gifts, not on us who claim only to have suffered a disaster, to lead a damaged life, to be bereft of a heavenly guide, to begin where we are. From the standpoint of this minimalist metaphysics of events, a disas</w:t>
      </w:r>
      <w:r>
        <w:rPr>
          <w:sz w:val="16"/>
          <w:szCs w:val="24"/>
        </w:rPr>
        <w:softHyphen/>
        <w:t>ter simply means that we are caught up in the maze of events and are un</w:t>
      </w:r>
      <w:r>
        <w:rPr>
          <w:sz w:val="16"/>
          <w:szCs w:val="24"/>
        </w:rPr>
        <w:softHyphen/>
        <w:t xml:space="preserve">able to catch sight of a guiding star. </w:t>
      </w:r>
      <w:r>
        <w:rPr>
          <w:rStyle w:val="underline"/>
        </w:rPr>
        <w:t xml:space="preserve">Events yield to </w:t>
      </w:r>
      <w:r>
        <w:rPr>
          <w:sz w:val="16"/>
          <w:szCs w:val="24"/>
        </w:rPr>
        <w:t xml:space="preserve">other events, </w:t>
      </w:r>
      <w:r>
        <w:rPr>
          <w:rStyle w:val="underline"/>
        </w:rPr>
        <w:t xml:space="preserve">but they do not yield to principles. </w:t>
      </w:r>
      <w:r>
        <w:rPr>
          <w:sz w:val="16"/>
          <w:szCs w:val="24"/>
        </w:rPr>
        <w:t>Events</w:t>
      </w:r>
      <w:r>
        <w:rPr>
          <w:sz w:val="16"/>
        </w:rPr>
        <w:t xml:space="preserve">  </w:t>
      </w:r>
      <w:r>
        <w:rPr>
          <w:sz w:val="16"/>
          <w:szCs w:val="24"/>
        </w:rPr>
        <w:t>follow other events, but they do not follow rules. The transition from one event to the next is neither necessary nor capricious, neither rule-bound nor disconnected. The transition is always something of a leap, a little chancy, perhaps, difficult but not impossible.</w:t>
      </w:r>
      <w:r>
        <w:rPr>
          <w:sz w:val="16"/>
        </w:rPr>
        <w:t xml:space="preserve"> </w:t>
      </w:r>
      <w:r>
        <w:rPr>
          <w:sz w:val="16"/>
          <w:szCs w:val="24"/>
        </w:rPr>
        <w:t>The individual is always more or less on its own with this leap, always faced with more or less unique and idiosyncratic circumstances in which to make its way. The subject is forced to wade into the complexity of events, to make a first cut into a relatively dense thicket, a thicket that is (almost) impossible to clear. Clearings hardly happen.</w:t>
      </w:r>
      <w:r>
        <w:rPr>
          <w:sz w:val="16"/>
        </w:rPr>
        <w:t xml:space="preserve"> </w:t>
      </w:r>
      <w:r>
        <w:rPr>
          <w:rStyle w:val="underline"/>
        </w:rPr>
        <w:t xml:space="preserve">Philosophy, which </w:t>
      </w:r>
      <w:r>
        <w:rPr>
          <w:sz w:val="16"/>
          <w:szCs w:val="24"/>
        </w:rPr>
        <w:t xml:space="preserve">is metaphysics, </w:t>
      </w:r>
      <w:r>
        <w:rPr>
          <w:rStyle w:val="underline"/>
        </w:rPr>
        <w:t>has conceived the question of the ac</w:t>
      </w:r>
      <w:r>
        <w:rPr>
          <w:rStyle w:val="underline"/>
        </w:rPr>
        <w:softHyphen/>
        <w:t>tion that the individual takes in the midst of the singularity of an event as the problem of "judgment." Judgment is a function of the "faculty" of "</w:t>
      </w:r>
      <w:proofErr w:type="spellStart"/>
      <w:r>
        <w:rPr>
          <w:rStyle w:val="underline"/>
        </w:rPr>
        <w:t>ap</w:t>
      </w:r>
      <w:proofErr w:type="spellEnd"/>
      <w:r>
        <w:rPr>
          <w:rStyle w:val="underline"/>
        </w:rPr>
        <w:t xml:space="preserve">-plying "principles." On </w:t>
      </w:r>
      <w:r>
        <w:rPr>
          <w:sz w:val="16"/>
          <w:szCs w:val="24"/>
        </w:rPr>
        <w:t xml:space="preserve">the traditional model, the problem is to judge what happens with the aid of principles. If that is what judgment is, I must take a stand "against judgment." But </w:t>
      </w:r>
      <w:r>
        <w:rPr>
          <w:rStyle w:val="underline"/>
        </w:rPr>
        <w:t xml:space="preserve">judgment Is in a much more difficult situation than that, much </w:t>
      </w:r>
      <w:r>
        <w:rPr>
          <w:sz w:val="16"/>
          <w:szCs w:val="24"/>
        </w:rPr>
        <w:lastRenderedPageBreak/>
        <w:t>more radically menaced and on its own than tra</w:t>
      </w:r>
      <w:r>
        <w:rPr>
          <w:sz w:val="16"/>
          <w:szCs w:val="24"/>
        </w:rPr>
        <w:softHyphen/>
        <w:t xml:space="preserve">ditional philosophy is prepared to admit. </w:t>
      </w:r>
      <w:r>
        <w:rPr>
          <w:rStyle w:val="underline"/>
        </w:rPr>
        <w:t>Metaphysical ethics wants to make judgment safe, but judgment is not safe, and this for two good reasons.</w:t>
      </w:r>
    </w:p>
    <w:p w:rsidR="008F5227" w:rsidRDefault="008F5227">
      <w:pPr>
        <w:spacing w:after="200" w:line="276" w:lineRule="auto"/>
        <w:rPr>
          <w:rFonts w:asciiTheme="minorHAnsi" w:hAnsiTheme="minorHAnsi"/>
        </w:rPr>
      </w:pPr>
    </w:p>
    <w:p w:rsidR="008F5227" w:rsidRDefault="008F5227" w:rsidP="008F5227">
      <w:pPr>
        <w:pStyle w:val="Heading3"/>
      </w:pPr>
      <w:r>
        <w:lastRenderedPageBreak/>
        <w:t>Lack of Solvency T/O Moral Obligation</w:t>
      </w:r>
    </w:p>
    <w:p w:rsidR="008F5227" w:rsidRDefault="008F5227" w:rsidP="008F5227">
      <w:pPr>
        <w:pStyle w:val="Heading4"/>
      </w:pPr>
      <w:r>
        <w:t>Government intervention in food distribution excuses us from our moral obligation to save the starving people</w:t>
      </w:r>
    </w:p>
    <w:p w:rsidR="008F5227" w:rsidRDefault="008F5227" w:rsidP="008F5227">
      <w:r w:rsidRPr="00AD07F6">
        <w:rPr>
          <w:rStyle w:val="StyleStyleBold12pt"/>
          <w:highlight w:val="yellow"/>
        </w:rPr>
        <w:t>Aiken</w:t>
      </w:r>
      <w:r>
        <w:t>, prof of philosophy @ Chatham College, 19</w:t>
      </w:r>
      <w:r w:rsidRPr="00AD07F6">
        <w:rPr>
          <w:rStyle w:val="StyleStyleBold12pt"/>
          <w:highlight w:val="yellow"/>
        </w:rPr>
        <w:t>77</w:t>
      </w:r>
      <w:r>
        <w:t xml:space="preserve"> (William, World Hunger and Moral Obligation, </w:t>
      </w:r>
      <w:proofErr w:type="spellStart"/>
      <w:r>
        <w:t>ed</w:t>
      </w:r>
      <w:proofErr w:type="spellEnd"/>
      <w:r>
        <w:t xml:space="preserve">: Aiken and La </w:t>
      </w:r>
      <w:proofErr w:type="spellStart"/>
      <w:r>
        <w:t>Follette</w:t>
      </w:r>
      <w:proofErr w:type="spellEnd"/>
      <w:r>
        <w:t>, p. 96-7)</w:t>
      </w:r>
    </w:p>
    <w:p w:rsidR="008F5227" w:rsidRDefault="008F5227" w:rsidP="008F5227">
      <w:r>
        <w:rPr>
          <w:sz w:val="16"/>
        </w:rPr>
        <w:t xml:space="preserve">There is another excusing condition to the obligation to save persons from preventable death due to </w:t>
      </w:r>
      <w:r>
        <w:t>deprivation</w:t>
      </w:r>
      <w:r>
        <w:rPr>
          <w:sz w:val="16"/>
        </w:rPr>
        <w:t xml:space="preserve">. </w:t>
      </w:r>
      <w:r>
        <w:rPr>
          <w:rStyle w:val="underline"/>
        </w:rPr>
        <w:t>If one has no access to an effective method of making the goods and services available to the sufferer</w:t>
      </w:r>
      <w:r>
        <w:rPr>
          <w:sz w:val="16"/>
        </w:rPr>
        <w:t xml:space="preserve">, </w:t>
      </w:r>
      <w:r>
        <w:rPr>
          <w:rStyle w:val="underline"/>
        </w:rPr>
        <w:t>then one is excused from the obligation to save the sufferer</w:t>
      </w:r>
      <w:r>
        <w:rPr>
          <w:sz w:val="16"/>
        </w:rPr>
        <w:t xml:space="preserve">. </w:t>
      </w:r>
      <w:r>
        <w:rPr>
          <w:rStyle w:val="underline"/>
        </w:rPr>
        <w:t>For example</w:t>
      </w:r>
      <w:r>
        <w:rPr>
          <w:sz w:val="16"/>
        </w:rPr>
        <w:t xml:space="preserve">, </w:t>
      </w:r>
      <w:r>
        <w:rPr>
          <w:rStyle w:val="underline"/>
        </w:rPr>
        <w:t>if a government intentionally prevents the delivery of food relief to starv</w:t>
      </w:r>
      <w:r>
        <w:rPr>
          <w:rStyle w:val="underline"/>
        </w:rPr>
        <w:softHyphen/>
        <w:t>ing persons within that nation/ then one possible method of delivering, the food would be to destroy that government by declaring war on it</w:t>
      </w:r>
      <w:r>
        <w:rPr>
          <w:sz w:val="16"/>
        </w:rPr>
        <w:t xml:space="preserve">. Another </w:t>
      </w:r>
      <w:r>
        <w:rPr>
          <w:rStyle w:val="underline"/>
        </w:rPr>
        <w:t>would be to smuggle the food in with the knowledge that most of it would be confiscated. Another would be to drop packages from high flying air</w:t>
      </w:r>
      <w:r>
        <w:rPr>
          <w:rStyle w:val="underline"/>
        </w:rPr>
        <w:softHyphen/>
        <w:t>craft with the hope that at least some of them reached the ground undam</w:t>
      </w:r>
      <w:r>
        <w:rPr>
          <w:rStyle w:val="underline"/>
        </w:rPr>
        <w:softHyphen/>
        <w:t xml:space="preserve">aged </w:t>
      </w:r>
      <w:r>
        <w:rPr>
          <w:sz w:val="16"/>
        </w:rPr>
        <w:t xml:space="preserve">and were then received by those who need them. </w:t>
      </w:r>
      <w:r>
        <w:rPr>
          <w:rStyle w:val="underline"/>
        </w:rPr>
        <w:t>Each of these methods is a possible means of delivering the food but none of them is particularly effective</w:t>
      </w:r>
      <w:r>
        <w:rPr>
          <w:sz w:val="16"/>
        </w:rPr>
        <w:t xml:space="preserve">. </w:t>
      </w:r>
      <w:r>
        <w:rPr>
          <w:rStyle w:val="underline"/>
        </w:rPr>
        <w:t xml:space="preserve">In this case, where no effective means of </w:t>
      </w:r>
      <w:r>
        <w:rPr>
          <w:sz w:val="16"/>
        </w:rPr>
        <w:t xml:space="preserve">distributing </w:t>
      </w:r>
      <w:r>
        <w:rPr>
          <w:rStyle w:val="underline"/>
        </w:rPr>
        <w:t>the food is available</w:t>
      </w:r>
      <w:r>
        <w:rPr>
          <w:sz w:val="16"/>
        </w:rPr>
        <w:t xml:space="preserve">, </w:t>
      </w:r>
      <w:r>
        <w:rPr>
          <w:rStyle w:val="underline"/>
        </w:rPr>
        <w:t>we would be excused from the obligation to save "the starving persons in that nation</w:t>
      </w:r>
      <w:r>
        <w:rPr>
          <w:sz w:val="16"/>
        </w:rPr>
        <w:t xml:space="preserve">. Of course, it might be that we have other moral responsibilities to find or to establish art effective method. We might even be required to coerce that government into permitting us to distribute the food necessary for the lives of persons within that nation; but this would be another type of moral responsibility, and justification of it would require a separate argument. </w:t>
      </w:r>
      <w:r>
        <w:t xml:space="preserve"> </w:t>
      </w:r>
    </w:p>
    <w:p w:rsidR="008F5227" w:rsidRDefault="008F5227" w:rsidP="008F5227"/>
    <w:p w:rsidR="008F5227" w:rsidRDefault="008F5227" w:rsidP="008F5227">
      <w:pPr>
        <w:pStyle w:val="Heading4"/>
      </w:pPr>
      <w:r>
        <w:t>No try or die scenario—mitigated solvency nullifies the moral obligation to help others</w:t>
      </w:r>
    </w:p>
    <w:p w:rsidR="008F5227" w:rsidRDefault="008F5227" w:rsidP="008F5227">
      <w:r w:rsidRPr="00AD07F6">
        <w:rPr>
          <w:rStyle w:val="StyleStyleBold12pt"/>
          <w:highlight w:val="yellow"/>
        </w:rPr>
        <w:t>Aiken</w:t>
      </w:r>
      <w:r w:rsidRPr="00AD07F6">
        <w:rPr>
          <w:rStyle w:val="StyleStyleBold12pt"/>
        </w:rPr>
        <w:t>,</w:t>
      </w:r>
      <w:r>
        <w:t xml:space="preserve"> prof of philosophy ©Chatham College, 19</w:t>
      </w:r>
      <w:r w:rsidRPr="00AD07F6">
        <w:rPr>
          <w:rStyle w:val="StyleStyleBold12pt"/>
          <w:highlight w:val="yellow"/>
        </w:rPr>
        <w:t>77</w:t>
      </w:r>
      <w:r>
        <w:t xml:space="preserve"> (William. </w:t>
      </w:r>
      <w:r>
        <w:rPr>
          <w:u w:val="single"/>
        </w:rPr>
        <w:t>World Hunger and Moral Obligation</w:t>
      </w:r>
      <w:r>
        <w:t xml:space="preserve">, </w:t>
      </w:r>
      <w:proofErr w:type="spellStart"/>
      <w:r>
        <w:t>ed</w:t>
      </w:r>
      <w:proofErr w:type="spellEnd"/>
      <w:r>
        <w:t xml:space="preserve">: Aiken and La </w:t>
      </w:r>
      <w:proofErr w:type="spellStart"/>
      <w:r>
        <w:t>Follette</w:t>
      </w:r>
      <w:proofErr w:type="spellEnd"/>
      <w:r>
        <w:t>, p. 91-2)</w:t>
      </w:r>
    </w:p>
    <w:p w:rsidR="008F5227" w:rsidRDefault="008F5227" w:rsidP="008F5227">
      <w:pPr>
        <w:rPr>
          <w:sz w:val="16"/>
        </w:rPr>
      </w:pPr>
      <w:r w:rsidRPr="008F5227">
        <w:rPr>
          <w:sz w:val="16"/>
        </w:rPr>
        <w:t xml:space="preserve">The second minimal condition is the 'ought implies can' condition, In </w:t>
      </w:r>
      <w:r w:rsidRPr="00AD07F6">
        <w:rPr>
          <w:rStyle w:val="StyleBoldUnderline"/>
        </w:rPr>
        <w:t>order to be obligated to save the sufferer one must have the means to remedy his condition, that is, have the goods or the capability to render the services required to alleviate the condition of the sufferer. 1 can only be obligated to save you if I can save you. Thus, if you are dying for need of a blood transfusion of a very rare type of blood and I am available for a transfusion, but my blood type is incompatible with your blood type and thus of no use to vou. then no matter how severe your need is. I have no duty to save you because I cannot provide you with the goods you need</w:t>
      </w:r>
      <w:r w:rsidRPr="008F5227">
        <w:rPr>
          <w:sz w:val="16"/>
        </w:rPr>
        <w:t xml:space="preserve">. However, any person of the right blood type who knows of your condition and who is available to provide a transfusion has a moral duty to save you. </w:t>
      </w:r>
    </w:p>
    <w:p w:rsidR="008F5227" w:rsidRDefault="00CB76C3" w:rsidP="00CB76C3">
      <w:pPr>
        <w:pStyle w:val="Heading2"/>
      </w:pPr>
      <w:r>
        <w:lastRenderedPageBreak/>
        <w:t>Utilitarianism Bad</w:t>
      </w:r>
    </w:p>
    <w:p w:rsidR="00CB76C3" w:rsidRDefault="00CB76C3" w:rsidP="00CB76C3">
      <w:pPr>
        <w:pStyle w:val="Heading3"/>
      </w:pPr>
      <w:proofErr w:type="spellStart"/>
      <w:r>
        <w:lastRenderedPageBreak/>
        <w:t>Util</w:t>
      </w:r>
      <w:proofErr w:type="spellEnd"/>
      <w:r>
        <w:t xml:space="preserve"> Bad - Callahan</w:t>
      </w:r>
    </w:p>
    <w:p w:rsidR="00CB76C3" w:rsidRDefault="00CB76C3" w:rsidP="00CB76C3">
      <w:pPr>
        <w:pStyle w:val="Heading4"/>
      </w:pPr>
      <w:r>
        <w:t>Policy decisions directed at maintaining human survival through whatever means will encourage genocide, war, and the destruction of moral values</w:t>
      </w:r>
    </w:p>
    <w:p w:rsidR="00CB76C3" w:rsidRPr="00CB76C3" w:rsidRDefault="00CB76C3" w:rsidP="00CB76C3">
      <w:r w:rsidRPr="00CB76C3">
        <w:rPr>
          <w:rStyle w:val="StyleStyleBold12pt"/>
        </w:rPr>
        <w:t>Callahan 73</w:t>
      </w:r>
      <w:r w:rsidRPr="00CB76C3">
        <w:t xml:space="preserve"> – Co-Founder and former director of The Hastings Institute, PhD in philosophy from Harvard University (Daniel, “The Tyranny of Survival”, p 91-93)</w:t>
      </w:r>
    </w:p>
    <w:p w:rsidR="00CB76C3" w:rsidRPr="00CB76C3" w:rsidRDefault="00CB76C3" w:rsidP="00CB76C3">
      <w:pPr>
        <w:rPr>
          <w:sz w:val="16"/>
        </w:rPr>
      </w:pPr>
      <w:r w:rsidRPr="00CB76C3">
        <w:rPr>
          <w:sz w:val="16"/>
        </w:rPr>
        <w:t xml:space="preserve">The value of survival could not be so readily abused were it not for its evocative power. But abused it has been. In </w:t>
      </w:r>
      <w:r w:rsidRPr="00CB76C3">
        <w:rPr>
          <w:rStyle w:val="StyleBold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Bold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w:t>
      </w:r>
      <w:proofErr w:type="spellStart"/>
      <w:r w:rsidRPr="00CB76C3">
        <w:rPr>
          <w:sz w:val="16"/>
        </w:rPr>
        <w:t>Korematsu</w:t>
      </w:r>
      <w:proofErr w:type="spellEnd"/>
      <w:r w:rsidRPr="00CB76C3">
        <w:rPr>
          <w:sz w:val="16"/>
        </w:rPr>
        <w:t xml:space="preserve"> v. United States (1944) in the general context that a threat to national security can justify acts otherwise blatantly unjustifiable. The </w:t>
      </w:r>
      <w:r w:rsidRPr="00CB76C3">
        <w:rPr>
          <w:rStyle w:val="StyleBold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BoldUnderline"/>
        </w:rPr>
        <w:t>The main rationale</w:t>
      </w:r>
      <w:r w:rsidRPr="00CB76C3">
        <w:rPr>
          <w:sz w:val="16"/>
        </w:rPr>
        <w:t xml:space="preserve"> B. F. </w:t>
      </w:r>
      <w:r w:rsidRPr="00CB76C3">
        <w:rPr>
          <w:rStyle w:val="StyleBoldUnderline"/>
        </w:rPr>
        <w:t>Skinner offers</w:t>
      </w:r>
      <w:r w:rsidRPr="00CB76C3">
        <w:rPr>
          <w:sz w:val="16"/>
        </w:rPr>
        <w:t xml:space="preserve"> in Beyond Freedom and Dignity </w:t>
      </w:r>
      <w:r w:rsidRPr="00CB76C3">
        <w:rPr>
          <w:rStyle w:val="StyleBold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Bold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Bold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CB76C3" w:rsidRDefault="00CB76C3" w:rsidP="00CB76C3">
      <w:pPr>
        <w:pStyle w:val="Heading3"/>
      </w:pPr>
      <w:proofErr w:type="spellStart"/>
      <w:r>
        <w:lastRenderedPageBreak/>
        <w:t>Util</w:t>
      </w:r>
      <w:proofErr w:type="spellEnd"/>
      <w:r>
        <w:t xml:space="preserve"> Bad – Equality</w:t>
      </w:r>
    </w:p>
    <w:p w:rsidR="00CB76C3" w:rsidRDefault="00CB76C3" w:rsidP="00CB76C3">
      <w:pPr>
        <w:pStyle w:val="Heading4"/>
      </w:pPr>
      <w:r>
        <w:t>Utilitarianism disregards respect for the individual and perpetuates societal inequality by evaluating utility as a whole</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Pr="00CB76C3" w:rsidRDefault="00CB76C3" w:rsidP="00CB76C3">
      <w:pPr>
        <w:rPr>
          <w:sz w:val="16"/>
        </w:rPr>
      </w:pPr>
      <w:r w:rsidRPr="00CB76C3">
        <w:rPr>
          <w:rStyle w:val="StyleBold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w:t>
      </w:r>
      <w:proofErr w:type="spellStart"/>
      <w:r w:rsidRPr="00CB76C3">
        <w:rPr>
          <w:sz w:val="16"/>
        </w:rPr>
        <w:t>Kymlicka</w:t>
      </w:r>
      <w:proofErr w:type="spellEnd"/>
      <w:r w:rsidRPr="00CB76C3">
        <w:rPr>
          <w:sz w:val="16"/>
        </w:rPr>
        <w:t xml:space="preserve"> can restore his thesis by insisting that it concerns, not utilitarianism as a general moral doctrine, but as a more limited thesis about political morality. (Here I pass over the fact that none of the </w:t>
      </w:r>
      <w:proofErr w:type="spellStart"/>
      <w:r w:rsidRPr="00CB76C3">
        <w:rPr>
          <w:sz w:val="16"/>
        </w:rPr>
        <w:t>utilitarians</w:t>
      </w:r>
      <w:proofErr w:type="spellEnd"/>
      <w:r w:rsidRPr="00CB76C3">
        <w:rPr>
          <w:sz w:val="16"/>
        </w:rPr>
        <w:t xml:space="preserve"> he relies on to support his egalitarian interpretation construe the doctrine as purely political. The drift of modern utilitarian theory is just the other way: </w:t>
      </w:r>
      <w:r w:rsidRPr="00CB76C3">
        <w:rPr>
          <w:rStyle w:val="StyleBoldUnderline"/>
        </w:rPr>
        <w:t>utilitarianism is not seen as a political doctrine, to be appealed to by legislators and citizens, but a nonpublic criterion of right that is indirectly applied</w:t>
      </w:r>
      <w:r w:rsidRPr="00CB76C3">
        <w:rPr>
          <w:sz w:val="16"/>
        </w:rPr>
        <w:t xml:space="preserve"> [by whom is a separate issue] </w:t>
      </w:r>
      <w:r w:rsidRPr="00CB76C3">
        <w:rPr>
          <w:rStyle w:val="StyleBoldUnderline"/>
        </w:rPr>
        <w:t xml:space="preserve">to assess the </w:t>
      </w:r>
      <w:proofErr w:type="spellStart"/>
      <w:r w:rsidRPr="00CB76C3">
        <w:rPr>
          <w:rStyle w:val="StyleBoldUnderline"/>
        </w:rPr>
        <w:t>nonutilitarian</w:t>
      </w:r>
      <w:proofErr w:type="spellEnd"/>
      <w:r w:rsidRPr="00CB76C3">
        <w:rPr>
          <w:rStyle w:val="StyleBoldUnderline"/>
        </w:rPr>
        <w:t xml:space="preserve"> public political conception of justice.</w:t>
      </w:r>
      <w:r w:rsidRPr="00CB76C3">
        <w:rPr>
          <w:sz w:val="16"/>
        </w:rPr>
        <w:t xml:space="preserve">) Still, let us assume it is as a doctrine of political morality that utilitarianism treats persons, and only persons, as equals. </w:t>
      </w:r>
      <w:r w:rsidRPr="00CB76C3">
        <w:rPr>
          <w:rStyle w:val="StyleBold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w:t>
      </w:r>
      <w:proofErr w:type="spellStart"/>
      <w:r w:rsidRPr="00CB76C3">
        <w:rPr>
          <w:sz w:val="16"/>
        </w:rPr>
        <w:t>Kymlicka</w:t>
      </w:r>
      <w:proofErr w:type="spellEnd"/>
      <w:r w:rsidRPr="00CB76C3">
        <w:rPr>
          <w:sz w:val="16"/>
        </w:rPr>
        <w:t xml:space="preserve">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w:t>
      </w:r>
      <w:proofErr w:type="spellStart"/>
      <w:r w:rsidRPr="00CB76C3">
        <w:rPr>
          <w:sz w:val="16"/>
        </w:rPr>
        <w:t>Paretian</w:t>
      </w:r>
      <w:proofErr w:type="spellEnd"/>
      <w:r w:rsidRPr="00CB76C3">
        <w:rPr>
          <w:sz w:val="16"/>
        </w:rPr>
        <w:t xml:space="preserve"> principle: equal consideration means adopting measures making no one worse off. For reasons I shall soon discuss, each of these rules is a better explication of equal consideration of each person's interests than is </w:t>
      </w:r>
      <w:r w:rsidRPr="00CB76C3">
        <w:rPr>
          <w:rStyle w:val="StyleBold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Bold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BoldUnderline"/>
        </w:rPr>
        <w:t>to say we ought to give equal consideration to everyone's interests does not, by itself, imply much of anything about how we ought to proceed or what we ought to do. It is a purely formal principle</w:t>
      </w:r>
      <w:r w:rsidRPr="00CB76C3">
        <w:rPr>
          <w:sz w:val="16"/>
        </w:rPr>
        <w:t xml:space="preserve">, which requires certain added, independent assumptions, to yield any substantive conclusions. That (i) </w:t>
      </w:r>
      <w:r w:rsidRPr="00CB76C3">
        <w:rPr>
          <w:rStyle w:val="StyleBold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Bold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Bold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spellStart"/>
      <w:r w:rsidRPr="00CB76C3">
        <w:rPr>
          <w:sz w:val="16"/>
        </w:rPr>
        <w:t>conflat</w:t>
      </w:r>
      <w:proofErr w:type="spellEnd"/>
      <w:r w:rsidRPr="00CB76C3">
        <w:rPr>
          <w:sz w:val="16"/>
        </w:rPr>
        <w:t>[</w:t>
      </w:r>
      <w:proofErr w:type="spellStart"/>
      <w:r w:rsidRPr="00CB76C3">
        <w:rPr>
          <w:sz w:val="16"/>
        </w:rPr>
        <w:t>es</w:t>
      </w:r>
      <w:proofErr w:type="spellEnd"/>
      <w:r w:rsidRPr="00CB76C3">
        <w:rPr>
          <w:sz w:val="16"/>
        </w:rPr>
        <w:t xml:space="preserve">] all persons into one through the imaginative acts of the impartial sympathetic spectator" (TJ, p. 27). If these are independent premises incorporated into the justification of utilitarianism and its decision procedure, then </w:t>
      </w:r>
      <w:r w:rsidRPr="00CB76C3">
        <w:rPr>
          <w:rStyle w:val="StyleBold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w:t>
      </w:r>
      <w:proofErr w:type="spellStart"/>
      <w:r w:rsidRPr="00CB76C3">
        <w:rPr>
          <w:sz w:val="16"/>
        </w:rPr>
        <w:t>Utilitarians</w:t>
      </w:r>
      <w:proofErr w:type="spellEnd"/>
      <w:r w:rsidRPr="00CB76C3">
        <w:rPr>
          <w:sz w:val="16"/>
        </w:rPr>
        <w:t xml:space="preserve">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CB76C3">
        <w:rPr>
          <w:sz w:val="16"/>
        </w:rPr>
        <w:t>maximand</w:t>
      </w:r>
      <w:proofErr w:type="spellEnd"/>
      <w:r w:rsidRPr="00CB76C3">
        <w:rPr>
          <w:sz w:val="16"/>
        </w:rPr>
        <w:t xml:space="preserve">, made possible by equal consideration and sympathy. </w:t>
      </w:r>
      <w:r w:rsidRPr="00CB76C3">
        <w:rPr>
          <w:rStyle w:val="StyleBoldUnderline"/>
        </w:rPr>
        <w:t>The significant fact is that</w:t>
      </w:r>
      <w:r w:rsidRPr="00CB76C3">
        <w:rPr>
          <w:sz w:val="16"/>
        </w:rPr>
        <w:t xml:space="preserve">, in this procedure, </w:t>
      </w:r>
      <w:r w:rsidRPr="00CB76C3">
        <w:rPr>
          <w:rStyle w:val="StyleBoldUnderline"/>
        </w:rPr>
        <w:t>appeals to equal consideration have nothing to do with impartiality between persons. What is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Bold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w:t>
      </w:r>
      <w:proofErr w:type="spellStart"/>
      <w:r w:rsidRPr="00CB76C3">
        <w:rPr>
          <w:sz w:val="16"/>
        </w:rPr>
        <w:t>redescription</w:t>
      </w:r>
      <w:proofErr w:type="spellEnd"/>
      <w:r w:rsidRPr="00CB76C3">
        <w:rPr>
          <w:sz w:val="16"/>
        </w:rPr>
        <w:t xml:space="preserve">, and a great deal of clarity is gained. It is in this sense that </w:t>
      </w:r>
      <w:r w:rsidRPr="00CB76C3">
        <w:rPr>
          <w:rStyle w:val="StyleBoldUnderline"/>
        </w:rPr>
        <w:t xml:space="preserve">persons enter into utilitarian calculations only incidentally. Any mention of them can be dropped without loss of the crucial information one needs to learn how to apply utilitarian procedures. This indicates what is wrong with the common </w:t>
      </w:r>
      <w:r w:rsidRPr="00CB76C3">
        <w:rPr>
          <w:rStyle w:val="StyleBoldUnderline"/>
        </w:rPr>
        <w:lastRenderedPageBreak/>
        <w:t xml:space="preserve">claim that </w:t>
      </w:r>
      <w:proofErr w:type="spellStart"/>
      <w:r w:rsidRPr="00CB76C3">
        <w:rPr>
          <w:rStyle w:val="StyleBoldUnderline"/>
        </w:rPr>
        <w:t>utilitarians</w:t>
      </w:r>
      <w:proofErr w:type="spellEnd"/>
      <w:r w:rsidRPr="00CB76C3">
        <w:rPr>
          <w:rStyle w:val="StyleBoldUnderline"/>
        </w:rPr>
        <w:t xml:space="preserve">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BoldUnderline"/>
        </w:rPr>
        <w:t>it is little wonder that utilitarianism can result in such substantive inequalities</w:t>
      </w:r>
      <w:r w:rsidRPr="00CB76C3">
        <w:rPr>
          <w:sz w:val="16"/>
        </w:rPr>
        <w:t xml:space="preserve">. What follows is that </w:t>
      </w:r>
      <w:r w:rsidRPr="00CB76C3">
        <w:rPr>
          <w:rStyle w:val="StyleBoldUnderline"/>
        </w:rPr>
        <w:t>utilitarian appeals to democracy and the democratic value of equality are misleading</w:t>
      </w:r>
      <w:r w:rsidRPr="00CB76C3">
        <w:rPr>
          <w:b/>
          <w:sz w:val="16"/>
        </w:rPr>
        <w:t>.</w:t>
      </w:r>
      <w:r w:rsidRPr="00CB76C3">
        <w:rPr>
          <w:sz w:val="16"/>
        </w:rPr>
        <w:t xml:space="preserve"> In no sense do </w:t>
      </w:r>
      <w:proofErr w:type="spellStart"/>
      <w:r w:rsidRPr="00CB76C3">
        <w:rPr>
          <w:sz w:val="16"/>
        </w:rPr>
        <w:t>utilitarians</w:t>
      </w:r>
      <w:proofErr w:type="spellEnd"/>
      <w:r w:rsidRPr="00CB76C3">
        <w:rPr>
          <w:sz w:val="16"/>
        </w:rPr>
        <w:t xml:space="preserve"> seek to give persons equal concern and respect.</w:t>
      </w:r>
    </w:p>
    <w:p w:rsidR="00CB76C3" w:rsidRDefault="00CB76C3" w:rsidP="00CB76C3"/>
    <w:p w:rsidR="00CB76C3" w:rsidRDefault="00CB76C3" w:rsidP="00CB76C3">
      <w:pPr>
        <w:pStyle w:val="Heading4"/>
      </w:pPr>
      <w:r>
        <w:t>Although utilitarianism claims to result in equality, its nature to only regard people as one entity rather than a group of individuals inherently contradicts the principle of equality</w:t>
      </w:r>
    </w:p>
    <w:p w:rsidR="00CB76C3" w:rsidRPr="00CB76C3" w:rsidRDefault="00CB76C3" w:rsidP="00CB76C3">
      <w:r w:rsidRPr="00CB76C3">
        <w:rPr>
          <w:rStyle w:val="Heading4Char"/>
        </w:rPr>
        <w:t>Freeman 94 –</w:t>
      </w:r>
      <w:r w:rsidRPr="00CB76C3">
        <w:t xml:space="preserve">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r w:rsidRPr="00CB76C3">
        <w:rPr>
          <w:rStyle w:val="StyleBoldUnderline"/>
        </w:rPr>
        <w:t>To sum up, though utilitarianism incorporates equality as a property of the justification of the principle of utility,</w:t>
      </w:r>
      <w:r w:rsidRPr="00CB76C3">
        <w:rPr>
          <w:sz w:val="16"/>
        </w:rPr>
        <w:t xml:space="preserve"> and of the decision process through which that principle gets applied, </w:t>
      </w:r>
      <w:r w:rsidRPr="00CB76C3">
        <w:rPr>
          <w:rStyle w:val="StyleBoldUnderline"/>
        </w:rPr>
        <w:t>it does not leave any place for equality in the content of that principle.</w:t>
      </w:r>
      <w:r w:rsidRPr="00CB76C3">
        <w:rPr>
          <w:sz w:val="16"/>
        </w:rPr>
        <w:t xml:space="preserve"> On its face, this standard of right conduct directs that we maximize an aggregate. </w:t>
      </w:r>
      <w:r w:rsidRPr="00CB76C3">
        <w:rPr>
          <w:rStyle w:val="StyleBoldUnderline"/>
        </w:rPr>
        <w:t>As a result neither equality or any other distributive value is assigned independent significance</w:t>
      </w:r>
      <w:r w:rsidRPr="00CB76C3">
        <w:rPr>
          <w:sz w:val="16"/>
        </w:rPr>
        <w:t xml:space="preserve"> in resulting distributions of goods. </w:t>
      </w:r>
      <w:proofErr w:type="spellStart"/>
      <w:r w:rsidRPr="00CB76C3">
        <w:rPr>
          <w:sz w:val="16"/>
        </w:rPr>
        <w:t>Kymlicka</w:t>
      </w:r>
      <w:proofErr w:type="spellEnd"/>
      <w:r w:rsidRPr="00CB76C3">
        <w:rPr>
          <w:sz w:val="16"/>
        </w:rPr>
        <w:t xml:space="preserve"> claims that, because Rawls sees utilitarianism as teleological, he </w:t>
      </w:r>
      <w:proofErr w:type="spellStart"/>
      <w:r w:rsidRPr="00CB76C3">
        <w:rPr>
          <w:sz w:val="16"/>
        </w:rPr>
        <w:t>misdescribes</w:t>
      </w:r>
      <w:proofErr w:type="spellEnd"/>
      <w:r w:rsidRPr="00CB76C3">
        <w:rPr>
          <w:sz w:val="16"/>
        </w:rPr>
        <w:t xml:space="preserve"> the debate over distribution by ignoring that </w:t>
      </w:r>
      <w:proofErr w:type="spellStart"/>
      <w:r w:rsidRPr="00CB76C3">
        <w:rPr>
          <w:sz w:val="16"/>
        </w:rPr>
        <w:t>utilitarians</w:t>
      </w:r>
      <w:proofErr w:type="spellEnd"/>
      <w:r w:rsidRPr="00CB76C3">
        <w:rPr>
          <w:sz w:val="16"/>
        </w:rPr>
        <w:t xml:space="preserve"> allow for equality of distribution too. But </w:t>
      </w:r>
      <w:r w:rsidRPr="00CB76C3">
        <w:rPr>
          <w:rStyle w:val="StyleBoldUnderline"/>
        </w:rPr>
        <w:t>the distribution debate Rawls is concerned with is</w:t>
      </w:r>
      <w:r w:rsidRPr="00CB76C3">
        <w:rPr>
          <w:u w:val="single"/>
        </w:rPr>
        <w:t xml:space="preserve"> </w:t>
      </w:r>
      <w:r w:rsidRPr="00CB76C3">
        <w:rPr>
          <w:rStyle w:val="StyleBoldUnderline"/>
        </w:rPr>
        <w:t>a</w:t>
      </w:r>
      <w:r w:rsidRPr="00CB76C3">
        <w:rPr>
          <w:sz w:val="16"/>
        </w:rPr>
        <w:t xml:space="preserve"> (level 2) </w:t>
      </w:r>
      <w:r w:rsidRPr="00CB76C3">
        <w:rPr>
          <w:rStyle w:val="StyleBoldUnderline"/>
        </w:rPr>
        <w:t>debate over how what is deemed good (welfare, rights, resources, etc.) within a moral theory is to be divided among individuals</w:t>
      </w:r>
      <w:r w:rsidRPr="00CB76C3">
        <w:rPr>
          <w:sz w:val="16"/>
        </w:rPr>
        <w:t xml:space="preserve">.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rsidR="00CB76C3" w:rsidRDefault="00CB76C3" w:rsidP="00CB76C3">
      <w:pPr>
        <w:pStyle w:val="Heading3"/>
      </w:pPr>
      <w:proofErr w:type="spellStart"/>
      <w:r>
        <w:lastRenderedPageBreak/>
        <w:t>Util</w:t>
      </w:r>
      <w:proofErr w:type="spellEnd"/>
      <w:r>
        <w:t xml:space="preserve"> Bad – Immoral</w:t>
      </w:r>
    </w:p>
    <w:p w:rsidR="00CB76C3" w:rsidRPr="00CB76C3" w:rsidRDefault="00CB76C3" w:rsidP="00CB76C3">
      <w:pPr>
        <w:pStyle w:val="Heading4"/>
      </w:pPr>
      <w:r w:rsidRPr="00CB76C3">
        <w:t>Owning oneself is a moral imperative – utilitarianism imposes interpersonal obligations to society, which destroys morality</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proofErr w:type="spellStart"/>
      <w:r w:rsidRPr="00CB76C3">
        <w:rPr>
          <w:sz w:val="16"/>
        </w:rPr>
        <w:t>Kymlicka</w:t>
      </w:r>
      <w:proofErr w:type="spellEnd"/>
      <w:r w:rsidRPr="00CB76C3">
        <w:rPr>
          <w:sz w:val="16"/>
        </w:rPr>
        <w:t xml:space="preserve"> distinguishes two interpretations of utilitarianism: teleological and egalitarian. </w:t>
      </w:r>
      <w:r w:rsidRPr="00CB76C3">
        <w:rPr>
          <w:u w:val="single"/>
        </w:rPr>
        <w:t>Ac</w:t>
      </w:r>
      <w:r w:rsidRPr="00CB76C3">
        <w:rPr>
          <w:rStyle w:val="StyleBoldUnderline"/>
        </w:rPr>
        <w:t>cording to Rawls's teleological interpretation, the "fundamental goal"</w:t>
      </w:r>
      <w:r w:rsidRPr="00CB76C3">
        <w:rPr>
          <w:u w:val="single"/>
        </w:rPr>
        <w:t xml:space="preserve"> </w:t>
      </w:r>
      <w:r w:rsidRPr="00CB76C3">
        <w:rPr>
          <w:sz w:val="16"/>
        </w:rPr>
        <w:t xml:space="preserve">(LCC, p. 33) </w:t>
      </w:r>
      <w:r w:rsidRPr="00CB76C3">
        <w:rPr>
          <w:rStyle w:val="StyleBoldUnderline"/>
        </w:rPr>
        <w:t>of utilitarianism is not persons, but the goodness of states of affairs</w:t>
      </w:r>
      <w:r w:rsidRPr="00CB76C3">
        <w:rPr>
          <w:sz w:val="16"/>
        </w:rPr>
        <w:t xml:space="preserve">. Duty is defined by what best brings about these states of affairs. " [M] </w:t>
      </w:r>
      <w:proofErr w:type="spellStart"/>
      <w:r w:rsidRPr="00CB76C3">
        <w:rPr>
          <w:sz w:val="16"/>
        </w:rPr>
        <w:t>aximizing</w:t>
      </w:r>
      <w:proofErr w:type="spellEnd"/>
      <w:r w:rsidRPr="00CB76C3">
        <w:rPr>
          <w:sz w:val="16"/>
        </w:rPr>
        <w:t xml:space="preserve"> the good is primary, and we count individuals equally only because that maximizes value. </w:t>
      </w:r>
      <w:r w:rsidRPr="00CB76C3">
        <w:rPr>
          <w:rStyle w:val="StyleBoldUnderline"/>
        </w:rPr>
        <w:t>Our primary duty isn't to treat people as equals, but to bring about valuable states of affairs"</w:t>
      </w:r>
      <w:r w:rsidRPr="00CB76C3">
        <w:rPr>
          <w:u w:val="single"/>
        </w:rPr>
        <w:t xml:space="preserve"> </w:t>
      </w:r>
      <w:r w:rsidRPr="00CB76C3">
        <w:rPr>
          <w:sz w:val="16"/>
        </w:rPr>
        <w:t xml:space="preserve">(LCC, p. 27). </w:t>
      </w:r>
      <w:r w:rsidRPr="00CB76C3">
        <w:rPr>
          <w:rStyle w:val="StyleBoldUnderline"/>
        </w:rPr>
        <w:t>It is difficult to see</w:t>
      </w:r>
      <w:r w:rsidRPr="00CB76C3">
        <w:rPr>
          <w:u w:val="single"/>
        </w:rPr>
        <w:t>,</w:t>
      </w:r>
      <w:r w:rsidRPr="00CB76C3">
        <w:rPr>
          <w:sz w:val="16"/>
        </w:rPr>
        <w:t xml:space="preserve"> </w:t>
      </w:r>
      <w:proofErr w:type="spellStart"/>
      <w:r w:rsidRPr="00CB76C3">
        <w:rPr>
          <w:sz w:val="16"/>
        </w:rPr>
        <w:t>Kymlicka</w:t>
      </w:r>
      <w:proofErr w:type="spellEnd"/>
      <w:r w:rsidRPr="00CB76C3">
        <w:rPr>
          <w:sz w:val="16"/>
        </w:rPr>
        <w:t xml:space="preserve"> says, </w:t>
      </w:r>
      <w:r w:rsidRPr="00CB76C3">
        <w:rPr>
          <w:rStyle w:val="StyleBoldUnderline"/>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CB76C3">
        <w:rPr>
          <w:u w:val="single"/>
        </w:rPr>
        <w:t>r</w:t>
      </w:r>
      <w:r w:rsidRPr="00CB76C3">
        <w:rPr>
          <w:sz w:val="16"/>
        </w:rPr>
        <w:t xml:space="preserve"> . . . </w:t>
      </w:r>
      <w:r w:rsidRPr="00CB76C3">
        <w:rPr>
          <w:rStyle w:val="StyleBoldUnderline"/>
        </w:rPr>
        <w:t>for he doesn't exist</w:t>
      </w:r>
      <w:r w:rsidRPr="00CB76C3">
        <w:rPr>
          <w:sz w:val="16"/>
        </w:rPr>
        <w:t xml:space="preserve">. Nor to the maximally valuable state of affairs itself, for states of affairs don't have moral claims." (LCC, p. 28-29) </w:t>
      </w:r>
      <w:proofErr w:type="spellStart"/>
      <w:r w:rsidRPr="00CB76C3">
        <w:rPr>
          <w:sz w:val="16"/>
        </w:rPr>
        <w:t>Kymlicka</w:t>
      </w:r>
      <w:proofErr w:type="spellEnd"/>
      <w:r w:rsidRPr="00CB76C3">
        <w:rPr>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CB76C3" w:rsidRDefault="00CB76C3" w:rsidP="00CB76C3">
      <w:pPr>
        <w:pStyle w:val="Heading3"/>
      </w:pPr>
      <w:proofErr w:type="spellStart"/>
      <w:r>
        <w:lastRenderedPageBreak/>
        <w:t>Util</w:t>
      </w:r>
      <w:proofErr w:type="spellEnd"/>
      <w:r>
        <w:t xml:space="preserve"> Bad – Death</w:t>
      </w:r>
    </w:p>
    <w:p w:rsidR="00CB76C3" w:rsidRDefault="00CB76C3" w:rsidP="00CB76C3">
      <w:pPr>
        <w:pStyle w:val="Heading4"/>
      </w:pPr>
      <w:r>
        <w:t>Risks taken by the government to increase overall utility will severely compromise the individual which will result in fatality</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Pr="00CB76C3" w:rsidRDefault="00CB76C3" w:rsidP="00CB76C3">
      <w:pPr>
        <w:rPr>
          <w:sz w:val="16"/>
        </w:rPr>
      </w:pPr>
      <w:r w:rsidRPr="00CB76C3">
        <w:rPr>
          <w:rStyle w:val="StyleBoldUnderline"/>
        </w:rPr>
        <w:t>Equity has provided a limited answer to the question of acceptable risk</w:t>
      </w:r>
      <w:r w:rsidRPr="00CB76C3">
        <w:rPr>
          <w:u w:val="single"/>
        </w:rPr>
        <w:t>.</w:t>
      </w:r>
      <w:r w:rsidRPr="00CB76C3">
        <w:rPr>
          <w:sz w:val="16"/>
        </w:rPr>
        <w:t xml:space="preserve"> The traditional doctrine of injunctions against tortious behavior holds </w:t>
      </w:r>
      <w:r w:rsidRPr="00CB76C3">
        <w:rPr>
          <w:rStyle w:val="StyleBoldUnderline"/>
        </w:rPr>
        <w:t>that courts may enjoin behavior that is virtually certain to harm an identifiable individual in the near future</w:t>
      </w:r>
      <w:r w:rsidRPr="00CB76C3">
        <w:rPr>
          <w:sz w:val="16"/>
        </w:rPr>
        <w:t xml:space="preserve">.'2 This body of law, however, focuses more on avoidance of harm to specific persons than on regulation of risk.'3 It is thus inapposite to the questions of modern technological risk, </w:t>
      </w:r>
      <w:r w:rsidRPr="00CB76C3">
        <w:rPr>
          <w:rStyle w:val="StyleBoldUnderline"/>
        </w:rPr>
        <w:t>risk</w:t>
      </w:r>
      <w:r w:rsidRPr="00CB76C3">
        <w:rPr>
          <w:sz w:val="16"/>
        </w:rPr>
        <w:t xml:space="preserve"> that </w:t>
      </w:r>
      <w:r w:rsidRPr="00CB76C3">
        <w:rPr>
          <w:rStyle w:val="StyleBoldUnderline"/>
        </w:rPr>
        <w:t>is quite unlikely to injure any identifiable individual in the short-term, but that carries severe consequences that are certain to occur to someone in the medium to distant future</w:t>
      </w:r>
      <w:r w:rsidRPr="00CB76C3">
        <w:rPr>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w:t>
      </w:r>
      <w:proofErr w:type="spellStart"/>
      <w:r w:rsidRPr="00CB76C3">
        <w:rPr>
          <w:sz w:val="16"/>
        </w:rPr>
        <w:t>carcinogencity</w:t>
      </w:r>
      <w:proofErr w:type="spellEnd"/>
      <w:r w:rsidRPr="00CB76C3">
        <w:rPr>
          <w:sz w:val="16"/>
        </w:rPr>
        <w:t xml:space="preserve">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CB76C3">
        <w:rPr>
          <w:rStyle w:val="StyleBoldUnderline"/>
        </w:rPr>
        <w:t>The probability of risk to any individual is relatively small while its severity is substantial, perhaps fatal. Risk is being imposed on individuals who have not consented to it in any meaningful sense.</w:t>
      </w:r>
      <w:r w:rsidRPr="00CB76C3">
        <w:rPr>
          <w:sz w:val="16"/>
        </w:rPr>
        <w:t xml:space="preserve"> Finally, risk is unintentional in the sense that imposing risk on others is not an objective of Acme's plan.'4 We may assume its executives in fact would be tremendously relieved if they could avoid the risk. </w:t>
      </w:r>
    </w:p>
    <w:p w:rsidR="00CB76C3" w:rsidRDefault="00CB76C3" w:rsidP="00CB76C3">
      <w:pPr>
        <w:pStyle w:val="Heading3"/>
      </w:pPr>
      <w:proofErr w:type="spellStart"/>
      <w:r>
        <w:lastRenderedPageBreak/>
        <w:t>Util</w:t>
      </w:r>
      <w:proofErr w:type="spellEnd"/>
      <w:r>
        <w:t xml:space="preserve"> Bad – Racism</w:t>
      </w:r>
    </w:p>
    <w:p w:rsidR="00CB76C3" w:rsidRDefault="00CB76C3" w:rsidP="00CB76C3">
      <w:pPr>
        <w:pStyle w:val="Heading4"/>
      </w:pPr>
      <w:r>
        <w:t xml:space="preserve">Utilitarianism promotes inequity and inherently discriminates against minority like slavery </w:t>
      </w:r>
    </w:p>
    <w:p w:rsidR="00CB76C3" w:rsidRPr="00CB76C3" w:rsidRDefault="00CB76C3" w:rsidP="00CB76C3">
      <w:r w:rsidRPr="00CB76C3">
        <w:rPr>
          <w:rStyle w:val="StyleStyleBold12pt"/>
        </w:rPr>
        <w:t>Odell, 04</w:t>
      </w:r>
      <w:r w:rsidRPr="00CB76C3">
        <w:t xml:space="preserve"> – University of Illinois is an Associate Professor of Philosophy (Jack, Ph.D., “On Consequentialist Ethics,” Wadsworth, Thomson Learning, Inc., pp. 98-103)</w:t>
      </w:r>
    </w:p>
    <w:p w:rsidR="00CB76C3" w:rsidRPr="00CB76C3" w:rsidRDefault="00CB76C3" w:rsidP="00CB76C3">
      <w:pPr>
        <w:rPr>
          <w:sz w:val="16"/>
        </w:rPr>
      </w:pPr>
      <w:r w:rsidRPr="00CB76C3">
        <w:rPr>
          <w:rStyle w:val="StyleBoldUnderline"/>
        </w:rPr>
        <w:t>A classic objection to both act and rule utilitarianism has to do with inequity</w:t>
      </w:r>
      <w:r w:rsidRPr="00CB76C3">
        <w:rPr>
          <w:sz w:val="16"/>
        </w:rPr>
        <w:t xml:space="preserve">, and is related to the kind of objection raised by Rawls, which I will consider shortly. Suppose we have two fathers-Andy and Bob. Suppose further that they are </w:t>
      </w:r>
      <w:r w:rsidRPr="00CB76C3">
        <w:rPr>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CB76C3">
        <w:rPr>
          <w:sz w:val="16"/>
        </w:rPr>
        <w:t xml:space="preserve">morally </w:t>
      </w:r>
      <w:r w:rsidRPr="00CB76C3">
        <w:rPr>
          <w:i/>
          <w:iCs/>
          <w:sz w:val="16"/>
        </w:rPr>
        <w:t xml:space="preserve">equal. </w:t>
      </w:r>
      <w:r w:rsidRPr="00CB76C3">
        <w:rPr>
          <w:sz w:val="16"/>
        </w:rPr>
        <w:t xml:space="preserve">Neither father is more or less exemplary or culpable than the other. I will refer to the objection implicit in this kind of example as (H) and state it as: ' (H) </w:t>
      </w:r>
      <w:r w:rsidRPr="00CB76C3">
        <w:rPr>
          <w:rStyle w:val="StyleBoldUnderline"/>
        </w:rPr>
        <w:t xml:space="preserve">Both act and rule utilitarianism violate the principle of just distribution. What Rawls does is to elaborate objection </w:t>
      </w:r>
      <w:r w:rsidRPr="00CB76C3">
        <w:rPr>
          <w:sz w:val="16"/>
        </w:rPr>
        <w:t xml:space="preserve">(H). </w:t>
      </w:r>
      <w:r w:rsidRPr="00CB76C3">
        <w:rPr>
          <w:rStyle w:val="StyleBoldUnderline"/>
        </w:rPr>
        <w:t>Utilitarianism, according to Rawls, fails to appreciate the importance of distributive justice, and that by doing so it makes a mockery of the concept of "justice</w:t>
      </w:r>
      <w:r w:rsidRPr="00CB76C3">
        <w:rPr>
          <w:u w:val="single"/>
        </w:rPr>
        <w:t>."</w:t>
      </w:r>
      <w:r w:rsidRPr="00CB76C3">
        <w:rPr>
          <w:sz w:val="16"/>
        </w:rPr>
        <w:t xml:space="preserve"> As I pointed out when I discussed Russell's views regarding partial goods, </w:t>
      </w:r>
      <w:r w:rsidRPr="00CB76C3">
        <w:rPr>
          <w:rStyle w:val="StyleBoldUnderlin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CB76C3">
        <w:rPr>
          <w:sz w:val="16"/>
        </w:rPr>
        <w:t xml:space="preserve"> Rawls argues that the utilitarian commitment to maximize the good in the world is due to its failure to ''take seriously the distinction between persons."· </w:t>
      </w:r>
      <w:r w:rsidRPr="00CB76C3">
        <w:rPr>
          <w:rStyle w:val="StyleBoldUnderline"/>
        </w:rPr>
        <w:t>One person can be forced to give up far too much to insure the maximization of the good</w:t>
      </w:r>
      <w:r w:rsidRPr="00CB76C3">
        <w:rPr>
          <w:sz w:val="16"/>
        </w:rPr>
        <w:t>, or the total aggregate satisfaction, as was the case for those young Aztec women chosen by their society each year to be sacrificed to the Gods for the welfare of the group.</w:t>
      </w:r>
    </w:p>
    <w:p w:rsidR="00CB76C3" w:rsidRDefault="00CB76C3" w:rsidP="00CB76C3">
      <w:pPr>
        <w:pStyle w:val="Heading3"/>
      </w:pPr>
      <w:proofErr w:type="spellStart"/>
      <w:r>
        <w:lastRenderedPageBreak/>
        <w:t>Util</w:t>
      </w:r>
      <w:proofErr w:type="spellEnd"/>
      <w:r>
        <w:t xml:space="preserve"> Bad – Value to Life</w:t>
      </w:r>
    </w:p>
    <w:p w:rsidR="00CB76C3" w:rsidRPr="00CB76C3" w:rsidRDefault="00CB76C3" w:rsidP="00CB76C3">
      <w:pPr>
        <w:pStyle w:val="Heading4"/>
      </w:pPr>
      <w:r w:rsidRPr="00CB76C3">
        <w:t>Utilitarianism destroys value to life by forcing the individual to take risks on a cost-benefit basis in an effort to increase overall utility of an entity, while demoralizing the individual’s own system of values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Pr="00CB76C3" w:rsidRDefault="00CB76C3" w:rsidP="00CB76C3">
      <w:pPr>
        <w:rPr>
          <w:sz w:val="16"/>
        </w:rPr>
      </w:pPr>
      <w:r w:rsidRPr="00CB76C3">
        <w:rPr>
          <w:rStyle w:val="StyleBold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BoldUnderline"/>
        </w:rPr>
        <w:t xml:space="preserve">nature  and  extent  of  the  underlying  benefits  of  the  risky action  are  </w:t>
      </w:r>
      <w:proofErr w:type="spellStart"/>
      <w:r w:rsidRPr="00CB76C3">
        <w:rPr>
          <w:rStyle w:val="StyleBoldUnderline"/>
        </w:rPr>
        <w:t>fre</w:t>
      </w:r>
      <w:proofErr w:type="spellEnd"/>
      <w:r w:rsidRPr="00CB76C3">
        <w:rPr>
          <w:rStyle w:val="StyleBoldUnderline"/>
        </w:rPr>
        <w:t xml:space="preserve"> </w:t>
      </w:r>
      <w:proofErr w:type="spellStart"/>
      <w:r w:rsidRPr="00CB76C3">
        <w:rPr>
          <w:rStyle w:val="StyleBoldUnderline"/>
        </w:rPr>
        <w:t>quently</w:t>
      </w:r>
      <w:proofErr w:type="spellEnd"/>
      <w:r w:rsidRPr="00CB76C3">
        <w:rPr>
          <w:rStyle w:val="StyleBoldUnderline"/>
        </w:rPr>
        <w:t xml:space="preserve">  unknown  to  the  risk bearer  so  that  he  cannot  know  whether  or  not  he  is  being  wronged.  Furthermore,</w:t>
      </w:r>
      <w:r w:rsidRPr="00CB76C3">
        <w:rPr>
          <w:sz w:val="16"/>
        </w:rPr>
        <w:t xml:space="preserve">  even  when  the  gain  that  lies  behind  the  risk  is  well-known,  </w:t>
      </w:r>
      <w:r w:rsidRPr="00CB76C3">
        <w:rPr>
          <w:rStyle w:val="StyleBold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CB76C3">
        <w:rPr>
          <w:rStyle w:val="StyleBold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Bold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BoldUnderline"/>
        </w:rPr>
        <w:t>goal  of  maximizing  some  mea sure  of  utility  obscures  and  diminishes  the  status  of  each  individual</w:t>
      </w:r>
      <w:r w:rsidRPr="00CB76C3">
        <w:rPr>
          <w:sz w:val="16"/>
        </w:rPr>
        <w:t>.  It  reduces  the  individual  to  a conduit,  a reference  point  that  registers  the  appropriate  "</w:t>
      </w:r>
      <w:proofErr w:type="spellStart"/>
      <w:r w:rsidRPr="00CB76C3">
        <w:rPr>
          <w:sz w:val="16"/>
        </w:rPr>
        <w:t>utiles</w:t>
      </w:r>
      <w:proofErr w:type="spellEnd"/>
      <w:r w:rsidRPr="00CB76C3">
        <w:rPr>
          <w:sz w:val="16"/>
        </w:rPr>
        <w:t xml:space="preserve">,"  but  does  not  count  for  anything  independent  of  his  monitoring  function.61  </w:t>
      </w:r>
      <w:r w:rsidRPr="00CB76C3">
        <w:rPr>
          <w:rStyle w:val="StyleBoldUnderline"/>
        </w:rPr>
        <w:t>It  also  produces  moral  requirements  that  can  trample  an  individual,</w:t>
      </w:r>
      <w:r w:rsidRPr="00CB76C3">
        <w:rPr>
          <w:sz w:val="16"/>
        </w:rPr>
        <w:t xml:space="preserve">  if  necessary,  </w:t>
      </w:r>
      <w:r w:rsidRPr="00CB76C3">
        <w:rPr>
          <w:rStyle w:val="StyleBoldUnderline"/>
        </w:rPr>
        <w:t xml:space="preserve">to  maximize  utility,  since  once  the  net  effects  of  a  proposal  on  the  </w:t>
      </w:r>
      <w:proofErr w:type="spellStart"/>
      <w:r w:rsidRPr="00CB76C3">
        <w:rPr>
          <w:rStyle w:val="StyleBoldUnderline"/>
        </w:rPr>
        <w:t>maximand</w:t>
      </w:r>
      <w:proofErr w:type="spellEnd"/>
      <w:r w:rsidRPr="00CB76C3">
        <w:rPr>
          <w:rStyle w:val="StyleBoldUnderline"/>
        </w:rPr>
        <w:t xml:space="preserve">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Bold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the  individual  can  be  discarded. </w:t>
      </w:r>
    </w:p>
    <w:p w:rsidR="00CB76C3" w:rsidRPr="00CB76C3" w:rsidRDefault="00CB76C3" w:rsidP="00CB76C3">
      <w:pPr>
        <w:rPr>
          <w:b/>
          <w:bCs/>
        </w:rPr>
      </w:pPr>
    </w:p>
    <w:p w:rsidR="00CB76C3" w:rsidRPr="00CB76C3" w:rsidRDefault="00CB76C3" w:rsidP="00CB76C3">
      <w:pPr>
        <w:pStyle w:val="Heading4"/>
      </w:pPr>
      <w:r w:rsidRPr="00CB76C3">
        <w:t>The only way to preserve individualism is to allow all persons to have the right to own themselves regardless of any negative consequentialist impacts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Default="00CB76C3" w:rsidP="00CB76C3">
      <w:pPr>
        <w:rPr>
          <w:rStyle w:val="StyleBoldUnderline"/>
        </w:rPr>
      </w:pPr>
      <w:r w:rsidRPr="00CB76C3">
        <w:rPr>
          <w:sz w:val="16"/>
        </w:rPr>
        <w:t xml:space="preserve">2. Liberal Theories in the "Rights" Tradition. </w:t>
      </w:r>
      <w:r w:rsidRPr="00CB76C3">
        <w:rPr>
          <w:rStyle w:val="StyleBoldUnderline"/>
        </w:rPr>
        <w:t>A second group of theories avoids the modern criticism of utilitarianism by making the individual central</w:t>
      </w:r>
      <w:r w:rsidRPr="00CB76C3">
        <w:rPr>
          <w:u w:val="single"/>
        </w:rPr>
        <w:t>.</w:t>
      </w:r>
      <w:r w:rsidRPr="00CB76C3">
        <w:rPr>
          <w:sz w:val="16"/>
        </w:rPr>
        <w:t xml:space="preserve"> Contemporary theorists as diverse as John Rawls, Robert </w:t>
      </w:r>
      <w:proofErr w:type="spellStart"/>
      <w:r w:rsidRPr="00CB76C3">
        <w:rPr>
          <w:sz w:val="16"/>
        </w:rPr>
        <w:t>Nozick</w:t>
      </w:r>
      <w:proofErr w:type="spellEnd"/>
      <w:r w:rsidRPr="00CB76C3">
        <w:rPr>
          <w:sz w:val="16"/>
        </w:rPr>
        <w:t xml:space="preserve">, Richard Epstein, Charles Fried, and Ronald </w:t>
      </w:r>
      <w:proofErr w:type="spellStart"/>
      <w:r w:rsidRPr="00CB76C3">
        <w:rPr>
          <w:sz w:val="16"/>
        </w:rPr>
        <w:t>Dworkin</w:t>
      </w:r>
      <w:proofErr w:type="spellEnd"/>
      <w:r w:rsidRPr="00CB76C3">
        <w:rPr>
          <w:sz w:val="16"/>
        </w:rPr>
        <w:t xml:space="preserve"> continue a tradition variously described as the Kantian, natural rights, or </w:t>
      </w:r>
      <w:r w:rsidRPr="00CB76C3">
        <w:rPr>
          <w:u w:val="single"/>
        </w:rPr>
        <w:t>"</w:t>
      </w:r>
      <w:r w:rsidRPr="00CB76C3">
        <w:rPr>
          <w:rStyle w:val="StyleBoldUnderline"/>
        </w:rPr>
        <w:t>rights" tradition</w:t>
      </w:r>
      <w:r w:rsidRPr="00CB76C3">
        <w:rPr>
          <w:sz w:val="16"/>
        </w:rPr>
        <w:t xml:space="preserve">.62 They all </w:t>
      </w:r>
      <w:r w:rsidRPr="00CB76C3">
        <w:rPr>
          <w:rStyle w:val="StyleBoldUnderline"/>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CB76C3">
        <w:rPr>
          <w:sz w:val="16"/>
        </w:rPr>
        <w:t xml:space="preserve">. In this context, </w:t>
      </w:r>
      <w:r w:rsidRPr="00CB76C3">
        <w:rPr>
          <w:rStyle w:val="StyleBoldUnderline"/>
        </w:rPr>
        <w:t>rights</w:t>
      </w:r>
      <w:r w:rsidRPr="00CB76C3">
        <w:rPr>
          <w:sz w:val="16"/>
        </w:rPr>
        <w:t xml:space="preserve"> have been called "trumps" since they </w:t>
      </w:r>
      <w:r w:rsidRPr="00CB76C3">
        <w:rPr>
          <w:rStyle w:val="StyleBoldUnderline"/>
        </w:rPr>
        <w:t>constrain what society can do to the individual.64 These theories all aspire to make the individual more secure than he is under utilitarianism</w:t>
      </w:r>
      <w:r w:rsidRPr="00CB76C3">
        <w:rPr>
          <w:u w:val="single"/>
        </w:rPr>
        <w:t xml:space="preserve">. </w:t>
      </w:r>
      <w:r w:rsidRPr="00CB76C3">
        <w:rPr>
          <w:sz w:val="16"/>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CB76C3">
        <w:rPr>
          <w:rStyle w:val="StyleBoldUnderline"/>
        </w:rPr>
        <w:t xml:space="preserve">All rational persons have a right not to be used without their consent even for the </w:t>
      </w:r>
      <w:r w:rsidRPr="00CB76C3">
        <w:rPr>
          <w:rStyle w:val="StyleBoldUnderline"/>
        </w:rPr>
        <w:lastRenderedPageBreak/>
        <w:t>benefit of others</w:t>
      </w:r>
      <w:r w:rsidRPr="00CB76C3">
        <w:rPr>
          <w:sz w:val="16"/>
        </w:rPr>
        <w:t xml:space="preserve">."67 If imposing risk amounts to using another, this tradition seems to be the place to look </w:t>
      </w:r>
      <w:r w:rsidRPr="00CB76C3">
        <w:rPr>
          <w:rStyle w:val="StyleBoldUnderline"/>
        </w:rPr>
        <w:t xml:space="preserve">to secure the status of the individual. </w:t>
      </w:r>
    </w:p>
    <w:p w:rsidR="00294E06" w:rsidRDefault="00294E06" w:rsidP="00294E06">
      <w:pPr>
        <w:pStyle w:val="Heading2"/>
      </w:pPr>
      <w:r>
        <w:lastRenderedPageBreak/>
        <w:t>Deontology Good</w:t>
      </w:r>
    </w:p>
    <w:p w:rsidR="00294E06" w:rsidRDefault="00294E06" w:rsidP="00294E06">
      <w:pPr>
        <w:pStyle w:val="Heading3"/>
      </w:pPr>
      <w:r>
        <w:lastRenderedPageBreak/>
        <w:t>Deontology First</w:t>
      </w:r>
    </w:p>
    <w:p w:rsidR="00294E06" w:rsidRPr="00294E06" w:rsidRDefault="00294E06" w:rsidP="00294E06">
      <w:pPr>
        <w:pStyle w:val="Heading4"/>
      </w:pPr>
      <w:r w:rsidRPr="00294E06">
        <w:t>Deontological principles of rights should be considered first – other interpretations are assigned no moral value if conflicting with the principles of rights because viewing the debate from a deontological perspective is the only way to guarantee freedom</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Default="00294E06" w:rsidP="00294E06">
      <w:pPr>
        <w:rPr>
          <w:sz w:val="16"/>
        </w:rPr>
      </w:pPr>
      <w:r w:rsidRPr="00294E06">
        <w:rPr>
          <w:rStyle w:val="StyleBoldUnderline"/>
        </w:rPr>
        <w:t>The priority of right asserts then that the reasons supplied by moral motives-principles of right and their institutional requirements-have absolute precedence over all other considerations</w:t>
      </w:r>
      <w:r w:rsidRPr="00294E06">
        <w:rPr>
          <w:b/>
          <w:sz w:val="16"/>
        </w:rPr>
        <w:t>.</w:t>
      </w:r>
      <w:r w:rsidRPr="00294E06">
        <w:rPr>
          <w:sz w:val="16"/>
        </w:rPr>
        <w:t xml:space="preserve"> As such, moral motives must occupy a separate dimension in practical reasoning. </w:t>
      </w:r>
      <w:r w:rsidRPr="00294E06">
        <w:rPr>
          <w:rStyle w:val="StyleBoldUnderline"/>
        </w:rPr>
        <w:t>Suppose</w:t>
      </w:r>
      <w:r w:rsidRPr="00294E06">
        <w:rPr>
          <w:sz w:val="16"/>
        </w:rPr>
        <w:t xml:space="preserve"> then a supplementary stage of practical reasoning, </w:t>
      </w:r>
      <w:r w:rsidRPr="00294E06">
        <w:rPr>
          <w:rStyle w:val="StyleBoldUnderline"/>
        </w:rPr>
        <w:t>where the interests and pursuits that figure into ordinary deliberation and</w:t>
      </w:r>
      <w:r w:rsidRPr="00294E06">
        <w:rPr>
          <w:sz w:val="16"/>
        </w:rPr>
        <w:t xml:space="preserve"> which define </w:t>
      </w:r>
      <w:r w:rsidRPr="00294E06">
        <w:rPr>
          <w:rStyle w:val="StyleBoldUnderline"/>
        </w:rPr>
        <w:t>our conception of the good are checked against principles of right and justice. At this stage of reasoning, any ends that directly conflict with these moral principles (e.g., racist ends or the wish to dominate others</w:t>
      </w:r>
      <w:r w:rsidRPr="00294E06">
        <w:rPr>
          <w:sz w:val="16"/>
        </w:rPr>
        <w:t xml:space="preserve">), or whose pursuit would undermine the efficacy of principles of right (e.g., desires for unlimited accumulation of wealth whatever the consequences for others), </w:t>
      </w:r>
      <w:r w:rsidRPr="00294E06">
        <w:rPr>
          <w:rStyle w:val="StyleBoldUnderline"/>
        </w:rPr>
        <w:t>are assigned no moral value, no matter how intensely felt or important they may otherwise be.</w:t>
      </w:r>
      <w:r w:rsidRPr="00294E06">
        <w:rPr>
          <w:sz w:val="16"/>
        </w:rPr>
        <w:t xml:space="preserve"> Being without moral value, they count for nothing in deliberation. </w:t>
      </w:r>
      <w:r w:rsidRPr="00294E06">
        <w:rPr>
          <w:rStyle w:val="StyleBoldUnderline"/>
        </w:rPr>
        <w:t>Consequently, their pursuit is prohibited or curtailed by the priority given to principles of right.</w:t>
      </w:r>
      <w:r w:rsidRPr="00294E06">
        <w:rPr>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294E06">
        <w:rPr>
          <w:rStyle w:val="StyleBoldUnderline"/>
        </w:rPr>
        <w:t>Only admissible conceptions of the good establish a basis for legitimate claims in political procedures</w:t>
      </w:r>
      <w:r w:rsidRPr="00294E06">
        <w:rPr>
          <w:sz w:val="16"/>
        </w:rPr>
        <w:t xml:space="preserve"> (cf. TJ, p. 449). </w:t>
      </w:r>
      <w:r w:rsidRPr="00294E06">
        <w:rPr>
          <w:rStyle w:val="StyleBoldUnderline"/>
        </w:rPr>
        <w:t>That certain desires and pursuits are permissible, and political claims based on them are legitimate, while others are not, presupposes antecedently established principles of right and justice</w:t>
      </w:r>
      <w:r w:rsidRPr="00294E06">
        <w:rPr>
          <w:u w:val="single"/>
        </w:rPr>
        <w:t>.</w:t>
      </w:r>
      <w:r w:rsidRPr="00294E06">
        <w:rPr>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(Rawls leaves this question open. cf. TJ, p. 328.) </w:t>
      </w:r>
      <w:r w:rsidRPr="00294E0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294E06">
        <w:rPr>
          <w:sz w:val="16"/>
        </w:rPr>
        <w:t xml:space="preserve"> (cf. TJ, pp. 331-32). This is because of the priority of right over the good. Now return to </w:t>
      </w:r>
      <w:proofErr w:type="spellStart"/>
      <w:r w:rsidRPr="00294E06">
        <w:rPr>
          <w:sz w:val="16"/>
        </w:rPr>
        <w:t>Kymlicka's</w:t>
      </w:r>
      <w:proofErr w:type="spellEnd"/>
      <w:r w:rsidRPr="00294E06">
        <w:rPr>
          <w:sz w:val="16"/>
        </w:rPr>
        <w:t xml:space="preserve"> argument. </w:t>
      </w:r>
      <w:proofErr w:type="spellStart"/>
      <w:r w:rsidRPr="00294E06">
        <w:rPr>
          <w:sz w:val="16"/>
        </w:rPr>
        <w:t>Kymlicka</w:t>
      </w:r>
      <w:proofErr w:type="spellEnd"/>
      <w:r w:rsidRPr="00294E06">
        <w:rPr>
          <w:sz w:val="16"/>
        </w:rPr>
        <w:t xml:space="preserve"> says both Rawls and </w:t>
      </w:r>
      <w:proofErr w:type="spellStart"/>
      <w:r w:rsidRPr="00294E06">
        <w:rPr>
          <w:sz w:val="16"/>
        </w:rPr>
        <w:t>utilitarians</w:t>
      </w:r>
      <w:proofErr w:type="spellEnd"/>
      <w:r w:rsidRPr="00294E06">
        <w:rPr>
          <w:sz w:val="16"/>
        </w:rPr>
        <w:t xml:space="preserve"> agree on the premise of giving equal consideration to everyone's interests, and that because </w:t>
      </w:r>
      <w:proofErr w:type="spellStart"/>
      <w:r w:rsidRPr="00294E06">
        <w:rPr>
          <w:sz w:val="16"/>
        </w:rPr>
        <w:t>utilitarians</w:t>
      </w:r>
      <w:proofErr w:type="spellEnd"/>
      <w:r w:rsidRPr="00294E06">
        <w:rPr>
          <w:sz w:val="16"/>
        </w:rPr>
        <w:t xml:space="preserve">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w:t>
      </w:r>
      <w:proofErr w:type="spellStart"/>
      <w:r w:rsidRPr="00294E06">
        <w:rPr>
          <w:sz w:val="16"/>
        </w:rPr>
        <w:t>utilitarians</w:t>
      </w:r>
      <w:proofErr w:type="spellEnd"/>
      <w:r w:rsidRPr="00294E06">
        <w:rPr>
          <w:sz w:val="16"/>
        </w:rPr>
        <w:t xml:space="preserve"> over the priority of the right or the good (LCC, p. 40). </w:t>
      </w:r>
    </w:p>
    <w:p w:rsidR="00294E06" w:rsidRPr="00294E06" w:rsidRDefault="00294E06" w:rsidP="00294E06">
      <w:pPr>
        <w:pStyle w:val="Heading3"/>
      </w:pPr>
      <w:r>
        <w:lastRenderedPageBreak/>
        <w:t xml:space="preserve">Deontology Good – Comparative </w:t>
      </w:r>
    </w:p>
    <w:p w:rsidR="00294E06" w:rsidRDefault="00294E06" w:rsidP="00294E06">
      <w:pPr>
        <w:pStyle w:val="Heading4"/>
      </w:pPr>
      <w:r>
        <w:t>By guiding social choice, deontology ultimately achieves the same result as utilitarianism without compromising the individual</w:t>
      </w:r>
    </w:p>
    <w:p w:rsidR="00294E06" w:rsidRPr="00294E06" w:rsidRDefault="00294E06" w:rsidP="00294E06">
      <w:r w:rsidRPr="00294E06">
        <w:rPr>
          <w:rStyle w:val="StyleStyleBold12pt"/>
        </w:rPr>
        <w:t>Schroeder 86</w:t>
      </w:r>
      <w:r w:rsidRPr="00294E06">
        <w:t xml:space="preserve"> – Professor of Law at Duke (Christopher H., “Rights Against Risks,”, April,  Columbia Law Review, pp. 495-562, http://www.jstor.org/pss/1122636)</w:t>
      </w:r>
    </w:p>
    <w:p w:rsidR="00294E06" w:rsidRDefault="00294E06" w:rsidP="00294E06">
      <w:pPr>
        <w:rPr>
          <w:sz w:val="16"/>
        </w:rPr>
      </w:pPr>
      <w:r w:rsidRPr="00294E06">
        <w:rPr>
          <w:sz w:val="16"/>
        </w:rPr>
        <w:t>The rights tradition and utilitarianism, the two grand opponents in American jurisprudence, clash on many different issues and fronts.235 There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294E06">
        <w:rPr>
          <w:u w:val="single"/>
        </w:rPr>
        <w:t xml:space="preserve">. </w:t>
      </w:r>
      <w:r w:rsidRPr="00294E06">
        <w:rPr>
          <w:rStyle w:val="StyleBoldUnderline"/>
        </w:rPr>
        <w:t>Utilitarianism employs a method for producing that absolute answer that threatens to obliterate the individual, and hence rights theories reject that method. In affirming the primacy of the individual</w:t>
      </w:r>
      <w:r w:rsidRPr="00294E06">
        <w:rPr>
          <w:u w:val="single"/>
        </w:rPr>
        <w:t>,</w:t>
      </w:r>
      <w:r w:rsidRPr="00294E06">
        <w:rPr>
          <w:sz w:val="16"/>
        </w:rPr>
        <w:t xml:space="preserve"> however, </w:t>
      </w:r>
      <w:r w:rsidRPr="00294E06">
        <w:rPr>
          <w:rStyle w:val="StyleBoldUnderline"/>
        </w:rPr>
        <w:t xml:space="preserve">those theories do not abandon utilitarianism's ultimate objective to identify absolutes-clear and definite answers-to guide social choice or to determine the constraints of justice. </w:t>
      </w:r>
      <w:r w:rsidRPr="00294E06">
        <w:rPr>
          <w:sz w:val="16"/>
        </w:rPr>
        <w:t xml:space="preserve">In this respect, such theories still live in utilitarianism's shadow. </w:t>
      </w:r>
    </w:p>
    <w:p w:rsidR="00294E06" w:rsidRPr="00294E06" w:rsidRDefault="00294E06" w:rsidP="00294E06">
      <w:pPr>
        <w:pStyle w:val="Heading3"/>
      </w:pPr>
      <w:r>
        <w:lastRenderedPageBreak/>
        <w:t xml:space="preserve">Deontology Good – </w:t>
      </w:r>
      <w:proofErr w:type="spellStart"/>
      <w:r>
        <w:t>Ows</w:t>
      </w:r>
      <w:proofErr w:type="spellEnd"/>
      <w:r>
        <w:t xml:space="preserve"> Extinction</w:t>
      </w:r>
    </w:p>
    <w:p w:rsidR="00294E06" w:rsidRDefault="00294E06" w:rsidP="00294E06">
      <w:pPr>
        <w:pStyle w:val="Heading4"/>
      </w:pPr>
      <w:r>
        <w:t>The utility of a society only has value when its individuals are treated with dignity. A free society that sacrifices some of its own individuals to prevent human extinction is morally corrupt.</w:t>
      </w:r>
    </w:p>
    <w:p w:rsidR="00294E06" w:rsidRPr="00294E06" w:rsidRDefault="00294E06" w:rsidP="00294E06">
      <w:proofErr w:type="spellStart"/>
      <w:r w:rsidRPr="00294E06">
        <w:rPr>
          <w:rStyle w:val="StyleStyleBold12pt"/>
        </w:rPr>
        <w:t>Shue</w:t>
      </w:r>
      <w:proofErr w:type="spellEnd"/>
      <w:r w:rsidRPr="00294E06">
        <w:rPr>
          <w:rStyle w:val="StyleStyleBold12pt"/>
        </w:rPr>
        <w:t xml:space="preserve"> 89</w:t>
      </w:r>
      <w:r w:rsidRPr="00294E06">
        <w:t xml:space="preserve"> – Professor of Ethics and Public Life, Princeton University (Henry, “Nuclear Deterrence and Moral Restraint, pp. 141-2)</w:t>
      </w:r>
    </w:p>
    <w:p w:rsidR="00294E06" w:rsidRPr="00294E06" w:rsidRDefault="00294E06" w:rsidP="00294E06">
      <w:pPr>
        <w:rPr>
          <w:rFonts w:ascii="Garamond" w:hAnsi="Garamond"/>
          <w:sz w:val="16"/>
          <w:szCs w:val="20"/>
        </w:rPr>
      </w:pPr>
      <w:r w:rsidRPr="00294E06">
        <w:rPr>
          <w:rStyle w:val="StyleBoldUnderline"/>
        </w:rPr>
        <w:t>Given the philosophical obstacles to resolving moral disputes, there are at least two approaches one can take in dealing with the issue of the morality of nuclear strategy</w:t>
      </w:r>
      <w:r w:rsidRPr="00294E06">
        <w:rPr>
          <w:rFonts w:ascii="Garamond" w:hAnsi="Garamond"/>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294E06">
        <w:rPr>
          <w:rStyle w:val="StyleBoldUnderline"/>
        </w:rPr>
        <w:t>A more pragmatic alternative approach assumes that trade-offs in moral values and principles are inevitable in response to constantly changing threats</w:t>
      </w:r>
      <w:r w:rsidRPr="00294E06">
        <w:rPr>
          <w:rFonts w:ascii="Garamond" w:hAnsi="Garamond"/>
          <w:sz w:val="16"/>
          <w:szCs w:val="20"/>
        </w:rPr>
        <w:t xml:space="preserve">, and that the emergence of novel, </w:t>
      </w:r>
      <w:r w:rsidRPr="00294E06">
        <w:rPr>
          <w:rStyle w:val="StyleBoldUnderline"/>
        </w:rPr>
        <w:t>unforeseen challenges may impel citizens of Western societies to adjust the way they rank their values and principles to ensure that the moral order survives</w:t>
      </w:r>
      <w:r w:rsidRPr="00294E06">
        <w:rPr>
          <w:rFonts w:ascii="Garamond" w:hAnsi="Garamond"/>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294E06">
        <w:rPr>
          <w:rStyle w:val="StyleBoldUnderline"/>
        </w:rPr>
        <w:t>Today, however, it may be that Western democracies, if they are to survive as guardians of individual freedom, can no longer afford to provide innocent life the full protection demanded by Just War morality</w:t>
      </w:r>
      <w:r w:rsidRPr="00294E06">
        <w:rPr>
          <w:rFonts w:ascii="Garamond" w:hAnsi="Garamond"/>
          <w:sz w:val="16"/>
          <w:szCs w:val="20"/>
        </w:rPr>
        <w:t xml:space="preserve">. It might be objected that the </w:t>
      </w:r>
      <w:r w:rsidRPr="00294E06">
        <w:rPr>
          <w:rStyle w:val="StyleBoldUnderline"/>
        </w:rPr>
        <w:t>freedoms of Western society have value only on the assumption that human beings are treated with the full dignity and respect</w:t>
      </w:r>
      <w:r w:rsidRPr="00294E06">
        <w:rPr>
          <w:rFonts w:ascii="Garamond" w:hAnsi="Garamond"/>
          <w:sz w:val="16"/>
          <w:szCs w:val="20"/>
        </w:rPr>
        <w:t xml:space="preserve"> assumed by Just War theory. Innocent human life is not just another value to be balanced side by side with others in moral calculations. It is the raison </w:t>
      </w:r>
      <w:proofErr w:type="spellStart"/>
      <w:r w:rsidRPr="00294E06">
        <w:rPr>
          <w:rFonts w:ascii="Garamond" w:hAnsi="Garamond"/>
          <w:sz w:val="16"/>
          <w:szCs w:val="20"/>
        </w:rPr>
        <w:t>d’etre</w:t>
      </w:r>
      <w:proofErr w:type="spellEnd"/>
      <w:r w:rsidRPr="00294E06">
        <w:rPr>
          <w:rFonts w:ascii="Garamond" w:hAnsi="Garamond"/>
          <w:sz w:val="16"/>
          <w:szCs w:val="20"/>
        </w:rPr>
        <w:t xml:space="preserve"> of Western political, economic, and social institutions. </w:t>
      </w:r>
      <w:r w:rsidRPr="00294E06">
        <w:rPr>
          <w:rStyle w:val="StyleBoldUnderline"/>
        </w:rPr>
        <w:t>A free society based on individual rights that sanctioned mass slaughter of innocent human beings to save itself from extinction would be “morally corrupt,”</w:t>
      </w:r>
      <w:r w:rsidRPr="00294E06">
        <w:rPr>
          <w:rFonts w:ascii="Garamond" w:hAnsi="Garamond"/>
          <w:sz w:val="16"/>
          <w:szCs w:val="20"/>
        </w:rPr>
        <w:t xml:space="preserve"> no better than soviet society, and not worth defending. </w:t>
      </w:r>
      <w:r w:rsidRPr="00294E06">
        <w:rPr>
          <w:rStyle w:val="StyleBoldUnderline"/>
        </w:rPr>
        <w:t>The only morally right and respectable policy for such a society would be to accept destruction at the hands of tyranny</w:t>
      </w:r>
      <w:r w:rsidRPr="00294E06">
        <w:rPr>
          <w:rFonts w:ascii="Garamond" w:hAnsi="Garamond"/>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w:t>
      </w:r>
      <w:proofErr w:type="spellStart"/>
      <w:r w:rsidRPr="00294E06">
        <w:rPr>
          <w:rFonts w:ascii="Garamond" w:hAnsi="Garamond"/>
          <w:sz w:val="16"/>
          <w:szCs w:val="20"/>
        </w:rPr>
        <w:t>nonabsolute</w:t>
      </w:r>
      <w:proofErr w:type="spellEnd"/>
      <w:r w:rsidRPr="00294E06">
        <w:rPr>
          <w:rFonts w:ascii="Garamond" w:hAnsi="Garamond"/>
          <w:sz w:val="16"/>
          <w:szCs w:val="20"/>
        </w:rPr>
        <w:t xml:space="preserve"> moral theory, of course, is where to draw the line. </w:t>
      </w:r>
    </w:p>
    <w:p w:rsidR="00294E06" w:rsidRDefault="00294E06" w:rsidP="00294E06">
      <w:pPr>
        <w:rPr>
          <w:rFonts w:ascii="Garamond" w:hAnsi="Garamond"/>
          <w:szCs w:val="20"/>
        </w:rPr>
      </w:pPr>
    </w:p>
    <w:p w:rsidR="00294E06" w:rsidRDefault="00294E06" w:rsidP="00294E06">
      <w:pPr>
        <w:pStyle w:val="Heading4"/>
      </w:pPr>
      <w:r>
        <w:t>Maintaining proper moral values is the only way to obtain a free society, which outweighs nuclear extinction</w:t>
      </w:r>
    </w:p>
    <w:p w:rsidR="00294E06" w:rsidRDefault="00294E06" w:rsidP="00294E06">
      <w:proofErr w:type="spellStart"/>
      <w:r w:rsidRPr="00294E06">
        <w:rPr>
          <w:rStyle w:val="StyleStyleBold12pt"/>
        </w:rPr>
        <w:t>Shue</w:t>
      </w:r>
      <w:proofErr w:type="spellEnd"/>
      <w:r w:rsidRPr="00294E06">
        <w:rPr>
          <w:rStyle w:val="StyleStyleBold12pt"/>
        </w:rPr>
        <w:t xml:space="preserve"> 89 (</w:t>
      </w:r>
      <w:r w:rsidRPr="00294E06">
        <w:t>Henry, Professor of Ethics and Public Life, Princeton University, “Nuclear Deterrence and Moral Restraint, pp. 134-5)</w:t>
      </w:r>
    </w:p>
    <w:p w:rsidR="00294E06" w:rsidRPr="00294E06" w:rsidRDefault="00294E06" w:rsidP="00294E06">
      <w:pPr>
        <w:rPr>
          <w:sz w:val="16"/>
          <w:szCs w:val="20"/>
        </w:rPr>
      </w:pPr>
      <w:r w:rsidRPr="00294E06">
        <w:rPr>
          <w:sz w:val="16"/>
          <w:szCs w:val="20"/>
        </w:rPr>
        <w:t xml:space="preserve"> 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294E06">
        <w:rPr>
          <w:rStyle w:val="StyleBoldUnderline"/>
        </w:rPr>
        <w:t>If the United States is determined to deter a Soviet attack on Europe, it must have a moral nuclear strategy that it is willing to implement</w:t>
      </w:r>
      <w:r w:rsidRPr="00294E06">
        <w:rPr>
          <w:sz w:val="16"/>
          <w:szCs w:val="20"/>
        </w:rPr>
        <w:t>. Without effective population defenses</w:t>
      </w:r>
      <w:r w:rsidRPr="00294E06">
        <w:rPr>
          <w:szCs w:val="20"/>
          <w:u w:val="single"/>
        </w:rPr>
        <w:t xml:space="preserve">, </w:t>
      </w:r>
      <w:r w:rsidRPr="00294E06">
        <w:rPr>
          <w:rStyle w:val="StyleBoldUnderline"/>
        </w:rPr>
        <w:t>such a strategy could require that the United States accept an unequal risk of nuclear destruction to ensure the survival of free society.</w:t>
      </w:r>
      <w:r w:rsidRPr="00294E06">
        <w:rPr>
          <w:sz w:val="16"/>
          <w:szCs w:val="20"/>
        </w:rPr>
        <w:t xml:space="preserve"> In the extreme, this could mean that </w:t>
      </w:r>
      <w:r w:rsidRPr="00294E06">
        <w:rPr>
          <w:rStyle w:val="StyleBoldUnderline"/>
        </w:rPr>
        <w:t>the United States must be willing to sacrifice itself for values higher than its own national survival.</w:t>
      </w:r>
      <w:r w:rsidRPr="00294E06">
        <w:rPr>
          <w:szCs w:val="20"/>
          <w:u w:val="single"/>
        </w:rPr>
        <w:t xml:space="preserve"> </w:t>
      </w:r>
      <w:r w:rsidRPr="00294E06">
        <w:rPr>
          <w:sz w:val="16"/>
          <w:szCs w:val="20"/>
        </w:rPr>
        <w:t>Thus, Nuclear Protectionism views both Just War morality and national “self-centered” as unworkable foundations for U.S. security policy.</w:t>
      </w:r>
    </w:p>
    <w:p w:rsidR="00294E06" w:rsidRDefault="00294E06" w:rsidP="00294E06">
      <w:pPr>
        <w:pStyle w:val="Heading3"/>
      </w:pPr>
      <w:r>
        <w:lastRenderedPageBreak/>
        <w:t>Deontology Good – Rights</w:t>
      </w:r>
    </w:p>
    <w:p w:rsidR="00294E06" w:rsidRPr="00294E06" w:rsidRDefault="00294E06" w:rsidP="00294E06">
      <w:pPr>
        <w:pStyle w:val="Heading4"/>
      </w:pPr>
      <w:r w:rsidRPr="00294E06">
        <w:t>A deontological framing maximizes the good by emphasizing rights and acting on an individualist basis</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sz w:val="16"/>
        </w:rPr>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294E06">
        <w:rPr>
          <w:u w:val="single"/>
        </w:rPr>
        <w:t xml:space="preserve"> </w:t>
      </w:r>
      <w:r w:rsidRPr="00294E06">
        <w:rPr>
          <w:rStyle w:val="StyleBoldUnderline"/>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294E06">
        <w:rPr>
          <w:sz w:val="16"/>
        </w:rPr>
        <w:t xml:space="preserve"> By contrast </w:t>
      </w:r>
      <w:r w:rsidRPr="00294E06">
        <w:rPr>
          <w:rStyle w:val="StyleBoldUnderline"/>
        </w:rPr>
        <w:t>teleological views (1) define the good independent of any moral concepts; and then (2) define the right purely in instrumental terms of principles of expedience</w:t>
      </w:r>
      <w:r w:rsidRPr="00294E06">
        <w:rPr>
          <w:sz w:val="16"/>
        </w:rPr>
        <w:t xml:space="preserve">, i.e., </w:t>
      </w:r>
      <w:r w:rsidRPr="00294E06">
        <w:rPr>
          <w:rStyle w:val="StyleBoldUnderline"/>
        </w:rPr>
        <w:t>as what most effectively and probably realizes the greatest amount of good.</w:t>
      </w:r>
      <w:r w:rsidRPr="00294E06">
        <w:rPr>
          <w:u w:val="single"/>
        </w:rPr>
        <w:t xml:space="preserve"> </w:t>
      </w:r>
    </w:p>
    <w:p w:rsidR="00294E06" w:rsidRDefault="00294E06" w:rsidP="00294E06">
      <w:pPr>
        <w:pStyle w:val="Heading3"/>
      </w:pPr>
      <w:r>
        <w:lastRenderedPageBreak/>
        <w:t>Deontology Good – Morality</w:t>
      </w:r>
    </w:p>
    <w:p w:rsidR="00294E06" w:rsidRPr="00294E06" w:rsidRDefault="00294E06" w:rsidP="00294E06">
      <w:pPr>
        <w:pStyle w:val="Heading4"/>
      </w:pPr>
      <w:r w:rsidRPr="00294E06">
        <w:t xml:space="preserve">Deontology morality maximizes good to its fullest extent while utilitarianism is indifferent to distribution of good </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rStyle w:val="StyleBoldUnderline"/>
        </w:rPr>
        <w:t>It is perhaps a moral truism to say that people ought to do what they can to make the world as good a place as possible</w:t>
      </w:r>
      <w:r w:rsidRPr="00294E06">
        <w:rPr>
          <w:u w:val="single"/>
        </w:rPr>
        <w:t>.</w:t>
      </w:r>
      <w:r w:rsidRPr="00294E06">
        <w:rPr>
          <w:sz w:val="16"/>
        </w:rPr>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294E06">
        <w:rPr>
          <w:rStyle w:val="StyleBoldUnderline"/>
        </w:rPr>
        <w:t>So far as they do, it appears (to consequentialists at least) they are committed to the indefensible idea that morality requires us to do less good than we are able to</w:t>
      </w:r>
      <w:r w:rsidRPr="00294E06">
        <w:rPr>
          <w:u w:val="single"/>
        </w:rPr>
        <w:t xml:space="preserve">. </w:t>
      </w:r>
      <w:r w:rsidRPr="00294E06">
        <w:rPr>
          <w:sz w:val="16"/>
        </w:rPr>
        <w:t xml:space="preserve">John </w:t>
      </w:r>
      <w:r w:rsidRPr="00294E06">
        <w:rPr>
          <w:rStyle w:val="StyleBoldUnderline"/>
        </w:rPr>
        <w:t>Rawls's</w:t>
      </w:r>
      <w:r w:rsidRPr="00294E06">
        <w:rPr>
          <w:sz w:val="16"/>
        </w:rPr>
        <w:t xml:space="preserve">  teleological/</w:t>
      </w:r>
      <w:r w:rsidRPr="00294E06">
        <w:rPr>
          <w:rStyle w:val="StyleBoldUnderline"/>
        </w:rPr>
        <w:t>deontological</w:t>
      </w:r>
      <w:r w:rsidRPr="00294E06">
        <w:rPr>
          <w:u w:val="single"/>
        </w:rPr>
        <w:t xml:space="preserve"> </w:t>
      </w:r>
      <w:r w:rsidRPr="00294E06">
        <w:rPr>
          <w:rStyle w:val="StyleBoldUnderline"/>
        </w:rPr>
        <w:t>distinction  is different</w:t>
      </w:r>
      <w:r w:rsidRPr="00294E06">
        <w:rPr>
          <w:u w:val="single"/>
        </w:rPr>
        <w:t>.</w:t>
      </w:r>
      <w:r w:rsidRPr="00294E06">
        <w:rPr>
          <w:sz w:val="16"/>
        </w:rPr>
        <w:t xml:space="preserve">  </w:t>
      </w:r>
      <w:proofErr w:type="spellStart"/>
      <w:r w:rsidRPr="00294E06">
        <w:rPr>
          <w:sz w:val="16"/>
        </w:rPr>
        <w:t>Teleo</w:t>
      </w:r>
      <w:proofErr w:type="spellEnd"/>
      <w:r w:rsidRPr="00294E06">
        <w:rPr>
          <w:sz w:val="16"/>
        </w:rPr>
        <w:t xml:space="preserve"> logical  views affirm  the consequentialist thesis that  the Right  maximizes  the Good. But  they hold an additional  thesis: "the  good is defined  independently from  the right"  (TJ,  p. 24), or, as Rawls  often says,  </w:t>
      </w:r>
      <w:proofErr w:type="spellStart"/>
      <w:r w:rsidRPr="00294E06">
        <w:rPr>
          <w:sz w:val="16"/>
        </w:rPr>
        <w:t>independ</w:t>
      </w:r>
      <w:proofErr w:type="spellEnd"/>
      <w:r w:rsidRPr="00294E06">
        <w:rPr>
          <w:sz w:val="16"/>
        </w:rPr>
        <w:t xml:space="preserve"> </w:t>
      </w:r>
      <w:proofErr w:type="spellStart"/>
      <w:r w:rsidRPr="00294E06">
        <w:rPr>
          <w:sz w:val="16"/>
        </w:rPr>
        <w:t>ent</w:t>
      </w:r>
      <w:proofErr w:type="spellEnd"/>
      <w:r w:rsidRPr="00294E06">
        <w:rPr>
          <w:sz w:val="16"/>
        </w:rPr>
        <w:t xml:space="preserve"> of any moral concepts  or principles.2  To see how this view differs  from  consequentialism,  consider  a  thesis  once  proposed  by  T. M.  Scanlon.</w:t>
      </w:r>
      <w:r w:rsidRPr="00294E06">
        <w:rPr>
          <w:u w:val="single"/>
        </w:rPr>
        <w:t xml:space="preserve">3  </w:t>
      </w:r>
      <w:r w:rsidRPr="00294E06">
        <w:rPr>
          <w:rStyle w:val="StyleBoldUnderline"/>
        </w:rPr>
        <w:t>A  standard  objection to</w:t>
      </w:r>
      <w:r w:rsidRPr="00294E06">
        <w:rPr>
          <w:sz w:val="16"/>
        </w:rPr>
        <w:t xml:space="preserve"> consequentialist  views  like  </w:t>
      </w:r>
      <w:r w:rsidRPr="00294E06">
        <w:rPr>
          <w:rStyle w:val="StyleBoldUnderline"/>
        </w:rPr>
        <w:t>utilitarian ism  is  that they are indifferent  to  the distribution of the good; this  is  purportedly  a necessary feature of such views, since  they define right  and justice as what maximizes overall,  or aggregate,  good</w:t>
      </w:r>
      <w:r w:rsidRPr="00294E06">
        <w:rPr>
          <w:u w:val="single"/>
        </w:rPr>
        <w:t>.</w:t>
      </w:r>
      <w:r w:rsidRPr="00294E06">
        <w:rPr>
          <w:sz w:val="16"/>
        </w:rPr>
        <w:t xml:space="preserve"> Scanlon argued there should be a way to incorporate distributive  concerns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at  the level of casuistry,  to promote the good of equitable states of affairs. The two-level consequentialist view Scanlon suggests would not be teleological  on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right  as one intuitively  understands  it, and  so the theory  lacks an independent definition of the good.  (TJ,  27)</w:t>
      </w:r>
      <w:r w:rsidRPr="00294E06">
        <w:rPr>
          <w:u w:val="single"/>
        </w:rPr>
        <w:t xml:space="preserve"> </w:t>
      </w:r>
    </w:p>
    <w:p w:rsidR="00294E06" w:rsidRPr="00294E06" w:rsidRDefault="00294E06" w:rsidP="00294E06"/>
    <w:sectPr w:rsidR="00294E06" w:rsidRPr="00294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5611" w:rsidRDefault="007A5611" w:rsidP="005F5576">
      <w:r>
        <w:separator/>
      </w:r>
    </w:p>
  </w:endnote>
  <w:endnote w:type="continuationSeparator" w:id="0">
    <w:p w:rsidR="007A5611" w:rsidRDefault="007A561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5611" w:rsidRDefault="007A5611" w:rsidP="005F5576">
      <w:r>
        <w:separator/>
      </w:r>
    </w:p>
  </w:footnote>
  <w:footnote w:type="continuationSeparator" w:id="0">
    <w:p w:rsidR="007A5611" w:rsidRDefault="007A561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D1D"/>
    <w:rsid w:val="000022F2"/>
    <w:rsid w:val="00021F29"/>
    <w:rsid w:val="00027EED"/>
    <w:rsid w:val="00033028"/>
    <w:rsid w:val="000360A7"/>
    <w:rsid w:val="00052A1D"/>
    <w:rsid w:val="00055E12"/>
    <w:rsid w:val="00064A59"/>
    <w:rsid w:val="0007162E"/>
    <w:rsid w:val="00085063"/>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47307"/>
    <w:rsid w:val="00250E16"/>
    <w:rsid w:val="00257696"/>
    <w:rsid w:val="0026382E"/>
    <w:rsid w:val="00272786"/>
    <w:rsid w:val="00287AB7"/>
    <w:rsid w:val="00294E06"/>
    <w:rsid w:val="002A213E"/>
    <w:rsid w:val="002A612B"/>
    <w:rsid w:val="002C5772"/>
    <w:rsid w:val="002D2946"/>
    <w:rsid w:val="002D6BD6"/>
    <w:rsid w:val="002E4DD9"/>
    <w:rsid w:val="002F0314"/>
    <w:rsid w:val="0031182D"/>
    <w:rsid w:val="00314B9D"/>
    <w:rsid w:val="00315CA2"/>
    <w:rsid w:val="00326EEB"/>
    <w:rsid w:val="0033078A"/>
    <w:rsid w:val="00332D1D"/>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D6DB1"/>
    <w:rsid w:val="003E32EF"/>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A5611"/>
    <w:rsid w:val="007D65A7"/>
    <w:rsid w:val="007F408A"/>
    <w:rsid w:val="008133F9"/>
    <w:rsid w:val="00823AAC"/>
    <w:rsid w:val="00826DF3"/>
    <w:rsid w:val="00854C66"/>
    <w:rsid w:val="008553E1"/>
    <w:rsid w:val="0087643B"/>
    <w:rsid w:val="00877669"/>
    <w:rsid w:val="00897F92"/>
    <w:rsid w:val="008A64C9"/>
    <w:rsid w:val="008B24B7"/>
    <w:rsid w:val="008C68EE"/>
    <w:rsid w:val="008C7F44"/>
    <w:rsid w:val="008D4273"/>
    <w:rsid w:val="008D4EF3"/>
    <w:rsid w:val="008E0E4F"/>
    <w:rsid w:val="008E2411"/>
    <w:rsid w:val="008F322F"/>
    <w:rsid w:val="008F5227"/>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028F0"/>
    <w:rsid w:val="00A10B8B"/>
    <w:rsid w:val="00A26733"/>
    <w:rsid w:val="00A3595E"/>
    <w:rsid w:val="00A46C7F"/>
    <w:rsid w:val="00A77145"/>
    <w:rsid w:val="00A82989"/>
    <w:rsid w:val="00A904FE"/>
    <w:rsid w:val="00AC222F"/>
    <w:rsid w:val="00AC7B3B"/>
    <w:rsid w:val="00AD07F6"/>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B76C3"/>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826DF3"/>
    <w:pPr>
      <w:spacing w:after="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826DF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26DF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26DF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26DF3"/>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826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DF3"/>
  </w:style>
  <w:style w:type="character" w:customStyle="1" w:styleId="Heading1Char">
    <w:name w:val="Heading 1 Char"/>
    <w:aliases w:val="Pocket Char"/>
    <w:basedOn w:val="DefaultParagraphFont"/>
    <w:link w:val="Heading1"/>
    <w:rsid w:val="00826DF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6DF3"/>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826DF3"/>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2"/>
    <w:rsid w:val="00826DF3"/>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826DF3"/>
    <w:rPr>
      <w:b w:val="0"/>
      <w:sz w:val="20"/>
      <w:u w:val="single"/>
    </w:rPr>
  </w:style>
  <w:style w:type="character" w:customStyle="1" w:styleId="StyleStyleBold12pt">
    <w:name w:val="Style Style Bold + 12 pt"/>
    <w:aliases w:val="Cite,Style 13 pt Bold"/>
    <w:basedOn w:val="DefaultParagraphFont"/>
    <w:uiPriority w:val="5"/>
    <w:qFormat/>
    <w:rsid w:val="00826DF3"/>
    <w:rPr>
      <w:b/>
      <w:bCs/>
      <w:sz w:val="20"/>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unhideWhenUsed/>
    <w:rsid w:val="00826DF3"/>
    <w:rPr>
      <w:color w:val="auto"/>
      <w:u w:val="none"/>
    </w:rPr>
  </w:style>
  <w:style w:type="character" w:styleId="FollowedHyperlink">
    <w:name w:val="FollowedHyperlink"/>
    <w:basedOn w:val="DefaultParagraphFont"/>
    <w:uiPriority w:val="99"/>
    <w:semiHidden/>
    <w:unhideWhenUsed/>
    <w:rsid w:val="00826DF3"/>
    <w:rPr>
      <w:color w:val="auto"/>
      <w:u w:val="none"/>
    </w:rPr>
  </w:style>
  <w:style w:type="character" w:customStyle="1" w:styleId="Heading4Char">
    <w:name w:val="Heading 4 Char"/>
    <w:aliases w:val="Tag Char"/>
    <w:basedOn w:val="DefaultParagraphFont"/>
    <w:link w:val="Heading4"/>
    <w:uiPriority w:val="3"/>
    <w:rsid w:val="00826DF3"/>
    <w:rPr>
      <w:rFonts w:ascii="Times New Roman" w:eastAsiaTheme="majorEastAsia" w:hAnsi="Times New Roman" w:cstheme="majorBidi"/>
      <w:b/>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826DF3"/>
    <w:pPr>
      <w:spacing w:after="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826DF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26DF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26DF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26DF3"/>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826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DF3"/>
  </w:style>
  <w:style w:type="character" w:customStyle="1" w:styleId="Heading1Char">
    <w:name w:val="Heading 1 Char"/>
    <w:aliases w:val="Pocket Char"/>
    <w:basedOn w:val="DefaultParagraphFont"/>
    <w:link w:val="Heading1"/>
    <w:rsid w:val="00826DF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6DF3"/>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826DF3"/>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2"/>
    <w:rsid w:val="00826DF3"/>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826DF3"/>
    <w:rPr>
      <w:b w:val="0"/>
      <w:sz w:val="20"/>
      <w:u w:val="single"/>
    </w:rPr>
  </w:style>
  <w:style w:type="character" w:customStyle="1" w:styleId="StyleStyleBold12pt">
    <w:name w:val="Style Style Bold + 12 pt"/>
    <w:aliases w:val="Cite,Style 13 pt Bold"/>
    <w:basedOn w:val="DefaultParagraphFont"/>
    <w:uiPriority w:val="5"/>
    <w:qFormat/>
    <w:rsid w:val="00826DF3"/>
    <w:rPr>
      <w:b/>
      <w:bCs/>
      <w:sz w:val="20"/>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unhideWhenUsed/>
    <w:rsid w:val="00826DF3"/>
    <w:rPr>
      <w:color w:val="auto"/>
      <w:u w:val="none"/>
    </w:rPr>
  </w:style>
  <w:style w:type="character" w:styleId="FollowedHyperlink">
    <w:name w:val="FollowedHyperlink"/>
    <w:basedOn w:val="DefaultParagraphFont"/>
    <w:uiPriority w:val="99"/>
    <w:semiHidden/>
    <w:unhideWhenUsed/>
    <w:rsid w:val="00826DF3"/>
    <w:rPr>
      <w:color w:val="auto"/>
      <w:u w:val="none"/>
    </w:rPr>
  </w:style>
  <w:style w:type="character" w:customStyle="1" w:styleId="Heading4Char">
    <w:name w:val="Heading 4 Char"/>
    <w:aliases w:val="Tag Char"/>
    <w:basedOn w:val="DefaultParagraphFont"/>
    <w:link w:val="Heading4"/>
    <w:uiPriority w:val="3"/>
    <w:rsid w:val="00826DF3"/>
    <w:rPr>
      <w:rFonts w:ascii="Times New Roman" w:eastAsiaTheme="majorEastAsia" w:hAnsi="Times New Roman" w:cstheme="majorBidi"/>
      <w:b/>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490315">
      <w:bodyDiv w:val="1"/>
      <w:marLeft w:val="0"/>
      <w:marRight w:val="0"/>
      <w:marTop w:val="0"/>
      <w:marBottom w:val="0"/>
      <w:divBdr>
        <w:top w:val="none" w:sz="0" w:space="0" w:color="auto"/>
        <w:left w:val="none" w:sz="0" w:space="0" w:color="auto"/>
        <w:bottom w:val="none" w:sz="0" w:space="0" w:color="auto"/>
        <w:right w:val="none" w:sz="0" w:space="0" w:color="auto"/>
      </w:divBdr>
    </w:div>
    <w:div w:id="795415534">
      <w:bodyDiv w:val="1"/>
      <w:marLeft w:val="0"/>
      <w:marRight w:val="0"/>
      <w:marTop w:val="0"/>
      <w:marBottom w:val="0"/>
      <w:divBdr>
        <w:top w:val="none" w:sz="0" w:space="0" w:color="auto"/>
        <w:left w:val="none" w:sz="0" w:space="0" w:color="auto"/>
        <w:bottom w:val="none" w:sz="0" w:space="0" w:color="auto"/>
        <w:right w:val="none" w:sz="0" w:space="0" w:color="auto"/>
      </w:divBdr>
    </w:div>
    <w:div w:id="1219974763">
      <w:bodyDiv w:val="1"/>
      <w:marLeft w:val="0"/>
      <w:marRight w:val="0"/>
      <w:marTop w:val="0"/>
      <w:marBottom w:val="0"/>
      <w:divBdr>
        <w:top w:val="none" w:sz="0" w:space="0" w:color="auto"/>
        <w:left w:val="none" w:sz="0" w:space="0" w:color="auto"/>
        <w:bottom w:val="none" w:sz="0" w:space="0" w:color="auto"/>
        <w:right w:val="none" w:sz="0" w:space="0" w:color="auto"/>
      </w:divBdr>
    </w:div>
    <w:div w:id="1272517549">
      <w:bodyDiv w:val="1"/>
      <w:marLeft w:val="0"/>
      <w:marRight w:val="0"/>
      <w:marTop w:val="0"/>
      <w:marBottom w:val="0"/>
      <w:divBdr>
        <w:top w:val="none" w:sz="0" w:space="0" w:color="auto"/>
        <w:left w:val="none" w:sz="0" w:space="0" w:color="auto"/>
        <w:bottom w:val="none" w:sz="0" w:space="0" w:color="auto"/>
        <w:right w:val="none" w:sz="0" w:space="0" w:color="auto"/>
      </w:divBdr>
    </w:div>
    <w:div w:id="1374227671">
      <w:bodyDiv w:val="1"/>
      <w:marLeft w:val="0"/>
      <w:marRight w:val="0"/>
      <w:marTop w:val="0"/>
      <w:marBottom w:val="0"/>
      <w:divBdr>
        <w:top w:val="none" w:sz="0" w:space="0" w:color="auto"/>
        <w:left w:val="none" w:sz="0" w:space="0" w:color="auto"/>
        <w:bottom w:val="none" w:sz="0" w:space="0" w:color="auto"/>
        <w:right w:val="none" w:sz="0" w:space="0" w:color="auto"/>
      </w:divBdr>
    </w:div>
    <w:div w:id="1558396800">
      <w:bodyDiv w:val="1"/>
      <w:marLeft w:val="0"/>
      <w:marRight w:val="0"/>
      <w:marTop w:val="0"/>
      <w:marBottom w:val="0"/>
      <w:divBdr>
        <w:top w:val="none" w:sz="0" w:space="0" w:color="auto"/>
        <w:left w:val="none" w:sz="0" w:space="0" w:color="auto"/>
        <w:bottom w:val="none" w:sz="0" w:space="0" w:color="auto"/>
        <w:right w:val="none" w:sz="0" w:space="0" w:color="auto"/>
      </w:divBdr>
    </w:div>
    <w:div w:id="1771579117">
      <w:bodyDiv w:val="1"/>
      <w:marLeft w:val="0"/>
      <w:marRight w:val="0"/>
      <w:marTop w:val="0"/>
      <w:marBottom w:val="0"/>
      <w:divBdr>
        <w:top w:val="none" w:sz="0" w:space="0" w:color="auto"/>
        <w:left w:val="none" w:sz="0" w:space="0" w:color="auto"/>
        <w:bottom w:val="none" w:sz="0" w:space="0" w:color="auto"/>
        <w:right w:val="none" w:sz="0" w:space="0" w:color="auto"/>
      </w:divBdr>
    </w:div>
    <w:div w:id="187302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7B6E842F-7EA8-4211-AB07-895E5952C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38</Pages>
  <Words>18419</Words>
  <Characters>104990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Casey Harrigan</cp:lastModifiedBy>
  <cp:revision>2</cp:revision>
  <dcterms:created xsi:type="dcterms:W3CDTF">2015-06-16T14:09:00Z</dcterms:created>
  <dcterms:modified xsi:type="dcterms:W3CDTF">2015-06-16T14:09:00Z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