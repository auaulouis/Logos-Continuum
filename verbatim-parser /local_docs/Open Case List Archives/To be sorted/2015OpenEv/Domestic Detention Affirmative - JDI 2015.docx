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B7F68D" w14:textId="77777777" w:rsidR="00880981" w:rsidRPr="0048136B" w:rsidRDefault="00880981" w:rsidP="00880981">
      <w:pPr>
        <w:pStyle w:val="Heading1"/>
      </w:pPr>
      <w:r>
        <w:t>CCS indefinite detention AFF - 1ac</w:t>
      </w:r>
    </w:p>
    <w:p w14:paraId="317A4DAC" w14:textId="77777777" w:rsidR="00880981" w:rsidRDefault="00880981" w:rsidP="00880981"/>
    <w:p w14:paraId="3C02A024" w14:textId="77777777" w:rsidR="00880981" w:rsidRPr="00B8132C" w:rsidRDefault="00880981" w:rsidP="00880981">
      <w:pPr>
        <w:pStyle w:val="Heading3"/>
      </w:pPr>
      <w:r w:rsidRPr="00B8132C">
        <w:t>Plan</w:t>
      </w:r>
    </w:p>
    <w:p w14:paraId="4BC66B0E" w14:textId="77777777" w:rsidR="00880981" w:rsidRDefault="00880981" w:rsidP="00880981">
      <w:pPr>
        <w:pStyle w:val="Heading4"/>
      </w:pPr>
      <w:r w:rsidRPr="00B8132C">
        <w:t xml:space="preserve">The United States Congress should </w:t>
      </w:r>
      <w:r>
        <w:t xml:space="preserve">curtail topically relevant indefinite detention to cases involving persons arrested and/or captured outside of the territory of the United States </w:t>
      </w:r>
    </w:p>
    <w:p w14:paraId="1605DA18" w14:textId="77777777" w:rsidR="00880981" w:rsidRDefault="00880981" w:rsidP="00880981"/>
    <w:p w14:paraId="798C94AB" w14:textId="77777777" w:rsidR="00880981" w:rsidRDefault="00880981" w:rsidP="00880981">
      <w:pPr>
        <w:pStyle w:val="Heading2"/>
      </w:pPr>
      <w:r>
        <w:t xml:space="preserve">Terrorism </w:t>
      </w:r>
      <w:proofErr w:type="spellStart"/>
      <w:r>
        <w:t>Adv</w:t>
      </w:r>
      <w:proofErr w:type="spellEnd"/>
      <w:r>
        <w:t xml:space="preserve"> </w:t>
      </w:r>
    </w:p>
    <w:p w14:paraId="21306F0A" w14:textId="77777777" w:rsidR="00880981" w:rsidRPr="00705B86" w:rsidRDefault="00880981" w:rsidP="00880981"/>
    <w:p w14:paraId="5A20A37B" w14:textId="77777777" w:rsidR="00880981" w:rsidRDefault="00880981" w:rsidP="00880981"/>
    <w:p w14:paraId="312C7F26" w14:textId="77777777" w:rsidR="00880981" w:rsidRPr="00565FD5" w:rsidRDefault="00880981" w:rsidP="00880981">
      <w:pPr>
        <w:pStyle w:val="Heading4"/>
      </w:pPr>
      <w:r>
        <w:t>Initially note – the President will never choose to use detention authority for domestic captures – but keeping the option available ensures confusion and the misperception that it is a realistic option</w:t>
      </w:r>
      <w:bookmarkStart w:id="0" w:name="_GoBack"/>
      <w:bookmarkEnd w:id="0"/>
    </w:p>
    <w:p w14:paraId="1316AA00" w14:textId="72CEBFE5" w:rsidR="00880981" w:rsidRPr="001E749B" w:rsidRDefault="00880981" w:rsidP="00880981">
      <w:pPr>
        <w:rPr>
          <w:sz w:val="16"/>
        </w:rPr>
      </w:pPr>
      <w:r w:rsidRPr="001E749B">
        <w:rPr>
          <w:sz w:val="16"/>
        </w:rPr>
        <w:t xml:space="preserve">Robert M. </w:t>
      </w:r>
      <w:r w:rsidRPr="001E749B">
        <w:rPr>
          <w:rStyle w:val="Style13ptBold"/>
        </w:rPr>
        <w:t>Chesney</w:t>
      </w:r>
      <w:r w:rsidRPr="001E749B">
        <w:rPr>
          <w:sz w:val="16"/>
        </w:rPr>
        <w:t xml:space="preserve">, Nonresident Senior Fellow, Governance Studies @ Brookings and Benjamin </w:t>
      </w:r>
      <w:proofErr w:type="spellStart"/>
      <w:r w:rsidRPr="001E749B">
        <w:rPr>
          <w:sz w:val="16"/>
        </w:rPr>
        <w:t>Wittes</w:t>
      </w:r>
      <w:proofErr w:type="spellEnd"/>
      <w:r w:rsidRPr="001E749B">
        <w:rPr>
          <w:sz w:val="16"/>
        </w:rPr>
        <w:t>, Senior Fellow, Governance Studies @ Brookings, “Protecting U.S. Citizens’ Constitutional Rights During the War on Terror”, Testimony To Congress, May 22</w:t>
      </w:r>
      <w:r w:rsidRPr="001E749B">
        <w:rPr>
          <w:sz w:val="16"/>
          <w:vertAlign w:val="superscript"/>
        </w:rPr>
        <w:t>nd</w:t>
      </w:r>
      <w:r w:rsidRPr="001E749B">
        <w:rPr>
          <w:sz w:val="16"/>
        </w:rPr>
        <w:t xml:space="preserve"> 20</w:t>
      </w:r>
      <w:r w:rsidRPr="001E749B">
        <w:rPr>
          <w:rStyle w:val="Style13ptBold"/>
        </w:rPr>
        <w:t>13</w:t>
      </w:r>
      <w:r w:rsidRPr="001E749B">
        <w:rPr>
          <w:sz w:val="16"/>
        </w:rPr>
        <w:t xml:space="preserve">, http://www.brookings.edu/research/testimony/2013/05/22-war-on-terror-chesney-wittes </w:t>
      </w:r>
    </w:p>
    <w:p w14:paraId="678489A1" w14:textId="77777777" w:rsidR="00880981" w:rsidRPr="00BA5BB5" w:rsidRDefault="00880981" w:rsidP="00880981"/>
    <w:p w14:paraId="62A0D834" w14:textId="77777777" w:rsidR="00880981" w:rsidRPr="001C33D7" w:rsidRDefault="00880981" w:rsidP="00880981">
      <w:pPr>
        <w:rPr>
          <w:sz w:val="14"/>
        </w:rPr>
      </w:pPr>
      <w:r w:rsidRPr="001C33D7">
        <w:rPr>
          <w:sz w:val="14"/>
        </w:rPr>
        <w:t xml:space="preserve">In our view, </w:t>
      </w:r>
      <w:r w:rsidRPr="00825145">
        <w:rPr>
          <w:rStyle w:val="StyleUnderline"/>
        </w:rPr>
        <w:t>Congress should put this issue to rest at last by clarifying that neither the AUMF nor the NDAA</w:t>
      </w:r>
      <w:r w:rsidRPr="001C33D7">
        <w:rPr>
          <w:sz w:val="14"/>
        </w:rPr>
        <w:t xml:space="preserve"> FY’12 </w:t>
      </w:r>
      <w:r w:rsidRPr="00825145">
        <w:rPr>
          <w:rStyle w:val="StyleUnderline"/>
        </w:rPr>
        <w:t xml:space="preserve">should be read to confer detention authority over persons captured in the United States </w:t>
      </w:r>
      <w:r w:rsidRPr="001C33D7">
        <w:rPr>
          <w:sz w:val="14"/>
        </w:rPr>
        <w:t xml:space="preserve">(regardless of citizenship). </w:t>
      </w:r>
      <w:r w:rsidRPr="00825145">
        <w:rPr>
          <w:rStyle w:val="StyleUnderline"/>
        </w:rPr>
        <w:t>The benefits of keeping the option open in theory are slim, while the offsetting costs are substantial.</w:t>
      </w:r>
      <w:r>
        <w:rPr>
          <w:rStyle w:val="StyleUnderline"/>
        </w:rPr>
        <w:t xml:space="preserve"> </w:t>
      </w:r>
      <w:r w:rsidRPr="00825145">
        <w:rPr>
          <w:rStyle w:val="StyleUnderline"/>
        </w:rPr>
        <w:t>We say the benefits are slim chiefly because the executive branch has</w:t>
      </w:r>
      <w:r w:rsidRPr="001C33D7">
        <w:rPr>
          <w:sz w:val="14"/>
        </w:rPr>
        <w:t xml:space="preserve"> </w:t>
      </w:r>
      <w:r w:rsidRPr="00825145">
        <w:rPr>
          <w:rStyle w:val="Emphasis"/>
        </w:rPr>
        <w:t>so little interest in using detention authority domestically.</w:t>
      </w:r>
      <w:r w:rsidRPr="001C33D7">
        <w:rPr>
          <w:sz w:val="14"/>
        </w:rPr>
        <w:t xml:space="preserve"> </w:t>
      </w:r>
      <w:r w:rsidRPr="00825145">
        <w:rPr>
          <w:rStyle w:val="StyleUnderline"/>
        </w:rPr>
        <w:t>The Bush administration had little appetite for</w:t>
      </w:r>
      <w:r w:rsidRPr="001C33D7">
        <w:rPr>
          <w:sz w:val="14"/>
        </w:rPr>
        <w:t xml:space="preserve"> military detention in </w:t>
      </w:r>
      <w:r w:rsidRPr="00825145">
        <w:rPr>
          <w:rStyle w:val="StyleUnderline"/>
        </w:rPr>
        <w:t xml:space="preserve">such cases </w:t>
      </w:r>
      <w:r w:rsidRPr="001C33D7">
        <w:rPr>
          <w:sz w:val="14"/>
        </w:rPr>
        <w:t xml:space="preserve">all along, </w:t>
      </w:r>
      <w:r w:rsidRPr="00A64470">
        <w:rPr>
          <w:rStyle w:val="StyleUnderline"/>
        </w:rPr>
        <w:t>preferring in almost all instances involving al Qaeda suspects in the United States to stick with the civilian criminal justice system</w:t>
      </w:r>
      <w:r w:rsidRPr="001C33D7">
        <w:rPr>
          <w:sz w:val="14"/>
        </w:rPr>
        <w:t xml:space="preserve">. </w:t>
      </w:r>
      <w:r w:rsidRPr="00A64470">
        <w:rPr>
          <w:rStyle w:val="StyleUnderline"/>
        </w:rPr>
        <w:t>The experiment of military detention with Padilla and al-</w:t>
      </w:r>
      <w:proofErr w:type="spellStart"/>
      <w:r w:rsidRPr="00A64470">
        <w:rPr>
          <w:rStyle w:val="StyleUnderline"/>
        </w:rPr>
        <w:t>Marri</w:t>
      </w:r>
      <w:proofErr w:type="spellEnd"/>
      <w:r w:rsidRPr="00A64470">
        <w:rPr>
          <w:rStyle w:val="StyleUnderline"/>
        </w:rPr>
        <w:t xml:space="preserve"> did little to encourage a different course, given the legal uncertainty</w:t>
      </w:r>
      <w:r w:rsidRPr="001C33D7">
        <w:rPr>
          <w:sz w:val="14"/>
        </w:rPr>
        <w:t xml:space="preserve"> the cases exposed. </w:t>
      </w:r>
      <w:r w:rsidRPr="00A64470">
        <w:rPr>
          <w:rStyle w:val="StyleUnderline"/>
        </w:rPr>
        <w:t>That uncertainty has, in turn, created</w:t>
      </w:r>
      <w:r w:rsidRPr="001C33D7">
        <w:rPr>
          <w:sz w:val="14"/>
        </w:rPr>
        <w:t xml:space="preserve"> </w:t>
      </w:r>
      <w:r w:rsidRPr="00A64470">
        <w:rPr>
          <w:rStyle w:val="Emphasis"/>
        </w:rPr>
        <w:t>an enormous disincentive for any administration</w:t>
      </w:r>
      <w:r w:rsidRPr="001C33D7">
        <w:rPr>
          <w:sz w:val="14"/>
        </w:rPr>
        <w:t>—of whatever political stripe—</w:t>
      </w:r>
      <w:r w:rsidRPr="00A64470">
        <w:rPr>
          <w:rStyle w:val="StyleUnderline"/>
        </w:rPr>
        <w:t>to attempt this sort of detention again. A de facto policy thus developed in favor of using the criminal justice apparatus whenever humanly possible for terrorist suspects apprehended in the United States.</w:t>
      </w:r>
      <w:r w:rsidRPr="00A64470">
        <w:rPr>
          <w:rStyle w:val="Emphasis"/>
        </w:rPr>
        <w:t xml:space="preserve"> And whenever humanly possible turned out to mean always</w:t>
      </w:r>
      <w:r w:rsidRPr="001C33D7">
        <w:rPr>
          <w:sz w:val="14"/>
        </w:rPr>
        <w:t xml:space="preserve">; </w:t>
      </w:r>
      <w:r w:rsidRPr="00A64470">
        <w:rPr>
          <w:rStyle w:val="StyleUnderline"/>
        </w:rPr>
        <w:t>while military detention may remain potentially available as a theoretical matter</w:t>
      </w:r>
      <w:r w:rsidRPr="001C33D7">
        <w:rPr>
          <w:sz w:val="14"/>
        </w:rPr>
        <w:t xml:space="preserve">, </w:t>
      </w:r>
      <w:r w:rsidRPr="00A64470">
        <w:rPr>
          <w:rStyle w:val="Emphasis"/>
        </w:rPr>
        <w:t>it is not functionally available for the simple reasons that</w:t>
      </w:r>
      <w:r w:rsidRPr="001C33D7">
        <w:rPr>
          <w:sz w:val="14"/>
        </w:rPr>
        <w:t xml:space="preserve"> (</w:t>
      </w:r>
      <w:proofErr w:type="spellStart"/>
      <w:r w:rsidRPr="001C33D7">
        <w:rPr>
          <w:sz w:val="14"/>
        </w:rPr>
        <w:t>i</w:t>
      </w:r>
      <w:proofErr w:type="spellEnd"/>
      <w:r w:rsidRPr="001C33D7">
        <w:rPr>
          <w:sz w:val="14"/>
        </w:rPr>
        <w:t xml:space="preserve">) </w:t>
      </w:r>
      <w:r w:rsidRPr="00A64470">
        <w:rPr>
          <w:rStyle w:val="StyleUnderline"/>
        </w:rPr>
        <w:t>executive branch lawyers are not adequately confident that the Supreme Court would affirm its legality and</w:t>
      </w:r>
      <w:r w:rsidRPr="001C33D7">
        <w:rPr>
          <w:sz w:val="14"/>
        </w:rPr>
        <w:t xml:space="preserve"> (ii) in any event, </w:t>
      </w:r>
      <w:r w:rsidRPr="00A64470">
        <w:rPr>
          <w:rStyle w:val="StyleUnderline"/>
        </w:rPr>
        <w:t>they have a viable and far-more-reliable alternative in the criminal justice apparatus.</w:t>
      </w:r>
      <w:r>
        <w:rPr>
          <w:rStyle w:val="StyleUnderline"/>
        </w:rPr>
        <w:t xml:space="preserve"> </w:t>
      </w:r>
      <w:r w:rsidRPr="001C33D7">
        <w:rPr>
          <w:sz w:val="14"/>
        </w:rPr>
        <w:t xml:space="preserve">In September 2010, </w:t>
      </w:r>
      <w:r w:rsidRPr="00A64470">
        <w:rPr>
          <w:rStyle w:val="StyleUnderline"/>
        </w:rPr>
        <w:t>the Obama administration made this unstated policy official, announcing that it would use the criminal justice system exclusively both for domestic captures and for citizens captured anywhere in the world</w:t>
      </w:r>
      <w:r w:rsidRPr="001C33D7">
        <w:rPr>
          <w:sz w:val="14"/>
        </w:rPr>
        <w:t xml:space="preserve">. In a speech at the Harvard Law School, then-White House official </w:t>
      </w:r>
      <w:r w:rsidRPr="00101649">
        <w:rPr>
          <w:rStyle w:val="StyleUnderline"/>
        </w:rPr>
        <w:t xml:space="preserve">John Brennan stated: it is the firm position of the Obama Administration that suspected terrorists arrested inside the United States will—in keeping with long-standing tradition—be processed through our Article III courts. </w:t>
      </w:r>
      <w:proofErr w:type="gramStart"/>
      <w:r w:rsidRPr="00101649">
        <w:rPr>
          <w:rStyle w:val="StyleUnderline"/>
        </w:rPr>
        <w:t>As they should be.</w:t>
      </w:r>
      <w:proofErr w:type="gramEnd"/>
      <w:r w:rsidRPr="001C33D7">
        <w:rPr>
          <w:sz w:val="14"/>
        </w:rPr>
        <w:t xml:space="preserve"> Our military does not patrol our streets or enforce our laws—nor should </w:t>
      </w:r>
      <w:proofErr w:type="gramStart"/>
      <w:r w:rsidRPr="001C33D7">
        <w:rPr>
          <w:sz w:val="14"/>
        </w:rPr>
        <w:t>it.</w:t>
      </w:r>
      <w:proofErr w:type="gramEnd"/>
      <w:r w:rsidRPr="001C33D7">
        <w:rPr>
          <w:sz w:val="14"/>
        </w:rPr>
        <w:t xml:space="preserve"> . . . Similarly, when it comes to U.S. citizens involved in terrorist-related activity, whether they are captured overseas or at home, we will prosecute them in our criminal justice system. </w:t>
      </w:r>
      <w:r w:rsidRPr="00A64470">
        <w:rPr>
          <w:rStyle w:val="StyleUnderline"/>
        </w:rPr>
        <w:t>To put the matter simply</w:t>
      </w:r>
      <w:r w:rsidRPr="001C33D7">
        <w:rPr>
          <w:sz w:val="14"/>
        </w:rPr>
        <w:t xml:space="preserve">, </w:t>
      </w:r>
      <w:r w:rsidRPr="00A64470">
        <w:rPr>
          <w:rStyle w:val="StyleUnderline"/>
        </w:rPr>
        <w:t xml:space="preserve">military detention for citizens or for terrorist suspects captured </w:t>
      </w:r>
      <w:r w:rsidRPr="00696317">
        <w:rPr>
          <w:rStyle w:val="StyleUnderline"/>
        </w:rPr>
        <w:t>domestically, was tried</w:t>
      </w:r>
      <w:r w:rsidRPr="001C33D7">
        <w:rPr>
          <w:sz w:val="14"/>
        </w:rPr>
        <w:t xml:space="preserve"> a handful of times early in the Bush administration; </w:t>
      </w:r>
      <w:r w:rsidRPr="00696317">
        <w:rPr>
          <w:rStyle w:val="StyleUnderline"/>
        </w:rPr>
        <w:t>the strategy was abandoned;</w:t>
      </w:r>
      <w:r w:rsidRPr="001C33D7">
        <w:rPr>
          <w:sz w:val="14"/>
        </w:rPr>
        <w:t xml:space="preserve"> </w:t>
      </w:r>
      <w:r w:rsidRPr="00696317">
        <w:rPr>
          <w:rStyle w:val="StyleUnderline"/>
        </w:rPr>
        <w:t>it has been many years since there was any appetite in the executive branch</w:t>
      </w:r>
      <w:r w:rsidRPr="001C33D7">
        <w:rPr>
          <w:sz w:val="14"/>
        </w:rPr>
        <w:t>—under the control of either party—</w:t>
      </w:r>
      <w:r w:rsidRPr="00696317">
        <w:rPr>
          <w:rStyle w:val="StyleUnderline"/>
        </w:rPr>
        <w:t>for trying it again; and it has</w:t>
      </w:r>
      <w:r w:rsidRPr="001C33D7">
        <w:rPr>
          <w:sz w:val="14"/>
        </w:rPr>
        <w:t xml:space="preserve"> for some time </w:t>
      </w:r>
      <w:r w:rsidRPr="00696317">
        <w:rPr>
          <w:rStyle w:val="Emphasis"/>
        </w:rPr>
        <w:t>been the stated policy of the executive branch not to attempt it under any circumstances.</w:t>
      </w:r>
      <w:r>
        <w:rPr>
          <w:rStyle w:val="Emphasis"/>
        </w:rPr>
        <w:t xml:space="preserve"> </w:t>
      </w:r>
      <w:r w:rsidRPr="00696317">
        <w:rPr>
          <w:rStyle w:val="Emphasis"/>
        </w:rPr>
        <w:t>We do not expect any administration of either party to break blithely with the consensus that has developed absent some dramatically changed circumstance</w:t>
      </w:r>
      <w:r w:rsidRPr="001C33D7">
        <w:rPr>
          <w:sz w:val="14"/>
        </w:rPr>
        <w:t xml:space="preserve">. </w:t>
      </w:r>
      <w:r w:rsidRPr="00696317">
        <w:rPr>
          <w:rStyle w:val="StyleUnderline"/>
        </w:rPr>
        <w:t>The litigation risk is simply too great, and the criminal justice system’s performance has been too strong to warrant assuming this risk.</w:t>
      </w:r>
      <w:r>
        <w:rPr>
          <w:rStyle w:val="StyleUnderline"/>
        </w:rPr>
        <w:t xml:space="preserve"> </w:t>
      </w:r>
      <w:r w:rsidRPr="00BA4B54">
        <w:rPr>
          <w:rStyle w:val="StyleUnderline"/>
        </w:rPr>
        <w:t>But ironically, even</w:t>
      </w:r>
      <w:r w:rsidRPr="001C33D7">
        <w:rPr>
          <w:sz w:val="14"/>
        </w:rPr>
        <w:t xml:space="preserve"> as </w:t>
      </w:r>
      <w:r w:rsidRPr="00BA4B54">
        <w:rPr>
          <w:rStyle w:val="Emphasis"/>
        </w:rPr>
        <w:t>this strong executive norm</w:t>
      </w:r>
      <w:r w:rsidRPr="001C33D7">
        <w:rPr>
          <w:sz w:val="14"/>
        </w:rPr>
        <w:t xml:space="preserve"> </w:t>
      </w:r>
      <w:r w:rsidRPr="00BA4B54">
        <w:rPr>
          <w:rStyle w:val="StyleUnderline"/>
        </w:rPr>
        <w:t>against military detention of domestic captures</w:t>
      </w:r>
      <w:r w:rsidRPr="001C33D7">
        <w:rPr>
          <w:sz w:val="14"/>
        </w:rPr>
        <w:t xml:space="preserve"> and citizens has developed, </w:t>
      </w:r>
      <w:r w:rsidRPr="00BA4B54">
        <w:rPr>
          <w:rStyle w:val="Emphasis"/>
        </w:rPr>
        <w:t>a fierce commitment to this type of detention has also developed</w:t>
      </w:r>
      <w:r w:rsidRPr="001C33D7">
        <w:rPr>
          <w:sz w:val="14"/>
        </w:rPr>
        <w:t xml:space="preserve"> in some quarters. </w:t>
      </w:r>
      <w:r w:rsidRPr="0026304E">
        <w:rPr>
          <w:rStyle w:val="Emphasis"/>
        </w:rPr>
        <w:t xml:space="preserve">The fact that the norm against detention is not </w:t>
      </w:r>
      <w:proofErr w:type="gramStart"/>
      <w:r w:rsidRPr="0026304E">
        <w:rPr>
          <w:rStyle w:val="Emphasis"/>
        </w:rPr>
        <w:t>currently</w:t>
      </w:r>
      <w:proofErr w:type="gramEnd"/>
      <w:r w:rsidRPr="0026304E">
        <w:rPr>
          <w:rStyle w:val="Emphasis"/>
        </w:rPr>
        <w:t xml:space="preserve"> written into law has helped fuel this commitment</w:t>
      </w:r>
      <w:r w:rsidRPr="001C33D7">
        <w:rPr>
          <w:sz w:val="14"/>
        </w:rPr>
        <w:t xml:space="preserve">, </w:t>
      </w:r>
      <w:r w:rsidRPr="0026304E">
        <w:rPr>
          <w:rStyle w:val="StyleUnderline"/>
        </w:rPr>
        <w:t>enabling the persistent</w:t>
      </w:r>
      <w:r w:rsidRPr="001C33D7">
        <w:rPr>
          <w:sz w:val="14"/>
        </w:rPr>
        <w:t xml:space="preserve"> </w:t>
      </w:r>
      <w:r w:rsidRPr="0026304E">
        <w:rPr>
          <w:rStyle w:val="Emphasis"/>
        </w:rPr>
        <w:t>perception that there is greater policy latitude than functionally exists.</w:t>
      </w:r>
      <w:r w:rsidRPr="001C33D7">
        <w:rPr>
          <w:sz w:val="14"/>
        </w:rPr>
        <w:t xml:space="preserve"> The result is that </w:t>
      </w:r>
      <w:r w:rsidRPr="0026304E">
        <w:rPr>
          <w:rStyle w:val="StyleUnderline"/>
        </w:rPr>
        <w:t>every time a major terrorist suspect has been taken into custody</w:t>
      </w:r>
      <w:r w:rsidRPr="001C33D7">
        <w:rPr>
          <w:sz w:val="14"/>
        </w:rPr>
        <w:t xml:space="preserve"> domestically in recent years—</w:t>
      </w:r>
      <w:r w:rsidRPr="0026304E">
        <w:rPr>
          <w:rStyle w:val="StyleUnderline"/>
        </w:rPr>
        <w:t xml:space="preserve">the arrest of </w:t>
      </w:r>
      <w:proofErr w:type="spellStart"/>
      <w:r w:rsidRPr="0026304E">
        <w:rPr>
          <w:rStyle w:val="StyleUnderline"/>
        </w:rPr>
        <w:t>Djokhar</w:t>
      </w:r>
      <w:proofErr w:type="spellEnd"/>
      <w:r w:rsidRPr="0026304E">
        <w:rPr>
          <w:rStyle w:val="StyleUnderline"/>
        </w:rPr>
        <w:t xml:space="preserve"> </w:t>
      </w:r>
      <w:proofErr w:type="spellStart"/>
      <w:r w:rsidRPr="0026304E">
        <w:rPr>
          <w:rStyle w:val="StyleUnderline"/>
        </w:rPr>
        <w:t>Tsarnaev</w:t>
      </w:r>
      <w:proofErr w:type="spellEnd"/>
      <w:r w:rsidRPr="0026304E">
        <w:rPr>
          <w:rStyle w:val="StyleUnderline"/>
        </w:rPr>
        <w:t xml:space="preserve"> is only the most recent example</w:t>
      </w:r>
      <w:r w:rsidRPr="001C33D7">
        <w:rPr>
          <w:sz w:val="14"/>
        </w:rPr>
        <w:t>—</w:t>
      </w:r>
      <w:r w:rsidRPr="0026304E">
        <w:rPr>
          <w:rStyle w:val="Emphasis"/>
        </w:rPr>
        <w:t>the country explodes in the exact same unproductive and divisive political debate.</w:t>
      </w:r>
      <w:r w:rsidRPr="001C33D7">
        <w:rPr>
          <w:sz w:val="14"/>
        </w:rPr>
        <w:t xml:space="preserve"> </w:t>
      </w:r>
      <w:r w:rsidRPr="0026304E">
        <w:rPr>
          <w:rStyle w:val="StyleUnderline"/>
        </w:rPr>
        <w:t>To caricature it only slightly, one side argues that the suspect should have been held in military custody, instead of being processed through the criminal justice system; it decries the reading of the suspect his Miranda rights; and it criticizes the administration, more generally, for a supposed return to a pre-9/11 law enforcement paradigm.</w:t>
      </w:r>
      <w:r>
        <w:rPr>
          <w:rStyle w:val="StyleUnderline"/>
        </w:rPr>
        <w:t xml:space="preserve"> </w:t>
      </w:r>
      <w:r w:rsidRPr="0026304E">
        <w:rPr>
          <w:rStyle w:val="StyleUnderline"/>
        </w:rPr>
        <w:t>The other side, meanwhile, defends the civilian justice system, while also demanding the closure of Guantánamo and attacking the performance of military commissions for good measure.</w:t>
      </w:r>
      <w:r>
        <w:rPr>
          <w:rStyle w:val="StyleUnderline"/>
        </w:rPr>
        <w:t xml:space="preserve"> </w:t>
      </w:r>
      <w:r w:rsidRPr="0026304E">
        <w:rPr>
          <w:rStyle w:val="StyleUnderline"/>
        </w:rPr>
        <w:t>This kabuki dance of a debate is not merely a matter of rhetoric</w:t>
      </w:r>
      <w:r w:rsidRPr="001C33D7">
        <w:rPr>
          <w:sz w:val="14"/>
        </w:rPr>
        <w:t xml:space="preserve">. Separate and apart from the U.S. citizen detention language we described above, </w:t>
      </w:r>
      <w:r w:rsidRPr="0026304E">
        <w:rPr>
          <w:rStyle w:val="Emphasis"/>
        </w:rPr>
        <w:t>in the course of producing the 2012 NDAA</w:t>
      </w:r>
      <w:r>
        <w:rPr>
          <w:rStyle w:val="Emphasis"/>
        </w:rPr>
        <w:t xml:space="preserve"> </w:t>
      </w:r>
      <w:r w:rsidRPr="0026304E">
        <w:rPr>
          <w:rStyle w:val="Emphasis"/>
        </w:rPr>
        <w:t>Congress also explored</w:t>
      </w:r>
      <w:r>
        <w:rPr>
          <w:rStyle w:val="Emphasis"/>
        </w:rPr>
        <w:t xml:space="preserve"> </w:t>
      </w:r>
      <w:r w:rsidRPr="0026304E">
        <w:rPr>
          <w:rStyle w:val="Emphasis"/>
        </w:rPr>
        <w:t>the option of mandating military detention for suspects</w:t>
      </w:r>
      <w:r w:rsidRPr="001C33D7">
        <w:rPr>
          <w:sz w:val="14"/>
        </w:rPr>
        <w:t xml:space="preserve"> (citizen or not) taken into custody within the United States. The administration resisted these efforts, and the resulting language in conference committee ultimately stopped far short of requiring military detention. The administration further softened the effects of that language, moreover, through its subsequent interpretation of the new language. All of </w:t>
      </w:r>
      <w:r w:rsidRPr="001C33D7">
        <w:rPr>
          <w:rStyle w:val="Emphasis"/>
        </w:rPr>
        <w:t>which brings us back to our point: there is a big gulf between the real, functional state of play</w:t>
      </w:r>
      <w:r w:rsidRPr="001C33D7">
        <w:rPr>
          <w:sz w:val="14"/>
        </w:rPr>
        <w:t xml:space="preserve"> (</w:t>
      </w:r>
      <w:r w:rsidRPr="001C33D7">
        <w:rPr>
          <w:rStyle w:val="StyleUnderline"/>
        </w:rPr>
        <w:t>in which the criminal justice system provides the exclusive means of processing terrorist suspects captured within the United States</w:t>
      </w:r>
      <w:r w:rsidRPr="001C33D7">
        <w:rPr>
          <w:sz w:val="14"/>
        </w:rPr>
        <w:t xml:space="preserve">) </w:t>
      </w:r>
      <w:r w:rsidRPr="001C33D7">
        <w:rPr>
          <w:rStyle w:val="StyleUnderline"/>
        </w:rPr>
        <w:t>and the</w:t>
      </w:r>
      <w:r w:rsidRPr="001C33D7">
        <w:rPr>
          <w:sz w:val="14"/>
        </w:rPr>
        <w:t xml:space="preserve"> </w:t>
      </w:r>
      <w:r w:rsidRPr="001C33D7">
        <w:rPr>
          <w:rStyle w:val="Emphasis"/>
        </w:rPr>
        <w:t xml:space="preserve">perception </w:t>
      </w:r>
      <w:r w:rsidRPr="001C33D7">
        <w:rPr>
          <w:sz w:val="14"/>
        </w:rPr>
        <w:t xml:space="preserve">in some quarters </w:t>
      </w:r>
      <w:r w:rsidRPr="001C33D7">
        <w:rPr>
          <w:rStyle w:val="StyleUnderline"/>
        </w:rPr>
        <w:t>that military detention remains a viable option, perhaps even a norm, for domestic and citizen terrorist captures.</w:t>
      </w:r>
      <w:r>
        <w:rPr>
          <w:rStyle w:val="StyleUnderline"/>
        </w:rPr>
        <w:t xml:space="preserve"> </w:t>
      </w:r>
      <w:r w:rsidRPr="001C33D7">
        <w:rPr>
          <w:rStyle w:val="Emphasis"/>
        </w:rPr>
        <w:t>That gulf has real costs</w:t>
      </w:r>
      <w:r w:rsidRPr="001C33D7">
        <w:rPr>
          <w:sz w:val="14"/>
        </w:rPr>
        <w:t xml:space="preserve">. </w:t>
      </w:r>
      <w:r w:rsidRPr="001C33D7">
        <w:rPr>
          <w:rStyle w:val="StyleUnderline"/>
        </w:rPr>
        <w:t>Most obviously, it generates significant political friction every time a major terrorist arrest happens in the United States</w:t>
      </w:r>
      <w:r w:rsidRPr="001C33D7">
        <w:rPr>
          <w:sz w:val="14"/>
        </w:rPr>
        <w:t xml:space="preserve">. It increases the apparent political polarization of an area that should be above politics—and in which the counterterrorism reality is far less polarized than the inter-branch relations over the issue would suggest. </w:t>
      </w:r>
      <w:r w:rsidRPr="001C33D7">
        <w:rPr>
          <w:rStyle w:val="Emphasis"/>
        </w:rPr>
        <w:t>And it reinforces the perception that domestic military detention remains a viable option</w:t>
      </w:r>
      <w:r w:rsidRPr="001C33D7">
        <w:rPr>
          <w:sz w:val="14"/>
        </w:rPr>
        <w:t xml:space="preserve">, </w:t>
      </w:r>
      <w:r w:rsidRPr="001C33D7">
        <w:rPr>
          <w:rStyle w:val="Emphasis"/>
        </w:rPr>
        <w:t xml:space="preserve">needlessly alarming those who fear it </w:t>
      </w:r>
      <w:r w:rsidRPr="001C33D7">
        <w:rPr>
          <w:sz w:val="14"/>
        </w:rPr>
        <w:t xml:space="preserve">and needlessly misleading those who wish to see it. </w:t>
      </w:r>
      <w:proofErr w:type="gramStart"/>
      <w:r w:rsidRPr="001C33D7">
        <w:rPr>
          <w:rStyle w:val="StyleUnderline"/>
        </w:rPr>
        <w:t>The resulting confusion fuels sharp debate over something that is no longer meaningfully an option in functional terms.</w:t>
      </w:r>
      <w:proofErr w:type="gramEnd"/>
      <w:r w:rsidRPr="001C33D7">
        <w:rPr>
          <w:sz w:val="14"/>
        </w:rPr>
        <w:t xml:space="preserve"> That debate even spills over at times into litigation, most notably—and disruptively—in the context of the Hedges case in New York (in which journalists and activists persuaded a district judge to enjoin enforcement of detention authority, despite the utter implausibility of the claim that they might be subjected to it).</w:t>
      </w:r>
    </w:p>
    <w:p w14:paraId="4F932040" w14:textId="77777777" w:rsidR="00880981" w:rsidRDefault="00880981" w:rsidP="00880981"/>
    <w:p w14:paraId="5A491D87" w14:textId="77777777" w:rsidR="00880981" w:rsidRDefault="00880981" w:rsidP="00880981"/>
    <w:p w14:paraId="41FE9B8F" w14:textId="77777777" w:rsidR="00880981" w:rsidRPr="00B8132C" w:rsidRDefault="00880981" w:rsidP="00880981">
      <w:pPr>
        <w:pStyle w:val="Heading3"/>
      </w:pPr>
      <w:r>
        <w:t>Extradition Link</w:t>
      </w:r>
    </w:p>
    <w:p w14:paraId="5FA29CC8" w14:textId="77777777" w:rsidR="00880981" w:rsidRDefault="00880981" w:rsidP="00880981"/>
    <w:p w14:paraId="7C658AB5" w14:textId="77777777" w:rsidR="00880981" w:rsidRDefault="00880981" w:rsidP="00880981">
      <w:pPr>
        <w:pStyle w:val="Heading4"/>
      </w:pPr>
      <w:r>
        <w:t>This perception results in real consequences - The threat that the US is willing to violate article 6 of the US-EU Extradition treaty vis-à-vis the NDAA guarantees terror suspects won’t be extradited to the United States – undermining the ability of the US to bring them to justice</w:t>
      </w:r>
    </w:p>
    <w:p w14:paraId="5E872ABA" w14:textId="00A4B5AC" w:rsidR="00880981" w:rsidRDefault="00880981" w:rsidP="00880981">
      <w:r>
        <w:t xml:space="preserve">Stacy K. </w:t>
      </w:r>
      <w:r w:rsidRPr="002C41A9">
        <w:rPr>
          <w:rStyle w:val="Style13ptBold"/>
        </w:rPr>
        <w:t>Hayes</w:t>
      </w:r>
      <w:r>
        <w:t>. “INTERPRETING THE NEW LANGUAGE OF THE NATIONAL DEFENSE AUTHORIZATION ACT: A POTENTIAL BARRIER TO THE EXTRADITION OF HIGH VALUE TERROR SUSPECTS”, 58 Wayne L. Rev. 567, Summer 20</w:t>
      </w:r>
      <w:r w:rsidRPr="002C41A9">
        <w:rPr>
          <w:rStyle w:val="Style13ptBold"/>
        </w:rPr>
        <w:t>12</w:t>
      </w:r>
      <w:r>
        <w:rPr>
          <w:rStyle w:val="Style13ptBold"/>
        </w:rPr>
        <w:t xml:space="preserve"> </w:t>
      </w:r>
    </w:p>
    <w:p w14:paraId="027F0DD9" w14:textId="77777777" w:rsidR="00880981" w:rsidRDefault="00880981" w:rsidP="00880981"/>
    <w:p w14:paraId="5F42DD00" w14:textId="77777777" w:rsidR="00880981" w:rsidRPr="004667FD" w:rsidRDefault="00880981" w:rsidP="00880981">
      <w:pPr>
        <w:rPr>
          <w:rStyle w:val="StyleUnderline"/>
        </w:rPr>
      </w:pPr>
      <w:r w:rsidRPr="00CC1112">
        <w:rPr>
          <w:rStyle w:val="StyleUnderline"/>
        </w:rPr>
        <w:t>Article 6</w:t>
      </w:r>
      <w:r w:rsidRPr="002C41A9">
        <w:rPr>
          <w:sz w:val="16"/>
        </w:rPr>
        <w:t xml:space="preserve"> most </w:t>
      </w:r>
      <w:r w:rsidRPr="00CC1112">
        <w:rPr>
          <w:rStyle w:val="StyleUnderline"/>
        </w:rPr>
        <w:t>closely parallels U.S. Constitutional Amendment V in providing for the right to a fair trial and due process of law for the criminally charged</w:t>
      </w:r>
      <w:r w:rsidRPr="002C41A9">
        <w:rPr>
          <w:sz w:val="16"/>
        </w:rPr>
        <w:t xml:space="preserve">. </w:t>
      </w:r>
      <w:proofErr w:type="gramStart"/>
      <w:r w:rsidRPr="002C41A9">
        <w:rPr>
          <w:sz w:val="16"/>
        </w:rPr>
        <w:t>n42</w:t>
      </w:r>
      <w:proofErr w:type="gramEnd"/>
      <w:r w:rsidRPr="002C41A9">
        <w:rPr>
          <w:sz w:val="16"/>
        </w:rPr>
        <w:t xml:space="preserve"> Article 6 includes inter alia the right to a fair trial [*574] by an independent and impartial tribunal, the presumption of innocence, that legal assistance will be provided in the event the accused cannot afford to defend himself, and the right to examine the evidence against him. </w:t>
      </w:r>
      <w:proofErr w:type="gramStart"/>
      <w:r w:rsidRPr="002C41A9">
        <w:rPr>
          <w:sz w:val="16"/>
        </w:rPr>
        <w:t>n43</w:t>
      </w:r>
      <w:proofErr w:type="gramEnd"/>
      <w:r w:rsidRPr="002C41A9">
        <w:rPr>
          <w:sz w:val="16"/>
        </w:rPr>
        <w:t xml:space="preserve"> Modern extradition cases demonstrate that the American view on capital punishment, and whether such punishment amounts to inhuman and degrading (or cruel and unusual) punishment, differs greatly from the European view so much so that it is a barrier to extradition. </w:t>
      </w:r>
      <w:r w:rsidRPr="00CC1112">
        <w:rPr>
          <w:rStyle w:val="StyleUnderline"/>
        </w:rPr>
        <w:t>To date, Article 6 and whether or not American courts provide a fair trial has not proven to be a barrier to extradition because European courts are persuaded that American courts offer more than adequate due process for those on trial</w:t>
      </w:r>
      <w:r w:rsidRPr="002C41A9">
        <w:rPr>
          <w:sz w:val="16"/>
        </w:rPr>
        <w:t xml:space="preserve">. </w:t>
      </w:r>
      <w:proofErr w:type="gramStart"/>
      <w:r w:rsidRPr="002C41A9">
        <w:rPr>
          <w:sz w:val="16"/>
        </w:rPr>
        <w:t>n44</w:t>
      </w:r>
      <w:proofErr w:type="gramEnd"/>
      <w:r w:rsidRPr="002C41A9">
        <w:rPr>
          <w:sz w:val="16"/>
        </w:rPr>
        <w:t xml:space="preserve"> </w:t>
      </w:r>
      <w:r w:rsidRPr="00CC1112">
        <w:rPr>
          <w:rStyle w:val="Emphasis"/>
        </w:rPr>
        <w:t>Military tribunals however, present a different concern.</w:t>
      </w:r>
      <w:r w:rsidRPr="002C41A9">
        <w:rPr>
          <w:sz w:val="16"/>
        </w:rPr>
        <w:t xml:space="preserve"> </w:t>
      </w:r>
      <w:r w:rsidRPr="00CC1112">
        <w:rPr>
          <w:rStyle w:val="StyleUnderline"/>
        </w:rPr>
        <w:t>Tribunals pose a threat to extradition in that terror suspects may claim Article 6 violations, arguing that a trial by military tribunal deprives them of due process and denies them a right to a fair trial.</w:t>
      </w:r>
      <w:r>
        <w:rPr>
          <w:rStyle w:val="StyleUnderline"/>
        </w:rPr>
        <w:t xml:space="preserve"> </w:t>
      </w:r>
      <w:r w:rsidRPr="002C41A9">
        <w:rPr>
          <w:sz w:val="16"/>
        </w:rPr>
        <w:t xml:space="preserve">D. Do Military Commissions Violate Article 6? </w:t>
      </w:r>
      <w:r w:rsidRPr="001C0FF7">
        <w:rPr>
          <w:rStyle w:val="StyleUnderline"/>
        </w:rPr>
        <w:t>The past decade highlighted the difficulties of achieving success within the military commission process and cast a dark shadow of doubt</w:t>
      </w:r>
      <w:r>
        <w:rPr>
          <w:rStyle w:val="StyleUnderline"/>
        </w:rPr>
        <w:t xml:space="preserve"> </w:t>
      </w:r>
      <w:r w:rsidRPr="002C41A9">
        <w:rPr>
          <w:sz w:val="16"/>
        </w:rPr>
        <w:t xml:space="preserve">[*575] </w:t>
      </w:r>
      <w:r w:rsidRPr="001C0FF7">
        <w:rPr>
          <w:rStyle w:val="StyleUnderline"/>
        </w:rPr>
        <w:t>as to their efficacy</w:t>
      </w:r>
      <w:r w:rsidRPr="002C41A9">
        <w:rPr>
          <w:sz w:val="16"/>
        </w:rPr>
        <w:t xml:space="preserve">. </w:t>
      </w:r>
      <w:proofErr w:type="gramStart"/>
      <w:r w:rsidRPr="002C41A9">
        <w:rPr>
          <w:sz w:val="16"/>
        </w:rPr>
        <w:t>n45</w:t>
      </w:r>
      <w:proofErr w:type="gramEnd"/>
      <w:r w:rsidRPr="002C41A9">
        <w:rPr>
          <w:sz w:val="16"/>
        </w:rPr>
        <w:t xml:space="preserve"> </w:t>
      </w:r>
      <w:r w:rsidRPr="001C0FF7">
        <w:rPr>
          <w:rStyle w:val="StyleUnderline"/>
        </w:rPr>
        <w:t>The examples of al-</w:t>
      </w:r>
      <w:proofErr w:type="spellStart"/>
      <w:r w:rsidRPr="001C0FF7">
        <w:rPr>
          <w:rStyle w:val="StyleUnderline"/>
        </w:rPr>
        <w:t>Fawwaz</w:t>
      </w:r>
      <w:proofErr w:type="spellEnd"/>
      <w:r w:rsidRPr="001C0FF7">
        <w:rPr>
          <w:rStyle w:val="StyleUnderline"/>
        </w:rPr>
        <w:t xml:space="preserve"> and the other terror suspects currently fighting extradition demonstrate that the European community expects assurances that the United States will try these suspects in regularly constituted courts and not by military commissions.</w:t>
      </w:r>
      <w:r w:rsidRPr="002C41A9">
        <w:rPr>
          <w:sz w:val="16"/>
        </w:rPr>
        <w:t xml:space="preserve"> </w:t>
      </w:r>
      <w:proofErr w:type="gramStart"/>
      <w:r w:rsidRPr="002C41A9">
        <w:rPr>
          <w:sz w:val="16"/>
        </w:rPr>
        <w:t>n46</w:t>
      </w:r>
      <w:proofErr w:type="gramEnd"/>
      <w:r w:rsidRPr="002C41A9">
        <w:rPr>
          <w:sz w:val="16"/>
        </w:rPr>
        <w:t xml:space="preserve"> </w:t>
      </w:r>
      <w:r w:rsidRPr="001C0FF7">
        <w:rPr>
          <w:rStyle w:val="StyleUnderline"/>
        </w:rPr>
        <w:t xml:space="preserve">The past ten years have produced </w:t>
      </w:r>
      <w:r w:rsidRPr="001C0FF7">
        <w:rPr>
          <w:rStyle w:val="Emphasis"/>
        </w:rPr>
        <w:t>no evidence</w:t>
      </w:r>
      <w:r w:rsidRPr="002C41A9">
        <w:rPr>
          <w:sz w:val="16"/>
        </w:rPr>
        <w:t xml:space="preserve"> </w:t>
      </w:r>
      <w:r w:rsidRPr="001C0FF7">
        <w:rPr>
          <w:rStyle w:val="StyleUnderline"/>
        </w:rPr>
        <w:t>that the European community will now be more comfortable with trial by military commission than it was before</w:t>
      </w:r>
      <w:r w:rsidRPr="002C41A9">
        <w:rPr>
          <w:sz w:val="16"/>
        </w:rPr>
        <w:t xml:space="preserve">. </w:t>
      </w:r>
      <w:proofErr w:type="gramStart"/>
      <w:r w:rsidRPr="002C41A9">
        <w:rPr>
          <w:sz w:val="16"/>
        </w:rPr>
        <w:t>n47</w:t>
      </w:r>
      <w:proofErr w:type="gramEnd"/>
      <w:r w:rsidRPr="002C41A9">
        <w:rPr>
          <w:sz w:val="16"/>
        </w:rPr>
        <w:t xml:space="preserve"> It is safe to assume that </w:t>
      </w:r>
      <w:r w:rsidRPr="001C0FF7">
        <w:rPr>
          <w:rStyle w:val="StyleUnderline"/>
        </w:rPr>
        <w:t>if the United States wants to extradite these terror suspects, it will</w:t>
      </w:r>
      <w:r w:rsidRPr="002C41A9">
        <w:rPr>
          <w:sz w:val="16"/>
        </w:rPr>
        <w:t xml:space="preserve"> </w:t>
      </w:r>
      <w:r w:rsidRPr="001C0FF7">
        <w:rPr>
          <w:rStyle w:val="Emphasis"/>
        </w:rPr>
        <w:t>have to provide</w:t>
      </w:r>
      <w:r w:rsidRPr="002C41A9">
        <w:rPr>
          <w:sz w:val="16"/>
        </w:rPr>
        <w:t xml:space="preserve"> the same </w:t>
      </w:r>
      <w:r w:rsidRPr="00FA0982">
        <w:rPr>
          <w:rStyle w:val="StyleUnderline"/>
        </w:rPr>
        <w:t>assurances, namely a promise of trial by regularly constituted courts</w:t>
      </w:r>
      <w:r w:rsidRPr="002C41A9">
        <w:rPr>
          <w:sz w:val="16"/>
        </w:rPr>
        <w:t xml:space="preserve"> with no prospect of the death penalty </w:t>
      </w:r>
      <w:r w:rsidRPr="00FA0982">
        <w:rPr>
          <w:rStyle w:val="Emphasis"/>
        </w:rPr>
        <w:t>and avoidance of detention by the military</w:t>
      </w:r>
      <w:r w:rsidRPr="002C41A9">
        <w:rPr>
          <w:sz w:val="16"/>
        </w:rPr>
        <w:t xml:space="preserve">. Military commissions have a long history in the United States, reemerging at the forefront of the political landscape after the September 11th terrorist attacks when President George W. Bush deemed terror suspects enemy combatants to be tried by military tribunals instead of in civilian courts. </w:t>
      </w:r>
      <w:proofErr w:type="gramStart"/>
      <w:r w:rsidRPr="002C41A9">
        <w:rPr>
          <w:sz w:val="16"/>
        </w:rPr>
        <w:t>n48</w:t>
      </w:r>
      <w:proofErr w:type="gramEnd"/>
      <w:r w:rsidRPr="002C41A9">
        <w:rPr>
          <w:sz w:val="16"/>
        </w:rPr>
        <w:t xml:space="preserve"> The prosecution of these cases was soon mired in protracted legal challenges, and in 2006, President Bush signed the Military Commissions Act (MCA) to authorize and establish procedures for military tribunals in response to the Supreme Court decision in </w:t>
      </w:r>
      <w:proofErr w:type="spellStart"/>
      <w:r w:rsidRPr="002C41A9">
        <w:rPr>
          <w:sz w:val="16"/>
        </w:rPr>
        <w:t>Hamdan</w:t>
      </w:r>
      <w:proofErr w:type="spellEnd"/>
      <w:r w:rsidRPr="002C41A9">
        <w:rPr>
          <w:sz w:val="16"/>
        </w:rPr>
        <w:t xml:space="preserve"> v. Rumsfeld. </w:t>
      </w:r>
      <w:proofErr w:type="gramStart"/>
      <w:r w:rsidRPr="002C41A9">
        <w:rPr>
          <w:sz w:val="16"/>
        </w:rPr>
        <w:t>n49</w:t>
      </w:r>
      <w:proofErr w:type="gramEnd"/>
      <w:r w:rsidRPr="002C41A9">
        <w:rPr>
          <w:sz w:val="16"/>
        </w:rPr>
        <w:t xml:space="preserve"> Following </w:t>
      </w:r>
      <w:proofErr w:type="spellStart"/>
      <w:r w:rsidRPr="002C41A9">
        <w:rPr>
          <w:sz w:val="16"/>
        </w:rPr>
        <w:t>Hamdan</w:t>
      </w:r>
      <w:proofErr w:type="spellEnd"/>
      <w:r w:rsidRPr="002C41A9">
        <w:rPr>
          <w:sz w:val="16"/>
        </w:rPr>
        <w:t xml:space="preserve">, pro-military tribunal advocates fought hard to pass legislation limiting terror suspects solely to military tribunals, arguing inter alia that federal law enforcement and criminal procedures were inadequate to garner much needed intelligence from detained suspects and that the American public would not stand for terrorist trials in civilian courts that are essentially in their own backyards. </w:t>
      </w:r>
      <w:proofErr w:type="gramStart"/>
      <w:r w:rsidRPr="002C41A9">
        <w:rPr>
          <w:sz w:val="16"/>
        </w:rPr>
        <w:t>n50</w:t>
      </w:r>
      <w:proofErr w:type="gramEnd"/>
      <w:r w:rsidRPr="002C41A9">
        <w:rPr>
          <w:sz w:val="16"/>
        </w:rPr>
        <w:t xml:space="preserve"> Those opposed to limiting terror suspects to military [*576] tribunals encompassed a wide variety of groups including law enforcement officials, human rights advocates, academics, and legal professionals. </w:t>
      </w:r>
      <w:proofErr w:type="gramStart"/>
      <w:r w:rsidRPr="002C41A9">
        <w:rPr>
          <w:sz w:val="16"/>
        </w:rPr>
        <w:t>n51</w:t>
      </w:r>
      <w:proofErr w:type="gramEnd"/>
      <w:r w:rsidRPr="002C41A9">
        <w:rPr>
          <w:sz w:val="16"/>
        </w:rPr>
        <w:t xml:space="preserve"> Law enforcement argued primarily that such a limitation would burden the United States unnecessarily in the fight against terrorism; a fight that should use all available assets, including the FBI and intelligence agencies. </w:t>
      </w:r>
      <w:proofErr w:type="gramStart"/>
      <w:r w:rsidRPr="002C41A9">
        <w:rPr>
          <w:sz w:val="16"/>
        </w:rPr>
        <w:t>n52</w:t>
      </w:r>
      <w:proofErr w:type="gramEnd"/>
      <w:r w:rsidRPr="002C41A9">
        <w:rPr>
          <w:sz w:val="16"/>
        </w:rPr>
        <w:t xml:space="preserve"> Human rights advocates, academics, and legal professionals argued that in fighting the war on terror, it was critical the United States abide by its long-standing commitments to due process of law and to international humanitarian law, such as the Geneva Conventions. </w:t>
      </w:r>
      <w:proofErr w:type="gramStart"/>
      <w:r w:rsidRPr="002C41A9">
        <w:rPr>
          <w:sz w:val="16"/>
        </w:rPr>
        <w:t>n53</w:t>
      </w:r>
      <w:proofErr w:type="gramEnd"/>
      <w:r w:rsidRPr="002C41A9">
        <w:rPr>
          <w:sz w:val="16"/>
        </w:rPr>
        <w:t xml:space="preserve"> In 2009, President Barack Obama signed into law a revised version of the MCA intended to address concerns that the 2006 MCA ran afoul of the Geneva Conventions and the U.S. Constitution. </w:t>
      </w:r>
      <w:proofErr w:type="gramStart"/>
      <w:r w:rsidRPr="002C41A9">
        <w:rPr>
          <w:sz w:val="16"/>
        </w:rPr>
        <w:t>n54</w:t>
      </w:r>
      <w:proofErr w:type="gramEnd"/>
      <w:r w:rsidRPr="002C41A9">
        <w:rPr>
          <w:sz w:val="16"/>
        </w:rPr>
        <w:t xml:space="preserve"> However, even with these revisions, the 2009 MCA failed to bring the military tribunal system into compliance with international human rights law. </w:t>
      </w:r>
      <w:proofErr w:type="gramStart"/>
      <w:r w:rsidRPr="002C41A9">
        <w:rPr>
          <w:sz w:val="16"/>
        </w:rPr>
        <w:t>n55</w:t>
      </w:r>
      <w:proofErr w:type="gramEnd"/>
      <w:r w:rsidRPr="002C41A9">
        <w:rPr>
          <w:sz w:val="16"/>
        </w:rPr>
        <w:t xml:space="preserve"> For instance, the 2009 MCA did nothing to revise the controversial Section 7 of the 2006 MCA, which means Section 7 continues to strip the federal court system of its capacity to review petitions for writs of habeas corpus. </w:t>
      </w:r>
      <w:proofErr w:type="gramStart"/>
      <w:r w:rsidRPr="002C41A9">
        <w:rPr>
          <w:sz w:val="16"/>
        </w:rPr>
        <w:t>n56</w:t>
      </w:r>
      <w:proofErr w:type="gramEnd"/>
      <w:r w:rsidRPr="002C41A9">
        <w:rPr>
          <w:sz w:val="16"/>
        </w:rPr>
        <w:t xml:space="preserve"> Unsatisfied that the 2006 and 2009 MCAs went far enough, and despite the U.S. Supreme Court's ruling in </w:t>
      </w:r>
      <w:proofErr w:type="spellStart"/>
      <w:r w:rsidRPr="002C41A9">
        <w:rPr>
          <w:sz w:val="16"/>
        </w:rPr>
        <w:t>Hamdan</w:t>
      </w:r>
      <w:proofErr w:type="spellEnd"/>
      <w:r w:rsidRPr="002C41A9">
        <w:rPr>
          <w:sz w:val="16"/>
        </w:rPr>
        <w:t xml:space="preserve">, some conservative members of Congress continued to fight to limit trials of terror suspects exclusively to military tribunals, thereby cutting the judiciary entirely out of the terror suspect trial loop. </w:t>
      </w:r>
      <w:proofErr w:type="gramStart"/>
      <w:r w:rsidRPr="002C41A9">
        <w:rPr>
          <w:sz w:val="16"/>
        </w:rPr>
        <w:t>n57</w:t>
      </w:r>
      <w:proofErr w:type="gramEnd"/>
      <w:r w:rsidRPr="002C41A9">
        <w:rPr>
          <w:sz w:val="16"/>
        </w:rPr>
        <w:t xml:space="preserve"> Meanwhile, the federal courts spent the [*577] past decade successfully trying and convicting hundreds of suspects, n58 perhaps demonstrating the irrational fear of the pro-military tribunal advocates that those who have their day in court may not be convicted. In addition to these convictions, the Supreme Court granted certiorari to four Guantanamo cases, subsequently finding in favor of the detainees, n59 thereby demonstrating the full range of the federal court system. On December 31, 2011, these failed attempts to limit trials to military tribunals finally met measured success when President Obama signed the NDAA into law. </w:t>
      </w:r>
      <w:proofErr w:type="gramStart"/>
      <w:r w:rsidRPr="002C41A9">
        <w:rPr>
          <w:sz w:val="16"/>
        </w:rPr>
        <w:t>n60</w:t>
      </w:r>
      <w:proofErr w:type="gramEnd"/>
      <w:r w:rsidRPr="002C41A9">
        <w:rPr>
          <w:sz w:val="16"/>
        </w:rPr>
        <w:t xml:space="preserve"> </w:t>
      </w:r>
      <w:r w:rsidRPr="00FA0982">
        <w:rPr>
          <w:rStyle w:val="StyleUnderline"/>
        </w:rPr>
        <w:t>Subtitle D of the NDAA, entitled "Counterterrorism" includes long-sought-after provisions designed to limit terror suspect trials to military tribunals, effectively by-passing the federal court system</w:t>
      </w:r>
      <w:r w:rsidRPr="002C41A9">
        <w:rPr>
          <w:sz w:val="16"/>
        </w:rPr>
        <w:t xml:space="preserve">. </w:t>
      </w:r>
      <w:proofErr w:type="gramStart"/>
      <w:r w:rsidRPr="002C41A9">
        <w:rPr>
          <w:sz w:val="16"/>
        </w:rPr>
        <w:t>n61</w:t>
      </w:r>
      <w:proofErr w:type="gramEnd"/>
      <w:r w:rsidRPr="002C41A9">
        <w:rPr>
          <w:sz w:val="16"/>
        </w:rPr>
        <w:t xml:space="preserve"> </w:t>
      </w:r>
      <w:r w:rsidRPr="00FA0982">
        <w:rPr>
          <w:rStyle w:val="StyleUnderline"/>
        </w:rPr>
        <w:t>In particular, Sections 1021 and 1022 address the authority and action required by the U.S. military to detain terror suspects indefinitely pending disposition under the law of war.</w:t>
      </w:r>
      <w:r w:rsidRPr="002C41A9">
        <w:rPr>
          <w:sz w:val="16"/>
        </w:rPr>
        <w:t xml:space="preserve"> </w:t>
      </w:r>
      <w:proofErr w:type="gramStart"/>
      <w:r w:rsidRPr="002C41A9">
        <w:rPr>
          <w:sz w:val="16"/>
        </w:rPr>
        <w:t>n62</w:t>
      </w:r>
      <w:proofErr w:type="gramEnd"/>
      <w:r w:rsidRPr="002C41A9">
        <w:rPr>
          <w:sz w:val="16"/>
        </w:rPr>
        <w:t xml:space="preserve"> Even with the success of passage, </w:t>
      </w:r>
      <w:r w:rsidRPr="00FA0982">
        <w:rPr>
          <w:rStyle w:val="StyleUnderline"/>
        </w:rPr>
        <w:t>these provisions were modified enough from their original hard-lined proposals to result in merely codifying existing practices under the 2001 Authorization for Use of Military Force</w:t>
      </w:r>
      <w:r w:rsidRPr="002C41A9">
        <w:rPr>
          <w:sz w:val="16"/>
        </w:rPr>
        <w:t xml:space="preserve"> (AUMF) and the 2006 and 2009 MCAs. </w:t>
      </w:r>
      <w:proofErr w:type="gramStart"/>
      <w:r w:rsidRPr="002C41A9">
        <w:rPr>
          <w:sz w:val="16"/>
        </w:rPr>
        <w:t>n63</w:t>
      </w:r>
      <w:proofErr w:type="gramEnd"/>
      <w:r w:rsidRPr="002C41A9">
        <w:rPr>
          <w:sz w:val="16"/>
        </w:rPr>
        <w:t xml:space="preserve"> As this Note reveals, </w:t>
      </w:r>
      <w:r w:rsidRPr="007068FA">
        <w:rPr>
          <w:rStyle w:val="StyleUnderline"/>
        </w:rPr>
        <w:t xml:space="preserve">these modifications are crucial because they allow the United </w:t>
      </w:r>
      <w:r w:rsidRPr="007068FA">
        <w:rPr>
          <w:rStyle w:val="Emphasis"/>
        </w:rPr>
        <w:t>States to continue to provide assurances necessary to secure the extradition of known terrorists</w:t>
      </w:r>
      <w:r w:rsidRPr="002C41A9">
        <w:rPr>
          <w:sz w:val="16"/>
        </w:rPr>
        <w:t xml:space="preserve">. Viewed another way, </w:t>
      </w:r>
      <w:r w:rsidRPr="007068FA">
        <w:rPr>
          <w:rStyle w:val="StyleUnderline"/>
        </w:rPr>
        <w:t>this codification greatly hampers both federal law enforcement and the Obama Administration in their respective roles in the fight against terrorism</w:t>
      </w:r>
      <w:r w:rsidRPr="002C41A9">
        <w:rPr>
          <w:sz w:val="16"/>
        </w:rPr>
        <w:t xml:space="preserve">, </w:t>
      </w:r>
      <w:r w:rsidRPr="007068FA">
        <w:rPr>
          <w:rStyle w:val="Emphasis"/>
        </w:rPr>
        <w:t>making it more difficult for the United States to treat terror suspects on a case-by-case basis.</w:t>
      </w:r>
      <w:r w:rsidRPr="002C41A9">
        <w:rPr>
          <w:sz w:val="16"/>
        </w:rPr>
        <w:t xml:space="preserve"> </w:t>
      </w:r>
      <w:r w:rsidRPr="007068FA">
        <w:rPr>
          <w:rStyle w:val="StyleUnderline"/>
        </w:rPr>
        <w:t>In order to bring some of the most sought-after terrorists to justice, the United States must continue to provide and uphold</w:t>
      </w:r>
      <w:r w:rsidRPr="002C41A9">
        <w:rPr>
          <w:sz w:val="16"/>
        </w:rPr>
        <w:t xml:space="preserve"> </w:t>
      </w:r>
      <w:r w:rsidRPr="007068FA">
        <w:rPr>
          <w:rStyle w:val="Emphasis"/>
        </w:rPr>
        <w:t>assurances</w:t>
      </w:r>
      <w:r w:rsidRPr="002C41A9">
        <w:rPr>
          <w:sz w:val="16"/>
        </w:rPr>
        <w:t xml:space="preserve"> </w:t>
      </w:r>
      <w:r w:rsidRPr="007068FA">
        <w:rPr>
          <w:rStyle w:val="StyleUnderline"/>
        </w:rPr>
        <w:t>to her European allies that the terror suspects being extradited to the United States will not be subjected to inhuman or degrading treatment and will be given a fair and impartial trial.</w:t>
      </w:r>
      <w:r w:rsidRPr="002C41A9">
        <w:rPr>
          <w:sz w:val="16"/>
        </w:rPr>
        <w:t xml:space="preserve"> </w:t>
      </w:r>
      <w:r w:rsidRPr="007068FA">
        <w:rPr>
          <w:rStyle w:val="StyleUnderline"/>
        </w:rPr>
        <w:t>Without these assurances, the U.K. and Europe will not likely</w:t>
      </w:r>
      <w:r w:rsidRPr="002C41A9">
        <w:rPr>
          <w:sz w:val="16"/>
        </w:rPr>
        <w:t xml:space="preserve"> [*578] </w:t>
      </w:r>
      <w:r w:rsidRPr="007068FA">
        <w:rPr>
          <w:rStyle w:val="StyleUnderline"/>
        </w:rPr>
        <w:t>extradite the currently detained high-value terror suspects to the United States.</w:t>
      </w:r>
      <w:r>
        <w:rPr>
          <w:rStyle w:val="StyleUnderline"/>
        </w:rPr>
        <w:t xml:space="preserve"> </w:t>
      </w:r>
      <w:r w:rsidRPr="002C41A9">
        <w:rPr>
          <w:sz w:val="16"/>
        </w:rPr>
        <w:t xml:space="preserve">1. The Procedural Shortcomings Amount to a Lack of Due Process, and the 2009 MCA Falls Short in Correcting Deficiencies As mentioned earlier, the Obama Administration sought many changes to the highly criticized 2006 MCA. But even with the 2009 modifications, the use of military tribunals under the MCA and AUMF still fails to meet international human rights standards for a fair and impartial trial, most notably because of the lack of independence and impartiality. </w:t>
      </w:r>
      <w:proofErr w:type="gramStart"/>
      <w:r w:rsidRPr="002C41A9">
        <w:rPr>
          <w:sz w:val="16"/>
        </w:rPr>
        <w:t>n64</w:t>
      </w:r>
      <w:proofErr w:type="gramEnd"/>
      <w:r w:rsidRPr="002C41A9">
        <w:rPr>
          <w:sz w:val="16"/>
        </w:rPr>
        <w:t xml:space="preserve"> The importance of a tribunal being independent and [*579] impartial is such that it "requires that judges be both de facto impartial and independent as well as appear to be impartial and independent." n65 Two more glaring deficiencies in military tribunals include the lack of the presumption of innocence and denial of access to the writ of habeas corpus. In Combatant Status Review Tribunals (CSRT), which </w:t>
      </w:r>
      <w:proofErr w:type="gramStart"/>
      <w:r w:rsidRPr="002C41A9">
        <w:rPr>
          <w:sz w:val="16"/>
        </w:rPr>
        <w:t>are</w:t>
      </w:r>
      <w:proofErr w:type="gramEnd"/>
      <w:r w:rsidRPr="002C41A9">
        <w:rPr>
          <w:sz w:val="16"/>
        </w:rPr>
        <w:t xml:space="preserve"> precursors to a detainee's trial by military commission, instead of a presumption of innocence favoring the defendant, there is a rebuttable presumption in favor of the government's evidence. </w:t>
      </w:r>
      <w:proofErr w:type="gramStart"/>
      <w:r w:rsidRPr="002C41A9">
        <w:rPr>
          <w:sz w:val="16"/>
        </w:rPr>
        <w:t>n66</w:t>
      </w:r>
      <w:proofErr w:type="gramEnd"/>
      <w:r w:rsidRPr="002C41A9">
        <w:rPr>
          <w:sz w:val="16"/>
        </w:rPr>
        <w:t xml:space="preserve"> CSRTs provide a rebuttable presumption that the government's evidence submitted to determine whether the detainee is an enemy combatant is genuine and accurate. </w:t>
      </w:r>
      <w:proofErr w:type="gramStart"/>
      <w:r w:rsidRPr="002C41A9">
        <w:rPr>
          <w:sz w:val="16"/>
        </w:rPr>
        <w:t>n67</w:t>
      </w:r>
      <w:proofErr w:type="gramEnd"/>
      <w:r w:rsidRPr="002C41A9">
        <w:rPr>
          <w:sz w:val="16"/>
        </w:rPr>
        <w:t xml:space="preserve"> To date, detained persons held in the United States have relied on habeas corpus to show that their detention is not in accord with due process, n68 but this important check still does not exist for detainees held under U.S. control outside of the United States. </w:t>
      </w:r>
      <w:proofErr w:type="gramStart"/>
      <w:r w:rsidRPr="002C41A9">
        <w:rPr>
          <w:sz w:val="16"/>
        </w:rPr>
        <w:t>n69</w:t>
      </w:r>
      <w:proofErr w:type="gramEnd"/>
      <w:r w:rsidRPr="002C41A9">
        <w:rPr>
          <w:sz w:val="16"/>
        </w:rPr>
        <w:t xml:space="preserve"> Other procedural deficiencies with the military commission process include deprivation of the right to counsel (particularly in the beginning stages), the right to be informed (with most restrictions to information surrounding classified information, with classification being determined by the prosecution), the right to be present (the prosecution may exclude the detainee from his own hearing for reasons of national security, as determined by the prosecution), the requirement for equality (detainees are usually denied requests to call witnesses and in 89% "of the tribunals, no evidence whatsoever was presented on the detainee's behalf"), and the admittance of coerced evidence. </w:t>
      </w:r>
      <w:proofErr w:type="gramStart"/>
      <w:r w:rsidRPr="002C41A9">
        <w:rPr>
          <w:sz w:val="16"/>
        </w:rPr>
        <w:t>n70</w:t>
      </w:r>
      <w:proofErr w:type="gramEnd"/>
      <w:r w:rsidRPr="002C41A9">
        <w:rPr>
          <w:sz w:val="16"/>
        </w:rPr>
        <w:t xml:space="preserve"> The 2009 MCA made slight improvements to some of these deficiencies by stating that "the defense shall have a reasonable opportunity to obtain witnesses and evidence," and by entirely barring the "use of statements obtained through cruel, inhuman or degrading treatment." n71 However, the new witness and evidence requirements of the 2009 MCA fall short of meeting the requirements of equal opportunity among the parties. In addition, the bar to improperly obtained statements [*580] does not apply to former CSRTs. n72 Ensuring due process, access to counsel, and access to all proceedings and all evidence are critical guarantees that must be provided to offer a fair trial. </w:t>
      </w:r>
      <w:proofErr w:type="gramStart"/>
      <w:r w:rsidRPr="002C41A9">
        <w:rPr>
          <w:sz w:val="16"/>
        </w:rPr>
        <w:t>n73</w:t>
      </w:r>
      <w:proofErr w:type="gramEnd"/>
      <w:r w:rsidRPr="002C41A9">
        <w:rPr>
          <w:sz w:val="16"/>
        </w:rPr>
        <w:t xml:space="preserve"> As it stands, military commissions, despite some marked improvements, are not likely to meet the standards necessary to establish the right to a fair trial as set forth in Article 6 of the Convention. 2. European Court Insight on Article 6 Compliance </w:t>
      </w:r>
      <w:proofErr w:type="gramStart"/>
      <w:r w:rsidRPr="002C41A9">
        <w:rPr>
          <w:sz w:val="16"/>
        </w:rPr>
        <w:t>What</w:t>
      </w:r>
      <w:proofErr w:type="gramEnd"/>
      <w:r w:rsidRPr="002C41A9">
        <w:rPr>
          <w:sz w:val="16"/>
        </w:rPr>
        <w:t xml:space="preserve"> are the expectations of the European Court relative to Article 6 compliance? In twenty-two years of jurisprudence handed down from the European Court since </w:t>
      </w:r>
      <w:proofErr w:type="spellStart"/>
      <w:r w:rsidRPr="002C41A9">
        <w:rPr>
          <w:sz w:val="16"/>
        </w:rPr>
        <w:t>Soering</w:t>
      </w:r>
      <w:proofErr w:type="spellEnd"/>
      <w:r w:rsidRPr="002C41A9">
        <w:rPr>
          <w:sz w:val="16"/>
        </w:rPr>
        <w:t xml:space="preserve">, the court never found an expulsion, until 2012, that violated Article 6 despite the claim's repeated assertion. </w:t>
      </w:r>
      <w:proofErr w:type="gramStart"/>
      <w:r w:rsidRPr="002C41A9">
        <w:rPr>
          <w:sz w:val="16"/>
        </w:rPr>
        <w:t>n74</w:t>
      </w:r>
      <w:proofErr w:type="gramEnd"/>
      <w:r w:rsidRPr="002C41A9">
        <w:rPr>
          <w:sz w:val="16"/>
        </w:rPr>
        <w:t xml:space="preserve"> As </w:t>
      </w:r>
      <w:proofErr w:type="spellStart"/>
      <w:r w:rsidRPr="002C41A9">
        <w:rPr>
          <w:sz w:val="16"/>
        </w:rPr>
        <w:t>Soering</w:t>
      </w:r>
      <w:proofErr w:type="spellEnd"/>
      <w:r w:rsidRPr="002C41A9">
        <w:rPr>
          <w:sz w:val="16"/>
        </w:rPr>
        <w:t xml:space="preserve"> established, the European Court demands a showing of a "real risk of a flagrant denial of justice" to invoke a claim under Article 6. </w:t>
      </w:r>
      <w:proofErr w:type="gramStart"/>
      <w:r w:rsidRPr="002C41A9">
        <w:rPr>
          <w:sz w:val="16"/>
        </w:rPr>
        <w:t>n75</w:t>
      </w:r>
      <w:proofErr w:type="gramEnd"/>
      <w:r w:rsidRPr="002C41A9">
        <w:rPr>
          <w:sz w:val="16"/>
        </w:rPr>
        <w:t xml:space="preserve"> This means that the claimant must meet a higher burden under Article 6 than Article 3; but in "assessing whether this test has been met, the Court considers that the same standard and burden of proof should apply as in Article 3 expulsion cases." n76 The court stated that the Article 6 test is a "stringent test of unfairness" and that a "flagrant denial of justice goes beyond mere irregularities or lack of safeguards in the trial procedures such as might result in a breach of Article 6 if occurring within the Contracting State itself." n77 In defining flagrant denial of justice, the court noted that it is: Synonymous with a trial which is manifestly contrary to the provisions of Article 6 or the principles embodied therein. Although it has not yet been required to define the term in more precise terms, the Court has nonetheless indicated that certain forms of unfairness could amount to a flagrant denial of justice. These have included: conviction in absentia with no possibility subsequently to obtain a fresh determination of the merits of the charge; [*581] a trial which is summary in nature and conducted with a total disregard for the rights of the </w:t>
      </w:r>
      <w:proofErr w:type="spellStart"/>
      <w:r w:rsidRPr="002C41A9">
        <w:rPr>
          <w:sz w:val="16"/>
        </w:rPr>
        <w:t>defence</w:t>
      </w:r>
      <w:proofErr w:type="spellEnd"/>
      <w:r w:rsidRPr="002C41A9">
        <w:rPr>
          <w:sz w:val="16"/>
        </w:rPr>
        <w:t xml:space="preserve">; detention without any access to an independent and impartial tribunal to have the legality of the detention reviewed; and deliberate and systematic refusal of access to a lawyer, especially for an individual detained in a foreign country. </w:t>
      </w:r>
      <w:proofErr w:type="gramStart"/>
      <w:r w:rsidRPr="002C41A9">
        <w:rPr>
          <w:sz w:val="16"/>
        </w:rPr>
        <w:t>n78</w:t>
      </w:r>
      <w:proofErr w:type="gramEnd"/>
      <w:r w:rsidRPr="002C41A9">
        <w:rPr>
          <w:sz w:val="16"/>
        </w:rPr>
        <w:t xml:space="preserve"> On January 17, 2012 in Othman (Abu </w:t>
      </w:r>
      <w:proofErr w:type="spellStart"/>
      <w:r w:rsidRPr="002C41A9">
        <w:rPr>
          <w:sz w:val="16"/>
        </w:rPr>
        <w:t>Qatada</w:t>
      </w:r>
      <w:proofErr w:type="spellEnd"/>
      <w:r w:rsidRPr="002C41A9">
        <w:rPr>
          <w:sz w:val="16"/>
        </w:rPr>
        <w:t xml:space="preserve">), the court determined that evidence obtained by torture would amount to a flagrant denial of justice invoking Article 6. </w:t>
      </w:r>
      <w:proofErr w:type="gramStart"/>
      <w:r w:rsidRPr="002C41A9">
        <w:rPr>
          <w:sz w:val="16"/>
        </w:rPr>
        <w:t>n79</w:t>
      </w:r>
      <w:proofErr w:type="gramEnd"/>
      <w:r w:rsidRPr="002C41A9">
        <w:rPr>
          <w:sz w:val="16"/>
        </w:rPr>
        <w:t xml:space="preserve"> The court went further to state that similar considerations may apply in a case that presented evidence obtained by other forms of ill-treatment that fall short of torture as well. </w:t>
      </w:r>
      <w:proofErr w:type="gramStart"/>
      <w:r w:rsidRPr="002C41A9">
        <w:rPr>
          <w:sz w:val="16"/>
        </w:rPr>
        <w:t>n80</w:t>
      </w:r>
      <w:proofErr w:type="gramEnd"/>
      <w:r w:rsidRPr="002C41A9">
        <w:rPr>
          <w:sz w:val="16"/>
        </w:rPr>
        <w:t xml:space="preserve"> In addition to the guidelines for Article 6 that Othman now provides, the European Court previously made clear that the guarantees of a right to a fair trial apply to all types of judicial proceedings, even those deemed administrative. </w:t>
      </w:r>
      <w:proofErr w:type="gramStart"/>
      <w:r w:rsidRPr="002C41A9">
        <w:rPr>
          <w:sz w:val="16"/>
        </w:rPr>
        <w:t>n81</w:t>
      </w:r>
      <w:proofErr w:type="gramEnd"/>
      <w:r w:rsidRPr="002C41A9">
        <w:rPr>
          <w:sz w:val="16"/>
        </w:rPr>
        <w:t xml:space="preserve"> Moreover, the court has stated that special proceedings, such as military court-martial, may "be subject to Article 6 scrutiny because of the serious criminal nature of the crime with which the defendant had been accused." n82 Thus, it is safe to assume that military tribunals, as well as their administrative precursors, CSRTs, are very likely to amount to a flagrant denial of justice under Article 6. III. Analysis of How the NDAA Affects Extradition </w:t>
      </w:r>
      <w:r w:rsidRPr="00395FC7">
        <w:rPr>
          <w:rStyle w:val="StyleUnderline"/>
        </w:rPr>
        <w:t>Understanding how the European Court views Article 6 compliance and the current perceptions of the U.S. military tribunal system, one can surmise that the European Court is</w:t>
      </w:r>
      <w:r w:rsidRPr="002C41A9">
        <w:rPr>
          <w:sz w:val="16"/>
        </w:rPr>
        <w:t xml:space="preserve"> </w:t>
      </w:r>
      <w:r w:rsidRPr="00395FC7">
        <w:rPr>
          <w:rStyle w:val="Emphasis"/>
        </w:rPr>
        <w:t>likely to block extradition</w:t>
      </w:r>
      <w:r w:rsidRPr="002C41A9">
        <w:rPr>
          <w:sz w:val="16"/>
        </w:rPr>
        <w:t xml:space="preserve"> if a suspect will face trials in a military tribunal. Current cases demonstrate how [*582] </w:t>
      </w:r>
      <w:r w:rsidRPr="00A94BE2">
        <w:rPr>
          <w:rStyle w:val="StyleUnderline"/>
        </w:rPr>
        <w:t>terror suspects</w:t>
      </w:r>
      <w:r w:rsidRPr="002C41A9">
        <w:rPr>
          <w:sz w:val="16"/>
        </w:rPr>
        <w:t xml:space="preserve"> have </w:t>
      </w:r>
      <w:r w:rsidRPr="00A94BE2">
        <w:rPr>
          <w:rStyle w:val="StyleUnderline"/>
        </w:rPr>
        <w:t>successfully employed Article 3 to deter extradition</w:t>
      </w:r>
      <w:r w:rsidRPr="002C41A9">
        <w:rPr>
          <w:sz w:val="16"/>
        </w:rPr>
        <w:t xml:space="preserve">, and </w:t>
      </w:r>
      <w:r w:rsidRPr="00A94BE2">
        <w:rPr>
          <w:rStyle w:val="StyleUnderline"/>
        </w:rPr>
        <w:t>forecast the future use of Article 6</w:t>
      </w:r>
      <w:r w:rsidRPr="002C41A9">
        <w:rPr>
          <w:sz w:val="16"/>
        </w:rPr>
        <w:t xml:space="preserve">. </w:t>
      </w:r>
      <w:proofErr w:type="gramStart"/>
      <w:r w:rsidRPr="002C41A9">
        <w:rPr>
          <w:sz w:val="16"/>
        </w:rPr>
        <w:t>n83</w:t>
      </w:r>
      <w:proofErr w:type="gramEnd"/>
      <w:r w:rsidRPr="002C41A9">
        <w:rPr>
          <w:sz w:val="16"/>
        </w:rPr>
        <w:t xml:space="preserve"> These cases indicate that </w:t>
      </w:r>
      <w:r w:rsidRPr="00A94BE2">
        <w:rPr>
          <w:rStyle w:val="StyleUnderline"/>
        </w:rPr>
        <w:t>it would be wise for the United States to</w:t>
      </w:r>
      <w:r w:rsidRPr="002C41A9">
        <w:rPr>
          <w:sz w:val="16"/>
        </w:rPr>
        <w:t xml:space="preserve"> continue to </w:t>
      </w:r>
      <w:r w:rsidRPr="00A94BE2">
        <w:rPr>
          <w:rStyle w:val="StyleUnderline"/>
        </w:rPr>
        <w:t>grant assurances that terror suspects will not be at risk of</w:t>
      </w:r>
      <w:r w:rsidRPr="002C41A9">
        <w:rPr>
          <w:sz w:val="16"/>
        </w:rPr>
        <w:t xml:space="preserve"> the death penalty, </w:t>
      </w:r>
      <w:r w:rsidRPr="00A94BE2">
        <w:rPr>
          <w:rStyle w:val="StyleUnderline"/>
        </w:rPr>
        <w:t>military detention, or trial by military commission</w:t>
      </w:r>
      <w:r w:rsidRPr="002C41A9">
        <w:rPr>
          <w:sz w:val="16"/>
        </w:rPr>
        <w:t>. H</w:t>
      </w:r>
      <w:r w:rsidRPr="00A94BE2">
        <w:rPr>
          <w:rStyle w:val="StyleUnderline"/>
        </w:rPr>
        <w:t>ow the U.S. government interprets and applies the language of the NDAA, specifically Sections 1021 and 1022</w:t>
      </w:r>
      <w:r w:rsidRPr="002C41A9">
        <w:rPr>
          <w:sz w:val="16"/>
        </w:rPr>
        <w:t xml:space="preserve">, n84 </w:t>
      </w:r>
      <w:r w:rsidRPr="00A94BE2">
        <w:rPr>
          <w:rStyle w:val="Emphasis"/>
        </w:rPr>
        <w:t>will prove pivotal</w:t>
      </w:r>
      <w:r w:rsidRPr="002C41A9">
        <w:rPr>
          <w:sz w:val="16"/>
        </w:rPr>
        <w:t xml:space="preserve"> </w:t>
      </w:r>
      <w:r w:rsidRPr="00A94BE2">
        <w:rPr>
          <w:rStyle w:val="StyleUnderline"/>
        </w:rPr>
        <w:t>in the fight to win extradition of these known terror suspects and ultimately bring them to justice.</w:t>
      </w:r>
      <w:r>
        <w:rPr>
          <w:rStyle w:val="StyleUnderline"/>
        </w:rPr>
        <w:t xml:space="preserve"> </w:t>
      </w:r>
      <w:r w:rsidRPr="002C41A9">
        <w:rPr>
          <w:sz w:val="16"/>
        </w:rPr>
        <w:t>A. Recent Extradition Cases Recent cases of terror suspects invoking Article 3 to fight extradition to the United States exemplify how the European Court may respond to Article 6 claims. These cases provide insight into how the United States should proceed with regard to statutory interpretation of the NDAA, particularly when requesting extradition of terror suspects. 1. Al-</w:t>
      </w:r>
      <w:proofErr w:type="spellStart"/>
      <w:r w:rsidRPr="002C41A9">
        <w:rPr>
          <w:sz w:val="16"/>
        </w:rPr>
        <w:t>Fawwaz</w:t>
      </w:r>
      <w:proofErr w:type="spellEnd"/>
      <w:r w:rsidRPr="002C41A9">
        <w:rPr>
          <w:sz w:val="16"/>
        </w:rPr>
        <w:t xml:space="preserve">, </w:t>
      </w:r>
      <w:proofErr w:type="spellStart"/>
      <w:r w:rsidRPr="002C41A9">
        <w:rPr>
          <w:sz w:val="16"/>
        </w:rPr>
        <w:t>Bary</w:t>
      </w:r>
      <w:proofErr w:type="spellEnd"/>
      <w:r w:rsidRPr="002C41A9">
        <w:rPr>
          <w:sz w:val="16"/>
        </w:rPr>
        <w:t xml:space="preserve">, and </w:t>
      </w:r>
      <w:proofErr w:type="spellStart"/>
      <w:r w:rsidRPr="002C41A9">
        <w:rPr>
          <w:sz w:val="16"/>
        </w:rPr>
        <w:t>Eidarous</w:t>
      </w:r>
      <w:proofErr w:type="spellEnd"/>
      <w:r w:rsidRPr="002C41A9">
        <w:rPr>
          <w:sz w:val="16"/>
        </w:rPr>
        <w:t xml:space="preserve"> Have Successfully Thwarted Extradition Since 1998 Using Article 3 Three terror suspects, who were arrested in London in the late 1990s, have successfully fought extradition for over a decade using Article 3. Khalid al-</w:t>
      </w:r>
      <w:proofErr w:type="spellStart"/>
      <w:r w:rsidRPr="002C41A9">
        <w:rPr>
          <w:sz w:val="16"/>
        </w:rPr>
        <w:t>Fawwaz</w:t>
      </w:r>
      <w:proofErr w:type="spellEnd"/>
      <w:r w:rsidRPr="002C41A9">
        <w:rPr>
          <w:sz w:val="16"/>
        </w:rPr>
        <w:t xml:space="preserve">, alleged not only to be an al-Qaeda member, but also one of Osama bin Laden's key lieutenants, n85 was indicted for the 1998 U.S. embassy bombings in East Africa which killed 224 people and injured more than 4,500. </w:t>
      </w:r>
      <w:proofErr w:type="gramStart"/>
      <w:r w:rsidRPr="002C41A9">
        <w:rPr>
          <w:sz w:val="16"/>
        </w:rPr>
        <w:t>n86</w:t>
      </w:r>
      <w:proofErr w:type="gramEnd"/>
      <w:r w:rsidRPr="002C41A9">
        <w:rPr>
          <w:sz w:val="16"/>
        </w:rPr>
        <w:t xml:space="preserve"> Adel Abdel </w:t>
      </w:r>
      <w:proofErr w:type="spellStart"/>
      <w:r w:rsidRPr="002C41A9">
        <w:rPr>
          <w:sz w:val="16"/>
        </w:rPr>
        <w:t>Bary</w:t>
      </w:r>
      <w:proofErr w:type="spellEnd"/>
      <w:r w:rsidRPr="002C41A9">
        <w:rPr>
          <w:sz w:val="16"/>
        </w:rPr>
        <w:t xml:space="preserve"> and Ibrahim </w:t>
      </w:r>
      <w:proofErr w:type="spellStart"/>
      <w:r w:rsidRPr="002C41A9">
        <w:rPr>
          <w:sz w:val="16"/>
        </w:rPr>
        <w:t>Eidarous</w:t>
      </w:r>
      <w:proofErr w:type="spellEnd"/>
      <w:r w:rsidRPr="002C41A9">
        <w:rPr>
          <w:sz w:val="16"/>
        </w:rPr>
        <w:t>, both alleged members of Egyptian Islamic Jihad, operated alongside al-</w:t>
      </w:r>
      <w:proofErr w:type="spellStart"/>
      <w:r w:rsidRPr="002C41A9">
        <w:rPr>
          <w:sz w:val="16"/>
        </w:rPr>
        <w:t>Fawwaz</w:t>
      </w:r>
      <w:proofErr w:type="spellEnd"/>
      <w:r w:rsidRPr="002C41A9">
        <w:rPr>
          <w:sz w:val="16"/>
        </w:rPr>
        <w:t xml:space="preserve"> in the London al-Qaeda cell, n87 and were subsequently arrested "on an extradition warrant following a request from the United States" in 1999 for their involvement in the bombings. </w:t>
      </w:r>
      <w:proofErr w:type="gramStart"/>
      <w:r w:rsidRPr="002C41A9">
        <w:rPr>
          <w:sz w:val="16"/>
        </w:rPr>
        <w:t>n88</w:t>
      </w:r>
      <w:proofErr w:type="gramEnd"/>
      <w:r w:rsidRPr="002C41A9">
        <w:rPr>
          <w:sz w:val="16"/>
        </w:rPr>
        <w:t xml:space="preserve"> For several years, al-</w:t>
      </w:r>
      <w:proofErr w:type="spellStart"/>
      <w:r w:rsidRPr="002C41A9">
        <w:rPr>
          <w:sz w:val="16"/>
        </w:rPr>
        <w:t>Fawwaz</w:t>
      </w:r>
      <w:proofErr w:type="spellEnd"/>
      <w:r w:rsidRPr="002C41A9">
        <w:rPr>
          <w:sz w:val="16"/>
        </w:rPr>
        <w:t xml:space="preserve">, </w:t>
      </w:r>
      <w:proofErr w:type="spellStart"/>
      <w:r w:rsidRPr="002C41A9">
        <w:rPr>
          <w:sz w:val="16"/>
        </w:rPr>
        <w:t>Bary</w:t>
      </w:r>
      <w:proofErr w:type="spellEnd"/>
      <w:r w:rsidRPr="002C41A9">
        <w:rPr>
          <w:sz w:val="16"/>
        </w:rPr>
        <w:t xml:space="preserve">, and </w:t>
      </w:r>
      <w:proofErr w:type="spellStart"/>
      <w:r w:rsidRPr="002C41A9">
        <w:rPr>
          <w:sz w:val="16"/>
        </w:rPr>
        <w:t>Eidarous</w:t>
      </w:r>
      <w:proofErr w:type="spellEnd"/>
      <w:r w:rsidRPr="002C41A9">
        <w:rPr>
          <w:sz w:val="16"/>
        </w:rPr>
        <w:t xml:space="preserve"> successfully fought extradition through a [*583] series of appeals within the U.K. n89 In 2008, the U.K. Secretary of State issued warrants for their extradition to the United States, finding that the U.S. government met the prima facie case and provided reliable assurances. </w:t>
      </w:r>
      <w:proofErr w:type="gramStart"/>
      <w:r w:rsidRPr="002C41A9">
        <w:rPr>
          <w:sz w:val="16"/>
        </w:rPr>
        <w:t>n90</w:t>
      </w:r>
      <w:proofErr w:type="gramEnd"/>
      <w:r w:rsidRPr="002C41A9">
        <w:rPr>
          <w:sz w:val="16"/>
        </w:rPr>
        <w:t xml:space="preserve"> Thus, the men would not be at "risk of the death penalty, indefinite detention or trial by a military commission." n91 </w:t>
      </w:r>
      <w:proofErr w:type="spellStart"/>
      <w:r w:rsidRPr="002C41A9">
        <w:rPr>
          <w:sz w:val="16"/>
        </w:rPr>
        <w:t>Eidarous</w:t>
      </w:r>
      <w:proofErr w:type="spellEnd"/>
      <w:r w:rsidRPr="002C41A9">
        <w:rPr>
          <w:sz w:val="16"/>
        </w:rPr>
        <w:t xml:space="preserve"> was diagnosed with advanced cancer, put on house-arrest, and subsequently died in 2008. </w:t>
      </w:r>
      <w:proofErr w:type="gramStart"/>
      <w:r w:rsidRPr="002C41A9">
        <w:rPr>
          <w:sz w:val="16"/>
        </w:rPr>
        <w:t>n92</w:t>
      </w:r>
      <w:proofErr w:type="gramEnd"/>
      <w:r w:rsidRPr="002C41A9">
        <w:rPr>
          <w:sz w:val="16"/>
        </w:rPr>
        <w:t xml:space="preserve"> In 2009, al-</w:t>
      </w:r>
      <w:proofErr w:type="spellStart"/>
      <w:r w:rsidRPr="002C41A9">
        <w:rPr>
          <w:sz w:val="16"/>
        </w:rPr>
        <w:t>Fawwaz</w:t>
      </w:r>
      <w:proofErr w:type="spellEnd"/>
      <w:r w:rsidRPr="002C41A9">
        <w:rPr>
          <w:sz w:val="16"/>
        </w:rPr>
        <w:t xml:space="preserve"> and </w:t>
      </w:r>
      <w:proofErr w:type="spellStart"/>
      <w:r w:rsidRPr="002C41A9">
        <w:rPr>
          <w:sz w:val="16"/>
        </w:rPr>
        <w:t>Bary</w:t>
      </w:r>
      <w:proofErr w:type="spellEnd"/>
      <w:r w:rsidRPr="002C41A9">
        <w:rPr>
          <w:sz w:val="16"/>
        </w:rPr>
        <w:t xml:space="preserve"> began their final appeal against the 2008 findings of the Secretary of State, with the British High Court of Justice finding no breach of Article 3, and al-</w:t>
      </w:r>
      <w:proofErr w:type="spellStart"/>
      <w:r w:rsidRPr="002C41A9">
        <w:rPr>
          <w:sz w:val="16"/>
        </w:rPr>
        <w:t>Fawwaz's</w:t>
      </w:r>
      <w:proofErr w:type="spellEnd"/>
      <w:r w:rsidRPr="002C41A9">
        <w:rPr>
          <w:sz w:val="16"/>
        </w:rPr>
        <w:t xml:space="preserve"> claim for breach of Article 6 unsubstantiated. </w:t>
      </w:r>
      <w:proofErr w:type="gramStart"/>
      <w:r w:rsidRPr="002C41A9">
        <w:rPr>
          <w:sz w:val="16"/>
        </w:rPr>
        <w:t>n93</w:t>
      </w:r>
      <w:proofErr w:type="gramEnd"/>
      <w:r w:rsidRPr="002C41A9">
        <w:rPr>
          <w:sz w:val="16"/>
        </w:rPr>
        <w:t xml:space="preserve"> They soon appealed to the European Court and the case is still pending. </w:t>
      </w:r>
      <w:proofErr w:type="gramStart"/>
      <w:r w:rsidRPr="002C41A9">
        <w:rPr>
          <w:sz w:val="16"/>
        </w:rPr>
        <w:t>n94</w:t>
      </w:r>
      <w:proofErr w:type="gramEnd"/>
      <w:r w:rsidRPr="002C41A9">
        <w:rPr>
          <w:sz w:val="16"/>
        </w:rPr>
        <w:t xml:space="preserve"> [*584] </w:t>
      </w:r>
      <w:r w:rsidRPr="004667FD">
        <w:rPr>
          <w:rStyle w:val="StyleUnderline"/>
        </w:rPr>
        <w:t>If the United States does not uphold</w:t>
      </w:r>
      <w:r w:rsidRPr="002C41A9">
        <w:rPr>
          <w:sz w:val="16"/>
        </w:rPr>
        <w:t xml:space="preserve"> the original </w:t>
      </w:r>
      <w:r w:rsidRPr="004667FD">
        <w:rPr>
          <w:rStyle w:val="StyleUnderline"/>
        </w:rPr>
        <w:t>assurances provided in 2004, the European Court could deny extradition of</w:t>
      </w:r>
      <w:r w:rsidRPr="002C41A9">
        <w:rPr>
          <w:sz w:val="16"/>
        </w:rPr>
        <w:t xml:space="preserve"> these </w:t>
      </w:r>
      <w:r w:rsidRPr="004667FD">
        <w:rPr>
          <w:rStyle w:val="StyleUnderline"/>
        </w:rPr>
        <w:t>long-sought-after terror suspects, destroying an otherwise perfect record of honoring the assurances the United States has provided to the U.K. and her European allies</w:t>
      </w:r>
      <w:r w:rsidRPr="002C41A9">
        <w:rPr>
          <w:sz w:val="16"/>
        </w:rPr>
        <w:t xml:space="preserve">. </w:t>
      </w:r>
      <w:r w:rsidRPr="004667FD">
        <w:rPr>
          <w:rStyle w:val="StyleUnderline"/>
        </w:rPr>
        <w:t>The implications would disrupt the ultimate goal of bringing wanted terrorists to justice</w:t>
      </w:r>
      <w:r w:rsidRPr="004667FD">
        <w:rPr>
          <w:rStyle w:val="Emphasis"/>
        </w:rPr>
        <w:t>. It is imperative</w:t>
      </w:r>
      <w:r w:rsidRPr="002C41A9">
        <w:rPr>
          <w:sz w:val="16"/>
        </w:rPr>
        <w:t xml:space="preserve"> </w:t>
      </w:r>
      <w:r w:rsidRPr="004667FD">
        <w:rPr>
          <w:rStyle w:val="StyleUnderline"/>
        </w:rPr>
        <w:t>that the United States maintain the assurances</w:t>
      </w:r>
      <w:r w:rsidRPr="002C41A9">
        <w:rPr>
          <w:sz w:val="16"/>
        </w:rPr>
        <w:t xml:space="preserve"> as provided in 2004 </w:t>
      </w:r>
      <w:r w:rsidRPr="004667FD">
        <w:rPr>
          <w:rStyle w:val="StyleUnderline"/>
        </w:rPr>
        <w:t xml:space="preserve">and </w:t>
      </w:r>
      <w:r w:rsidRPr="004667FD">
        <w:rPr>
          <w:rStyle w:val="Emphasis"/>
        </w:rPr>
        <w:t>demonstrate</w:t>
      </w:r>
      <w:r w:rsidRPr="002C41A9">
        <w:rPr>
          <w:sz w:val="16"/>
        </w:rPr>
        <w:t xml:space="preserve"> </w:t>
      </w:r>
      <w:r w:rsidRPr="004667FD">
        <w:rPr>
          <w:rStyle w:val="StyleUnderline"/>
        </w:rPr>
        <w:t>that the new statutory language of the NDAA does not impede the President from dealing with each terror suspect case on an individual basis</w:t>
      </w:r>
      <w:r w:rsidRPr="002C41A9">
        <w:rPr>
          <w:sz w:val="16"/>
        </w:rPr>
        <w:t xml:space="preserve"> </w:t>
      </w:r>
      <w:r w:rsidRPr="004667FD">
        <w:rPr>
          <w:rStyle w:val="StyleUnderline"/>
        </w:rPr>
        <w:t>and as necessary to continue to effectively fight the war on terrorism.</w:t>
      </w:r>
    </w:p>
    <w:p w14:paraId="2325386C" w14:textId="77777777" w:rsidR="00880981" w:rsidRDefault="00880981" w:rsidP="00880981"/>
    <w:p w14:paraId="65F25588" w14:textId="77777777" w:rsidR="00880981" w:rsidRDefault="00880981" w:rsidP="00880981">
      <w:pPr>
        <w:pStyle w:val="Heading4"/>
      </w:pPr>
      <w:r>
        <w:t>Use of detention authority hinders effective intelligence gathering and extraditions internationally – recent history proves.</w:t>
      </w:r>
    </w:p>
    <w:p w14:paraId="1CC83B7E" w14:textId="77777777" w:rsidR="00880981" w:rsidRDefault="00880981" w:rsidP="00880981">
      <w:pPr>
        <w:rPr>
          <w:rFonts w:cs="Arial"/>
          <w:b/>
          <w:bCs/>
          <w:sz w:val="26"/>
        </w:rPr>
      </w:pPr>
      <w:r>
        <w:rPr>
          <w:rStyle w:val="Style13ptBold"/>
          <w:rFonts w:cs="Arial"/>
        </w:rPr>
        <w:t>Hathaway, et al, ‘13</w:t>
      </w:r>
    </w:p>
    <w:p w14:paraId="489F18A1" w14:textId="3AEEB627" w:rsidR="00880981" w:rsidRDefault="00880981" w:rsidP="00880981">
      <w:pPr>
        <w:rPr>
          <w:rFonts w:cs="Arial"/>
        </w:rPr>
      </w:pPr>
      <w:r>
        <w:rPr>
          <w:rFonts w:cs="Arial"/>
        </w:rPr>
        <w:t>[</w:t>
      </w:r>
      <w:proofErr w:type="spellStart"/>
      <w:r>
        <w:rPr>
          <w:rFonts w:cs="Arial"/>
        </w:rPr>
        <w:t>Oona</w:t>
      </w:r>
      <w:proofErr w:type="spellEnd"/>
      <w:r>
        <w:rPr>
          <w:rFonts w:cs="Arial"/>
        </w:rPr>
        <w:t xml:space="preserve"> (Gerard C. and Bernice Latrobe Smith Professor of International Law, Yale Law School); Samuel </w:t>
      </w:r>
      <w:proofErr w:type="spellStart"/>
      <w:r>
        <w:rPr>
          <w:rFonts w:cs="Arial"/>
        </w:rPr>
        <w:t>Adelsberg</w:t>
      </w:r>
      <w:proofErr w:type="spellEnd"/>
      <w:r>
        <w:rPr>
          <w:rFonts w:cs="Arial"/>
        </w:rPr>
        <w:t xml:space="preserve"> (J.D. candidate at Yale Law School); Spencer </w:t>
      </w:r>
      <w:proofErr w:type="spellStart"/>
      <w:r>
        <w:rPr>
          <w:rFonts w:cs="Arial"/>
        </w:rPr>
        <w:t>Amdur</w:t>
      </w:r>
      <w:proofErr w:type="spellEnd"/>
      <w:r>
        <w:rPr>
          <w:rFonts w:cs="Arial"/>
        </w:rPr>
        <w:t xml:space="preserve"> (J.D. candidate at Yale Law School); Freya Pitts (J.D. candidate at Yale Law School); Philip Levitz (J.D. from Yale Law School); and </w:t>
      </w:r>
      <w:proofErr w:type="spellStart"/>
      <w:r>
        <w:rPr>
          <w:rFonts w:cs="Arial"/>
        </w:rPr>
        <w:t>Sirine</w:t>
      </w:r>
      <w:proofErr w:type="spellEnd"/>
      <w:r>
        <w:rPr>
          <w:rFonts w:cs="Arial"/>
        </w:rPr>
        <w:t xml:space="preserve"> </w:t>
      </w:r>
      <w:proofErr w:type="spellStart"/>
      <w:r>
        <w:rPr>
          <w:rFonts w:cs="Arial"/>
        </w:rPr>
        <w:t>Shebaya</w:t>
      </w:r>
      <w:proofErr w:type="spellEnd"/>
      <w:r>
        <w:rPr>
          <w:rFonts w:cs="Arial"/>
        </w:rPr>
        <w:t xml:space="preserve"> (J.D. from Yale Law School), “The Power To Detain: Detention of Terrorism Suspects After 9/11”, The Yale Journal of I</w:t>
      </w:r>
      <w:r w:rsidR="00423503">
        <w:rPr>
          <w:rFonts w:cs="Arial"/>
        </w:rPr>
        <w:t>nternational Law, Vol. 38, 2013</w:t>
      </w:r>
      <w:r>
        <w:rPr>
          <w:rFonts w:cs="Arial"/>
        </w:rPr>
        <w:t>]</w:t>
      </w:r>
    </w:p>
    <w:p w14:paraId="1A80B9BF" w14:textId="77777777" w:rsidR="00880981" w:rsidRDefault="00880981" w:rsidP="00880981">
      <w:pPr>
        <w:rPr>
          <w:rFonts w:cs="Arial"/>
        </w:rPr>
      </w:pPr>
    </w:p>
    <w:p w14:paraId="5762A562" w14:textId="77777777" w:rsidR="00880981" w:rsidRDefault="00880981" w:rsidP="00880981">
      <w:pPr>
        <w:rPr>
          <w:rFonts w:cs="Arial"/>
          <w:sz w:val="16"/>
        </w:rPr>
      </w:pPr>
      <w:r>
        <w:rPr>
          <w:rStyle w:val="StyleUnderline"/>
          <w:rFonts w:cs="Arial"/>
        </w:rPr>
        <w:t xml:space="preserve">Many </w:t>
      </w:r>
      <w:r>
        <w:rPr>
          <w:rStyle w:val="Emphasis"/>
          <w:rFonts w:cs="Arial"/>
        </w:rPr>
        <w:t>key U.S. allies</w:t>
      </w:r>
      <w:r>
        <w:rPr>
          <w:rFonts w:cs="Arial"/>
          <w:sz w:val="16"/>
        </w:rPr>
        <w:t xml:space="preserve"> </w:t>
      </w:r>
      <w:r>
        <w:rPr>
          <w:rStyle w:val="StyleUnderline"/>
          <w:rFonts w:cs="Arial"/>
        </w:rPr>
        <w:t xml:space="preserve">have been unwilling to cooperate in cases involving </w:t>
      </w:r>
      <w:r>
        <w:rPr>
          <w:rStyle w:val="StyleUnderline"/>
          <w:rFonts w:cs="Arial"/>
          <w:sz w:val="12"/>
        </w:rPr>
        <w:t>¶</w:t>
      </w:r>
      <w:r>
        <w:rPr>
          <w:rStyle w:val="StyleUnderline"/>
          <w:rFonts w:cs="Arial"/>
        </w:rPr>
        <w:t xml:space="preserve"> law-of-war detention or prosecution but have cooperated in criminal prosecutions</w:t>
      </w:r>
      <w:r>
        <w:rPr>
          <w:rFonts w:cs="Arial"/>
          <w:sz w:val="16"/>
        </w:rPr>
        <w:t xml:space="preserve">. In fact, </w:t>
      </w:r>
      <w:r>
        <w:rPr>
          <w:rStyle w:val="StyleUnderline"/>
          <w:rFonts w:cs="Arial"/>
        </w:rPr>
        <w:t xml:space="preserve">many U.S. extradition treaties, including those with allies </w:t>
      </w:r>
      <w:r>
        <w:rPr>
          <w:rStyle w:val="StyleUnderline"/>
          <w:rFonts w:cs="Arial"/>
          <w:sz w:val="12"/>
        </w:rPr>
        <w:t>¶</w:t>
      </w:r>
      <w:r>
        <w:rPr>
          <w:rStyle w:val="StyleUnderline"/>
          <w:rFonts w:cs="Arial"/>
        </w:rPr>
        <w:t xml:space="preserve"> such as India and Germany, forbid extradition when the defendant will not be </w:t>
      </w:r>
      <w:r>
        <w:rPr>
          <w:rStyle w:val="StyleUnderline"/>
          <w:rFonts w:cs="Arial"/>
          <w:sz w:val="12"/>
        </w:rPr>
        <w:t>¶</w:t>
      </w:r>
      <w:r>
        <w:rPr>
          <w:rStyle w:val="StyleUnderline"/>
          <w:rFonts w:cs="Arial"/>
        </w:rPr>
        <w:t xml:space="preserve"> tried in a criminal court</w:t>
      </w:r>
      <w:r>
        <w:rPr>
          <w:rFonts w:cs="Arial"/>
          <w:sz w:val="16"/>
        </w:rPr>
        <w:t xml:space="preserve">.252 This issue has played out in practice several times. </w:t>
      </w:r>
      <w:r>
        <w:rPr>
          <w:rFonts w:cs="Arial"/>
          <w:sz w:val="12"/>
        </w:rPr>
        <w:t>¶</w:t>
      </w:r>
      <w:r>
        <w:rPr>
          <w:rFonts w:cs="Arial"/>
          <w:sz w:val="16"/>
        </w:rPr>
        <w:t xml:space="preserve"> </w:t>
      </w:r>
      <w:r>
        <w:rPr>
          <w:rStyle w:val="StyleUnderline"/>
          <w:rFonts w:cs="Arial"/>
        </w:rPr>
        <w:t>An al-</w:t>
      </w:r>
      <w:proofErr w:type="spellStart"/>
      <w:r>
        <w:rPr>
          <w:rStyle w:val="StyleUnderline"/>
          <w:rFonts w:cs="Arial"/>
        </w:rPr>
        <w:t>Shabaab</w:t>
      </w:r>
      <w:proofErr w:type="spellEnd"/>
      <w:r>
        <w:rPr>
          <w:rStyle w:val="StyleUnderline"/>
          <w:rFonts w:cs="Arial"/>
        </w:rPr>
        <w:t xml:space="preserve"> operative was extradited from the Netherlands only after </w:t>
      </w:r>
      <w:r>
        <w:rPr>
          <w:rStyle w:val="StyleUnderline"/>
          <w:rFonts w:cs="Arial"/>
          <w:sz w:val="12"/>
        </w:rPr>
        <w:t>¶</w:t>
      </w:r>
      <w:r>
        <w:rPr>
          <w:rStyle w:val="StyleUnderline"/>
          <w:rFonts w:cs="Arial"/>
        </w:rPr>
        <w:t xml:space="preserve"> assurances from the United States that he would be prosecuted in criminal </w:t>
      </w:r>
      <w:r>
        <w:rPr>
          <w:rStyle w:val="StyleUnderline"/>
          <w:rFonts w:cs="Arial"/>
          <w:sz w:val="12"/>
        </w:rPr>
        <w:t>¶</w:t>
      </w:r>
      <w:r>
        <w:rPr>
          <w:rStyle w:val="StyleUnderline"/>
          <w:rFonts w:cs="Arial"/>
        </w:rPr>
        <w:t xml:space="preserve"> court</w:t>
      </w:r>
      <w:r>
        <w:rPr>
          <w:rFonts w:cs="Arial"/>
          <w:sz w:val="16"/>
        </w:rPr>
        <w:t xml:space="preserve">.253 </w:t>
      </w:r>
      <w:r>
        <w:rPr>
          <w:rStyle w:val="StyleUnderline"/>
          <w:rFonts w:cs="Arial"/>
        </w:rPr>
        <w:t xml:space="preserve">Two similar cases arose in 2007.254 In perhaps the most striking </w:t>
      </w:r>
      <w:r>
        <w:rPr>
          <w:rStyle w:val="StyleUnderline"/>
          <w:rFonts w:cs="Arial"/>
          <w:sz w:val="12"/>
        </w:rPr>
        <w:t>¶</w:t>
      </w:r>
      <w:r>
        <w:rPr>
          <w:rStyle w:val="StyleUnderline"/>
          <w:rFonts w:cs="Arial"/>
        </w:rPr>
        <w:t xml:space="preserve"> example, five terrorism suspects—including Abu </w:t>
      </w:r>
      <w:proofErr w:type="spellStart"/>
      <w:r>
        <w:rPr>
          <w:rStyle w:val="StyleUnderline"/>
          <w:rFonts w:cs="Arial"/>
        </w:rPr>
        <w:t>Hamza</w:t>
      </w:r>
      <w:proofErr w:type="spellEnd"/>
      <w:r>
        <w:rPr>
          <w:rStyle w:val="StyleUnderline"/>
          <w:rFonts w:cs="Arial"/>
        </w:rPr>
        <w:t xml:space="preserve"> al-</w:t>
      </w:r>
      <w:proofErr w:type="spellStart"/>
      <w:r>
        <w:rPr>
          <w:rStyle w:val="StyleUnderline"/>
          <w:rFonts w:cs="Arial"/>
        </w:rPr>
        <w:t>Masr</w:t>
      </w:r>
      <w:proofErr w:type="spellEnd"/>
      <w:r>
        <w:rPr>
          <w:rStyle w:val="StyleUnderline"/>
          <w:rFonts w:cs="Arial"/>
        </w:rPr>
        <w:t xml:space="preserve">, who is </w:t>
      </w:r>
      <w:r>
        <w:rPr>
          <w:rStyle w:val="StyleUnderline"/>
          <w:rFonts w:cs="Arial"/>
          <w:sz w:val="12"/>
        </w:rPr>
        <w:t>¶</w:t>
      </w:r>
      <w:r>
        <w:rPr>
          <w:rStyle w:val="StyleUnderline"/>
          <w:rFonts w:cs="Arial"/>
        </w:rPr>
        <w:t xml:space="preserve"> accused of providing material support to al-Qaeda by trying to set up a training </w:t>
      </w:r>
      <w:r>
        <w:rPr>
          <w:rStyle w:val="StyleUnderline"/>
          <w:rFonts w:cs="Arial"/>
          <w:sz w:val="12"/>
        </w:rPr>
        <w:t>¶</w:t>
      </w:r>
      <w:r>
        <w:rPr>
          <w:rStyle w:val="StyleUnderline"/>
          <w:rFonts w:cs="Arial"/>
        </w:rPr>
        <w:t xml:space="preserve"> camp in Oregon</w:t>
      </w:r>
      <w:r>
        <w:rPr>
          <w:rFonts w:cs="Arial"/>
          <w:sz w:val="16"/>
        </w:rPr>
        <w:t xml:space="preserve"> and of organizing support for the Taliban in Afghanistan—</w:t>
      </w:r>
      <w:r>
        <w:rPr>
          <w:rFonts w:cs="Arial"/>
          <w:sz w:val="12"/>
        </w:rPr>
        <w:t>¶</w:t>
      </w:r>
      <w:r>
        <w:rPr>
          <w:rFonts w:cs="Arial"/>
          <w:sz w:val="16"/>
        </w:rPr>
        <w:t xml:space="preserve"> were extradited to the United States by the United Kingdom in October </w:t>
      </w:r>
      <w:r>
        <w:rPr>
          <w:rFonts w:cs="Arial"/>
          <w:sz w:val="12"/>
        </w:rPr>
        <w:t>¶</w:t>
      </w:r>
      <w:r>
        <w:rPr>
          <w:rFonts w:cs="Arial"/>
          <w:sz w:val="16"/>
        </w:rPr>
        <w:t xml:space="preserve"> 2012.255 The extradition was made on the express condition that they would be </w:t>
      </w:r>
      <w:r>
        <w:rPr>
          <w:rFonts w:cs="Arial"/>
          <w:sz w:val="12"/>
        </w:rPr>
        <w:t>¶</w:t>
      </w:r>
      <w:r>
        <w:rPr>
          <w:rFonts w:cs="Arial"/>
          <w:sz w:val="16"/>
        </w:rPr>
        <w:t xml:space="preserve"> tried in civilian federal criminal courts rather than in the military </w:t>
      </w:r>
      <w:r>
        <w:rPr>
          <w:rFonts w:cs="Arial"/>
          <w:sz w:val="12"/>
        </w:rPr>
        <w:t>¶</w:t>
      </w:r>
      <w:r>
        <w:rPr>
          <w:rFonts w:cs="Arial"/>
          <w:sz w:val="16"/>
        </w:rPr>
        <w:t xml:space="preserve"> commissions.256 And, </w:t>
      </w:r>
      <w:r>
        <w:rPr>
          <w:rStyle w:val="StyleUnderline"/>
          <w:rFonts w:cs="Arial"/>
        </w:rPr>
        <w:t xml:space="preserve">indeed, both the European Court of Human Rights and </w:t>
      </w:r>
      <w:r>
        <w:rPr>
          <w:rStyle w:val="StyleUnderline"/>
          <w:rFonts w:cs="Arial"/>
          <w:sz w:val="12"/>
        </w:rPr>
        <w:t>¶</w:t>
      </w:r>
      <w:r>
        <w:rPr>
          <w:rStyle w:val="StyleUnderline"/>
          <w:rFonts w:cs="Arial"/>
        </w:rPr>
        <w:t xml:space="preserve"> the British courts allowed the extradition to proceed a</w:t>
      </w:r>
      <w:r>
        <w:rPr>
          <w:rStyle w:val="StyleUnderline"/>
          <w:rFonts w:cs="Arial"/>
          <w:sz w:val="12"/>
        </w:rPr>
        <w:t>¶</w:t>
      </w:r>
      <w:r>
        <w:rPr>
          <w:rStyle w:val="StyleUnderline"/>
          <w:rFonts w:cs="Arial"/>
        </w:rPr>
        <w:t xml:space="preserve"> </w:t>
      </w:r>
      <w:proofErr w:type="spellStart"/>
      <w:r>
        <w:rPr>
          <w:rStyle w:val="StyleUnderline"/>
          <w:rFonts w:cs="Arial"/>
        </w:rPr>
        <w:t>ctions</w:t>
      </w:r>
      <w:proofErr w:type="spellEnd"/>
      <w:r>
        <w:rPr>
          <w:rStyle w:val="StyleUnderline"/>
          <w:rFonts w:cs="Arial"/>
        </w:rPr>
        <w:t xml:space="preserve"> offered by the U.S. federal criminal justice system and finding they </w:t>
      </w:r>
      <w:r>
        <w:rPr>
          <w:rStyle w:val="StyleUnderline"/>
          <w:rFonts w:cs="Arial"/>
          <w:sz w:val="12"/>
        </w:rPr>
        <w:t>¶</w:t>
      </w:r>
      <w:r>
        <w:rPr>
          <w:rStyle w:val="StyleUnderline"/>
          <w:rFonts w:cs="Arial"/>
        </w:rPr>
        <w:t xml:space="preserve"> fully met all relevant standards.257 An insistence on using military commissions </w:t>
      </w:r>
      <w:r>
        <w:rPr>
          <w:rStyle w:val="StyleUnderline"/>
          <w:rFonts w:cs="Arial"/>
          <w:sz w:val="12"/>
        </w:rPr>
        <w:t>¶</w:t>
      </w:r>
      <w:r>
        <w:rPr>
          <w:rStyle w:val="StyleUnderline"/>
          <w:rFonts w:cs="Arial"/>
        </w:rPr>
        <w:t xml:space="preserve"> may thus hinder extradition and other kinds of international prosecutorial </w:t>
      </w:r>
      <w:r>
        <w:rPr>
          <w:rStyle w:val="StyleUnderline"/>
          <w:rFonts w:cs="Arial"/>
          <w:sz w:val="12"/>
        </w:rPr>
        <w:t>¶</w:t>
      </w:r>
      <w:r>
        <w:rPr>
          <w:rStyle w:val="StyleUnderline"/>
          <w:rFonts w:cs="Arial"/>
        </w:rPr>
        <w:t xml:space="preserve"> cooperation, such as the sharing of testimony and evidence.</w:t>
      </w:r>
      <w:r>
        <w:rPr>
          <w:rFonts w:cs="Arial"/>
          <w:sz w:val="16"/>
        </w:rPr>
        <w:t xml:space="preserve"> </w:t>
      </w:r>
    </w:p>
    <w:p w14:paraId="7E6F8800" w14:textId="77777777" w:rsidR="00880981" w:rsidRDefault="00880981" w:rsidP="00880981"/>
    <w:p w14:paraId="17C15B51" w14:textId="77777777" w:rsidR="00880981" w:rsidRDefault="00880981" w:rsidP="00880981">
      <w:pPr>
        <w:pStyle w:val="Heading4"/>
      </w:pPr>
      <w:r>
        <w:t xml:space="preserve">The threat is not hyperbole – the EU has already denied extradition on the basis of indefinite detention </w:t>
      </w:r>
    </w:p>
    <w:p w14:paraId="6FD8FAE1" w14:textId="3A0F1192" w:rsidR="00880981" w:rsidRDefault="00880981" w:rsidP="00880981">
      <w:r>
        <w:t xml:space="preserve">Peter </w:t>
      </w:r>
      <w:r w:rsidRPr="001679CC">
        <w:rPr>
          <w:rStyle w:val="Style13ptBold"/>
        </w:rPr>
        <w:t>Margulies</w:t>
      </w:r>
      <w:r>
        <w:t xml:space="preserve"> of the Roger Williams School of Law, “Peter Margulies on the NDAA and Extradition”, December 20</w:t>
      </w:r>
      <w:r w:rsidRPr="001679CC">
        <w:rPr>
          <w:rStyle w:val="Style13ptBold"/>
        </w:rPr>
        <w:t>11</w:t>
      </w:r>
      <w:r>
        <w:t xml:space="preserve">, http://www.lawfareblog.com/2011/12/peter-margulies-on-the-ndaa-and-extradition/ </w:t>
      </w:r>
    </w:p>
    <w:p w14:paraId="721D7C60" w14:textId="77777777" w:rsidR="00880981" w:rsidRDefault="00880981" w:rsidP="00880981"/>
    <w:p w14:paraId="70396BC7" w14:textId="77777777" w:rsidR="00880981" w:rsidRPr="00FD4F25" w:rsidRDefault="00880981" w:rsidP="00880981">
      <w:pPr>
        <w:rPr>
          <w:rStyle w:val="Emphasis"/>
        </w:rPr>
      </w:pPr>
      <w:r w:rsidRPr="001544DB">
        <w:rPr>
          <w:sz w:val="16"/>
        </w:rPr>
        <w:t xml:space="preserve">Even more seriously, </w:t>
      </w:r>
      <w:r w:rsidRPr="00817518">
        <w:rPr>
          <w:rStyle w:val="StyleUnderline"/>
        </w:rPr>
        <w:t>making military prosecution the rule</w:t>
      </w:r>
      <w:r w:rsidRPr="001544DB">
        <w:rPr>
          <w:sz w:val="16"/>
        </w:rPr>
        <w:t xml:space="preserve"> and Article III courts the exception </w:t>
      </w:r>
      <w:r w:rsidRPr="00817518">
        <w:rPr>
          <w:rStyle w:val="StyleUnderline"/>
        </w:rPr>
        <w:t>would ramp up anti-extradition efforts in Europe and elsewhere</w:t>
      </w:r>
      <w:r w:rsidRPr="001544DB">
        <w:rPr>
          <w:sz w:val="16"/>
        </w:rPr>
        <w:t xml:space="preserve">. </w:t>
      </w:r>
      <w:r w:rsidRPr="00817518">
        <w:rPr>
          <w:rStyle w:val="StyleUnderline"/>
        </w:rPr>
        <w:t>Extradition</w:t>
      </w:r>
      <w:r w:rsidRPr="001544DB">
        <w:rPr>
          <w:sz w:val="16"/>
        </w:rPr>
        <w:t xml:space="preserve"> to face criminal charges in Article III courts </w:t>
      </w:r>
      <w:r w:rsidRPr="00817518">
        <w:rPr>
          <w:rStyle w:val="StyleUnderline"/>
        </w:rPr>
        <w:t xml:space="preserve">already faces severe obstacles, as the United Kingdom case of Abu </w:t>
      </w:r>
      <w:proofErr w:type="spellStart"/>
      <w:r w:rsidRPr="00817518">
        <w:rPr>
          <w:rStyle w:val="StyleUnderline"/>
        </w:rPr>
        <w:t>Hamza</w:t>
      </w:r>
      <w:proofErr w:type="spellEnd"/>
      <w:r w:rsidRPr="00817518">
        <w:rPr>
          <w:rStyle w:val="StyleUnderline"/>
        </w:rPr>
        <w:t xml:space="preserve"> demonstrates.</w:t>
      </w:r>
      <w:r>
        <w:rPr>
          <w:rStyle w:val="StyleUnderline"/>
        </w:rPr>
        <w:t xml:space="preserve"> </w:t>
      </w:r>
      <w:r w:rsidRPr="00817518">
        <w:rPr>
          <w:rStyle w:val="StyleUnderline"/>
        </w:rPr>
        <w:t xml:space="preserve">Abu </w:t>
      </w:r>
      <w:proofErr w:type="spellStart"/>
      <w:r w:rsidRPr="00817518">
        <w:rPr>
          <w:rStyle w:val="StyleUnderline"/>
        </w:rPr>
        <w:t>Hamza</w:t>
      </w:r>
      <w:proofErr w:type="spellEnd"/>
      <w:r w:rsidRPr="00817518">
        <w:rPr>
          <w:rStyle w:val="StyleUnderline"/>
        </w:rPr>
        <w:t>,</w:t>
      </w:r>
      <w:r w:rsidRPr="001544DB">
        <w:rPr>
          <w:sz w:val="16"/>
        </w:rPr>
        <w:t xml:space="preserve"> whom the US has charged with recruiting terrorists for Al Qaeda, has </w:t>
      </w:r>
      <w:r w:rsidRPr="00817518">
        <w:rPr>
          <w:rStyle w:val="StyleUnderline"/>
        </w:rPr>
        <w:t>argued that the United States would impose a prison term disproportionate to his crimes</w:t>
      </w:r>
      <w:r w:rsidRPr="001544DB">
        <w:rPr>
          <w:sz w:val="16"/>
        </w:rPr>
        <w:t xml:space="preserve"> and that confinement in a </w:t>
      </w:r>
      <w:proofErr w:type="spellStart"/>
      <w:r w:rsidRPr="001544DB">
        <w:rPr>
          <w:sz w:val="16"/>
        </w:rPr>
        <w:t>supermax</w:t>
      </w:r>
      <w:proofErr w:type="spellEnd"/>
      <w:r w:rsidRPr="001544DB">
        <w:rPr>
          <w:sz w:val="16"/>
        </w:rPr>
        <w:t xml:space="preserve"> facility would violate the European Convention on Human Rights’ bar on inhuman and degrading treatment. In Babar Ahmad v. UK, the European Court of Human Rights held that Abu </w:t>
      </w:r>
      <w:proofErr w:type="spellStart"/>
      <w:r w:rsidRPr="001544DB">
        <w:rPr>
          <w:sz w:val="16"/>
        </w:rPr>
        <w:t>Hamza</w:t>
      </w:r>
      <w:proofErr w:type="spellEnd"/>
      <w:r w:rsidRPr="001544DB">
        <w:rPr>
          <w:sz w:val="16"/>
        </w:rPr>
        <w:t xml:space="preserve"> and others had raised “serious questions” on the legality of their extradition. Even after significant procedural reforms and the recent installation of the widely respected General Mark Martins as head of the prosecution office at the commissions, </w:t>
      </w:r>
      <w:r w:rsidRPr="0098448A">
        <w:rPr>
          <w:rStyle w:val="StyleUnderline"/>
        </w:rPr>
        <w:t>transnational tribunals will</w:t>
      </w:r>
      <w:r w:rsidRPr="001544DB">
        <w:rPr>
          <w:sz w:val="16"/>
        </w:rPr>
        <w:t xml:space="preserve"> probably </w:t>
      </w:r>
      <w:r w:rsidRPr="0098448A">
        <w:rPr>
          <w:rStyle w:val="StyleUnderline"/>
        </w:rPr>
        <w:t>view military commissions as offering fewer procedural rights and stiffer sentences than Article III courts.</w:t>
      </w:r>
      <w:r>
        <w:rPr>
          <w:rStyle w:val="StyleUnderline"/>
        </w:rPr>
        <w:t xml:space="preserve"> </w:t>
      </w:r>
      <w:r w:rsidRPr="0098448A">
        <w:rPr>
          <w:rStyle w:val="StyleUnderline"/>
        </w:rPr>
        <w:t xml:space="preserve">This will make extradition an even tougher sell in those tribunals, </w:t>
      </w:r>
      <w:r w:rsidRPr="001544DB">
        <w:rPr>
          <w:sz w:val="16"/>
        </w:rPr>
        <w:t xml:space="preserve">whose jurisprudence has developed as a </w:t>
      </w:r>
      <w:proofErr w:type="gramStart"/>
      <w:r w:rsidRPr="001544DB">
        <w:rPr>
          <w:sz w:val="16"/>
        </w:rPr>
        <w:t>push-back</w:t>
      </w:r>
      <w:proofErr w:type="gramEnd"/>
      <w:r w:rsidRPr="001544DB">
        <w:rPr>
          <w:sz w:val="16"/>
        </w:rPr>
        <w:t xml:space="preserve"> against Bush administration policies such as coercive interrogation implemented in the immediate aftermath of September 11. </w:t>
      </w:r>
      <w:r w:rsidRPr="00FD4F25">
        <w:rPr>
          <w:rStyle w:val="StyleUnderline"/>
        </w:rPr>
        <w:t>Particular countries, such as Germany, go even further, expressly barring extradition when the defendant faces trial in an “extraordinary” court or for a “purely military” offense.</w:t>
      </w:r>
      <w:r w:rsidRPr="001544DB">
        <w:rPr>
          <w:sz w:val="16"/>
        </w:rPr>
        <w:t xml:space="preserve"> </w:t>
      </w:r>
      <w:r w:rsidRPr="00FD4F25">
        <w:rPr>
          <w:rStyle w:val="StyleUnderline"/>
        </w:rPr>
        <w:t>Arguments that military commission jurisdiction fell within either or both of these bars may take years to resolve.</w:t>
      </w:r>
      <w:r>
        <w:rPr>
          <w:rStyle w:val="StyleUnderline"/>
        </w:rPr>
        <w:t xml:space="preserve"> </w:t>
      </w:r>
      <w:r w:rsidRPr="001544DB">
        <w:rPr>
          <w:sz w:val="16"/>
        </w:rPr>
        <w:t xml:space="preserve">Moreover, </w:t>
      </w:r>
      <w:r w:rsidRPr="00FD4F25">
        <w:rPr>
          <w:rStyle w:val="StyleUnderline"/>
        </w:rPr>
        <w:t>advocates for these detainees and others have mobilized substantial political support in Britain against extradition.</w:t>
      </w:r>
      <w:r w:rsidRPr="001544DB">
        <w:rPr>
          <w:sz w:val="16"/>
        </w:rPr>
        <w:t xml:space="preserve"> Opposing extradition is already the cause du jour for some European celebrities. </w:t>
      </w:r>
      <w:r w:rsidRPr="00FD4F25">
        <w:rPr>
          <w:rStyle w:val="StyleUnderline"/>
        </w:rPr>
        <w:t xml:space="preserve">Political opposition will strengthen </w:t>
      </w:r>
      <w:r w:rsidRPr="001544DB">
        <w:rPr>
          <w:sz w:val="16"/>
        </w:rPr>
        <w:t>if military commissions became the rule, rather than the exception.</w:t>
      </w:r>
      <w:r>
        <w:rPr>
          <w:rStyle w:val="StyleUnderline"/>
        </w:rPr>
        <w:t xml:space="preserve"> </w:t>
      </w:r>
      <w:r w:rsidRPr="001544DB">
        <w:rPr>
          <w:sz w:val="16"/>
        </w:rPr>
        <w:t xml:space="preserve">In some cases, </w:t>
      </w:r>
      <w:r w:rsidRPr="00FD4F25">
        <w:rPr>
          <w:rStyle w:val="StyleUnderline"/>
        </w:rPr>
        <w:t>American investigators may not even be able to get their foot in the door of the cell of a detainee held abroad</w:t>
      </w:r>
      <w:r w:rsidRPr="001544DB">
        <w:rPr>
          <w:sz w:val="16"/>
        </w:rPr>
        <w:t xml:space="preserve"> when military commissions are the norm. As Assistant Attorney General Monaco suggested at last week’s ABA conference, </w:t>
      </w:r>
      <w:r w:rsidRPr="00FD4F25">
        <w:rPr>
          <w:rStyle w:val="StyleUnderline"/>
        </w:rPr>
        <w:t xml:space="preserve">the specter of military commissions may shut off access to suspected terrorists, and may hinder real-time information- sharing by our allies. Prompt detection and investigation of terrorist plots </w:t>
      </w:r>
      <w:r w:rsidRPr="00FD4F25">
        <w:rPr>
          <w:rStyle w:val="Emphasis"/>
        </w:rPr>
        <w:t>could be the NDAA’s unintended first casualty.</w:t>
      </w:r>
      <w:r>
        <w:rPr>
          <w:rStyle w:val="Emphasis"/>
        </w:rPr>
        <w:t xml:space="preserve"> </w:t>
      </w:r>
    </w:p>
    <w:p w14:paraId="65E8A9B3" w14:textId="77777777" w:rsidR="00880981" w:rsidRDefault="00880981" w:rsidP="00880981"/>
    <w:p w14:paraId="29C33456" w14:textId="77777777" w:rsidR="00880981" w:rsidRDefault="00880981" w:rsidP="00880981">
      <w:pPr>
        <w:pStyle w:val="Heading4"/>
      </w:pPr>
      <w:r>
        <w:t>Countries would literally have to let these terror suspects go</w:t>
      </w:r>
    </w:p>
    <w:p w14:paraId="40BB87D5" w14:textId="77777777" w:rsidR="00880981" w:rsidRDefault="00880981" w:rsidP="00880981">
      <w:r>
        <w:t xml:space="preserve">David S. </w:t>
      </w:r>
      <w:r w:rsidRPr="006767D3">
        <w:rPr>
          <w:rStyle w:val="Style13ptBold"/>
        </w:rPr>
        <w:t>Kris</w:t>
      </w:r>
      <w:r>
        <w:t xml:space="preserve">, Assistant Attorney General for National Security at the U.S. Department of Justice </w:t>
      </w:r>
    </w:p>
    <w:p w14:paraId="7556BFE1" w14:textId="535CC951" w:rsidR="00880981" w:rsidRDefault="00880981" w:rsidP="00880981">
      <w:proofErr w:type="gramStart"/>
      <w:r>
        <w:t>from</w:t>
      </w:r>
      <w:proofErr w:type="gramEnd"/>
      <w:r>
        <w:t xml:space="preserve"> March 2009 to March 2011, “Law Enforcement as a Counterterrorism Tool”, 6/15/20</w:t>
      </w:r>
      <w:r w:rsidRPr="006767D3">
        <w:rPr>
          <w:rStyle w:val="Style13ptBold"/>
        </w:rPr>
        <w:t xml:space="preserve">11 </w:t>
      </w:r>
      <w:r>
        <w:t>http://jnslp.com//wp-content/uploads</w:t>
      </w:r>
      <w:r w:rsidR="00423503">
        <w:t xml:space="preserve">/2011/06/01_David-Kris.pdf </w:t>
      </w:r>
    </w:p>
    <w:p w14:paraId="1C0C2236" w14:textId="77777777" w:rsidR="00880981" w:rsidRDefault="00880981" w:rsidP="00880981"/>
    <w:p w14:paraId="188934AE" w14:textId="77777777" w:rsidR="00880981" w:rsidRPr="00C20F61" w:rsidRDefault="00880981" w:rsidP="00880981">
      <w:pPr>
        <w:rPr>
          <w:rStyle w:val="StyleUnderline"/>
        </w:rPr>
      </w:pPr>
      <w:r w:rsidRPr="00444695">
        <w:rPr>
          <w:rStyle w:val="Emphasis"/>
        </w:rPr>
        <w:t>These concerns are not hypothetical</w:t>
      </w:r>
      <w:r w:rsidRPr="00C20F61">
        <w:rPr>
          <w:sz w:val="16"/>
        </w:rPr>
        <w:t xml:space="preserve">. During the last Administration, </w:t>
      </w:r>
      <w:r w:rsidRPr="00444695">
        <w:rPr>
          <w:rStyle w:val="StyleUnderline"/>
        </w:rPr>
        <w:t>the United States was obliged to give assurances against the use of military commissions in order to obtain extradition of several terrorism suspects to the United States.</w:t>
      </w:r>
      <w:r w:rsidRPr="00C20F61">
        <w:rPr>
          <w:sz w:val="16"/>
        </w:rPr>
        <w:t xml:space="preserve">190 </w:t>
      </w:r>
      <w:r w:rsidRPr="00444695">
        <w:rPr>
          <w:rStyle w:val="StyleUnderline"/>
        </w:rPr>
        <w:t>There are a number of terror suspects currently in foreign custody who likely would not be extradited</w:t>
      </w:r>
      <w:r w:rsidRPr="00C20F61">
        <w:rPr>
          <w:sz w:val="16"/>
        </w:rPr>
        <w:t xml:space="preserve"> to the United States by foreign nations </w:t>
      </w:r>
      <w:r w:rsidRPr="00C20F61">
        <w:rPr>
          <w:rStyle w:val="StyleUnderline"/>
        </w:rPr>
        <w:t>if they faced military tribunals</w:t>
      </w:r>
      <w:r w:rsidRPr="00C20F61">
        <w:rPr>
          <w:sz w:val="16"/>
        </w:rPr>
        <w:t xml:space="preserve">.191 </w:t>
      </w:r>
      <w:r w:rsidRPr="00C20F61">
        <w:rPr>
          <w:rStyle w:val="StyleUnderline"/>
        </w:rPr>
        <w:t>In some of these cases, it might be necessary for the foreign nation to release these suspects if they cannot be extradited because they do not face charges pending in the foreign nation.</w:t>
      </w:r>
    </w:p>
    <w:p w14:paraId="62B6C07D" w14:textId="77777777" w:rsidR="00880981" w:rsidRDefault="00880981" w:rsidP="00880981"/>
    <w:p w14:paraId="18036DFA" w14:textId="77777777" w:rsidR="00880981" w:rsidRDefault="00880981" w:rsidP="00880981"/>
    <w:p w14:paraId="569EDF3E" w14:textId="77777777" w:rsidR="00880981" w:rsidRDefault="00880981" w:rsidP="00880981">
      <w:pPr>
        <w:pStyle w:val="Heading4"/>
      </w:pPr>
      <w:r>
        <w:t>This will make Europe a safe-haven for terrorist operations</w:t>
      </w:r>
    </w:p>
    <w:p w14:paraId="27E73C0B" w14:textId="29A4087C" w:rsidR="00880981" w:rsidRPr="00654920" w:rsidRDefault="00880981" w:rsidP="00880981">
      <w:r>
        <w:t xml:space="preserve">Daniel J. </w:t>
      </w:r>
      <w:proofErr w:type="spellStart"/>
      <w:r w:rsidRPr="00EA54B7">
        <w:rPr>
          <w:rStyle w:val="Style13ptBold"/>
        </w:rPr>
        <w:t>Sharfstein</w:t>
      </w:r>
      <w:proofErr w:type="spellEnd"/>
      <w:r>
        <w:t xml:space="preserve">, Associate, </w:t>
      </w:r>
      <w:proofErr w:type="spellStart"/>
      <w:r>
        <w:t>Strumwasser</w:t>
      </w:r>
      <w:proofErr w:type="spellEnd"/>
      <w:r>
        <w:t xml:space="preserve"> &amp; </w:t>
      </w:r>
      <w:proofErr w:type="spellStart"/>
      <w:r>
        <w:t>Woocher</w:t>
      </w:r>
      <w:proofErr w:type="spellEnd"/>
      <w:r>
        <w:t>, Santa Monica, California, “European Courts, American Rights: Extradition and Prison Conditions”, 67 Brooklyn L. Rev. 719, Spring 20</w:t>
      </w:r>
      <w:r w:rsidRPr="00EA54B7">
        <w:rPr>
          <w:rStyle w:val="Style13ptBold"/>
        </w:rPr>
        <w:t>02</w:t>
      </w:r>
      <w:r>
        <w:rPr>
          <w:rStyle w:val="Style13ptBold"/>
        </w:rPr>
        <w:t xml:space="preserve"> </w:t>
      </w:r>
    </w:p>
    <w:p w14:paraId="6CF748C3" w14:textId="77777777" w:rsidR="00880981" w:rsidRDefault="00880981" w:rsidP="00880981"/>
    <w:p w14:paraId="65AF47B7" w14:textId="77777777" w:rsidR="00880981" w:rsidRDefault="00880981" w:rsidP="00880981">
      <w:pPr>
        <w:rPr>
          <w:sz w:val="16"/>
        </w:rPr>
      </w:pPr>
      <w:r w:rsidRPr="007E3088">
        <w:rPr>
          <w:sz w:val="16"/>
        </w:rPr>
        <w:t xml:space="preserve">A. The Increasing Importance of Extradition </w:t>
      </w:r>
      <w:proofErr w:type="gramStart"/>
      <w:r w:rsidRPr="00E55379">
        <w:rPr>
          <w:rStyle w:val="StyleUnderline"/>
        </w:rPr>
        <w:t>The</w:t>
      </w:r>
      <w:proofErr w:type="gramEnd"/>
      <w:r w:rsidRPr="00E55379">
        <w:rPr>
          <w:rStyle w:val="StyleUnderline"/>
        </w:rPr>
        <w:t xml:space="preserve"> </w:t>
      </w:r>
      <w:r w:rsidRPr="00E55379">
        <w:rPr>
          <w:rStyle w:val="Emphasis"/>
        </w:rPr>
        <w:t>"vast majority"</w:t>
      </w:r>
      <w:r w:rsidRPr="007E3088">
        <w:rPr>
          <w:sz w:val="16"/>
        </w:rPr>
        <w:t xml:space="preserve"> </w:t>
      </w:r>
      <w:r w:rsidRPr="00E55379">
        <w:rPr>
          <w:rStyle w:val="StyleUnderline"/>
        </w:rPr>
        <w:t>of people suspected of involvement in the September 11 terrorist attacks have been arrested or are being sought overseas</w:t>
      </w:r>
      <w:r w:rsidRPr="007E3088">
        <w:rPr>
          <w:sz w:val="16"/>
        </w:rPr>
        <w:t xml:space="preserve">. </w:t>
      </w:r>
      <w:proofErr w:type="gramStart"/>
      <w:r w:rsidRPr="007E3088">
        <w:rPr>
          <w:sz w:val="16"/>
        </w:rPr>
        <w:t>n13</w:t>
      </w:r>
      <w:proofErr w:type="gramEnd"/>
      <w:r w:rsidRPr="007E3088">
        <w:rPr>
          <w:sz w:val="16"/>
        </w:rPr>
        <w:t xml:space="preserve"> Although the United States has [*725] actively bypassed formal extradition with secret, informal procedures in numerous cases of suspected terrorists, n14 </w:t>
      </w:r>
      <w:r w:rsidRPr="00E55379">
        <w:rPr>
          <w:rStyle w:val="StyleUnderline"/>
        </w:rPr>
        <w:t>the war on terrorism shows</w:t>
      </w:r>
      <w:r w:rsidRPr="00E55379">
        <w:rPr>
          <w:rStyle w:val="Emphasis"/>
        </w:rPr>
        <w:t xml:space="preserve"> unequivocally</w:t>
      </w:r>
      <w:r w:rsidRPr="007E3088">
        <w:rPr>
          <w:sz w:val="16"/>
        </w:rPr>
        <w:t xml:space="preserve"> </w:t>
      </w:r>
      <w:r w:rsidRPr="00E55379">
        <w:rPr>
          <w:rStyle w:val="StyleUnderline"/>
        </w:rPr>
        <w:t>what has become increasingly true over the past two decades</w:t>
      </w:r>
      <w:r w:rsidRPr="007E3088">
        <w:rPr>
          <w:sz w:val="16"/>
        </w:rPr>
        <w:t xml:space="preserve">: that </w:t>
      </w:r>
      <w:r w:rsidRPr="00E55379">
        <w:rPr>
          <w:rStyle w:val="Emphasis"/>
        </w:rPr>
        <w:t>extradition is an essential tool for prosecutors in the United States</w:t>
      </w:r>
      <w:r w:rsidRPr="007E3088">
        <w:rPr>
          <w:sz w:val="16"/>
        </w:rPr>
        <w:t xml:space="preserve">. </w:t>
      </w:r>
      <w:r w:rsidRPr="00E55379">
        <w:rPr>
          <w:rStyle w:val="StyleUnderline"/>
        </w:rPr>
        <w:t>The rising tide of people and goods across borders and the ascendance of global technologies</w:t>
      </w:r>
      <w:r w:rsidRPr="007E3088">
        <w:rPr>
          <w:sz w:val="16"/>
        </w:rPr>
        <w:t xml:space="preserve"> such as the Internet </w:t>
      </w:r>
      <w:r w:rsidRPr="00E55379">
        <w:rPr>
          <w:rStyle w:val="StyleUnderline"/>
        </w:rPr>
        <w:t>have blurred the line between domestic and international criminal enforcement. From terrorism to drug trafficking</w:t>
      </w:r>
      <w:r w:rsidRPr="007E3088">
        <w:rPr>
          <w:sz w:val="16"/>
        </w:rPr>
        <w:t xml:space="preserve"> to price fixing, multinational conspiracies have taken root in the fertile soil of an ever-smaller world. </w:t>
      </w:r>
      <w:proofErr w:type="gramStart"/>
      <w:r w:rsidRPr="007E3088">
        <w:rPr>
          <w:sz w:val="16"/>
        </w:rPr>
        <w:t>n15</w:t>
      </w:r>
      <w:proofErr w:type="gramEnd"/>
      <w:r w:rsidRPr="007E3088">
        <w:rPr>
          <w:sz w:val="16"/>
        </w:rPr>
        <w:t xml:space="preserve"> For technology-driven crimes such as telemarketing fraud, </w:t>
      </w:r>
      <w:r w:rsidRPr="009573ED">
        <w:rPr>
          <w:rStyle w:val="StyleUnderline"/>
        </w:rPr>
        <w:t>international boundaries often separate</w:t>
      </w:r>
      <w:r w:rsidRPr="007E3088">
        <w:rPr>
          <w:sz w:val="16"/>
        </w:rPr>
        <w:t xml:space="preserve"> [*726] </w:t>
      </w:r>
      <w:r w:rsidRPr="009573ED">
        <w:rPr>
          <w:rStyle w:val="StyleUnderline"/>
        </w:rPr>
        <w:t>perpetrators and victims</w:t>
      </w:r>
      <w:r w:rsidRPr="007E3088">
        <w:rPr>
          <w:sz w:val="16"/>
        </w:rPr>
        <w:t xml:space="preserve">. </w:t>
      </w:r>
      <w:proofErr w:type="gramStart"/>
      <w:r w:rsidRPr="007E3088">
        <w:rPr>
          <w:sz w:val="16"/>
        </w:rPr>
        <w:t>n16</w:t>
      </w:r>
      <w:proofErr w:type="gramEnd"/>
      <w:r w:rsidRPr="007E3088">
        <w:rPr>
          <w:sz w:val="16"/>
        </w:rPr>
        <w:t xml:space="preserve"> Even when criminals live in the same country as their victims, more </w:t>
      </w:r>
      <w:r w:rsidRPr="009573ED">
        <w:rPr>
          <w:rStyle w:val="StyleUnderline"/>
        </w:rPr>
        <w:t>fugitives from justice have managed to flee across national borders.</w:t>
      </w:r>
      <w:r w:rsidRPr="007E3088">
        <w:rPr>
          <w:sz w:val="16"/>
        </w:rPr>
        <w:t xml:space="preserve"> </w:t>
      </w:r>
      <w:proofErr w:type="gramStart"/>
      <w:r w:rsidRPr="007E3088">
        <w:rPr>
          <w:sz w:val="16"/>
        </w:rPr>
        <w:t>n17</w:t>
      </w:r>
      <w:proofErr w:type="gramEnd"/>
      <w:r w:rsidRPr="007E3088">
        <w:rPr>
          <w:sz w:val="16"/>
        </w:rPr>
        <w:t xml:space="preserve"> Since the Department of Justice's Office of International Affairs was created in 1979 to facilitate and rationalize extradition procedures, n18 the number of extradition requests made and received by the United States has skyrocketed. </w:t>
      </w:r>
      <w:proofErr w:type="gramStart"/>
      <w:r w:rsidRPr="007E3088">
        <w:rPr>
          <w:sz w:val="16"/>
        </w:rPr>
        <w:t>n19</w:t>
      </w:r>
      <w:proofErr w:type="gramEnd"/>
      <w:r w:rsidRPr="007E3088">
        <w:rPr>
          <w:sz w:val="16"/>
        </w:rPr>
        <w:t xml:space="preserve"> Well before September 11, </w:t>
      </w:r>
      <w:r w:rsidRPr="009573ED">
        <w:rPr>
          <w:rStyle w:val="StyleUnderline"/>
        </w:rPr>
        <w:t>American policy makers had emphasized the rising threat of international crime and the</w:t>
      </w:r>
      <w:r w:rsidRPr="009573ED">
        <w:rPr>
          <w:rStyle w:val="Emphasis"/>
        </w:rPr>
        <w:t xml:space="preserve"> crucial role </w:t>
      </w:r>
      <w:r w:rsidRPr="009573ED">
        <w:rPr>
          <w:rStyle w:val="StyleUnderline"/>
        </w:rPr>
        <w:t xml:space="preserve">of extradition in fighting it. </w:t>
      </w:r>
      <w:proofErr w:type="gramStart"/>
      <w:r w:rsidRPr="007E3088">
        <w:rPr>
          <w:sz w:val="16"/>
        </w:rPr>
        <w:t>n20</w:t>
      </w:r>
      <w:proofErr w:type="gramEnd"/>
      <w:r w:rsidRPr="007E3088">
        <w:rPr>
          <w:sz w:val="16"/>
        </w:rPr>
        <w:t xml:space="preserve"> In October 1995, President Bill </w:t>
      </w:r>
      <w:r w:rsidRPr="007E3088">
        <w:rPr>
          <w:rStyle w:val="StyleUnderline"/>
        </w:rPr>
        <w:t>Clinton issued Presidential Decision Directive 42</w:t>
      </w:r>
      <w:r w:rsidRPr="007E3088">
        <w:rPr>
          <w:sz w:val="16"/>
        </w:rPr>
        <w:t xml:space="preserve">, ordering U.S. government agencies to intensify international crime-fighting efforts, and in a speech to the United Nations General Assembly, </w:t>
      </w:r>
      <w:r w:rsidRPr="007E3088">
        <w:rPr>
          <w:rStyle w:val="StyleUnderline"/>
        </w:rPr>
        <w:t>he urged "every country" to endorse "a declaration which would first include a no sanctuary pledge, so that we could say together to organized criminals, terrorists, drug traffickers and smugglers, you have nowhere to</w:t>
      </w:r>
      <w:r w:rsidRPr="007E3088">
        <w:rPr>
          <w:sz w:val="16"/>
        </w:rPr>
        <w:t xml:space="preserve"> [*727] </w:t>
      </w:r>
      <w:r w:rsidRPr="007E3088">
        <w:rPr>
          <w:rStyle w:val="StyleUnderline"/>
        </w:rPr>
        <w:t>run and nowhere to hide</w:t>
      </w:r>
      <w:r w:rsidRPr="007E3088">
        <w:rPr>
          <w:sz w:val="16"/>
        </w:rPr>
        <w:t xml:space="preserve">." n21 In an October 1997 memorandum to all U.S. Attorneys, Attorney General Janet Reno praised federal prosecutors for "going the extra mile" to obtain </w:t>
      </w:r>
      <w:r w:rsidRPr="007E3088">
        <w:rPr>
          <w:rStyle w:val="StyleUnderline"/>
        </w:rPr>
        <w:t>the</w:t>
      </w:r>
      <w:r w:rsidRPr="007E3088">
        <w:rPr>
          <w:sz w:val="16"/>
        </w:rPr>
        <w:t xml:space="preserve"> international extradition of fugitives. "Your </w:t>
      </w:r>
      <w:r w:rsidRPr="007E3088">
        <w:rPr>
          <w:rStyle w:val="StyleUnderline"/>
        </w:rPr>
        <w:t>need to obtain the international extradition of fugitives [is] more important than ever</w:t>
      </w:r>
      <w:r w:rsidRPr="007E3088">
        <w:rPr>
          <w:sz w:val="16"/>
        </w:rPr>
        <w:t xml:space="preserve">," she wrote. </w:t>
      </w:r>
      <w:proofErr w:type="gramStart"/>
      <w:r w:rsidRPr="007E3088">
        <w:rPr>
          <w:sz w:val="16"/>
        </w:rPr>
        <w:t>n22</w:t>
      </w:r>
      <w:proofErr w:type="gramEnd"/>
      <w:r w:rsidRPr="007E3088">
        <w:rPr>
          <w:sz w:val="16"/>
        </w:rPr>
        <w:t xml:space="preserve"> Six months later, a report developed by the Departments of Justice, State, and Treasury outlined a comprehensive strategy to fight international crime. In a chapter entitled "Denying Safe Haven to International Criminals," the report described how the Departments of State and Justice were aggressively renegotiating extradition treaties to "</w:t>
      </w:r>
      <w:proofErr w:type="gramStart"/>
      <w:r w:rsidRPr="007E3088">
        <w:rPr>
          <w:sz w:val="16"/>
        </w:rPr>
        <w:t>seek[</w:t>
      </w:r>
      <w:proofErr w:type="gramEnd"/>
      <w:r w:rsidRPr="007E3088">
        <w:rPr>
          <w:sz w:val="16"/>
        </w:rPr>
        <w:t>] the broadest possible extradition obligations . . . ." n23</w:t>
      </w:r>
    </w:p>
    <w:p w14:paraId="105F2075" w14:textId="77777777" w:rsidR="00880981" w:rsidRDefault="00880981" w:rsidP="00880981">
      <w:pPr>
        <w:rPr>
          <w:sz w:val="16"/>
        </w:rPr>
      </w:pPr>
    </w:p>
    <w:p w14:paraId="2C6CEE57" w14:textId="77777777" w:rsidR="00880981" w:rsidRDefault="00880981" w:rsidP="00880981">
      <w:pPr>
        <w:pStyle w:val="Heading4"/>
      </w:pPr>
      <w:r>
        <w:t>This makes terrorism in Europe inevitable</w:t>
      </w:r>
    </w:p>
    <w:p w14:paraId="6A003E2B" w14:textId="62D6DD30" w:rsidR="00880981" w:rsidRPr="009D44E9" w:rsidRDefault="00880981" w:rsidP="00880981">
      <w:pPr>
        <w:rPr>
          <w:sz w:val="16"/>
        </w:rPr>
      </w:pPr>
      <w:r w:rsidRPr="009D44E9">
        <w:rPr>
          <w:sz w:val="16"/>
        </w:rPr>
        <w:t xml:space="preserve">David B. </w:t>
      </w:r>
      <w:proofErr w:type="spellStart"/>
      <w:r w:rsidRPr="009D44E9">
        <w:rPr>
          <w:rStyle w:val="Style13ptBold"/>
        </w:rPr>
        <w:t>Rivkin</w:t>
      </w:r>
      <w:proofErr w:type="spellEnd"/>
      <w:r w:rsidRPr="009D44E9">
        <w:rPr>
          <w:sz w:val="16"/>
        </w:rPr>
        <w:t>, Jr., Associate Fellow of The Nixon Center and Lee A. Casey, partner in the Washington, DC office of Baker &amp; Hostetler LLP</w:t>
      </w:r>
      <w:proofErr w:type="gramStart"/>
      <w:r w:rsidRPr="009D44E9">
        <w:rPr>
          <w:sz w:val="16"/>
        </w:rPr>
        <w:t>.,</w:t>
      </w:r>
      <w:proofErr w:type="gramEnd"/>
      <w:r w:rsidRPr="009D44E9">
        <w:rPr>
          <w:sz w:val="16"/>
        </w:rPr>
        <w:t xml:space="preserve"> “A House Divided? War, Extradition, and the Atlantic Alliance, PART II”, The National Interest, October 9</w:t>
      </w:r>
      <w:r w:rsidRPr="009D44E9">
        <w:rPr>
          <w:sz w:val="16"/>
          <w:vertAlign w:val="superscript"/>
        </w:rPr>
        <w:t>th</w:t>
      </w:r>
      <w:r w:rsidRPr="009D44E9">
        <w:rPr>
          <w:sz w:val="16"/>
        </w:rPr>
        <w:t xml:space="preserve"> 20</w:t>
      </w:r>
      <w:r w:rsidRPr="009D44E9">
        <w:rPr>
          <w:rStyle w:val="Style13ptBold"/>
        </w:rPr>
        <w:t>02</w:t>
      </w:r>
      <w:r w:rsidRPr="009D44E9">
        <w:rPr>
          <w:sz w:val="16"/>
        </w:rPr>
        <w:t>, http://nationalinterest.org/article/a-house-divided-war-extradition-and-the-atlantic-alliance-part-ii-2137</w:t>
      </w:r>
      <w:proofErr w:type="gramStart"/>
      <w:r w:rsidRPr="009D44E9">
        <w:rPr>
          <w:sz w:val="16"/>
        </w:rPr>
        <w:t>?page</w:t>
      </w:r>
      <w:proofErr w:type="gramEnd"/>
      <w:r w:rsidRPr="009D44E9">
        <w:rPr>
          <w:sz w:val="16"/>
        </w:rPr>
        <w:t>=1</w:t>
      </w:r>
      <w:r w:rsidR="00423503">
        <w:rPr>
          <w:sz w:val="16"/>
        </w:rPr>
        <w:t xml:space="preserve"> </w:t>
      </w:r>
    </w:p>
    <w:p w14:paraId="265DEB2A" w14:textId="77777777" w:rsidR="00880981" w:rsidRDefault="00880981" w:rsidP="00880981"/>
    <w:p w14:paraId="7C13612D" w14:textId="77777777" w:rsidR="00880981" w:rsidRPr="008D7771" w:rsidRDefault="00880981" w:rsidP="00880981">
      <w:pPr>
        <w:rPr>
          <w:rStyle w:val="StyleUnderline"/>
        </w:rPr>
      </w:pPr>
      <w:r w:rsidRPr="008D7771">
        <w:rPr>
          <w:sz w:val="16"/>
        </w:rPr>
        <w:t xml:space="preserve">Indeed, one can argue that, given the nature of this conflict, law enforcement operations have become just another version of low-intensity warfare. </w:t>
      </w:r>
      <w:r w:rsidRPr="002D0CE0">
        <w:rPr>
          <w:rStyle w:val="StyleUnderline"/>
        </w:rPr>
        <w:t>The current</w:t>
      </w:r>
      <w:r w:rsidRPr="008D7771">
        <w:rPr>
          <w:sz w:val="16"/>
        </w:rPr>
        <w:t xml:space="preserve"> idiosyncratic </w:t>
      </w:r>
      <w:r w:rsidRPr="002D0CE0">
        <w:rPr>
          <w:rStyle w:val="StyleUnderline"/>
        </w:rPr>
        <w:t>European attitudes do more than just impede the U.S. ability to successfully prosecute this conflict; they pose</w:t>
      </w:r>
      <w:r w:rsidRPr="008D7771">
        <w:rPr>
          <w:sz w:val="16"/>
        </w:rPr>
        <w:t xml:space="preserve"> </w:t>
      </w:r>
      <w:r w:rsidRPr="002D0CE0">
        <w:rPr>
          <w:rStyle w:val="Emphasis"/>
        </w:rPr>
        <w:t>a major threat to European security</w:t>
      </w:r>
      <w:r w:rsidRPr="008D7771">
        <w:rPr>
          <w:sz w:val="16"/>
        </w:rPr>
        <w:t xml:space="preserve"> as well. </w:t>
      </w:r>
      <w:r w:rsidRPr="008D7771">
        <w:rPr>
          <w:rStyle w:val="StyleUnderline"/>
        </w:rPr>
        <w:t>To the extent that European attitudes towards extradition remain unchanged</w:t>
      </w:r>
      <w:r w:rsidRPr="008D7771">
        <w:rPr>
          <w:sz w:val="16"/>
        </w:rPr>
        <w:t xml:space="preserve"> while the U.S. continues to uproot various terrorist support structures around the world, </w:t>
      </w:r>
      <w:r w:rsidRPr="008D7771">
        <w:rPr>
          <w:rStyle w:val="Emphasis"/>
        </w:rPr>
        <w:t>Europe might well become a magnet for Al-Qaeda</w:t>
      </w:r>
      <w:r w:rsidRPr="008D7771">
        <w:rPr>
          <w:sz w:val="16"/>
        </w:rPr>
        <w:t xml:space="preserve">, the Taliban </w:t>
      </w:r>
      <w:r w:rsidRPr="008D7771">
        <w:rPr>
          <w:rStyle w:val="StyleUnderline"/>
        </w:rPr>
        <w:t>and its terrorist allies</w:t>
      </w:r>
      <w:r w:rsidRPr="008D7771">
        <w:rPr>
          <w:sz w:val="16"/>
        </w:rPr>
        <w:t xml:space="preserve">. </w:t>
      </w:r>
      <w:r w:rsidRPr="008D7771">
        <w:rPr>
          <w:rStyle w:val="StyleUnderline"/>
        </w:rPr>
        <w:t>This is, in fact, a perennial feature of warfare</w:t>
      </w:r>
      <w:r w:rsidRPr="008D7771">
        <w:rPr>
          <w:sz w:val="16"/>
        </w:rPr>
        <w:t xml:space="preserve">; when a success by one side on a particular front causes the enemy to shift his resources to the less well defended areas. Unrealistic </w:t>
      </w:r>
      <w:r w:rsidRPr="008D7771">
        <w:rPr>
          <w:rStyle w:val="StyleUnderline"/>
        </w:rPr>
        <w:t>European law-enforcement attitudes may well make European capitals more attractive to terrorists than the warrens of Mogadishu or the slums of Sudan</w:t>
      </w:r>
      <w:r w:rsidRPr="008D7771">
        <w:rPr>
          <w:sz w:val="16"/>
        </w:rPr>
        <w:t xml:space="preserve">. In fact, </w:t>
      </w:r>
      <w:r w:rsidRPr="008D7771">
        <w:rPr>
          <w:rStyle w:val="StyleUnderline"/>
        </w:rPr>
        <w:t>recent investigations by German and Dutch authorities have already uncovered dozens of Al-Qaeda cells and demonstrated that many of the September 11 operatives spent considerable amounts of time in Europe.</w:t>
      </w:r>
    </w:p>
    <w:p w14:paraId="0E840106" w14:textId="77777777" w:rsidR="00880981" w:rsidRDefault="00880981" w:rsidP="00880981"/>
    <w:p w14:paraId="7927F873" w14:textId="77777777" w:rsidR="00880981" w:rsidRDefault="00880981" w:rsidP="00880981">
      <w:pPr>
        <w:pStyle w:val="Heading4"/>
      </w:pPr>
      <w:r>
        <w:t>A European safe-haven allows terrorists to target the United States</w:t>
      </w:r>
    </w:p>
    <w:p w14:paraId="0D73599A" w14:textId="0CC957D8" w:rsidR="00880981" w:rsidRDefault="00880981" w:rsidP="00880981">
      <w:r>
        <w:t xml:space="preserve">Julia C. </w:t>
      </w:r>
      <w:proofErr w:type="spellStart"/>
      <w:r w:rsidRPr="00EF6415">
        <w:rPr>
          <w:rStyle w:val="Style13ptBold"/>
        </w:rPr>
        <w:t>Whitehair</w:t>
      </w:r>
      <w:proofErr w:type="spellEnd"/>
      <w:r>
        <w:t>, Master of Arts in Security Studies graduate thesis, “A PLACE TO HIDE: POPULAR SUPPORT AND TERRORIST SAFE HAVENS”, Nov 19</w:t>
      </w:r>
      <w:r w:rsidRPr="00EF6415">
        <w:rPr>
          <w:vertAlign w:val="superscript"/>
        </w:rPr>
        <w:t>th</w:t>
      </w:r>
      <w:r>
        <w:t xml:space="preserve"> 20</w:t>
      </w:r>
      <w:r w:rsidRPr="00EF6415">
        <w:rPr>
          <w:rStyle w:val="Style13ptBold"/>
        </w:rPr>
        <w:t>10</w:t>
      </w:r>
      <w:r>
        <w:t>, http://repository.library.georgetown.edu/bitstream/handle/10822/553428/Whit</w:t>
      </w:r>
      <w:r w:rsidR="00423503">
        <w:t>ehairJuliaC.pdf</w:t>
      </w:r>
      <w:proofErr w:type="gramStart"/>
      <w:r w:rsidR="00423503">
        <w:t>?sequence</w:t>
      </w:r>
      <w:proofErr w:type="gramEnd"/>
      <w:r w:rsidR="00423503">
        <w:t>=1</w:t>
      </w:r>
    </w:p>
    <w:p w14:paraId="1D412C4F" w14:textId="77777777" w:rsidR="00880981" w:rsidRDefault="00880981" w:rsidP="00880981"/>
    <w:p w14:paraId="684D917D" w14:textId="77777777" w:rsidR="00880981" w:rsidRDefault="00880981" w:rsidP="00880981">
      <w:pPr>
        <w:rPr>
          <w:sz w:val="16"/>
        </w:rPr>
      </w:pPr>
      <w:r w:rsidRPr="00EF6415">
        <w:rPr>
          <w:sz w:val="16"/>
        </w:rPr>
        <w:t xml:space="preserve">Given U.S. efforts to shut down traditional safe havens and the attention given in recent years to homegrown terrorist cells in the </w:t>
      </w:r>
      <w:r w:rsidRPr="00E527ED">
        <w:rPr>
          <w:rStyle w:val="StyleUnderline"/>
        </w:rPr>
        <w:t>United States</w:t>
      </w:r>
      <w:r w:rsidRPr="00EF6415">
        <w:rPr>
          <w:sz w:val="16"/>
        </w:rPr>
        <w:t xml:space="preserve"> and Europe, </w:t>
      </w:r>
      <w:r w:rsidRPr="00E527ED">
        <w:rPr>
          <w:rStyle w:val="StyleUnderline"/>
        </w:rPr>
        <w:t>policymakers likely will have to confront questions about safe havens within healthy states</w:t>
      </w:r>
      <w:r w:rsidRPr="00EF6415">
        <w:rPr>
          <w:sz w:val="16"/>
        </w:rPr>
        <w:t xml:space="preserve">. </w:t>
      </w:r>
      <w:r w:rsidRPr="00E527ED">
        <w:rPr>
          <w:rStyle w:val="StyleUnderline"/>
        </w:rPr>
        <w:t>Terrorism experts</w:t>
      </w:r>
      <w:r w:rsidRPr="00EF6415">
        <w:rPr>
          <w:sz w:val="16"/>
        </w:rPr>
        <w:t xml:space="preserve"> and policymakers with counterterrorism portfolios </w:t>
      </w:r>
      <w:r w:rsidRPr="00E527ED">
        <w:rPr>
          <w:rStyle w:val="StyleUnderline"/>
        </w:rPr>
        <w:t xml:space="preserve">have already raised Europe as a persistent source of terrorism </w:t>
      </w:r>
      <w:r w:rsidRPr="00E527ED">
        <w:rPr>
          <w:rStyle w:val="Emphasis"/>
        </w:rPr>
        <w:t>targeting the United States</w:t>
      </w:r>
      <w:r w:rsidRPr="00EF6415">
        <w:rPr>
          <w:rStyle w:val="StyleUnderline"/>
        </w:rPr>
        <w:t xml:space="preserve">. Michael </w:t>
      </w:r>
      <w:proofErr w:type="spellStart"/>
      <w:r w:rsidRPr="00EF6415">
        <w:rPr>
          <w:rStyle w:val="StyleUnderline"/>
        </w:rPr>
        <w:t>Scheuer</w:t>
      </w:r>
      <w:proofErr w:type="spellEnd"/>
      <w:r w:rsidRPr="00EF6415">
        <w:rPr>
          <w:sz w:val="16"/>
        </w:rPr>
        <w:t xml:space="preserve"> in his testimony before members of Congress </w:t>
      </w:r>
      <w:r w:rsidRPr="00EF6415">
        <w:rPr>
          <w:rStyle w:val="StyleUnderline"/>
        </w:rPr>
        <w:t>called the European Union “the earth’s single largest terrorist safe haven” and “a major, consistent, and invulnerable source of terrorist threat to the United States</w:t>
      </w:r>
      <w:r w:rsidRPr="00EF6415">
        <w:rPr>
          <w:sz w:val="16"/>
        </w:rPr>
        <w:t xml:space="preserve">.”5 Former Director of Central Intelligence Porter Goss in 2005 and former U.S. Coordinator for </w:t>
      </w:r>
      <w:r w:rsidRPr="00EF6415">
        <w:rPr>
          <w:rStyle w:val="StyleUnderline"/>
        </w:rPr>
        <w:t xml:space="preserve">Counterterrorism Ambassador Harry A. </w:t>
      </w:r>
      <w:proofErr w:type="spellStart"/>
      <w:r w:rsidRPr="00EF6415">
        <w:rPr>
          <w:rStyle w:val="StyleUnderline"/>
        </w:rPr>
        <w:t>Crumpton</w:t>
      </w:r>
      <w:proofErr w:type="spellEnd"/>
      <w:r w:rsidRPr="00EF6415">
        <w:rPr>
          <w:sz w:val="16"/>
        </w:rPr>
        <w:t xml:space="preserve"> in 2006 </w:t>
      </w:r>
      <w:r w:rsidRPr="00EF6415">
        <w:rPr>
          <w:rStyle w:val="StyleUnderline"/>
        </w:rPr>
        <w:t>testified about the persistent threat to the United States from terrorists based in Europe</w:t>
      </w:r>
      <w:r w:rsidRPr="00EF6415">
        <w:rPr>
          <w:sz w:val="16"/>
        </w:rPr>
        <w:t>.6 Senators Lieberman and Collins of the Senate Committee on Homeland Security and Governmental Affairs spoke of an increase in homegrown terror cells and attacks with roots in the United States.7</w:t>
      </w:r>
    </w:p>
    <w:p w14:paraId="02D34A7F" w14:textId="77777777" w:rsidR="00880981" w:rsidRDefault="00880981" w:rsidP="00880981">
      <w:pPr>
        <w:rPr>
          <w:sz w:val="16"/>
        </w:rPr>
      </w:pPr>
    </w:p>
    <w:p w14:paraId="7EDD94B1" w14:textId="77777777" w:rsidR="00880981" w:rsidRDefault="00880981" w:rsidP="00880981">
      <w:pPr>
        <w:rPr>
          <w:sz w:val="16"/>
        </w:rPr>
      </w:pPr>
    </w:p>
    <w:p w14:paraId="159E511A" w14:textId="77777777" w:rsidR="00880981" w:rsidRDefault="00880981" w:rsidP="00880981">
      <w:pPr>
        <w:pStyle w:val="Heading4"/>
      </w:pPr>
      <w:r>
        <w:t>European terrorist attacks on American targets ensure massive retaliation</w:t>
      </w:r>
    </w:p>
    <w:p w14:paraId="759A1428" w14:textId="43BCCDB5" w:rsidR="00880981" w:rsidRDefault="00880981" w:rsidP="00880981">
      <w:r w:rsidRPr="00CC3CAE">
        <w:rPr>
          <w:rStyle w:val="Style13ptBold"/>
        </w:rPr>
        <w:t>VOA</w:t>
      </w:r>
      <w:r>
        <w:t xml:space="preserve"> (Voice of America), “US Concerned with Islamic Extremism in Europe”, October 31</w:t>
      </w:r>
      <w:r w:rsidRPr="00CC3CAE">
        <w:rPr>
          <w:vertAlign w:val="superscript"/>
        </w:rPr>
        <w:t>st</w:t>
      </w:r>
      <w:r>
        <w:t xml:space="preserve"> 20</w:t>
      </w:r>
      <w:r w:rsidRPr="00CC3CAE">
        <w:rPr>
          <w:rStyle w:val="Style13ptBold"/>
        </w:rPr>
        <w:t>09</w:t>
      </w:r>
      <w:r>
        <w:t>, http://www.voanews.com/ar</w:t>
      </w:r>
      <w:r w:rsidR="00423503">
        <w:t xml:space="preserve">ticleprintview/319848.html </w:t>
      </w:r>
    </w:p>
    <w:p w14:paraId="330427D6" w14:textId="77777777" w:rsidR="00880981" w:rsidRDefault="00880981" w:rsidP="00880981"/>
    <w:p w14:paraId="41790666" w14:textId="77777777" w:rsidR="00880981" w:rsidRPr="00CC3CAE" w:rsidRDefault="00880981" w:rsidP="00880981">
      <w:pPr>
        <w:rPr>
          <w:sz w:val="16"/>
        </w:rPr>
      </w:pPr>
      <w:r w:rsidRPr="00CC3CAE">
        <w:rPr>
          <w:sz w:val="16"/>
        </w:rPr>
        <w:t xml:space="preserve">The State Department's coordinator for counter-terrorism, Henry </w:t>
      </w:r>
      <w:proofErr w:type="spellStart"/>
      <w:r w:rsidRPr="00CC3CAE">
        <w:rPr>
          <w:sz w:val="16"/>
        </w:rPr>
        <w:t>Crumpton</w:t>
      </w:r>
      <w:proofErr w:type="spellEnd"/>
      <w:r w:rsidRPr="00CC3CAE">
        <w:rPr>
          <w:sz w:val="16"/>
        </w:rPr>
        <w:t xml:space="preserve">, told the Senate Foreign Relations Committee, </w:t>
      </w:r>
      <w:r w:rsidRPr="003A4A2F">
        <w:rPr>
          <w:rStyle w:val="StyleUnderline"/>
        </w:rPr>
        <w:t>Washington has good reason to worry about Islamic extremism in Europe</w:t>
      </w:r>
      <w:r w:rsidRPr="00CC3CAE">
        <w:rPr>
          <w:sz w:val="16"/>
        </w:rPr>
        <w:t>, following the Sept. 11, 2001 terrorist attacks on the United States. "</w:t>
      </w:r>
      <w:r w:rsidRPr="003A4A2F">
        <w:rPr>
          <w:rStyle w:val="StyleUnderline"/>
        </w:rPr>
        <w:t>The terrorist cell that conducted the 9/11 attacks did much of its planning from a base in Europe</w:t>
      </w:r>
      <w:r w:rsidRPr="00CC3CAE">
        <w:rPr>
          <w:sz w:val="16"/>
        </w:rPr>
        <w:t xml:space="preserve">," said Henry </w:t>
      </w:r>
      <w:proofErr w:type="spellStart"/>
      <w:r w:rsidRPr="00CC3CAE">
        <w:rPr>
          <w:sz w:val="16"/>
        </w:rPr>
        <w:t>Crumpton</w:t>
      </w:r>
      <w:proofErr w:type="spellEnd"/>
      <w:r w:rsidRPr="00CC3CAE">
        <w:rPr>
          <w:sz w:val="16"/>
        </w:rPr>
        <w:t xml:space="preserve">. "Five years later, and despite many counter-terrorism successes, </w:t>
      </w:r>
      <w:r w:rsidRPr="003A4A2F">
        <w:rPr>
          <w:rStyle w:val="StyleUnderline"/>
        </w:rPr>
        <w:t>violent Islamic extremism in Europe continues to pose a threat to the national security of the United States and our allies</w:t>
      </w:r>
      <w:r w:rsidRPr="00CC3CAE">
        <w:rPr>
          <w:sz w:val="16"/>
        </w:rPr>
        <w:t xml:space="preserve">." Recent incidents in Europe linked to Muslim extremists include bombings in Madrid and London. In his testimony, Assistant Secretary of State Daniel Fried said the majority of Western Europe's more than 15 million Muslims are moderate. But he said he believes Muslims in Europe find Islamic extremism increasingly attractive because they are alienated from European societies in which they live. "Many marginalized Muslims, who cross the threshold into extremism, seem to be driven by a sense of spiritual alienation," said Daniel Fried. "They're less concerned than were their parents with economic survival in Europe. Many of Europe's second and third generation Muslims seem to long for spiritual fulfillment." Disaffected Muslims, especially young people, showed their numbers in protests last year in France. Fried adds that he believes many of Europe's Muslims who feel marginalized do not find their needs met in local, mainstream institutions. "Foreign financiers and religious activists, often from abroad, fill this spiritual vacuum, by building local mosques, and supplying them with extremist imams," he said. "Disconnected from often tolerant traditions of their families' original homelands, these Muslims are susceptible to foreign propaganda, and sermons that preach narrow and hateful interpretations of Islam." Although these officials devoted most of their testimony to discussing integration problems that exist in Europe, Senator George Allen indicated one reason why this is also an important issue for the United States. "While it may not be so obvious, though, </w:t>
      </w:r>
      <w:r w:rsidRPr="00CC3CAE">
        <w:rPr>
          <w:rStyle w:val="StyleUnderline"/>
        </w:rPr>
        <w:t>there are implications for the United States</w:t>
      </w:r>
      <w:r w:rsidRPr="00CC3CAE">
        <w:rPr>
          <w:sz w:val="16"/>
        </w:rPr>
        <w:t>," said Senator Allen. "</w:t>
      </w:r>
      <w:r w:rsidRPr="00CC3CAE">
        <w:rPr>
          <w:rStyle w:val="StyleUnderline"/>
        </w:rPr>
        <w:t>The United States and Europe enjoy an open travel arrangement, making it simple for anyone carrying a European country's passport to come to the United States on a day's notice. Thus, how Europe handles this issue is important for our own homeland security</w:t>
      </w:r>
      <w:r w:rsidRPr="00CC3CAE">
        <w:rPr>
          <w:sz w:val="16"/>
        </w:rPr>
        <w:t xml:space="preserve">." Robin </w:t>
      </w:r>
      <w:proofErr w:type="spellStart"/>
      <w:r w:rsidRPr="00CC3CAE">
        <w:rPr>
          <w:sz w:val="16"/>
        </w:rPr>
        <w:t>Niblett</w:t>
      </w:r>
      <w:proofErr w:type="spellEnd"/>
      <w:r w:rsidRPr="00CC3CAE">
        <w:rPr>
          <w:sz w:val="16"/>
        </w:rPr>
        <w:t xml:space="preserve">, of the Center for Strategic and International Studies, a public policy organization, said </w:t>
      </w:r>
      <w:r w:rsidRPr="00CC3CAE">
        <w:rPr>
          <w:rStyle w:val="StyleUnderline"/>
        </w:rPr>
        <w:t>terrorists do not have to come to the United States to do damage to U.S. interests</w:t>
      </w:r>
      <w:r w:rsidRPr="00CC3CAE">
        <w:rPr>
          <w:sz w:val="16"/>
        </w:rPr>
        <w:t xml:space="preserve">. "Muslims, extremists, do not need to travel to the United States to be able to undertake attacks," said Robin </w:t>
      </w:r>
      <w:proofErr w:type="spellStart"/>
      <w:r w:rsidRPr="00CC3CAE">
        <w:rPr>
          <w:sz w:val="16"/>
        </w:rPr>
        <w:t>Niblett</w:t>
      </w:r>
      <w:proofErr w:type="spellEnd"/>
      <w:r w:rsidRPr="00CC3CAE">
        <w:rPr>
          <w:sz w:val="16"/>
        </w:rPr>
        <w:t>. "</w:t>
      </w:r>
      <w:r w:rsidRPr="00CC3CAE">
        <w:rPr>
          <w:rStyle w:val="StyleUnderline"/>
        </w:rPr>
        <w:t>They can take on American targets in Europe</w:t>
      </w:r>
      <w:r w:rsidRPr="00CC3CAE">
        <w:rPr>
          <w:sz w:val="16"/>
        </w:rPr>
        <w:t xml:space="preserve">. They can take American targets in Iraq. In essence, </w:t>
      </w:r>
      <w:r w:rsidRPr="00CC3CAE">
        <w:rPr>
          <w:rStyle w:val="StyleUnderline"/>
        </w:rPr>
        <w:t>they are getting their fill of attacking America, and proving they can, without having to come over here</w:t>
      </w:r>
      <w:r w:rsidRPr="00CC3CAE">
        <w:rPr>
          <w:sz w:val="16"/>
        </w:rPr>
        <w:t xml:space="preserve">." Meanwhile, </w:t>
      </w:r>
      <w:proofErr w:type="spellStart"/>
      <w:r w:rsidRPr="00CC3CAE">
        <w:rPr>
          <w:sz w:val="16"/>
        </w:rPr>
        <w:t>Niblett</w:t>
      </w:r>
      <w:proofErr w:type="spellEnd"/>
      <w:r w:rsidRPr="00CC3CAE">
        <w:rPr>
          <w:sz w:val="16"/>
        </w:rPr>
        <w:t xml:space="preserve"> says, he is worried that the level of frustration and alienation in many of the Muslim communities in Europe is still strong and, therefore, dangerous. "</w:t>
      </w:r>
      <w:r w:rsidRPr="00CC3CAE">
        <w:rPr>
          <w:rStyle w:val="StyleUnderline"/>
        </w:rPr>
        <w:t>The risk of another terrorist attack is real,"</w:t>
      </w:r>
      <w:r w:rsidRPr="00CC3CAE">
        <w:rPr>
          <w:sz w:val="16"/>
        </w:rPr>
        <w:t xml:space="preserve"> he noted. </w:t>
      </w:r>
      <w:r w:rsidRPr="00CC3CAE">
        <w:rPr>
          <w:rStyle w:val="StyleUnderline"/>
        </w:rPr>
        <w:t>"If another attack happens</w:t>
      </w:r>
      <w:r w:rsidRPr="00CC3CAE">
        <w:rPr>
          <w:sz w:val="16"/>
        </w:rPr>
        <w:t xml:space="preserve">, </w:t>
      </w:r>
      <w:r w:rsidRPr="00CC3CAE">
        <w:rPr>
          <w:rStyle w:val="Emphasis"/>
        </w:rPr>
        <w:t>the backlash will be severe</w:t>
      </w:r>
      <w:r w:rsidRPr="00CC3CAE">
        <w:rPr>
          <w:sz w:val="16"/>
        </w:rPr>
        <w:t xml:space="preserve">. Even without another attack, levels of alienation are going to continue, and removing them will be a long process." </w:t>
      </w:r>
      <w:proofErr w:type="spellStart"/>
      <w:r w:rsidRPr="00CC3CAE">
        <w:rPr>
          <w:sz w:val="16"/>
        </w:rPr>
        <w:t>Niblett</w:t>
      </w:r>
      <w:proofErr w:type="spellEnd"/>
      <w:r w:rsidRPr="00CC3CAE">
        <w:rPr>
          <w:sz w:val="16"/>
        </w:rPr>
        <w:t xml:space="preserve"> says he believes this process of dealing with Islamic extremism in Europe is just beginning. And, he adds, Western governments are not, in his words, "totally in control of the agenda to try to resolve it."</w:t>
      </w:r>
    </w:p>
    <w:p w14:paraId="5AF73FBC" w14:textId="77777777" w:rsidR="00880981" w:rsidRDefault="00880981" w:rsidP="00880981"/>
    <w:p w14:paraId="5A54F07A" w14:textId="77777777" w:rsidR="00880981" w:rsidRDefault="00880981" w:rsidP="00880981">
      <w:pPr>
        <w:pStyle w:val="Heading4"/>
      </w:pPr>
      <w:r>
        <w:t xml:space="preserve">Independently – Europe is a prime location for terror cells to construct a nuclear weapon – multiple reasons </w:t>
      </w:r>
    </w:p>
    <w:p w14:paraId="079A68B7" w14:textId="6BDC1268" w:rsidR="00880981" w:rsidRDefault="00880981" w:rsidP="00880981">
      <w:r>
        <w:t xml:space="preserve">Charles </w:t>
      </w:r>
      <w:r w:rsidRPr="00B32D97">
        <w:rPr>
          <w:rStyle w:val="Style13ptBold"/>
        </w:rPr>
        <w:t>Ferguson</w:t>
      </w:r>
      <w:r>
        <w:t>, scientist-in-residence based in the Washington DC office of the Center for Nonproliferation Studies, Monterey Institute of International Studies, “The threat of nuclear terrorism in Europe”, 02-06-20</w:t>
      </w:r>
      <w:r w:rsidRPr="00B32D97">
        <w:rPr>
          <w:rStyle w:val="Style13ptBold"/>
        </w:rPr>
        <w:t>04</w:t>
      </w:r>
      <w:r>
        <w:t>, http://www.eurozine.com/articles/2</w:t>
      </w:r>
      <w:r w:rsidR="00423503">
        <w:t xml:space="preserve">004-06-02-ferguson-en.html </w:t>
      </w:r>
    </w:p>
    <w:p w14:paraId="49AFF9A4" w14:textId="77777777" w:rsidR="00880981" w:rsidRDefault="00880981" w:rsidP="00880981"/>
    <w:p w14:paraId="7F08D527" w14:textId="77777777" w:rsidR="00880981" w:rsidRPr="00607482" w:rsidRDefault="00880981" w:rsidP="00880981">
      <w:pPr>
        <w:rPr>
          <w:rStyle w:val="StyleUnderline"/>
        </w:rPr>
      </w:pPr>
      <w:r w:rsidRPr="008203A4">
        <w:rPr>
          <w:rStyle w:val="StyleUnderline"/>
        </w:rPr>
        <w:t>A nuclear terrorist act anywhere is a nuclear terrorist act everywhere</w:t>
      </w:r>
      <w:r w:rsidRPr="00607482">
        <w:rPr>
          <w:sz w:val="16"/>
        </w:rPr>
        <w:t xml:space="preserve">. In particular, a terrorist-detonated nuclear weapon in a European city will impact on American security. Conversely, a terrorist-constructed crude nuclear bomb exploded in an American city will have repercussions for European security. Nuclear weapon explosions are the most devastating form, or face, of nuclear terrorism. </w:t>
      </w:r>
      <w:r w:rsidRPr="008203A4">
        <w:rPr>
          <w:rStyle w:val="StyleUnderline"/>
        </w:rPr>
        <w:t>The four recognized faces of nuclear terrorism are</w:t>
      </w:r>
      <w:r w:rsidRPr="00607482">
        <w:rPr>
          <w:sz w:val="16"/>
        </w:rPr>
        <w:t xml:space="preserve">: </w:t>
      </w:r>
      <w:r w:rsidRPr="008203A4">
        <w:rPr>
          <w:rStyle w:val="StyleUnderline"/>
        </w:rPr>
        <w:t>Terrorists could seize an intact nuclear weapon</w:t>
      </w:r>
      <w:r w:rsidRPr="00607482">
        <w:rPr>
          <w:sz w:val="16"/>
        </w:rPr>
        <w:t xml:space="preserve"> and bypass its security features, thus activating it. </w:t>
      </w:r>
      <w:r w:rsidRPr="008203A4">
        <w:rPr>
          <w:rStyle w:val="StyleUnderline"/>
        </w:rPr>
        <w:t>Terrorists could acquire,</w:t>
      </w:r>
      <w:r w:rsidRPr="00607482">
        <w:rPr>
          <w:sz w:val="16"/>
        </w:rPr>
        <w:t xml:space="preserve"> through theft, purchase, or diversion, weapons-</w:t>
      </w:r>
      <w:r w:rsidRPr="008203A4">
        <w:rPr>
          <w:rStyle w:val="StyleUnderline"/>
        </w:rPr>
        <w:t>usable fissile material</w:t>
      </w:r>
      <w:r w:rsidRPr="00607482">
        <w:rPr>
          <w:sz w:val="16"/>
        </w:rPr>
        <w:t xml:space="preserve"> (either highly enriched uranium or plutonium) and build a crude nuclear weapon, or improvised nuclear device (IND). </w:t>
      </w:r>
      <w:r w:rsidRPr="008203A4">
        <w:rPr>
          <w:rStyle w:val="StyleUnderline"/>
        </w:rPr>
        <w:t>Terrorists could attack or sabotage nuclear facilities</w:t>
      </w:r>
      <w:r w:rsidRPr="00607482">
        <w:rPr>
          <w:sz w:val="16"/>
        </w:rPr>
        <w:t xml:space="preserve">, such as commercial nuclear power plants or research reactors, to cause a release of radioactivity. </w:t>
      </w:r>
      <w:r w:rsidRPr="008203A4">
        <w:rPr>
          <w:rStyle w:val="StyleUnderline"/>
        </w:rPr>
        <w:t>Terrorists could acquire and release radioactive materials</w:t>
      </w:r>
      <w:r w:rsidRPr="00607482">
        <w:rPr>
          <w:sz w:val="16"/>
        </w:rPr>
        <w:t xml:space="preserve">, such as commercial radioactive sources used in medicine, research, and industry, to fuel radiological dispersal devices (RDDs) – one type of which is popularly known as a "dirty bomb," or release radiation through other mechanisms, such as radiation emission devices. Understanding Nuclear Terrorists </w:t>
      </w:r>
      <w:proofErr w:type="gramStart"/>
      <w:r w:rsidRPr="008203A4">
        <w:rPr>
          <w:rStyle w:val="StyleUnderline"/>
        </w:rPr>
        <w:t>While</w:t>
      </w:r>
      <w:proofErr w:type="gramEnd"/>
      <w:r w:rsidRPr="008203A4">
        <w:rPr>
          <w:rStyle w:val="StyleUnderline"/>
        </w:rPr>
        <w:t xml:space="preserve"> most terrorist groups are not motivated to unleash nuclear terror</w:t>
      </w:r>
      <w:r w:rsidRPr="00607482">
        <w:rPr>
          <w:sz w:val="16"/>
        </w:rPr>
        <w:t xml:space="preserve">, at least one terrorist network </w:t>
      </w:r>
      <w:r w:rsidRPr="008203A4">
        <w:rPr>
          <w:rStyle w:val="StyleUnderline"/>
        </w:rPr>
        <w:t>- al Qaeda - has expressed strong interest in acquiring weapons of mass destruction</w:t>
      </w:r>
      <w:r w:rsidRPr="00607482">
        <w:rPr>
          <w:sz w:val="16"/>
        </w:rPr>
        <w:t xml:space="preserve">. Al Qaeda operatives and their brethren in like-minded organizations have spread their web across numerous countries. According to a January report by The </w:t>
      </w:r>
      <w:proofErr w:type="gramStart"/>
      <w:r w:rsidRPr="00607482">
        <w:rPr>
          <w:sz w:val="16"/>
        </w:rPr>
        <w:t>Observer ,</w:t>
      </w:r>
      <w:proofErr w:type="gramEnd"/>
      <w:r w:rsidRPr="00607482">
        <w:rPr>
          <w:sz w:val="16"/>
        </w:rPr>
        <w:t xml:space="preserve"> </w:t>
      </w:r>
      <w:r w:rsidRPr="00BA464B">
        <w:rPr>
          <w:rStyle w:val="StyleUnderline"/>
        </w:rPr>
        <w:t>Islamic militants have built up an</w:t>
      </w:r>
      <w:r w:rsidRPr="00607482">
        <w:rPr>
          <w:sz w:val="16"/>
        </w:rPr>
        <w:t xml:space="preserve"> </w:t>
      </w:r>
      <w:r w:rsidRPr="00BA464B">
        <w:rPr>
          <w:rStyle w:val="Emphasis"/>
        </w:rPr>
        <w:t>extensive network</w:t>
      </w:r>
      <w:r w:rsidRPr="00607482">
        <w:rPr>
          <w:sz w:val="16"/>
        </w:rPr>
        <w:t xml:space="preserve"> </w:t>
      </w:r>
      <w:r w:rsidRPr="00BA464B">
        <w:rPr>
          <w:rStyle w:val="StyleUnderline"/>
        </w:rPr>
        <w:t>in Europe since 11 September 2001</w:t>
      </w:r>
      <w:r w:rsidRPr="00607482">
        <w:rPr>
          <w:sz w:val="16"/>
        </w:rPr>
        <w:t xml:space="preserve">, </w:t>
      </w:r>
      <w:r w:rsidRPr="00BA464B">
        <w:rPr>
          <w:rStyle w:val="StyleUnderline"/>
        </w:rPr>
        <w:t>using Great Britain as a logistical hub and nerve center.</w:t>
      </w:r>
      <w:r w:rsidRPr="00607482">
        <w:rPr>
          <w:sz w:val="16"/>
        </w:rPr>
        <w:t xml:space="preserve"> In recent years, Islamic extremists have expanded eastward into Bulgaria, the Czech Republic, Poland, and Romania. </w:t>
      </w:r>
      <w:r w:rsidRPr="00BA464B">
        <w:rPr>
          <w:rStyle w:val="StyleUnderline"/>
        </w:rPr>
        <w:t>Terrorist cells have become rooted in Austria, France, and Germany and have recruited new members in these and other countries.</w:t>
      </w:r>
      <w:r w:rsidRPr="00607482">
        <w:rPr>
          <w:sz w:val="16"/>
        </w:rPr>
        <w:t xml:space="preserve"> Intelligence officials have warned that </w:t>
      </w:r>
      <w:r w:rsidRPr="00BA464B">
        <w:rPr>
          <w:rStyle w:val="StyleUnderline"/>
        </w:rPr>
        <w:t>labeling all of these groups as al Qaeda misses the complexity behind the terrorist network</w:t>
      </w:r>
      <w:r w:rsidRPr="00607482">
        <w:rPr>
          <w:sz w:val="16"/>
        </w:rPr>
        <w:t xml:space="preserve">. </w:t>
      </w:r>
      <w:r w:rsidRPr="00BA464B">
        <w:rPr>
          <w:rStyle w:val="StyleUnderline"/>
        </w:rPr>
        <w:t xml:space="preserve">While most of the cells follow a similar agenda as al Qaeda, few directly hold their allegiance to this organization. The current focus on Islamic extremist groups should not blind us from seeing other terrorist organizations that would covet nuclear means of destruction. </w:t>
      </w:r>
      <w:r w:rsidRPr="00607482">
        <w:rPr>
          <w:sz w:val="16"/>
        </w:rPr>
        <w:t xml:space="preserve">For example, </w:t>
      </w:r>
      <w:proofErr w:type="spellStart"/>
      <w:r w:rsidRPr="00607482">
        <w:rPr>
          <w:sz w:val="16"/>
        </w:rPr>
        <w:t>Aum</w:t>
      </w:r>
      <w:proofErr w:type="spellEnd"/>
      <w:r w:rsidRPr="00607482">
        <w:rPr>
          <w:sz w:val="16"/>
        </w:rPr>
        <w:t xml:space="preserve"> </w:t>
      </w:r>
      <w:proofErr w:type="spellStart"/>
      <w:r w:rsidRPr="00607482">
        <w:rPr>
          <w:sz w:val="16"/>
        </w:rPr>
        <w:t>Shinrikyo</w:t>
      </w:r>
      <w:proofErr w:type="spellEnd"/>
      <w:r w:rsidRPr="00607482">
        <w:rPr>
          <w:sz w:val="16"/>
        </w:rPr>
        <w:t xml:space="preserve">, an apocalyptic cult with no ties to Islamic extremism, sought out nuclear weapons and released deadly </w:t>
      </w:r>
      <w:proofErr w:type="spellStart"/>
      <w:r w:rsidRPr="00607482">
        <w:rPr>
          <w:sz w:val="16"/>
        </w:rPr>
        <w:t>sarin</w:t>
      </w:r>
      <w:proofErr w:type="spellEnd"/>
      <w:r w:rsidRPr="00607482">
        <w:rPr>
          <w:sz w:val="16"/>
        </w:rPr>
        <w:t xml:space="preserve"> gas in a 1995 chemical attack in the Tokyo subway system. Despite the growth of terrorist cells in Europe, one must not assume that they will ultimately go nuclear. Climbing the escalation ladder to acts of nuclear terror requires leaping over several barriers. Regardless of the nuclear terror act under consideration, the terrorist group must be motivated to conduct extreme levels of violence and to venture into unconventional methods of attack. </w:t>
      </w:r>
      <w:r w:rsidRPr="00BA464B">
        <w:rPr>
          <w:rStyle w:val="StyleUnderline"/>
        </w:rPr>
        <w:t xml:space="preserve">While a terrorist organization with a well-defined constituency would most likely not want to alienate its constituency with a nuclear act, groups that have weak or non-existent ties to constituencies would not face as many moral or political constraints. </w:t>
      </w:r>
      <w:r w:rsidRPr="00607482">
        <w:rPr>
          <w:sz w:val="16"/>
        </w:rPr>
        <w:t xml:space="preserve">For example, the Chechen rebels, a national-separatist group, depend strongly on their supporters within Chechnya. In contrast, </w:t>
      </w:r>
      <w:r w:rsidRPr="00A9757A">
        <w:rPr>
          <w:rStyle w:val="StyleUnderline"/>
        </w:rPr>
        <w:t>the character and agenda of al Qaeda, a political-religious terrorist network, make this organization apparently less concerned about directly harming constituents. The final barriers for a terrorist group to cross are technical in nature</w:t>
      </w:r>
      <w:r w:rsidRPr="00607482">
        <w:rPr>
          <w:sz w:val="16"/>
        </w:rPr>
        <w:t xml:space="preserve">. </w:t>
      </w:r>
      <w:r w:rsidRPr="00A9757A">
        <w:rPr>
          <w:rStyle w:val="StyleUnderline"/>
        </w:rPr>
        <w:t>The group would have to acquire the nuclear assets.</w:t>
      </w:r>
      <w:r w:rsidRPr="00607482">
        <w:rPr>
          <w:sz w:val="16"/>
        </w:rPr>
        <w:t xml:space="preserve"> If the group decided to attack a nuclear power plant, it would have to </w:t>
      </w:r>
      <w:r w:rsidRPr="00A9757A">
        <w:rPr>
          <w:rStyle w:val="StyleUnderline"/>
        </w:rPr>
        <w:t>identify a vulnerable nuclear facility. The organization would have to develop or hire the skills needed to build and detonate a weapon</w:t>
      </w:r>
      <w:r w:rsidRPr="00607482">
        <w:rPr>
          <w:sz w:val="16"/>
        </w:rPr>
        <w:t xml:space="preserve"> or to sabotage a nuclear facility. </w:t>
      </w:r>
      <w:r w:rsidRPr="00A9757A">
        <w:rPr>
          <w:rStyle w:val="StyleUnderline"/>
        </w:rPr>
        <w:t>Finally, the group would have to be able to deliver the attack without being detected during the development or completion phase.</w:t>
      </w:r>
      <w:r>
        <w:rPr>
          <w:rStyle w:val="StyleUnderline"/>
        </w:rPr>
        <w:t xml:space="preserve"> </w:t>
      </w:r>
      <w:r w:rsidRPr="00F55C24">
        <w:rPr>
          <w:rStyle w:val="Emphasis"/>
        </w:rPr>
        <w:t>Vulnerable Nuclear and Radiological Assets in Europe</w:t>
      </w:r>
      <w:r>
        <w:rPr>
          <w:rStyle w:val="Emphasis"/>
        </w:rPr>
        <w:t xml:space="preserve"> </w:t>
      </w:r>
      <w:r w:rsidRPr="00F55C24">
        <w:rPr>
          <w:rStyle w:val="StyleUnderline"/>
        </w:rPr>
        <w:t>Tactical nuclear weapons:</w:t>
      </w:r>
      <w:r w:rsidRPr="00607482">
        <w:rPr>
          <w:sz w:val="16"/>
        </w:rPr>
        <w:t xml:space="preserve"> Though intact nuclear weapons tend to be </w:t>
      </w:r>
      <w:proofErr w:type="gramStart"/>
      <w:r w:rsidRPr="00607482">
        <w:rPr>
          <w:sz w:val="16"/>
        </w:rPr>
        <w:t>well-guarded</w:t>
      </w:r>
      <w:proofErr w:type="gramEnd"/>
      <w:r w:rsidRPr="00607482">
        <w:rPr>
          <w:sz w:val="16"/>
        </w:rPr>
        <w:t xml:space="preserve">, some are more susceptible than others to falling into the hands of terrorists. </w:t>
      </w:r>
      <w:r w:rsidRPr="00F55C24">
        <w:rPr>
          <w:rStyle w:val="StyleUnderline"/>
        </w:rPr>
        <w:t>Most experts believe that portable so-called tactical nuclear weapons (TNWs) are more vulnerable to terrorist seizure</w:t>
      </w:r>
      <w:r w:rsidRPr="00607482">
        <w:rPr>
          <w:sz w:val="16"/>
        </w:rPr>
        <w:t xml:space="preserve"> than are strategic nuclear weapons. TNWs are designed for nuclear-war fighting or battlefield use. As such, </w:t>
      </w:r>
      <w:r w:rsidRPr="00F55C24">
        <w:rPr>
          <w:rStyle w:val="StyleUnderline"/>
        </w:rPr>
        <w:t>they tend to be more portable</w:t>
      </w:r>
      <w:r w:rsidRPr="00607482">
        <w:rPr>
          <w:sz w:val="16"/>
        </w:rPr>
        <w:t xml:space="preserve"> than their strategic cousins. In Europe, concerns over loose nuclear weapons have focused on the thousands of Russian TNWs that are in various physical conditions and under varying security storage and use. The United States also maintains about 150-180 TNWs in about six NATO countries. While European politicians want to keep the issue of NATO's nuclear weapons out of public view, they need to take steps to reassure Russia that nuclear arms will not be deployed in new NATO-member states. This confidence building measure could serve as a way toward achieving more openness about how to improve the security of Russian TNWs. Uranium: </w:t>
      </w:r>
      <w:r w:rsidRPr="00F55C24">
        <w:rPr>
          <w:rStyle w:val="StyleUnderline"/>
        </w:rPr>
        <w:t>Of the two types of weapons-usable nuclear material, highly enriched uranium (HEU) poses the greatest concern, because it can be used in the simplest nuclear bomb</w:t>
      </w:r>
      <w:r w:rsidRPr="00607482">
        <w:rPr>
          <w:sz w:val="16"/>
        </w:rPr>
        <w:t xml:space="preserve"> - a gun-type device - to produce a high-yield explosion. Most weapons experts agree that a well-funded terrorist group could build a gun-type bomb, which simply slams two pieces of HEU together inside a gun barrel. The major barrier to stopping construction of such a device is access to HEU. </w:t>
      </w:r>
      <w:r w:rsidRPr="00C119EC">
        <w:rPr>
          <w:rStyle w:val="StyleUnderline"/>
        </w:rPr>
        <w:t>Research sites in Bulgaria, the Czech Republic, Hungary, Poland, Romania, and Yugoslavia have HEU</w:t>
      </w:r>
      <w:r w:rsidRPr="00607482">
        <w:rPr>
          <w:sz w:val="16"/>
        </w:rPr>
        <w:t xml:space="preserve">, supplied mostly from Russia. </w:t>
      </w:r>
      <w:r w:rsidRPr="00C119EC">
        <w:rPr>
          <w:rStyle w:val="StyleUnderline"/>
        </w:rPr>
        <w:t>Over the past several years, experts have warned that HEU from these sites could find its way to terrorists</w:t>
      </w:r>
      <w:r w:rsidRPr="00607482">
        <w:rPr>
          <w:sz w:val="16"/>
        </w:rPr>
        <w:t xml:space="preserve">. The December 1994 seizure of almost three kilograms of weapons-usable HEU in the Czech Republic highlighted this danger. Since the fall of the Soviet Union, </w:t>
      </w:r>
      <w:r w:rsidRPr="00C119EC">
        <w:rPr>
          <w:rStyle w:val="StyleUnderline"/>
        </w:rPr>
        <w:t>there have been many incidents of illicit trafficking of nuclear and radiological materials in Central and Eastern Europe</w:t>
      </w:r>
      <w:r w:rsidRPr="00607482">
        <w:rPr>
          <w:sz w:val="16"/>
        </w:rPr>
        <w:t xml:space="preserve"> and the newly independent states. Many more incidents could be happening than are being detected. Fortunately, efforts to secure and repatriate HEU from vulnerable sites in this region have begun. Since the summer of 2002, the United States, Russia, the International Atomic Energy Agency (IAEA), partner governments, and non-governmental organizations, such as the Nuclear Threat Initiative, have conducted three successful missions - Belgrade, Romania and Bulgaria - to secure HEU at research sites and to repatriate it to Russia. But more needs to be done, since about 20 additional research sites, each containing enough Russian-origin HEU for at least one bomb, still exist. Some of these sites are located in Central and Eastern Europe. Radiation: </w:t>
      </w:r>
      <w:r w:rsidRPr="00C119EC">
        <w:rPr>
          <w:rStyle w:val="StyleUnderline"/>
        </w:rPr>
        <w:t>Within the past few years, the European Union has commissioned two studies to determine the effectiveness of the existing regulatory practices concerning the life cycle of radioactive sources</w:t>
      </w:r>
      <w:r w:rsidRPr="00607482">
        <w:rPr>
          <w:sz w:val="16"/>
        </w:rPr>
        <w:t xml:space="preserve">. The first study examined the controls within the EU itself and found that radioactive materials management varied across the EU. </w:t>
      </w:r>
      <w:r w:rsidRPr="00C119EC">
        <w:rPr>
          <w:rStyle w:val="StyleUnderline"/>
        </w:rPr>
        <w:t>The report underscored the risk posed by some 30,000 disused sources that are in danger of becoming orphaned, that is, of falling outside of regulatory controls.</w:t>
      </w:r>
      <w:r w:rsidRPr="00607482">
        <w:rPr>
          <w:sz w:val="16"/>
        </w:rPr>
        <w:t xml:space="preserve"> On the heels of that study, the EU investigated the regulatory practices in the Czech Republic, Estonia, Hungary, Poland, and Slovenia, states that were being considered for early admission to the EU. The EU study concluded that these states have regulatory controls that meet the general standards found throughout the EU. While the results of these pre-11 September reports are by and large encouraging, it should be noted that they focused on safety considerations and did not examine details of security procedures. Nuclear power plants: Well-designed nuclear power plants employ defense-in-depth safety features. To release radioactivity from a nuclear plant, terrorists would have to destroy or disable multiple safety systems. Unfortunately, </w:t>
      </w:r>
      <w:r w:rsidRPr="00607482">
        <w:rPr>
          <w:rStyle w:val="StyleUnderline"/>
        </w:rPr>
        <w:t>Central and Eastern Europe contain many Soviet-designed nuclear power plants that do not meet Western safety standards</w:t>
      </w:r>
      <w:r w:rsidRPr="00607482">
        <w:rPr>
          <w:sz w:val="16"/>
        </w:rPr>
        <w:t xml:space="preserve">. For example, early Soviet-designed models lack an adequate emergency core cooling system and containment structure, and have an inadequate fire protection system. Such reactors operate in Bulgaria, Slovenia, the Czech Republic, Hungary and Slovakia and Lithuania. </w:t>
      </w:r>
      <w:r w:rsidRPr="00607482">
        <w:rPr>
          <w:rStyle w:val="StyleUnderline"/>
        </w:rPr>
        <w:t>While these reactors have engendered discussion regarding safety and security, attacks and sabotage against research centers</w:t>
      </w:r>
      <w:r w:rsidRPr="00607482">
        <w:rPr>
          <w:sz w:val="16"/>
        </w:rPr>
        <w:t xml:space="preserve"> - where security procedures tend to be less rigorous than at commercial plants - </w:t>
      </w:r>
      <w:r w:rsidRPr="00607482">
        <w:rPr>
          <w:rStyle w:val="Emphasis"/>
        </w:rPr>
        <w:t>have been overlooked</w:t>
      </w:r>
      <w:r w:rsidRPr="00607482">
        <w:rPr>
          <w:sz w:val="16"/>
        </w:rPr>
        <w:t xml:space="preserve">. </w:t>
      </w:r>
      <w:r w:rsidRPr="00607482">
        <w:rPr>
          <w:rStyle w:val="StyleUnderline"/>
        </w:rPr>
        <w:t>Many research reactors are located at universities in or near major urban areas. While the inventory of radioactivity in a typical research reactor pales in comparison to the large quantities of lethal fission products within a commercial reactor, release of radioactivity from research sites could suit nuclear terrorists' purposes.</w:t>
      </w:r>
    </w:p>
    <w:p w14:paraId="10E62B70" w14:textId="77777777" w:rsidR="00880981" w:rsidRDefault="00880981" w:rsidP="00880981"/>
    <w:p w14:paraId="691D1B50" w14:textId="77777777" w:rsidR="00880981" w:rsidRDefault="00880981" w:rsidP="00880981">
      <w:pPr>
        <w:pStyle w:val="Heading4"/>
      </w:pPr>
      <w:r>
        <w:t xml:space="preserve">This ensures great power wars that culminate into extinction </w:t>
      </w:r>
    </w:p>
    <w:p w14:paraId="1CADABAC" w14:textId="77777777" w:rsidR="00880981" w:rsidRDefault="00880981" w:rsidP="00880981">
      <w:r w:rsidRPr="00CC5795">
        <w:t xml:space="preserve">Robert </w:t>
      </w:r>
      <w:proofErr w:type="spellStart"/>
      <w:r w:rsidRPr="00CC5795">
        <w:rPr>
          <w:b/>
          <w:bCs/>
          <w:sz w:val="26"/>
          <w:u w:val="single"/>
        </w:rPr>
        <w:t>Ayson</w:t>
      </w:r>
      <w:proofErr w:type="spellEnd"/>
      <w:r w:rsidRPr="00CC5795">
        <w:t xml:space="preserve">, July </w:t>
      </w:r>
      <w:r w:rsidRPr="00CC5795">
        <w:rPr>
          <w:b/>
          <w:bCs/>
          <w:sz w:val="26"/>
          <w:u w:val="single"/>
        </w:rPr>
        <w:t>2010</w:t>
      </w:r>
      <w:r w:rsidRPr="00CC5795">
        <w:t xml:space="preserve">, Professor of Strategic Studies and Director of the Centre for Strategic Studies: New Zealand at the Victoria University of Wellington, “After a Terrorist Nuclear Attack: Envisaging Catalytic Effects,” Studies in Conflict &amp; Terrorism, Vol. 33, Issue 7, </w:t>
      </w:r>
      <w:proofErr w:type="spellStart"/>
      <w:r w:rsidRPr="00CC5795">
        <w:t>InformaWorld</w:t>
      </w:r>
      <w:proofErr w:type="spellEnd"/>
    </w:p>
    <w:p w14:paraId="4D9FB6A2" w14:textId="77777777" w:rsidR="00880981" w:rsidRPr="00CC5795" w:rsidRDefault="00880981" w:rsidP="00880981"/>
    <w:p w14:paraId="032E33D4" w14:textId="77777777" w:rsidR="00880981" w:rsidRPr="002D0CE0" w:rsidRDefault="00880981" w:rsidP="00880981">
      <w:r w:rsidRPr="00CC5795">
        <w:rPr>
          <w:sz w:val="14"/>
          <w:szCs w:val="20"/>
        </w:rPr>
        <w:t xml:space="preserve">A terrorist nuclear attack, and even the use of nuclear weapons in response by the country attacked in the first place, would not necessarily represent the worst of the nuclear worlds imaginable. Indeed, </w:t>
      </w:r>
      <w:r w:rsidRPr="00CC5795">
        <w:rPr>
          <w:b/>
          <w:bCs/>
          <w:szCs w:val="20"/>
          <w:u w:val="single"/>
        </w:rPr>
        <w:t>there are reasons to wonder whether nuclear terrorism should</w:t>
      </w:r>
      <w:r w:rsidRPr="00CC5795">
        <w:rPr>
          <w:sz w:val="14"/>
          <w:szCs w:val="20"/>
        </w:rPr>
        <w:t xml:space="preserve"> ever </w:t>
      </w:r>
      <w:r w:rsidRPr="00CC5795">
        <w:rPr>
          <w:b/>
          <w:bCs/>
          <w:szCs w:val="20"/>
          <w:u w:val="single"/>
        </w:rPr>
        <w:t>be regarded as</w:t>
      </w:r>
      <w:r w:rsidRPr="00CC5795">
        <w:rPr>
          <w:sz w:val="14"/>
          <w:szCs w:val="20"/>
        </w:rPr>
        <w:t xml:space="preserve"> belonging in the category of truly </w:t>
      </w:r>
      <w:r w:rsidRPr="00CC5795">
        <w:rPr>
          <w:b/>
          <w:bCs/>
          <w:szCs w:val="20"/>
          <w:u w:val="single"/>
        </w:rPr>
        <w:t>existential</w:t>
      </w:r>
      <w:r w:rsidRPr="00CC5795">
        <w:rPr>
          <w:sz w:val="14"/>
          <w:szCs w:val="20"/>
        </w:rPr>
        <w:t xml:space="preserve">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w:t>
      </w:r>
      <w:proofErr w:type="gramStart"/>
      <w:r w:rsidRPr="00CC5795">
        <w:rPr>
          <w:sz w:val="14"/>
          <w:szCs w:val="20"/>
        </w:rPr>
        <w:t>exchange taking</w:t>
      </w:r>
      <w:proofErr w:type="gramEnd"/>
      <w:r w:rsidRPr="00CC5795">
        <w:rPr>
          <w:sz w:val="14"/>
          <w:szCs w:val="20"/>
        </w:rPr>
        <w:t xml:space="preserve"> place precipitated entirely by state possessors themselves. </w:t>
      </w:r>
      <w:r w:rsidRPr="00CC5795">
        <w:rPr>
          <w:b/>
          <w:bCs/>
          <w:szCs w:val="20"/>
          <w:u w:val="single"/>
        </w:rPr>
        <w:t>But</w:t>
      </w:r>
      <w:r w:rsidRPr="00CC5795">
        <w:rPr>
          <w:sz w:val="14"/>
          <w:szCs w:val="20"/>
        </w:rPr>
        <w:t xml:space="preserve"> these two nuclear worlds—a non-state actor nuclear attack and a catastrophic interstate nuclear exchange—are not necessarily separable. It is just possible that some sort of terrorist attack, and especially </w:t>
      </w:r>
      <w:r w:rsidRPr="00CC5795">
        <w:rPr>
          <w:b/>
          <w:bCs/>
          <w:szCs w:val="20"/>
          <w:highlight w:val="green"/>
          <w:u w:val="single"/>
        </w:rPr>
        <w:t xml:space="preserve">an act of nuclear terrorism, could precipitate </w:t>
      </w:r>
      <w:r w:rsidRPr="00CC5795">
        <w:rPr>
          <w:b/>
          <w:bCs/>
          <w:szCs w:val="20"/>
          <w:u w:val="single"/>
        </w:rPr>
        <w:t>a chain of events leading to a</w:t>
      </w:r>
      <w:r w:rsidRPr="00CC5795">
        <w:rPr>
          <w:b/>
          <w:bCs/>
          <w:szCs w:val="20"/>
          <w:highlight w:val="green"/>
          <w:u w:val="single"/>
        </w:rPr>
        <w:t xml:space="preserve"> </w:t>
      </w:r>
      <w:r w:rsidRPr="00CC5795">
        <w:rPr>
          <w:b/>
          <w:i/>
          <w:iCs/>
          <w:szCs w:val="20"/>
          <w:highlight w:val="green"/>
          <w:u w:val="single"/>
          <w:bdr w:val="single" w:sz="18" w:space="0" w:color="auto"/>
        </w:rPr>
        <w:t xml:space="preserve">massive exchange of nuclear </w:t>
      </w:r>
      <w:r w:rsidRPr="00CC5795">
        <w:rPr>
          <w:b/>
          <w:bCs/>
          <w:szCs w:val="20"/>
          <w:highlight w:val="green"/>
          <w:u w:val="single"/>
        </w:rPr>
        <w:t xml:space="preserve">weapons </w:t>
      </w:r>
      <w:r w:rsidRPr="00CC5795">
        <w:rPr>
          <w:b/>
          <w:bCs/>
          <w:szCs w:val="20"/>
          <w:u w:val="single"/>
        </w:rPr>
        <w:t>between two or more</w:t>
      </w:r>
      <w:r w:rsidRPr="00CC5795">
        <w:rPr>
          <w:sz w:val="14"/>
          <w:szCs w:val="20"/>
        </w:rPr>
        <w:t xml:space="preserve"> of the </w:t>
      </w:r>
      <w:r w:rsidRPr="00CC5795">
        <w:rPr>
          <w:b/>
          <w:bCs/>
          <w:szCs w:val="20"/>
          <w:u w:val="single"/>
        </w:rPr>
        <w:t>states</w:t>
      </w:r>
      <w:r w:rsidRPr="00CC5795">
        <w:rPr>
          <w:sz w:val="14"/>
          <w:szCs w:val="20"/>
        </w:rPr>
        <w:t xml:space="preserve"> that possess them. In this context, today’s and tomorrow’s terrorist groups might assume the place allotted during the early Cold War years to new state possessors of small nuclear arsenals who were seen as raising the risks of a catalytic nuclear war </w:t>
      </w:r>
      <w:r w:rsidRPr="00CC5795">
        <w:rPr>
          <w:sz w:val="14"/>
          <w:szCs w:val="10"/>
        </w:rPr>
        <w:t>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CC5795">
        <w:rPr>
          <w:sz w:val="14"/>
          <w:szCs w:val="10"/>
        </w:rPr>
        <w:t>,40</w:t>
      </w:r>
      <w:proofErr w:type="gramEnd"/>
      <w:r w:rsidRPr="00CC5795">
        <w:rPr>
          <w:sz w:val="14"/>
          <w:szCs w:val="10"/>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w:t>
      </w:r>
      <w:r w:rsidRPr="00CC5795">
        <w:rPr>
          <w:sz w:val="14"/>
          <w:szCs w:val="20"/>
        </w:rPr>
        <w:t xml:space="preserve">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CC5795">
        <w:rPr>
          <w:sz w:val="14"/>
          <w:szCs w:val="20"/>
        </w:rPr>
        <w:t>Cluedo</w:t>
      </w:r>
      <w:proofErr w:type="spellEnd"/>
      <w:r w:rsidRPr="00CC5795">
        <w:rPr>
          <w:sz w:val="14"/>
          <w:szCs w:val="20"/>
        </w:rPr>
        <w:t xml:space="preserve">?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C5795">
        <w:rPr>
          <w:b/>
          <w:bCs/>
          <w:szCs w:val="20"/>
          <w:highlight w:val="green"/>
          <w:u w:val="single"/>
        </w:rPr>
        <w:t xml:space="preserve">Washington’s </w:t>
      </w:r>
      <w:r w:rsidRPr="00CC5795">
        <w:rPr>
          <w:b/>
          <w:bCs/>
          <w:szCs w:val="20"/>
          <w:u w:val="single"/>
        </w:rPr>
        <w:t xml:space="preserve">early </w:t>
      </w:r>
      <w:r w:rsidRPr="00CC5795">
        <w:rPr>
          <w:b/>
          <w:bCs/>
          <w:szCs w:val="20"/>
          <w:highlight w:val="green"/>
          <w:u w:val="single"/>
        </w:rPr>
        <w:t>response to a terrorist nuclear attack</w:t>
      </w:r>
      <w:r w:rsidRPr="00CC5795">
        <w:rPr>
          <w:b/>
          <w:bCs/>
          <w:szCs w:val="20"/>
          <w:u w:val="single"/>
        </w:rPr>
        <w:t xml:space="preserve"> </w:t>
      </w:r>
      <w:r w:rsidRPr="00CC5795">
        <w:rPr>
          <w:sz w:val="14"/>
          <w:szCs w:val="20"/>
        </w:rPr>
        <w:t xml:space="preserve">on its own soil might also </w:t>
      </w:r>
      <w:r w:rsidRPr="00CC5795">
        <w:rPr>
          <w:b/>
          <w:bCs/>
          <w:szCs w:val="20"/>
          <w:highlight w:val="green"/>
          <w:u w:val="single"/>
        </w:rPr>
        <w:t>raise the possibility of</w:t>
      </w:r>
      <w:r w:rsidRPr="00CC5795">
        <w:rPr>
          <w:b/>
          <w:bCs/>
          <w:szCs w:val="20"/>
          <w:u w:val="single"/>
        </w:rPr>
        <w:t xml:space="preserve"> an unwanted</w:t>
      </w:r>
      <w:r w:rsidRPr="00CC5795">
        <w:rPr>
          <w:sz w:val="14"/>
          <w:szCs w:val="20"/>
        </w:rPr>
        <w:t xml:space="preserve"> (and </w:t>
      </w:r>
      <w:r w:rsidRPr="00CC5795">
        <w:rPr>
          <w:b/>
          <w:bCs/>
          <w:szCs w:val="20"/>
          <w:highlight w:val="green"/>
          <w:u w:val="single"/>
        </w:rPr>
        <w:t>nuclear</w:t>
      </w:r>
      <w:r w:rsidRPr="00CC5795">
        <w:rPr>
          <w:sz w:val="14"/>
          <w:szCs w:val="20"/>
        </w:rPr>
        <w:t xml:space="preserve"> aided) </w:t>
      </w:r>
      <w:r w:rsidRPr="00CC5795">
        <w:rPr>
          <w:b/>
          <w:bCs/>
          <w:szCs w:val="20"/>
          <w:highlight w:val="green"/>
          <w:u w:val="single"/>
        </w:rPr>
        <w:t>confrontation</w:t>
      </w:r>
      <w:r w:rsidRPr="00CC5795">
        <w:rPr>
          <w:sz w:val="14"/>
          <w:szCs w:val="20"/>
        </w:rPr>
        <w:t xml:space="preserve"> with Russia and/or China. For example</w:t>
      </w:r>
      <w:r w:rsidRPr="00CC5795">
        <w:rPr>
          <w:b/>
          <w:bCs/>
          <w:szCs w:val="20"/>
          <w:u w:val="single"/>
        </w:rPr>
        <w:t xml:space="preserve">, </w:t>
      </w:r>
      <w:r w:rsidRPr="00CC5795">
        <w:rPr>
          <w:b/>
          <w:bCs/>
          <w:szCs w:val="20"/>
          <w:highlight w:val="green"/>
          <w:u w:val="single"/>
        </w:rPr>
        <w:t xml:space="preserve">in </w:t>
      </w:r>
      <w:r w:rsidRPr="00CC5795">
        <w:rPr>
          <w:b/>
          <w:bCs/>
          <w:szCs w:val="20"/>
          <w:u w:val="single"/>
        </w:rPr>
        <w:t xml:space="preserve">the noise and confusion during </w:t>
      </w:r>
      <w:r w:rsidRPr="00CC5795">
        <w:rPr>
          <w:b/>
          <w:bCs/>
          <w:szCs w:val="20"/>
          <w:highlight w:val="green"/>
          <w:u w:val="single"/>
        </w:rPr>
        <w:t xml:space="preserve">the </w:t>
      </w:r>
      <w:r w:rsidRPr="00CC5795">
        <w:rPr>
          <w:b/>
          <w:bCs/>
          <w:szCs w:val="20"/>
          <w:u w:val="single"/>
        </w:rPr>
        <w:t xml:space="preserve">immediate </w:t>
      </w:r>
      <w:r w:rsidRPr="00CC5795">
        <w:rPr>
          <w:b/>
          <w:bCs/>
          <w:szCs w:val="20"/>
          <w:highlight w:val="green"/>
          <w:u w:val="single"/>
        </w:rPr>
        <w:t>aftermath of the terrorist nuclear attack, the U.S. president might</w:t>
      </w:r>
      <w:r w:rsidRPr="00CC5795">
        <w:rPr>
          <w:b/>
          <w:bCs/>
          <w:szCs w:val="20"/>
          <w:u w:val="single"/>
        </w:rPr>
        <w:t xml:space="preserve"> be expected to </w:t>
      </w:r>
      <w:r w:rsidRPr="00CC5795">
        <w:rPr>
          <w:b/>
          <w:bCs/>
          <w:szCs w:val="20"/>
          <w:highlight w:val="green"/>
          <w:u w:val="single"/>
        </w:rPr>
        <w:t>place the country’s</w:t>
      </w:r>
      <w:r w:rsidRPr="00CC5795">
        <w:rPr>
          <w:b/>
          <w:bCs/>
          <w:szCs w:val="20"/>
          <w:u w:val="single"/>
        </w:rPr>
        <w:t xml:space="preserve"> armed forces, including its </w:t>
      </w:r>
      <w:r w:rsidRPr="00CC5795">
        <w:rPr>
          <w:b/>
          <w:bCs/>
          <w:szCs w:val="20"/>
          <w:highlight w:val="green"/>
          <w:u w:val="single"/>
        </w:rPr>
        <w:t xml:space="preserve">nuclear arsenal, on a higher stage of alert. In such a tense environment, </w:t>
      </w:r>
      <w:r w:rsidRPr="00CC5795">
        <w:rPr>
          <w:b/>
          <w:bCs/>
          <w:szCs w:val="20"/>
          <w:u w:val="single"/>
        </w:rPr>
        <w:t>when careful planning runs up against the friction of reality</w:t>
      </w:r>
      <w:r w:rsidRPr="00CC5795">
        <w:rPr>
          <w:sz w:val="14"/>
          <w:szCs w:val="20"/>
        </w:rPr>
        <w:t xml:space="preserve">, it is just possible that </w:t>
      </w:r>
      <w:r w:rsidRPr="00CC5795">
        <w:rPr>
          <w:b/>
          <w:bCs/>
          <w:szCs w:val="20"/>
          <w:highlight w:val="green"/>
          <w:u w:val="single"/>
        </w:rPr>
        <w:t>Moscow and/or China might mistakenly read this as a sign of U.S. intentions to use</w:t>
      </w:r>
      <w:r w:rsidRPr="00CC5795">
        <w:rPr>
          <w:sz w:val="14"/>
          <w:szCs w:val="20"/>
        </w:rPr>
        <w:t xml:space="preserve"> force (and possibly </w:t>
      </w:r>
      <w:r w:rsidRPr="00CC5795">
        <w:rPr>
          <w:b/>
          <w:bCs/>
          <w:szCs w:val="20"/>
          <w:highlight w:val="green"/>
          <w:u w:val="single"/>
        </w:rPr>
        <w:t>nuclear force) against them.</w:t>
      </w:r>
      <w:r w:rsidRPr="00CC5795">
        <w:rPr>
          <w:b/>
          <w:bCs/>
          <w:szCs w:val="20"/>
          <w:u w:val="single"/>
        </w:rPr>
        <w:t xml:space="preserve"> In that situation, the </w:t>
      </w:r>
      <w:r w:rsidRPr="00CC5795">
        <w:rPr>
          <w:b/>
          <w:i/>
          <w:iCs/>
          <w:szCs w:val="20"/>
          <w:highlight w:val="green"/>
          <w:u w:val="single"/>
          <w:bdr w:val="single" w:sz="18" w:space="0" w:color="auto"/>
        </w:rPr>
        <w:t>temptations to preempt</w:t>
      </w:r>
      <w:r w:rsidRPr="00CC5795">
        <w:rPr>
          <w:b/>
          <w:bCs/>
          <w:szCs w:val="20"/>
          <w:highlight w:val="green"/>
          <w:u w:val="single"/>
        </w:rPr>
        <w:t xml:space="preserve"> such actions might grow,</w:t>
      </w:r>
      <w:r w:rsidRPr="00CC5795">
        <w:rPr>
          <w:sz w:val="14"/>
          <w:szCs w:val="20"/>
        </w:rPr>
        <w:t xml:space="preserve">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w:t>
      </w:r>
      <w:proofErr w:type="spellStart"/>
      <w:r w:rsidRPr="00CC5795">
        <w:rPr>
          <w:sz w:val="14"/>
          <w:szCs w:val="20"/>
        </w:rPr>
        <w:t>abetters</w:t>
      </w:r>
      <w:proofErr w:type="spellEnd"/>
      <w:r w:rsidRPr="00CC5795">
        <w:rPr>
          <w:sz w:val="14"/>
          <w:szCs w:val="20"/>
        </w:rPr>
        <w:t xml:space="preserve"> of the terrorist action resided somewhere such as Chechnya, perhaps in connection with what Allison claims is the “Chechen insurgents’ … long-standing interest in all things nuclear.”42 American </w:t>
      </w:r>
      <w:proofErr w:type="gramStart"/>
      <w:r w:rsidRPr="00CC5795">
        <w:rPr>
          <w:sz w:val="14"/>
          <w:szCs w:val="20"/>
        </w:rPr>
        <w:t>pressure</w:t>
      </w:r>
      <w:proofErr w:type="gramEnd"/>
      <w:r w:rsidRPr="00CC5795">
        <w:rPr>
          <w:sz w:val="14"/>
          <w:szCs w:val="20"/>
        </w:rPr>
        <w:t xml:space="preserve"> on that part of the world would almost certainly raise alarms in Moscow that might require a degree</w:t>
      </w:r>
      <w:r w:rsidRPr="00CC5795">
        <w:rPr>
          <w:sz w:val="14"/>
          <w:szCs w:val="10"/>
        </w:rPr>
        <w:t xml:space="preserv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w:t>
      </w:r>
      <w:r w:rsidRPr="00CC5795">
        <w:rPr>
          <w:sz w:val="14"/>
          <w:szCs w:val="20"/>
        </w:rPr>
        <w:t xml:space="preserve">? </w:t>
      </w:r>
      <w:r w:rsidRPr="00CC5795">
        <w:rPr>
          <w:b/>
          <w:bCs/>
          <w:szCs w:val="20"/>
          <w:highlight w:val="green"/>
          <w:u w:val="single"/>
        </w:rPr>
        <w:t xml:space="preserve">In the charged atmosphere </w:t>
      </w:r>
      <w:r w:rsidRPr="00CC5795">
        <w:rPr>
          <w:b/>
          <w:bCs/>
          <w:szCs w:val="20"/>
          <w:u w:val="single"/>
        </w:rPr>
        <w:t xml:space="preserve">immediately after a nuclear terrorist attack, </w:t>
      </w:r>
      <w:r w:rsidRPr="00CC5795">
        <w:rPr>
          <w:b/>
          <w:bCs/>
          <w:szCs w:val="20"/>
          <w:highlight w:val="green"/>
          <w:u w:val="single"/>
        </w:rPr>
        <w:t>how would the attacked country respond to pressure</w:t>
      </w:r>
      <w:r w:rsidRPr="00CC5795">
        <w:rPr>
          <w:b/>
          <w:bCs/>
          <w:szCs w:val="20"/>
          <w:u w:val="single"/>
        </w:rPr>
        <w:t xml:space="preserve"> from other major nuclear powers </w:t>
      </w:r>
      <w:r w:rsidRPr="00CC5795">
        <w:rPr>
          <w:b/>
          <w:bCs/>
          <w:szCs w:val="20"/>
          <w:highlight w:val="green"/>
          <w:u w:val="single"/>
        </w:rPr>
        <w:t>not to respond in kind?</w:t>
      </w:r>
      <w:r w:rsidRPr="00CC5795">
        <w:rPr>
          <w:b/>
          <w:bCs/>
          <w:szCs w:val="20"/>
          <w:u w:val="single"/>
        </w:rPr>
        <w:t xml:space="preserve"> The phrase “how dare they tell us what to do” immediately springs to mind. Some might</w:t>
      </w:r>
      <w:r w:rsidRPr="00CC5795">
        <w:rPr>
          <w:sz w:val="14"/>
          <w:szCs w:val="20"/>
        </w:rPr>
        <w:t xml:space="preserve"> even go so far as to </w:t>
      </w:r>
      <w:r w:rsidRPr="00CC5795">
        <w:rPr>
          <w:b/>
          <w:bCs/>
          <w:szCs w:val="20"/>
          <w:u w:val="single"/>
        </w:rPr>
        <w:t>interpret</w:t>
      </w:r>
      <w:r w:rsidRPr="00CC5795">
        <w:rPr>
          <w:sz w:val="14"/>
          <w:szCs w:val="20"/>
        </w:rPr>
        <w:t xml:space="preserve"> this </w:t>
      </w:r>
      <w:r w:rsidRPr="00CC5795">
        <w:rPr>
          <w:b/>
          <w:bCs/>
          <w:szCs w:val="20"/>
          <w:u w:val="single"/>
        </w:rPr>
        <w:t xml:space="preserve">concern as a tacit form of </w:t>
      </w:r>
      <w:r w:rsidRPr="00CC5795">
        <w:rPr>
          <w:sz w:val="14"/>
          <w:szCs w:val="20"/>
        </w:rPr>
        <w:t xml:space="preserve">sympathy or </w:t>
      </w:r>
      <w:r w:rsidRPr="00CC5795">
        <w:rPr>
          <w:b/>
          <w:bCs/>
          <w:szCs w:val="20"/>
          <w:u w:val="single"/>
        </w:rPr>
        <w:t xml:space="preserve">support for the terrorists. </w:t>
      </w:r>
      <w:r w:rsidRPr="00CC5795">
        <w:rPr>
          <w:b/>
          <w:bCs/>
          <w:szCs w:val="20"/>
          <w:highlight w:val="green"/>
          <w:u w:val="single"/>
        </w:rPr>
        <w:t>This might not help</w:t>
      </w:r>
      <w:r w:rsidRPr="00CC5795">
        <w:rPr>
          <w:sz w:val="14"/>
          <w:szCs w:val="20"/>
        </w:rPr>
        <w:t xml:space="preserve"> the chances of </w:t>
      </w:r>
      <w:r w:rsidRPr="00CC5795">
        <w:rPr>
          <w:b/>
          <w:bCs/>
          <w:szCs w:val="20"/>
          <w:highlight w:val="green"/>
          <w:u w:val="single"/>
        </w:rPr>
        <w:t>nuclear restraint</w:t>
      </w:r>
    </w:p>
    <w:p w14:paraId="1E8710BA" w14:textId="77777777" w:rsidR="00880981" w:rsidRDefault="00880981" w:rsidP="00880981"/>
    <w:p w14:paraId="3E9978B4" w14:textId="77777777" w:rsidR="00880981" w:rsidRDefault="00880981" w:rsidP="00880981"/>
    <w:p w14:paraId="20B866A9" w14:textId="77777777" w:rsidR="00880981" w:rsidRPr="00B8132C" w:rsidRDefault="00880981" w:rsidP="00880981">
      <w:pPr>
        <w:pStyle w:val="Heading3"/>
      </w:pPr>
      <w:r>
        <w:t xml:space="preserve">Allied Co-op Link </w:t>
      </w:r>
    </w:p>
    <w:p w14:paraId="5D472FFE" w14:textId="77777777" w:rsidR="00880981" w:rsidRPr="00B8132C" w:rsidRDefault="00880981" w:rsidP="00880981">
      <w:pPr>
        <w:pStyle w:val="Heading4"/>
        <w:rPr>
          <w:rStyle w:val="Style13ptBold"/>
          <w:b/>
        </w:rPr>
      </w:pPr>
      <w:r w:rsidRPr="00B8132C">
        <w:rPr>
          <w:rStyle w:val="Style13ptBold"/>
        </w:rPr>
        <w:t>Domestic detention undermines our allies willin</w:t>
      </w:r>
      <w:r>
        <w:rPr>
          <w:rStyle w:val="Style13ptBold"/>
        </w:rPr>
        <w:t>gness to cooperate on terrorism</w:t>
      </w:r>
    </w:p>
    <w:p w14:paraId="0F0911DF" w14:textId="77777777" w:rsidR="00880981" w:rsidRPr="006A7AB8" w:rsidRDefault="00880981" w:rsidP="00880981">
      <w:r w:rsidRPr="006A7AB8">
        <w:rPr>
          <w:rStyle w:val="Style13ptBold"/>
        </w:rPr>
        <w:t>Chesney 13</w:t>
      </w:r>
      <w:r w:rsidRPr="006A7AB8">
        <w:t xml:space="preserve"> - Professor of Law at the University of Texas School of Law and Non-Resident Senior Fellow at the Brookings Institution</w:t>
      </w:r>
    </w:p>
    <w:p w14:paraId="69FF4F62" w14:textId="77777777" w:rsidR="00880981" w:rsidRPr="00B8132C" w:rsidRDefault="00880981" w:rsidP="00880981">
      <w:r>
        <w:t>Robert Chesney</w:t>
      </w:r>
      <w:r w:rsidRPr="00B8132C">
        <w:t>, “PROTECTING U.S. CITIZENS' CONSTITUTIONAL RIGHTS DURING THE WAR ON TERROR” House Hearing, 5/22, http://www.gpo.gov/fdsys/pkg/CHRG-113hhrg81173/html/CHRG-113hhrg81173.htm</w:t>
      </w:r>
    </w:p>
    <w:p w14:paraId="0295455C" w14:textId="77777777" w:rsidR="00880981" w:rsidRDefault="00880981" w:rsidP="00880981">
      <w:r w:rsidRPr="002107F9">
        <w:t xml:space="preserve">Mr. Chesney. Thank you, Ranking Member Conyers. I'll take those in reverse order. I'm going to start with the noncitizens question. I do agree, as I said, before that </w:t>
      </w:r>
      <w:r w:rsidRPr="00EC19BD">
        <w:rPr>
          <w:rStyle w:val="StyleUnderline"/>
          <w:highlight w:val="green"/>
        </w:rPr>
        <w:t>we should not draw distinction</w:t>
      </w:r>
      <w:r w:rsidRPr="00B8132C">
        <w:rPr>
          <w:rStyle w:val="StyleUnderline"/>
        </w:rPr>
        <w:t xml:space="preserve"> here </w:t>
      </w:r>
      <w:r w:rsidRPr="00EC19BD">
        <w:rPr>
          <w:rStyle w:val="StyleUnderline"/>
          <w:highlight w:val="green"/>
        </w:rPr>
        <w:t>between</w:t>
      </w:r>
      <w:r w:rsidRPr="00B8132C">
        <w:rPr>
          <w:rStyle w:val="StyleUnderline"/>
        </w:rPr>
        <w:t xml:space="preserve"> the </w:t>
      </w:r>
      <w:r w:rsidRPr="00EC19BD">
        <w:rPr>
          <w:rStyle w:val="StyleUnderline"/>
          <w:highlight w:val="green"/>
        </w:rPr>
        <w:t>citizens and the noncitizens</w:t>
      </w:r>
      <w:r w:rsidRPr="00B8132C">
        <w:rPr>
          <w:rStyle w:val="StyleUnderline"/>
        </w:rPr>
        <w:t xml:space="preserve"> c</w:t>
      </w:r>
      <w:r w:rsidRPr="00EC19BD">
        <w:rPr>
          <w:rStyle w:val="StyleUnderline"/>
          <w:highlight w:val="green"/>
        </w:rPr>
        <w:t>aptured within the United States</w:t>
      </w:r>
      <w:r w:rsidRPr="00EC19BD">
        <w:rPr>
          <w:highlight w:val="green"/>
        </w:rPr>
        <w:t>,</w:t>
      </w:r>
      <w:r w:rsidRPr="002107F9">
        <w:t xml:space="preserve"> a few reasons for that. One is, </w:t>
      </w:r>
      <w:r w:rsidRPr="00B8132C">
        <w:rPr>
          <w:rStyle w:val="StyleUnderline"/>
        </w:rPr>
        <w:t xml:space="preserve">I'll begin with the idea that part of why we would want to resist as a general proposition military detention for domestic captures is a deep tradition of not having the military be in the lead when it comes to domestic security when that can be avoided. </w:t>
      </w:r>
      <w:r w:rsidRPr="002107F9">
        <w:t xml:space="preserve">There are some circumstances, obviously, the Civil War and a few other examples, where that's not the case. But, generally speaking, we have this tradition. </w:t>
      </w:r>
      <w:r w:rsidRPr="00CA64DF">
        <w:rPr>
          <w:rStyle w:val="StyleUnderline"/>
        </w:rPr>
        <w:t>I</w:t>
      </w:r>
      <w:r w:rsidRPr="00B8132C">
        <w:rPr>
          <w:rStyle w:val="StyleUnderline"/>
        </w:rPr>
        <w:t xml:space="preserve">nsofar as having a lead role for </w:t>
      </w:r>
      <w:r w:rsidRPr="00EC19BD">
        <w:rPr>
          <w:rStyle w:val="StyleUnderline"/>
          <w:highlight w:val="green"/>
        </w:rPr>
        <w:t>military detention</w:t>
      </w:r>
      <w:r w:rsidRPr="00B8132C">
        <w:rPr>
          <w:rStyle w:val="StyleUnderline"/>
        </w:rPr>
        <w:t xml:space="preserve"> </w:t>
      </w:r>
      <w:r w:rsidRPr="00EC19BD">
        <w:rPr>
          <w:rStyle w:val="StyleUnderline"/>
          <w:highlight w:val="green"/>
        </w:rPr>
        <w:t>when</w:t>
      </w:r>
      <w:r w:rsidRPr="00B8132C">
        <w:rPr>
          <w:rStyle w:val="StyleUnderline"/>
        </w:rPr>
        <w:t xml:space="preserve"> some </w:t>
      </w:r>
      <w:r w:rsidRPr="00EC19BD">
        <w:rPr>
          <w:rStyle w:val="StyleUnderline"/>
          <w:highlight w:val="green"/>
        </w:rPr>
        <w:t>terrorists may be captured</w:t>
      </w:r>
      <w:r w:rsidRPr="00B8132C">
        <w:rPr>
          <w:rStyle w:val="StyleUnderline"/>
        </w:rPr>
        <w:t xml:space="preserve"> with</w:t>
      </w:r>
      <w:r w:rsidRPr="00436B38">
        <w:rPr>
          <w:rStyle w:val="Emphasis"/>
          <w:highlight w:val="green"/>
        </w:rPr>
        <w:t>i</w:t>
      </w:r>
      <w:r w:rsidRPr="00015D5D">
        <w:rPr>
          <w:rStyle w:val="Emphasis"/>
          <w:highlight w:val="green"/>
        </w:rPr>
        <w:t>n</w:t>
      </w:r>
      <w:r w:rsidRPr="00EC19BD">
        <w:rPr>
          <w:rStyle w:val="StyleUnderline"/>
          <w:highlight w:val="green"/>
        </w:rPr>
        <w:t xml:space="preserve"> </w:t>
      </w:r>
      <w:r w:rsidRPr="00015D5D">
        <w:rPr>
          <w:rStyle w:val="Emphasis"/>
          <w:highlight w:val="green"/>
        </w:rPr>
        <w:t>the United State</w:t>
      </w:r>
      <w:r w:rsidRPr="00015D5D">
        <w:rPr>
          <w:rStyle w:val="Emphasis"/>
        </w:rPr>
        <w:t>s</w:t>
      </w:r>
      <w:r w:rsidRPr="00B8132C">
        <w:rPr>
          <w:rStyle w:val="StyleUnderline"/>
        </w:rPr>
        <w:t xml:space="preserve"> is possible</w:t>
      </w:r>
      <w:r w:rsidRPr="002107F9">
        <w:t xml:space="preserve">, well, </w:t>
      </w:r>
      <w:r w:rsidRPr="00B8132C">
        <w:rPr>
          <w:rStyle w:val="StyleUnderline"/>
        </w:rPr>
        <w:t>that i</w:t>
      </w:r>
      <w:r w:rsidRPr="00EC19BD">
        <w:rPr>
          <w:rStyle w:val="StyleUnderline"/>
          <w:highlight w:val="green"/>
        </w:rPr>
        <w:t>s going to have consequences for other things the military</w:t>
      </w:r>
      <w:r w:rsidRPr="00B8132C">
        <w:rPr>
          <w:rStyle w:val="StyleUnderline"/>
        </w:rPr>
        <w:t xml:space="preserve"> may </w:t>
      </w:r>
      <w:r w:rsidRPr="00EC19BD">
        <w:rPr>
          <w:rStyle w:val="StyleUnderline"/>
          <w:highlight w:val="green"/>
        </w:rPr>
        <w:t>need to do</w:t>
      </w:r>
      <w:r w:rsidRPr="00B8132C">
        <w:rPr>
          <w:rStyle w:val="StyleUnderline"/>
        </w:rPr>
        <w:t xml:space="preserve"> to be prepared to execute of role</w:t>
      </w:r>
      <w:r w:rsidRPr="002107F9">
        <w:t xml:space="preserve">. And </w:t>
      </w:r>
      <w:r w:rsidRPr="00B8132C">
        <w:rPr>
          <w:rStyle w:val="StyleUnderline"/>
        </w:rPr>
        <w:t>they will be in that position and incentivized to take on certain activities as long as they've got some lead role. And if noncitizens are that lead roll, there you have it.</w:t>
      </w:r>
      <w:r w:rsidRPr="002107F9">
        <w:t xml:space="preserve"> Secondly, </w:t>
      </w:r>
      <w:r w:rsidRPr="00EC19BD">
        <w:rPr>
          <w:rStyle w:val="StyleUnderline"/>
          <w:highlight w:val="green"/>
        </w:rPr>
        <w:t xml:space="preserve">when we distinguish between citizens and noncitizens, </w:t>
      </w:r>
      <w:r w:rsidRPr="00EC19BD">
        <w:rPr>
          <w:rStyle w:val="Emphasis"/>
          <w:highlight w:val="green"/>
        </w:rPr>
        <w:t>it's alarming to our allies</w:t>
      </w:r>
      <w:r w:rsidRPr="002107F9">
        <w:t xml:space="preserve">. Now, here </w:t>
      </w:r>
      <w:r w:rsidRPr="00B8132C">
        <w:rPr>
          <w:rStyle w:val="StyleUnderline"/>
        </w:rPr>
        <w:t>I'm not talking about international law professors, people who do what I do in other countries, and so forth; I'm talking about t</w:t>
      </w:r>
      <w:r w:rsidRPr="00EC19BD">
        <w:rPr>
          <w:rStyle w:val="StyleUnderline"/>
          <w:highlight w:val="green"/>
        </w:rPr>
        <w:t xml:space="preserve">he </w:t>
      </w:r>
      <w:r w:rsidRPr="00EC19BD">
        <w:rPr>
          <w:rStyle w:val="Emphasis"/>
          <w:highlight w:val="green"/>
        </w:rPr>
        <w:t xml:space="preserve">security officials </w:t>
      </w:r>
      <w:r w:rsidRPr="00EC19BD">
        <w:rPr>
          <w:rStyle w:val="StyleUnderline"/>
          <w:highlight w:val="green"/>
        </w:rPr>
        <w:t>in the U.K.</w:t>
      </w:r>
      <w:r w:rsidRPr="00EC19BD">
        <w:rPr>
          <w:highlight w:val="green"/>
        </w:rPr>
        <w:t xml:space="preserve"> </w:t>
      </w:r>
      <w:r w:rsidRPr="00EC19BD">
        <w:rPr>
          <w:rStyle w:val="StyleUnderline"/>
          <w:highlight w:val="green"/>
        </w:rPr>
        <w:t>and elsewhere who become greatly alarmed and have</w:t>
      </w:r>
      <w:r w:rsidRPr="00B8132C">
        <w:rPr>
          <w:rStyle w:val="StyleUnderline"/>
        </w:rPr>
        <w:t xml:space="preserve"> difficulty and </w:t>
      </w:r>
      <w:r w:rsidRPr="00EC19BD">
        <w:rPr>
          <w:rStyle w:val="StyleUnderline"/>
          <w:highlight w:val="green"/>
        </w:rPr>
        <w:t xml:space="preserve">more </w:t>
      </w:r>
      <w:r w:rsidRPr="00EC19BD">
        <w:rPr>
          <w:rStyle w:val="Emphasis"/>
          <w:highlight w:val="green"/>
        </w:rPr>
        <w:t>friction in their cooperation</w:t>
      </w:r>
      <w:r w:rsidRPr="00EC19BD">
        <w:rPr>
          <w:rStyle w:val="StyleUnderline"/>
          <w:highlight w:val="green"/>
        </w:rPr>
        <w:t xml:space="preserve"> with us insofar as we claim authorities</w:t>
      </w:r>
      <w:r w:rsidRPr="00B8132C">
        <w:rPr>
          <w:rStyle w:val="StyleUnderline"/>
        </w:rPr>
        <w:t xml:space="preserve"> </w:t>
      </w:r>
      <w:r w:rsidRPr="00EC19BD">
        <w:rPr>
          <w:rStyle w:val="StyleUnderline"/>
          <w:highlight w:val="green"/>
        </w:rPr>
        <w:t>that are differential between our citizens and theirs</w:t>
      </w:r>
      <w:r w:rsidRPr="002107F9">
        <w:t xml:space="preserve">. </w:t>
      </w:r>
      <w:r w:rsidRPr="00CA64DF">
        <w:t>It's not a dispositive point, but</w:t>
      </w:r>
      <w:r w:rsidRPr="00B8132C">
        <w:rPr>
          <w:rStyle w:val="StyleUnderline"/>
        </w:rPr>
        <w:t xml:space="preserve"> </w:t>
      </w:r>
      <w:r w:rsidRPr="00EC19BD">
        <w:rPr>
          <w:rStyle w:val="StyleUnderline"/>
          <w:highlight w:val="green"/>
        </w:rPr>
        <w:t xml:space="preserve">it's a consideration that has </w:t>
      </w:r>
      <w:r w:rsidRPr="00EC19BD">
        <w:rPr>
          <w:rStyle w:val="Emphasis"/>
          <w:highlight w:val="green"/>
        </w:rPr>
        <w:t>security implications</w:t>
      </w:r>
      <w:r w:rsidRPr="00B8132C">
        <w:rPr>
          <w:rStyle w:val="StyleUnderline"/>
        </w:rPr>
        <w:t xml:space="preserve">. Most importantly, the legal uncertainty that I described and the policy considerations that my colleague Mr. </w:t>
      </w:r>
      <w:proofErr w:type="spellStart"/>
      <w:r w:rsidRPr="00B8132C">
        <w:rPr>
          <w:rStyle w:val="StyleUnderline"/>
        </w:rPr>
        <w:t>Wittes</w:t>
      </w:r>
      <w:proofErr w:type="spellEnd"/>
      <w:r w:rsidRPr="00B8132C">
        <w:rPr>
          <w:rStyle w:val="StyleUnderline"/>
        </w:rPr>
        <w:t xml:space="preserve"> described,</w:t>
      </w:r>
      <w:r w:rsidRPr="002107F9">
        <w:t xml:space="preserve"> </w:t>
      </w:r>
      <w:r w:rsidRPr="00B8132C">
        <w:rPr>
          <w:rStyle w:val="StyleUnderline"/>
        </w:rPr>
        <w:t>they are applicable on the citizens and the noncitizens capture fronts.</w:t>
      </w:r>
      <w:r w:rsidRPr="002107F9">
        <w:t xml:space="preserve"> Now, the legal uncertainty is less dramatic with respect to noncitizen captures, but if I'd had time, I would have explained how greatly divided the courts were in the case of Ali al-</w:t>
      </w:r>
      <w:proofErr w:type="spellStart"/>
      <w:r w:rsidRPr="002107F9">
        <w:t>Marri</w:t>
      </w:r>
      <w:proofErr w:type="spellEnd"/>
      <w:r w:rsidRPr="002107F9">
        <w:t xml:space="preserve">, who was your prototypical noncitizen al-Qaeda sleeper agent. The courts were very torn up about that. So why don't I stop there and just say one quick thing, which is that I don't agree that the armed conflict with al- Qaeda ends when we leave Afghanistan in terms of an overt, big- </w:t>
      </w:r>
      <w:r w:rsidRPr="00711D2B">
        <w:t>footprint</w:t>
      </w:r>
      <w:r w:rsidRPr="002107F9">
        <w:t xml:space="preserve"> deployment. We've made clear in the papers and elsewhere, we're going to continue to exercise force in support of counterinsurgency and other and other efforts and counterterrorism in Afghanistan beyond 2014. That doesn't make it an endless war. It's a war with defined enemies; it's not a war with terrorism, as the Administration for both parties have is said in the past. It's a conflict with al-Qaeda and its associated forces.</w:t>
      </w:r>
    </w:p>
    <w:p w14:paraId="33929D55" w14:textId="77777777" w:rsidR="00880981" w:rsidRDefault="00880981" w:rsidP="00880981">
      <w:pPr>
        <w:pStyle w:val="Heading4"/>
      </w:pPr>
      <w:r>
        <w:t>The plan is a critical step for reviving allied terrorism cooperation</w:t>
      </w:r>
    </w:p>
    <w:p w14:paraId="1AAAA797" w14:textId="77777777" w:rsidR="00880981" w:rsidRPr="00B8132C" w:rsidRDefault="00880981" w:rsidP="00880981">
      <w:pPr>
        <w:rPr>
          <w:rStyle w:val="Style13ptBold"/>
        </w:rPr>
      </w:pPr>
      <w:r w:rsidRPr="00B8132C">
        <w:rPr>
          <w:rStyle w:val="Style13ptBold"/>
        </w:rPr>
        <w:t>Atwood et al 9</w:t>
      </w:r>
    </w:p>
    <w:p w14:paraId="1FEC10F1" w14:textId="77777777" w:rsidR="00880981" w:rsidRPr="00B8132C" w:rsidRDefault="00880981" w:rsidP="00880981">
      <w:r w:rsidRPr="00B8132C">
        <w:t xml:space="preserve">J. Brian Atwood served as Under Secretary for Management in 1993 and as Administrator of the United States Agency for International Development from 1993 to 1999. Harry G. Barnes, Jr. served as Ambassador to Romania from 1974 to 1977, Director General of the Foreign Service and Director of Personnel in the Department of State from 1977 to 1981, Ambassador to India from 1981 to 1985, and Ambassador to Chile from 1985 to 1988. F. Allen “Tex” Harris retired after serving with the United States Department of State for thirty-five years, including Foreign Service posts in Argentina, Australia, South Africa, and Venezuela. Mr. Harris is a past President of the American Foreign Service Association. Samuel F. Hart served as Ambassador to Ecuador from 1982 to 1985 John L. Hirsch served as Ambassador to Sierra Leone from 1995 to 1998. </w:t>
      </w:r>
      <w:proofErr w:type="spellStart"/>
      <w:r w:rsidRPr="00B8132C">
        <w:t>Genta</w:t>
      </w:r>
      <w:proofErr w:type="spellEnd"/>
      <w:r w:rsidRPr="00B8132C">
        <w:t xml:space="preserve"> Hawkins Holmes served as Ambassador to Namibia from 1990 to 1992, Director General of the Foreign Service and Director of Personnel for the Department of State from 1992 to 1995, and Ambassador to Australia from 1997 to 2000. Gilbert D. </w:t>
      </w:r>
      <w:proofErr w:type="spellStart"/>
      <w:r w:rsidRPr="00B8132C">
        <w:t>Kulick</w:t>
      </w:r>
      <w:proofErr w:type="spellEnd"/>
      <w:r w:rsidRPr="00B8132C">
        <w:t xml:space="preserve"> served as a Foreign Service Officer from 1966 to 1989, retiring as Deputy Director of Southern Africa Affairs. L. Bruce </w:t>
      </w:r>
      <w:proofErr w:type="spellStart"/>
      <w:r w:rsidRPr="00B8132C">
        <w:t>Laingen</w:t>
      </w:r>
      <w:proofErr w:type="spellEnd"/>
      <w:r w:rsidRPr="00B8132C">
        <w:t xml:space="preserve"> served as Ambassador to Malta from 1977 to 1979 and Charges </w:t>
      </w:r>
      <w:proofErr w:type="spellStart"/>
      <w:r w:rsidRPr="00B8132C">
        <w:t>D’Affaires</w:t>
      </w:r>
      <w:proofErr w:type="spellEnd"/>
      <w:r w:rsidRPr="00B8132C">
        <w:t xml:space="preserve"> in Tehran from 1979 to 1981. Elijah Parish Lovejoy IV served as a consular officer at the Bridgetown, Barbados Embassy from 1997 to 1999. Laurence E. Pope served as Associate Coordinator for Counter-terrorism from 1991 to 1993, Ambassador to Chad from 1993 to 1996, and Political Advisor to the Commander in Chief, U.S. Central Command, from 1997 to 2000. Paul K. </w:t>
      </w:r>
      <w:proofErr w:type="spellStart"/>
      <w:r w:rsidRPr="00B8132C">
        <w:t>Stahnke</w:t>
      </w:r>
      <w:proofErr w:type="spellEnd"/>
      <w:r w:rsidRPr="00B8132C">
        <w:t xml:space="preserve"> is Minister Counselor, retired. Among other posts, he was Counselor of Mission at the United States Mission to the Organization for Economic Cooperation and Development in Paris from 1978 to 1982, and Permanent Representative to the United Nations ESCAP (Economic and Social Council for Asia and the Pacific) from 1982 to 1988, while also serving as Economic Counselor in the United States Embassy in Bangkok during the same period. Alexander F. Watson served as Ambassador to Peru from 1986 to 1989, Ambassador and Deputy Permanent Representative to the United Nations from 1989 to 1993, and Assistant Secretary of State for Western Hemisphere Affairs from 1993 to 1996, Amicus Brief, Al-</w:t>
      </w:r>
      <w:proofErr w:type="spellStart"/>
      <w:r w:rsidRPr="00B8132C">
        <w:t>Marri</w:t>
      </w:r>
      <w:proofErr w:type="spellEnd"/>
      <w:r w:rsidRPr="00B8132C">
        <w:t xml:space="preserve"> v </w:t>
      </w:r>
      <w:proofErr w:type="spellStart"/>
      <w:r w:rsidRPr="00B8132C">
        <w:t>Spagone</w:t>
      </w:r>
      <w:proofErr w:type="spellEnd"/>
      <w:r w:rsidRPr="00B8132C">
        <w:t xml:space="preserve">, Jan 28, 2009, </w:t>
      </w:r>
      <w:hyperlink r:id="rId10" w:history="1">
        <w:r w:rsidRPr="00B8132C">
          <w:rPr>
            <w:rStyle w:val="Hyperlink"/>
          </w:rPr>
          <w:t>http://www.brennancenter.org/sites/default/files/legacy/Justice/20090128.Almarri.v.Sapgone.Amicus.Brief-Former.U.S.Diplomats.pdf</w:t>
        </w:r>
      </w:hyperlink>
    </w:p>
    <w:p w14:paraId="3E52B329" w14:textId="77777777" w:rsidR="00880981" w:rsidRPr="00F613BD" w:rsidRDefault="00880981" w:rsidP="00880981">
      <w:r w:rsidRPr="00F613BD">
        <w:t xml:space="preserve">We, the amici curiae lending our names in support of this brief, have all been in the diplomatic service of the United States. Some have been ambassadors or </w:t>
      </w:r>
      <w:proofErr w:type="gramStart"/>
      <w:r w:rsidRPr="00F613BD">
        <w:t>foreign service</w:t>
      </w:r>
      <w:proofErr w:type="gramEnd"/>
      <w:r w:rsidRPr="00F613BD">
        <w:t xml:space="preserve"> officers; others have had appointments at senior levels in the Department of State or in the other agencies of the United States Government dealing with international relations. All are retired from public service. It is not our purpose to argue the merits of the parties’ respective legal positions in this case. Rather, we hope to expand on their presentation and what the Court may consider in its decision by setting forth our collective professional experience as to the significance for American diplomacy and international relations of the holdings of the court below. We understand that in the case below, </w:t>
      </w:r>
      <w:r w:rsidRPr="00832221">
        <w:rPr>
          <w:rStyle w:val="StyleUnderline"/>
          <w:highlight w:val="yellow"/>
        </w:rPr>
        <w:t>the</w:t>
      </w:r>
      <w:r w:rsidRPr="00B8132C">
        <w:rPr>
          <w:rStyle w:val="StyleUnderline"/>
        </w:rPr>
        <w:t xml:space="preserve"> United States Court of Appeals for the Fourth Circuit held that Congress, in the Authorization for Use of Military Force (“</w:t>
      </w:r>
      <w:r w:rsidRPr="00832221">
        <w:rPr>
          <w:rStyle w:val="StyleUnderline"/>
          <w:highlight w:val="yellow"/>
        </w:rPr>
        <w:t>AUMF</w:t>
      </w:r>
      <w:r w:rsidRPr="00B8132C">
        <w:rPr>
          <w:rStyle w:val="StyleUnderline"/>
        </w:rPr>
        <w:t>”)</w:t>
      </w:r>
      <w:r w:rsidRPr="00F613BD">
        <w:t xml:space="preserve">, Pub. L. No. 107-40, 115 Stat. 224 (2001), </w:t>
      </w:r>
      <w:r w:rsidRPr="00832221">
        <w:rPr>
          <w:rStyle w:val="StyleUnderline"/>
          <w:highlight w:val="yellow"/>
        </w:rPr>
        <w:t>vested the Executive with the power to seize individuals residing in this country</w:t>
      </w:r>
      <w:r w:rsidRPr="00B8132C">
        <w:rPr>
          <w:rStyle w:val="StyleUnderline"/>
        </w:rPr>
        <w:t>, even Americans, and detain them indefinitely in military custody without criminal charge or trial based solely on a determination by the Executive that the individual planned to engage in terrorist activities</w:t>
      </w:r>
      <w:r w:rsidRPr="00F613BD">
        <w:t xml:space="preserve">. We also understand that the </w:t>
      </w:r>
      <w:r w:rsidRPr="00B8132C">
        <w:rPr>
          <w:rStyle w:val="StyleUnderline"/>
        </w:rPr>
        <w:t>procedures for determining whether such detentions are justified are at best murky and leave uncertain the potential scope of the exercise of this unprecedented executive authority.</w:t>
      </w:r>
      <w:r w:rsidRPr="00F613BD">
        <w:t xml:space="preserve"> We profess no special expertise in these issues from a constitutional perspective. However, our professional experience convinces us that </w:t>
      </w:r>
      <w:r w:rsidRPr="00832221">
        <w:rPr>
          <w:rStyle w:val="StyleUnderline"/>
          <w:highlight w:val="yellow"/>
        </w:rPr>
        <w:t xml:space="preserve">American </w:t>
      </w:r>
      <w:r w:rsidRPr="00832221">
        <w:rPr>
          <w:rStyle w:val="Emphasis"/>
          <w:highlight w:val="yellow"/>
        </w:rPr>
        <w:t>diplomatic credibility</w:t>
      </w:r>
      <w:r w:rsidRPr="00832221">
        <w:rPr>
          <w:rStyle w:val="StyleUnderline"/>
          <w:highlight w:val="yellow"/>
        </w:rPr>
        <w:t xml:space="preserve"> and effectiveness in </w:t>
      </w:r>
      <w:r w:rsidRPr="00832221">
        <w:rPr>
          <w:rStyle w:val="Emphasis"/>
          <w:highlight w:val="yellow"/>
        </w:rPr>
        <w:t>many areas</w:t>
      </w:r>
      <w:r w:rsidRPr="00B8132C">
        <w:rPr>
          <w:rStyle w:val="StyleUnderline"/>
        </w:rPr>
        <w:t xml:space="preserve"> of international relations </w:t>
      </w:r>
      <w:r w:rsidRPr="00832221">
        <w:rPr>
          <w:rStyle w:val="Emphasis"/>
          <w:highlight w:val="yellow"/>
        </w:rPr>
        <w:t>suffer greatly</w:t>
      </w:r>
      <w:r w:rsidRPr="00832221">
        <w:rPr>
          <w:rStyle w:val="StyleUnderline"/>
          <w:highlight w:val="yellow"/>
        </w:rPr>
        <w:t xml:space="preserve"> from the</w:t>
      </w:r>
      <w:r w:rsidRPr="00B8132C">
        <w:rPr>
          <w:rStyle w:val="StyleUnderline"/>
        </w:rPr>
        <w:t xml:space="preserve"> </w:t>
      </w:r>
      <w:r w:rsidRPr="00F613BD">
        <w:t>widely shared</w:t>
      </w:r>
      <w:r w:rsidRPr="00B8132C">
        <w:rPr>
          <w:rStyle w:val="StyleUnderline"/>
        </w:rPr>
        <w:t xml:space="preserve"> </w:t>
      </w:r>
      <w:r w:rsidRPr="00832221">
        <w:rPr>
          <w:rStyle w:val="StyleUnderline"/>
          <w:highlight w:val="yellow"/>
        </w:rPr>
        <w:t>perception that the United States has abandoned the rule of law</w:t>
      </w:r>
      <w:r w:rsidRPr="00B8132C">
        <w:rPr>
          <w:rStyle w:val="StyleUnderline"/>
        </w:rPr>
        <w:t xml:space="preserve"> </w:t>
      </w:r>
      <w:r w:rsidRPr="00832221">
        <w:rPr>
          <w:rStyle w:val="StyleUnderline"/>
          <w:highlight w:val="yellow"/>
        </w:rPr>
        <w:t>and lost its bearings</w:t>
      </w:r>
      <w:r w:rsidRPr="00B8132C">
        <w:rPr>
          <w:rStyle w:val="StyleUnderline"/>
        </w:rPr>
        <w:t xml:space="preserve"> </w:t>
      </w:r>
      <w:r w:rsidRPr="00F613BD">
        <w:t>with regard to its traditional bulwarks</w:t>
      </w:r>
      <w:r w:rsidRPr="00B8132C">
        <w:rPr>
          <w:rStyle w:val="StyleUnderline"/>
        </w:rPr>
        <w:t xml:space="preserve"> </w:t>
      </w:r>
      <w:r w:rsidRPr="00832221">
        <w:rPr>
          <w:rStyle w:val="StyleUnderline"/>
          <w:highlight w:val="yellow"/>
        </w:rPr>
        <w:t>against the</w:t>
      </w:r>
      <w:r w:rsidRPr="00B8132C">
        <w:rPr>
          <w:rStyle w:val="StyleUnderline"/>
        </w:rPr>
        <w:t xml:space="preserve"> unchecked </w:t>
      </w:r>
      <w:r w:rsidRPr="00832221">
        <w:rPr>
          <w:rStyle w:val="StyleUnderline"/>
          <w:highlight w:val="yellow"/>
        </w:rPr>
        <w:t xml:space="preserve">authority of its government to </w:t>
      </w:r>
      <w:r w:rsidRPr="00832221">
        <w:rPr>
          <w:rStyle w:val="Emphasis"/>
          <w:highlight w:val="yellow"/>
        </w:rPr>
        <w:t>seize</w:t>
      </w:r>
      <w:r w:rsidRPr="00B8132C">
        <w:rPr>
          <w:rStyle w:val="Emphasis"/>
        </w:rPr>
        <w:t xml:space="preserve"> and detain </w:t>
      </w:r>
      <w:r w:rsidRPr="00832221">
        <w:rPr>
          <w:rStyle w:val="Emphasis"/>
          <w:highlight w:val="yellow"/>
        </w:rPr>
        <w:t>its residents</w:t>
      </w:r>
      <w:r w:rsidRPr="00B8132C">
        <w:rPr>
          <w:rStyle w:val="Emphasis"/>
        </w:rPr>
        <w:t xml:space="preserve"> </w:t>
      </w:r>
      <w:r w:rsidRPr="00832221">
        <w:rPr>
          <w:rStyle w:val="StyleUnderline"/>
          <w:highlight w:val="yellow"/>
        </w:rPr>
        <w:t>without</w:t>
      </w:r>
      <w:r w:rsidRPr="00B8132C">
        <w:rPr>
          <w:rStyle w:val="StyleUnderline"/>
        </w:rPr>
        <w:t xml:space="preserve"> criminal </w:t>
      </w:r>
      <w:r w:rsidRPr="00832221">
        <w:rPr>
          <w:rStyle w:val="StyleUnderline"/>
          <w:highlight w:val="yellow"/>
        </w:rPr>
        <w:t>charge</w:t>
      </w:r>
      <w:r w:rsidRPr="00B8132C">
        <w:rPr>
          <w:rStyle w:val="StyleUnderline"/>
        </w:rPr>
        <w:t xml:space="preserve"> or trial</w:t>
      </w:r>
      <w:r w:rsidRPr="00F613BD">
        <w:t xml:space="preserve">. The Petitioner here, who was lawfully residing the United States with his family while pursuing a master’s degree, was arrested at his home in the middle-American city of Peoria, Illinois, and has been held within the territorial boundaries of the United States for the better part of eight years without criminal trial or any currently pending criminal charges. The Petitioner alleges that, during this period, he has been held in solitary confinement, held nearly incommunicado, and subjected to abuses that have never previously been tolerated in the modern American penal system. </w:t>
      </w:r>
      <w:r w:rsidRPr="00711D2B">
        <w:rPr>
          <w:rStyle w:val="StyleUnderline"/>
          <w:highlight w:val="yellow"/>
        </w:rPr>
        <w:t xml:space="preserve">One </w:t>
      </w:r>
      <w:r w:rsidRPr="00711D2B">
        <w:rPr>
          <w:rStyle w:val="Emphasis"/>
          <w:highlight w:val="yellow"/>
        </w:rPr>
        <w:t>hallmark of a dictatorship</w:t>
      </w:r>
      <w:r w:rsidRPr="00711D2B">
        <w:rPr>
          <w:rStyle w:val="StyleUnderline"/>
          <w:highlight w:val="yellow"/>
        </w:rPr>
        <w:t xml:space="preserve"> is</w:t>
      </w:r>
      <w:r w:rsidRPr="00B8132C">
        <w:rPr>
          <w:rStyle w:val="StyleUnderline"/>
        </w:rPr>
        <w:t xml:space="preserve"> the government’s </w:t>
      </w:r>
      <w:r w:rsidRPr="00711D2B">
        <w:rPr>
          <w:rStyle w:val="StyleUnderline"/>
          <w:highlight w:val="yellow"/>
        </w:rPr>
        <w:t>assertion of a right to</w:t>
      </w:r>
      <w:r w:rsidRPr="00B8132C">
        <w:rPr>
          <w:rStyle w:val="StyleUnderline"/>
        </w:rPr>
        <w:t xml:space="preserve"> arrest and </w:t>
      </w:r>
      <w:r w:rsidRPr="00711D2B">
        <w:rPr>
          <w:rStyle w:val="StyleUnderline"/>
          <w:highlight w:val="yellow"/>
        </w:rPr>
        <w:t>indefinitely imprison anyone within</w:t>
      </w:r>
      <w:r w:rsidRPr="00B8132C">
        <w:rPr>
          <w:rStyle w:val="StyleUnderline"/>
        </w:rPr>
        <w:t xml:space="preserve"> its </w:t>
      </w:r>
      <w:r w:rsidRPr="00711D2B">
        <w:rPr>
          <w:rStyle w:val="StyleUnderline"/>
          <w:highlight w:val="yellow"/>
        </w:rPr>
        <w:t>borders</w:t>
      </w:r>
      <w:r w:rsidRPr="00B8132C">
        <w:rPr>
          <w:rStyle w:val="StyleUnderline"/>
        </w:rPr>
        <w:t>, citizen or non-citizen, without criminal trial or charges, and to confine such individuals in harsh and inhumane conditions</w:t>
      </w:r>
      <w:r w:rsidRPr="00F613BD">
        <w:t xml:space="preserve">. Aside from undercutting our ability to exercise moral suasion against such regimes, a decision </w:t>
      </w:r>
      <w:r w:rsidRPr="00832221">
        <w:rPr>
          <w:rStyle w:val="Emphasis"/>
          <w:highlight w:val="yellow"/>
        </w:rPr>
        <w:t>upholding such a claimed right</w:t>
      </w:r>
      <w:r w:rsidRPr="00832221">
        <w:rPr>
          <w:rStyle w:val="StyleUnderline"/>
          <w:highlight w:val="yellow"/>
        </w:rPr>
        <w:t xml:space="preserve"> by the</w:t>
      </w:r>
      <w:r w:rsidRPr="00B8132C">
        <w:rPr>
          <w:rStyle w:val="StyleUnderline"/>
        </w:rPr>
        <w:t xml:space="preserve"> United States </w:t>
      </w:r>
      <w:r w:rsidRPr="00832221">
        <w:rPr>
          <w:rStyle w:val="StyleUnderline"/>
          <w:highlight w:val="yellow"/>
        </w:rPr>
        <w:t xml:space="preserve">Executive will </w:t>
      </w:r>
      <w:r w:rsidRPr="00832221">
        <w:rPr>
          <w:rStyle w:val="Emphasis"/>
          <w:highlight w:val="yellow"/>
        </w:rPr>
        <w:t>ill-serve</w:t>
      </w:r>
      <w:r w:rsidRPr="00832221">
        <w:rPr>
          <w:rStyle w:val="StyleUnderline"/>
          <w:highlight w:val="yellow"/>
        </w:rPr>
        <w:t xml:space="preserve"> our country as we seek to restore our international reputation and</w:t>
      </w:r>
      <w:r w:rsidRPr="00B8132C">
        <w:rPr>
          <w:rStyle w:val="StyleUnderline"/>
        </w:rPr>
        <w:t xml:space="preserve"> to </w:t>
      </w:r>
      <w:r w:rsidRPr="00832221">
        <w:rPr>
          <w:rStyle w:val="StyleUnderline"/>
          <w:highlight w:val="yellow"/>
        </w:rPr>
        <w:t>obtain</w:t>
      </w:r>
      <w:r w:rsidRPr="00B8132C">
        <w:rPr>
          <w:rStyle w:val="StyleUnderline"/>
        </w:rPr>
        <w:t xml:space="preserve"> more </w:t>
      </w:r>
      <w:r w:rsidRPr="00832221">
        <w:rPr>
          <w:rStyle w:val="Emphasis"/>
          <w:highlight w:val="yellow"/>
        </w:rPr>
        <w:t>cooperation from our allies</w:t>
      </w:r>
      <w:r w:rsidRPr="00832221">
        <w:rPr>
          <w:rStyle w:val="StyleUnderline"/>
          <w:highlight w:val="yellow"/>
        </w:rPr>
        <w:t xml:space="preserve"> in</w:t>
      </w:r>
      <w:r w:rsidRPr="00B8132C">
        <w:rPr>
          <w:rStyle w:val="StyleUnderline"/>
        </w:rPr>
        <w:t xml:space="preserve"> </w:t>
      </w:r>
      <w:r w:rsidRPr="00832221">
        <w:rPr>
          <w:rStyle w:val="StyleUnderline"/>
          <w:highlight w:val="yellow"/>
        </w:rPr>
        <w:t>combating terrorism</w:t>
      </w:r>
      <w:r w:rsidRPr="00F613BD">
        <w:t>, in supporting our efforts in the wars in Afghanistan and Iraq, and in dealing with the Israeli-Palestinian conundrum. Our professional experience informs us that the United States faces an international credibility gap resulting from a “do as I say not as I do” foreign policy that placed perceived threats to American security as the paramount ethic above its once venerated respect for freedom from unjustified restraints on liberty. Indeed, in its prosecution of the war on terror, the United States has largely dispensed with its most valuable diplomatic asset – its values – and adopted a duplicitous stance that exempts our country from the same standard to which we expect others to adhere. We have come to believe, in our representation of this country to other nations, that those nations are more willing to accept American leadership and counsel to the extent that they see us as true to the principle of freedom under the law. Yet, the evidence is clear that the world has taken notice of, and reacted negatively to, our government’s increasing willingness to dispense with first principles of individual liberty. The State Department Legal Advisor in the previous Administration has acknowledged Guantanamo’s disastrous impact on our foreign relations, calling it a “huge black eye for the United States – an albatross round our neck.”3 The group Human Rights Watch now lists Petitioner’s detention as an “enemy combatant” in annual reports detailing world-wide human rights abuses.4 The group specifically warns of the increasing danger of U.S. policy in applying war-time powers against its residents and the perilous path upon which the U.S. has embarked. As elaborated in its 2004 World Report: The U.S. Government asserts that its treatment of … al-</w:t>
      </w:r>
      <w:proofErr w:type="spellStart"/>
      <w:r w:rsidRPr="00F613BD">
        <w:t>Marri</w:t>
      </w:r>
      <w:proofErr w:type="spellEnd"/>
      <w:r w:rsidRPr="00F613BD">
        <w:t xml:space="preserve"> is sanctioned by the laws of war (also known as international humanitarian law</w:t>
      </w:r>
      <w:proofErr w:type="gramStart"/>
      <w:r w:rsidRPr="00F613BD">
        <w:t>) ….</w:t>
      </w:r>
      <w:proofErr w:type="gramEnd"/>
      <w:r w:rsidRPr="00F613BD">
        <w:t xml:space="preserve"> But the U.S. government is seeking to make the entire world a battlefield in the amorphous, </w:t>
      </w:r>
      <w:proofErr w:type="gramStart"/>
      <w:r w:rsidRPr="00F613BD">
        <w:t>ill-defined</w:t>
      </w:r>
      <w:proofErr w:type="gramEnd"/>
      <w:r w:rsidRPr="00F613BD">
        <w:t xml:space="preserve">, and most likely never ending “war against terrorism.” By its logic, any individual believed to be affiliated in any way with terrorists can be imprisoned </w:t>
      </w:r>
      <w:proofErr w:type="gramStart"/>
      <w:r w:rsidRPr="00F613BD">
        <w:t>indefinitely ….</w:t>
      </w:r>
      <w:proofErr w:type="gramEnd"/>
      <w:r w:rsidRPr="00F613BD">
        <w:t xml:space="preserve"> The laws of war were never intended to undermine the basic rights of persons, whether combatants or civilians, but the administration’s rereading of the law does just that.5 Before the House Subcommittee on International Relations, a former Assistant Secretary of State for Democracy, Human Rights and Labor, testified that current U.S. policy detracts from our long term diplomatic goals in that it “needlessly </w:t>
      </w:r>
      <w:proofErr w:type="spellStart"/>
      <w:proofErr w:type="gramStart"/>
      <w:r w:rsidRPr="00F613BD">
        <w:t>antagoniz</w:t>
      </w:r>
      <w:proofErr w:type="spellEnd"/>
      <w:r w:rsidRPr="00F613BD">
        <w:t>[</w:t>
      </w:r>
      <w:proofErr w:type="spellStart"/>
      <w:proofErr w:type="gramEnd"/>
      <w:r w:rsidRPr="00F613BD">
        <w:t>es</w:t>
      </w:r>
      <w:proofErr w:type="spellEnd"/>
      <w:r w:rsidRPr="00F613BD">
        <w:t>] our allies …. [</w:t>
      </w:r>
      <w:proofErr w:type="gramStart"/>
      <w:r w:rsidRPr="00F613BD">
        <w:t>and</w:t>
      </w:r>
      <w:proofErr w:type="gramEnd"/>
      <w:r w:rsidRPr="00F613BD">
        <w:t>] unwittingly diminish[</w:t>
      </w:r>
      <w:proofErr w:type="spellStart"/>
      <w:r w:rsidRPr="00F613BD">
        <w:t>es</w:t>
      </w:r>
      <w:proofErr w:type="spellEnd"/>
      <w:r w:rsidRPr="00F613BD">
        <w:t>] our capacity for exceptional leadership to address the global human rights challenges ahead.”6 Petitioner’s detention is specifically cited as an example of a practice that “</w:t>
      </w:r>
      <w:proofErr w:type="gramStart"/>
      <w:r w:rsidRPr="00F613BD">
        <w:t>encourage</w:t>
      </w:r>
      <w:proofErr w:type="gramEnd"/>
      <w:r w:rsidRPr="00F613BD">
        <w:t xml:space="preserve">[s] other countries to commit similar abuses in the name of fighting terrorism and [as] </w:t>
      </w:r>
      <w:proofErr w:type="spellStart"/>
      <w:r w:rsidRPr="00F613BD">
        <w:t>undermin</w:t>
      </w:r>
      <w:proofErr w:type="spellEnd"/>
      <w:r w:rsidRPr="00F613BD">
        <w:t>[</w:t>
      </w:r>
      <w:proofErr w:type="spellStart"/>
      <w:r w:rsidRPr="00F613BD">
        <w:t>ing</w:t>
      </w:r>
      <w:proofErr w:type="spellEnd"/>
      <w:r w:rsidRPr="00F613BD">
        <w:t xml:space="preserve">] our ability to protest when they do.”7 The double standards of the U.S. approach to human rights abroad and at home with regard to Petitioner, as well as Guantanamo, present an insurmountable challenge to our diplomatic mission. This is so because our most effective diplomatic weapon – our nation’s moral standing – is lost when our government holds itself to a different standard than it would have other countries apply. Consider that the United States Department of State provides an annual report to the Speaker of the House of Representatives and the Senate Committee on Foreign Relations offering “a full and complete report regarding the status of internationally recognized human rights” for essentially all countries in the world.8 Among the offenses against “internationally recognized human rights” acknowledged and reported by the State Department are instances of “arbitrary arrest or detention” and “denial of fair public trials” – precisely what has happened to the Petitioner here.9 Petitioner has been held without criminal trial or legal justification for nearly eight years. He also alleges that he was held for periods as long as sixteen months incommunicado, when his family was denied access to see him, as were his attorneys. Petitioner further alleges that he was interrogated repeatedly in ways that bordered on torture, including sleep deprivation, painful stress positions, extreme sensory deprivation, and threats of violence or death.10 Compare this treatment with the further State Department report on human rights abuses in Iran, one of the most notorious totalitarian regimes in the world. For Iran, the State Department catalogued as human rights abuses the fact that: Detainees often went weeks or months without charges or trial, frequently were denied prompt contact with family, and often were denied access to legal representation for prolonged </w:t>
      </w:r>
      <w:proofErr w:type="gramStart"/>
      <w:r w:rsidRPr="00F613BD">
        <w:t>periods ….[</w:t>
      </w:r>
      <w:proofErr w:type="gramEnd"/>
      <w:r w:rsidRPr="00F613BD">
        <w:t>M]any detainees were held incommunicado …. In practice there was neither a legal time limit for incommunicado detention nor any judicial means to determine the legality of the detention ….11 This same State Department report on human rights abuses for Iran also describes common methods of prisoner abuse “</w:t>
      </w:r>
      <w:proofErr w:type="spellStart"/>
      <w:r w:rsidRPr="00F613BD">
        <w:t>includ</w:t>
      </w:r>
      <w:proofErr w:type="spellEnd"/>
      <w:r w:rsidRPr="00F613BD">
        <w:t>[</w:t>
      </w:r>
      <w:proofErr w:type="spellStart"/>
      <w:r w:rsidRPr="00F613BD">
        <w:t>ing</w:t>
      </w:r>
      <w:proofErr w:type="spellEnd"/>
      <w:r w:rsidRPr="00F613BD">
        <w:t xml:space="preserve">] prolonged solitary confinement with sensory deprivation, … long confinement in contorted positions, … [and] threats of execution if individuals refused to </w:t>
      </w:r>
      <w:proofErr w:type="gramStart"/>
      <w:r w:rsidRPr="00F613BD">
        <w:t>confess ….”</w:t>
      </w:r>
      <w:proofErr w:type="gramEnd"/>
      <w:r w:rsidRPr="00F613BD">
        <w:t>12 The United States has historically been viewed as a beacon of light for its commitment to a basic tenet of Anglo-American law – that no one may be subjected to indefinite detention without charge, and that the conditions of justified confinement shall be humane. In our professional experience, we have found our commitment to these fundamental precepts of human dignity to be the strongest asset of American diplomacy. The admiration and respect for this nation abroad is a function of our own commitment to liberty under law and we have led the world in this cause. When our nation is perceived as applying these principles selectively, or ignoring them all together, our voice abroad is not only weakened but our adversaries are also emboldened to conduct the very type of treatment against which we have historically rallied. For example, explaining the detention of militants without trial, Malaysia’s law minister said that the practice was “just like the process in Guantanamo Bay.”13 Egypt has also moved to detain human rights campaigners as threats to national security, as have Ivory Coast, Cameroon and Burkina Faso.14 Russia, in its recent campaign in Georgia and brutality in Chechnya, has also heralded the war on terror as its primary justification.</w:t>
      </w:r>
      <w:r w:rsidRPr="00B8132C">
        <w:rPr>
          <w:rStyle w:val="StyleUnderline"/>
        </w:rPr>
        <w:t xml:space="preserve"> </w:t>
      </w:r>
      <w:r w:rsidRPr="00F613BD">
        <w:t xml:space="preserve">As we argued in our brief amici curiae in </w:t>
      </w:r>
      <w:proofErr w:type="spellStart"/>
      <w:r w:rsidRPr="00F613BD">
        <w:t>Boumediene</w:t>
      </w:r>
      <w:proofErr w:type="spellEnd"/>
      <w:r w:rsidRPr="00F613BD">
        <w:t xml:space="preserve">, </w:t>
      </w:r>
      <w:r w:rsidRPr="00B8132C">
        <w:rPr>
          <w:rStyle w:val="StyleUnderline"/>
        </w:rPr>
        <w:t>it is not just dictatorial regimes that have commented with scorn on our practices with regard to terror detentions.</w:t>
      </w:r>
      <w:r w:rsidRPr="00F613BD">
        <w:t xml:space="preserve"> </w:t>
      </w:r>
      <w:r w:rsidRPr="00511C50">
        <w:rPr>
          <w:rStyle w:val="StyleUnderline"/>
          <w:highlight w:val="yellow"/>
        </w:rPr>
        <w:t xml:space="preserve">Our </w:t>
      </w:r>
      <w:r w:rsidRPr="00015D5D">
        <w:rPr>
          <w:rStyle w:val="Emphasis"/>
          <w:highlight w:val="yellow"/>
        </w:rPr>
        <w:t>allies</w:t>
      </w:r>
      <w:r w:rsidRPr="00511C50">
        <w:rPr>
          <w:rStyle w:val="StyleUnderline"/>
          <w:highlight w:val="yellow"/>
        </w:rPr>
        <w:t xml:space="preserve"> and the broader</w:t>
      </w:r>
      <w:r w:rsidRPr="00B8132C">
        <w:rPr>
          <w:rStyle w:val="StyleUnderline"/>
        </w:rPr>
        <w:t xml:space="preserve"> global </w:t>
      </w:r>
      <w:r w:rsidRPr="00511C50">
        <w:rPr>
          <w:rStyle w:val="StyleUnderline"/>
          <w:highlight w:val="yellow"/>
        </w:rPr>
        <w:t>community have grown</w:t>
      </w:r>
      <w:r w:rsidRPr="00B8132C">
        <w:rPr>
          <w:rStyle w:val="StyleUnderline"/>
        </w:rPr>
        <w:t xml:space="preserve"> increasingly </w:t>
      </w:r>
      <w:r w:rsidRPr="00511C50">
        <w:rPr>
          <w:rStyle w:val="StyleUnderline"/>
          <w:highlight w:val="yellow"/>
        </w:rPr>
        <w:t>impatient with the willingness of the United States to dispense</w:t>
      </w:r>
      <w:r w:rsidRPr="00B8132C">
        <w:rPr>
          <w:rStyle w:val="StyleUnderline"/>
        </w:rPr>
        <w:t xml:space="preserve"> with </w:t>
      </w:r>
      <w:r w:rsidRPr="00511C50">
        <w:rPr>
          <w:rStyle w:val="StyleUnderline"/>
          <w:highlight w:val="yellow"/>
        </w:rPr>
        <w:t>its traditional principles</w:t>
      </w:r>
      <w:r w:rsidRPr="00B8132C">
        <w:rPr>
          <w:rStyle w:val="StyleUnderline"/>
        </w:rPr>
        <w:t xml:space="preserve"> with regard to its indefinite detentions of “enemy combatants.”</w:t>
      </w:r>
      <w:r w:rsidRPr="00F613BD">
        <w:t xml:space="preserve">15 While most of this criticism has been aimed at Guantanamo Bay, Petitioner’s detention serves to amplify the chorus of world disapproval. This is because much of the prior Administration’s position on Guantanamo related to the fiction that the conduct there was justified because the detentions were occurring in Cuba and not within the territorial limits of the United States. While that technical distinction was lost on most, any persuasive effect that it did have is obliterated by the fact that Petitioner’s arrest and confinement have all occurred within the United States. </w:t>
      </w:r>
      <w:r w:rsidRPr="00B8132C">
        <w:rPr>
          <w:rStyle w:val="StyleUnderline"/>
        </w:rPr>
        <w:t xml:space="preserve">Reversing the tide of negative sentiment against the United States and </w:t>
      </w:r>
      <w:r w:rsidRPr="00511C50">
        <w:rPr>
          <w:rStyle w:val="StyleUnderline"/>
          <w:highlight w:val="yellow"/>
        </w:rPr>
        <w:t xml:space="preserve">garnering the support of our allies has </w:t>
      </w:r>
      <w:r w:rsidRPr="00015D5D">
        <w:rPr>
          <w:rStyle w:val="Emphasis"/>
          <w:highlight w:val="yellow"/>
        </w:rPr>
        <w:t xml:space="preserve">never been more </w:t>
      </w:r>
      <w:r w:rsidRPr="00F613BD">
        <w:t>critical than at this moment in history when a new Administration has come to power and seeks to gain traction in its various diplomatic efforts. President Obama has signed executive orders for the closure of the Guantanamo prison and for a change in course with regard to its practice of detention of “enemy combatants.” The President’s orders represent a genuine step toward renewal of our country’s image in the world</w:t>
      </w:r>
      <w:proofErr w:type="gramStart"/>
      <w:r w:rsidRPr="00F613BD">
        <w:t>;16</w:t>
      </w:r>
      <w:proofErr w:type="gramEnd"/>
      <w:r w:rsidRPr="00F613BD">
        <w:t xml:space="preserve"> but </w:t>
      </w:r>
      <w:r w:rsidRPr="00511C50">
        <w:rPr>
          <w:rStyle w:val="StyleUnderline"/>
          <w:highlight w:val="yellow"/>
        </w:rPr>
        <w:t xml:space="preserve">the international goodwill </w:t>
      </w:r>
      <w:r w:rsidRPr="00511C50">
        <w:rPr>
          <w:rStyle w:val="StyleUnderline"/>
        </w:rPr>
        <w:t>i</w:t>
      </w:r>
      <w:r w:rsidRPr="00B8132C">
        <w:rPr>
          <w:rStyle w:val="StyleUnderline"/>
        </w:rPr>
        <w:t xml:space="preserve">nspired by his actions </w:t>
      </w:r>
      <w:r w:rsidRPr="009B60A8">
        <w:rPr>
          <w:rStyle w:val="StyleUnderline"/>
          <w:highlight w:val="yellow"/>
        </w:rPr>
        <w:t>will quickly dissipate if we</w:t>
      </w:r>
      <w:r w:rsidRPr="00B8132C">
        <w:rPr>
          <w:rStyle w:val="StyleUnderline"/>
        </w:rPr>
        <w:t xml:space="preserve"> nonetheless </w:t>
      </w:r>
      <w:r w:rsidRPr="009B60A8">
        <w:rPr>
          <w:rStyle w:val="StyleUnderline"/>
          <w:highlight w:val="yellow"/>
        </w:rPr>
        <w:t>insist on exercising the right to</w:t>
      </w:r>
      <w:r w:rsidRPr="00B8132C">
        <w:rPr>
          <w:rStyle w:val="StyleUnderline"/>
        </w:rPr>
        <w:t xml:space="preserve"> arrest and </w:t>
      </w:r>
      <w:r w:rsidRPr="009B60A8">
        <w:rPr>
          <w:rStyle w:val="StyleUnderline"/>
          <w:highlight w:val="yellow"/>
        </w:rPr>
        <w:t>imprison without charge people</w:t>
      </w:r>
      <w:r w:rsidRPr="00B8132C">
        <w:rPr>
          <w:rStyle w:val="StyleUnderline"/>
        </w:rPr>
        <w:t xml:space="preserve"> </w:t>
      </w:r>
      <w:r w:rsidRPr="009B60A8">
        <w:rPr>
          <w:rStyle w:val="StyleUnderline"/>
          <w:highlight w:val="yellow"/>
        </w:rPr>
        <w:t>legally</w:t>
      </w:r>
      <w:r w:rsidRPr="00B8132C">
        <w:rPr>
          <w:rStyle w:val="StyleUnderline"/>
        </w:rPr>
        <w:t xml:space="preserve"> </w:t>
      </w:r>
      <w:r w:rsidRPr="00015D5D">
        <w:rPr>
          <w:rStyle w:val="Emphasis"/>
          <w:highlight w:val="yellow"/>
        </w:rPr>
        <w:t>within our</w:t>
      </w:r>
      <w:r w:rsidRPr="00015D5D">
        <w:rPr>
          <w:rStyle w:val="Emphasis"/>
        </w:rPr>
        <w:t xml:space="preserve"> own </w:t>
      </w:r>
      <w:r w:rsidRPr="00015D5D">
        <w:rPr>
          <w:rStyle w:val="Emphasis"/>
          <w:highlight w:val="yellow"/>
        </w:rPr>
        <w:t>borders</w:t>
      </w:r>
      <w:r w:rsidRPr="00B8132C">
        <w:rPr>
          <w:rStyle w:val="StyleUnderline"/>
        </w:rPr>
        <w:t xml:space="preserve">. </w:t>
      </w:r>
      <w:r w:rsidRPr="00F613BD">
        <w:t xml:space="preserve">In the case of some sixty individuals who have been declared non-combatants but are still being held in U.S. custody, the cooperation of our allies is particularly critical because many of these individuals face the risk of persecution if returned to their home countries.17 </w:t>
      </w:r>
      <w:r w:rsidRPr="00B8132C">
        <w:rPr>
          <w:rStyle w:val="StyleUnderline"/>
        </w:rPr>
        <w:t xml:space="preserve">At least </w:t>
      </w:r>
      <w:r w:rsidRPr="009B60A8">
        <w:rPr>
          <w:rStyle w:val="StyleUnderline"/>
          <w:highlight w:val="yellow"/>
        </w:rPr>
        <w:t>one close ally has already refused to accept exonerated detainees</w:t>
      </w:r>
      <w:r w:rsidRPr="00B8132C">
        <w:rPr>
          <w:rStyle w:val="StyleUnderline"/>
        </w:rPr>
        <w:t xml:space="preserve">, and </w:t>
      </w:r>
      <w:r w:rsidRPr="009B60A8">
        <w:rPr>
          <w:rStyle w:val="StyleUnderline"/>
          <w:highlight w:val="yellow"/>
        </w:rPr>
        <w:t>our ability to convince others to join us</w:t>
      </w:r>
      <w:r w:rsidRPr="00B8132C">
        <w:rPr>
          <w:rStyle w:val="StyleUnderline"/>
        </w:rPr>
        <w:t xml:space="preserve"> in finding a solution to this conundrum remains an open question that </w:t>
      </w:r>
      <w:r w:rsidRPr="009B60A8">
        <w:rPr>
          <w:rStyle w:val="StyleUnderline"/>
          <w:highlight w:val="yellow"/>
        </w:rPr>
        <w:t>is</w:t>
      </w:r>
      <w:r w:rsidRPr="00B8132C">
        <w:rPr>
          <w:rStyle w:val="StyleUnderline"/>
        </w:rPr>
        <w:t xml:space="preserve"> no doubt </w:t>
      </w:r>
      <w:r w:rsidRPr="009B60A8">
        <w:rPr>
          <w:rStyle w:val="StyleUnderline"/>
          <w:highlight w:val="yellow"/>
        </w:rPr>
        <w:t>hampered by the continued detention</w:t>
      </w:r>
      <w:r w:rsidRPr="00B8132C">
        <w:rPr>
          <w:rStyle w:val="StyleUnderline"/>
        </w:rPr>
        <w:t xml:space="preserve"> of Petitioner and others similarly situated to him.</w:t>
      </w:r>
      <w:r w:rsidRPr="00F613BD">
        <w:t xml:space="preserve">18 Our professional experience tells us that </w:t>
      </w:r>
      <w:r w:rsidRPr="009B60A8">
        <w:rPr>
          <w:rStyle w:val="Emphasis"/>
          <w:highlight w:val="yellow"/>
        </w:rPr>
        <w:t>the first step</w:t>
      </w:r>
      <w:r w:rsidRPr="009B60A8">
        <w:rPr>
          <w:rStyle w:val="StyleUnderline"/>
          <w:highlight w:val="yellow"/>
        </w:rPr>
        <w:t xml:space="preserve"> in repairing our relationship with our allies and restoring American diplomatic credibility</w:t>
      </w:r>
      <w:r w:rsidRPr="00B8132C">
        <w:rPr>
          <w:rStyle w:val="StyleUnderline"/>
        </w:rPr>
        <w:t xml:space="preserve"> in the world at large </w:t>
      </w:r>
      <w:r w:rsidRPr="009B60A8">
        <w:rPr>
          <w:rStyle w:val="StyleUnderline"/>
          <w:highlight w:val="yellow"/>
        </w:rPr>
        <w:t>is to renew our singular commitment to due process, the rule of law and human dignity</w:t>
      </w:r>
      <w:r w:rsidRPr="00B8132C">
        <w:rPr>
          <w:rStyle w:val="StyleUnderline"/>
        </w:rPr>
        <w:t xml:space="preserve"> </w:t>
      </w:r>
      <w:r w:rsidRPr="00F613BD">
        <w:t xml:space="preserve">without regard to the perceived justifications for dispensing with them. As former Secretary of State Madeleine Albright stated shortly before the attacks of September 11, 2001: One of the most dangerous temptations for a government facing violent threats is to respond in heavy-handed ways that violate the rights of innocent </w:t>
      </w:r>
      <w:proofErr w:type="gramStart"/>
      <w:r w:rsidRPr="00F613BD">
        <w:t>civilians ….</w:t>
      </w:r>
      <w:proofErr w:type="gramEnd"/>
      <w:r w:rsidRPr="00F613BD">
        <w:t xml:space="preserve"> We have found through experience around the world, that the best way to defeat terrorist threats is to increase law enforcement capacities while at the same time promoting democracy and human rights.19 </w:t>
      </w:r>
    </w:p>
    <w:p w14:paraId="05AFFBEC" w14:textId="77777777" w:rsidR="00880981" w:rsidRPr="00B8132C" w:rsidRDefault="00880981" w:rsidP="00880981">
      <w:pPr>
        <w:pStyle w:val="Heading4"/>
        <w:rPr>
          <w:rStyle w:val="Style13ptBold"/>
          <w:b/>
        </w:rPr>
      </w:pPr>
      <w:r>
        <w:rPr>
          <w:rStyle w:val="Style13ptBold"/>
        </w:rPr>
        <w:t>Allied cooperation solves all internal links to global terrorism</w:t>
      </w:r>
    </w:p>
    <w:p w14:paraId="4B603FE9" w14:textId="77777777" w:rsidR="00880981" w:rsidRPr="00B8132C" w:rsidRDefault="00880981" w:rsidP="00880981">
      <w:proofErr w:type="spellStart"/>
      <w:r w:rsidRPr="00B8132C">
        <w:rPr>
          <w:rStyle w:val="Style13ptBold"/>
        </w:rPr>
        <w:t>Terkel</w:t>
      </w:r>
      <w:proofErr w:type="spellEnd"/>
      <w:r w:rsidRPr="00B8132C">
        <w:rPr>
          <w:rStyle w:val="Style13ptBold"/>
        </w:rPr>
        <w:t xml:space="preserve"> 4</w:t>
      </w:r>
      <w:r w:rsidRPr="00B8132C">
        <w:t xml:space="preserve"> - researcher @ the Center for American Progress</w:t>
      </w:r>
    </w:p>
    <w:p w14:paraId="4680A9CE" w14:textId="77777777" w:rsidR="00880981" w:rsidRPr="00B8132C" w:rsidRDefault="00880981" w:rsidP="00880981">
      <w:pPr>
        <w:rPr>
          <w:lang w:val="es-US"/>
        </w:rPr>
      </w:pPr>
      <w:r w:rsidRPr="00B8132C">
        <w:rPr>
          <w:lang w:val="es-US"/>
        </w:rPr>
        <w:t>(Amanda, http://www.americanprogress.org/issues/2004/08/b165288.html)</w:t>
      </w:r>
    </w:p>
    <w:p w14:paraId="50FF2DB5" w14:textId="77777777" w:rsidR="00880981" w:rsidRPr="00EC19BD" w:rsidRDefault="00880981" w:rsidP="00880981">
      <w:pPr>
        <w:pStyle w:val="card"/>
        <w:ind w:left="0"/>
        <w:rPr>
          <w:color w:val="000000"/>
          <w:u w:val="thick"/>
        </w:rPr>
      </w:pPr>
      <w:r w:rsidRPr="00B8132C">
        <w:rPr>
          <w:rStyle w:val="StyleUnderline"/>
        </w:rPr>
        <w:t xml:space="preserve">Our </w:t>
      </w:r>
      <w:r w:rsidRPr="00B8132C">
        <w:rPr>
          <w:rStyle w:val="StyleUnderline"/>
          <w:highlight w:val="green"/>
        </w:rPr>
        <w:t xml:space="preserve">credibility </w:t>
      </w:r>
      <w:r w:rsidRPr="00B8132C">
        <w:rPr>
          <w:rStyle w:val="StyleUnderline"/>
        </w:rPr>
        <w:t xml:space="preserve">at home and abroad </w:t>
      </w:r>
      <w:r w:rsidRPr="00B8132C">
        <w:rPr>
          <w:rStyle w:val="StyleUnderline"/>
          <w:highlight w:val="green"/>
        </w:rPr>
        <w:t>has never been lower</w:t>
      </w:r>
      <w:r w:rsidRPr="00B8132C">
        <w:rPr>
          <w:rStyle w:val="StyleUnderline"/>
        </w:rPr>
        <w:t>.</w:t>
      </w:r>
      <w:r w:rsidRPr="00B8132C">
        <w:t xml:space="preserve"> With no weapons of mass destruction found in Iraq, horrific abuses at Abu Ghraib prison, and no foreseeable end game for the U.S. in Iraq, most are hesitant to trust the Bush administration. A June 2004 poll by CBS News and The New York Times reported that 79 percent of the national adult population believed that Bush was either hiding something or completely lying in his statements about the war. The story abroad is hardly better. In a March 2004 </w:t>
      </w:r>
      <w:hyperlink r:id="rId11" w:history="1">
        <w:r w:rsidRPr="00B8132C">
          <w:t>Pew survey</w:t>
        </w:r>
      </w:hyperlink>
      <w:r w:rsidRPr="00B8132C">
        <w:t xml:space="preserve"> of European and Middle Eastern countries, a majority in seven of the eight nations surveyed believed U.S. and British leaders lied about the Iraq war.</w:t>
      </w:r>
      <w:r w:rsidRPr="00B8132C">
        <w:rPr>
          <w:szCs w:val="16"/>
        </w:rPr>
        <w:t xml:space="preserve"> </w:t>
      </w:r>
      <w:r w:rsidRPr="00B8132C">
        <w:rPr>
          <w:rStyle w:val="StyleUnderline"/>
        </w:rPr>
        <w:t>Why is credibility so important</w:t>
      </w:r>
      <w:r w:rsidRPr="00B8132C">
        <w:rPr>
          <w:szCs w:val="16"/>
        </w:rPr>
        <w:t xml:space="preserve">? The conventional wisdom focuses on credibility for credibility's sake, but misses the real point: </w:t>
      </w:r>
      <w:r w:rsidRPr="00B8132C">
        <w:rPr>
          <w:rStyle w:val="StyleUnderline"/>
          <w:highlight w:val="green"/>
        </w:rPr>
        <w:t xml:space="preserve">the war on terrorism </w:t>
      </w:r>
      <w:r w:rsidRPr="007F19CF">
        <w:rPr>
          <w:rStyle w:val="Emphasis"/>
          <w:rFonts w:eastAsia="ＭＳ ゴシック"/>
          <w:highlight w:val="green"/>
        </w:rPr>
        <w:t>cannot be won</w:t>
      </w:r>
      <w:r w:rsidRPr="00B8132C">
        <w:rPr>
          <w:rStyle w:val="StyleUnderline"/>
          <w:highlight w:val="green"/>
        </w:rPr>
        <w:t xml:space="preserve"> if the rest of the world </w:t>
      </w:r>
      <w:r w:rsidRPr="007F19CF">
        <w:rPr>
          <w:rStyle w:val="Emphasis"/>
          <w:rFonts w:eastAsia="ＭＳ ゴシック"/>
          <w:highlight w:val="green"/>
        </w:rPr>
        <w:t>mistrusts</w:t>
      </w:r>
      <w:r w:rsidRPr="00B8132C">
        <w:rPr>
          <w:rStyle w:val="StyleUnderline"/>
          <w:highlight w:val="green"/>
        </w:rPr>
        <w:t xml:space="preserve"> the U</w:t>
      </w:r>
      <w:r w:rsidRPr="00B8132C">
        <w:rPr>
          <w:rStyle w:val="StyleUnderline"/>
        </w:rPr>
        <w:t xml:space="preserve">nited </w:t>
      </w:r>
      <w:r w:rsidRPr="00B8132C">
        <w:rPr>
          <w:rStyle w:val="StyleUnderline"/>
          <w:highlight w:val="green"/>
        </w:rPr>
        <w:t>S</w:t>
      </w:r>
      <w:r w:rsidRPr="00B8132C">
        <w:rPr>
          <w:rStyle w:val="StyleUnderline"/>
        </w:rPr>
        <w:t>tates</w:t>
      </w:r>
      <w:r w:rsidRPr="00B8132C">
        <w:rPr>
          <w:szCs w:val="16"/>
        </w:rPr>
        <w:t xml:space="preserve">.  At the start of the war on terrorism, the Bush administration sent a clear message to the world's nations: "You're either with us, or against us." After three years, it appears that far too few are with us. While America must always stand up for </w:t>
      </w:r>
      <w:proofErr w:type="gramStart"/>
      <w:r w:rsidRPr="00B8132C">
        <w:rPr>
          <w:szCs w:val="16"/>
        </w:rPr>
        <w:t>itself</w:t>
      </w:r>
      <w:proofErr w:type="gramEnd"/>
      <w:r w:rsidRPr="00B8132C">
        <w:rPr>
          <w:szCs w:val="16"/>
        </w:rPr>
        <w:t xml:space="preserve">, </w:t>
      </w:r>
      <w:r w:rsidRPr="00B8132C">
        <w:rPr>
          <w:rStyle w:val="StyleUnderline"/>
        </w:rPr>
        <w:t xml:space="preserve">we can neither protect nor defend ourselves if we continue to go it alone. </w:t>
      </w:r>
      <w:r w:rsidRPr="00B8132C">
        <w:rPr>
          <w:rStyle w:val="StyleUnderline"/>
          <w:highlight w:val="green"/>
        </w:rPr>
        <w:t>Without</w:t>
      </w:r>
      <w:r w:rsidRPr="00B8132C">
        <w:rPr>
          <w:rStyle w:val="StyleUnderline"/>
        </w:rPr>
        <w:t xml:space="preserve"> meaningful and sustained </w:t>
      </w:r>
      <w:r w:rsidRPr="007F19CF">
        <w:rPr>
          <w:rStyle w:val="Emphasis"/>
          <w:rFonts w:eastAsia="ＭＳ ゴシック"/>
          <w:highlight w:val="green"/>
        </w:rPr>
        <w:t>international cooperation</w:t>
      </w:r>
      <w:r w:rsidRPr="00B8132C">
        <w:rPr>
          <w:rStyle w:val="StyleUnderline"/>
          <w:highlight w:val="green"/>
        </w:rPr>
        <w:t>, we can neither fight terrorism effectively nor win</w:t>
      </w:r>
      <w:r w:rsidRPr="00B8132C">
        <w:rPr>
          <w:rStyle w:val="StyleUnderline"/>
        </w:rPr>
        <w:t xml:space="preserve">. </w:t>
      </w:r>
      <w:r w:rsidRPr="00B8132C">
        <w:rPr>
          <w:rStyle w:val="StyleUnderline"/>
          <w:highlight w:val="green"/>
        </w:rPr>
        <w:t xml:space="preserve">Here's why:  </w:t>
      </w:r>
      <w:r w:rsidRPr="007F19CF">
        <w:rPr>
          <w:rStyle w:val="Emphasis"/>
          <w:rFonts w:eastAsia="ＭＳ ゴシック"/>
          <w:highlight w:val="green"/>
        </w:rPr>
        <w:t>Securing the world's ports</w:t>
      </w:r>
      <w:r w:rsidRPr="00B8132C">
        <w:rPr>
          <w:b/>
          <w:szCs w:val="16"/>
        </w:rPr>
        <w:t xml:space="preserve">. </w:t>
      </w:r>
      <w:r w:rsidRPr="00B8132C">
        <w:rPr>
          <w:szCs w:val="16"/>
        </w:rPr>
        <w:t xml:space="preserve">The Container Security Initiative (CSI) is designed to place customs inspectors in ports worldwide in order to pre-screen 70 percent of U.S.-bound cargo. Only a few of the 20 planned ports worldwide have entered the program. </w:t>
      </w:r>
      <w:r w:rsidRPr="00B8132C">
        <w:rPr>
          <w:rStyle w:val="StyleUnderline"/>
        </w:rPr>
        <w:t xml:space="preserve">The </w:t>
      </w:r>
      <w:r w:rsidRPr="00B8132C">
        <w:rPr>
          <w:rStyle w:val="StyleUnderline"/>
          <w:highlight w:val="green"/>
        </w:rPr>
        <w:t>current</w:t>
      </w:r>
      <w:r w:rsidRPr="00B8132C">
        <w:rPr>
          <w:rStyle w:val="StyleUnderline"/>
        </w:rPr>
        <w:t xml:space="preserve"> list of </w:t>
      </w:r>
      <w:r w:rsidRPr="00B8132C">
        <w:rPr>
          <w:rStyle w:val="StyleUnderline"/>
          <w:highlight w:val="green"/>
        </w:rPr>
        <w:t>CSI participants is heavy on ports in Europe and Asia, but lacks</w:t>
      </w:r>
      <w:r w:rsidRPr="00B8132C">
        <w:rPr>
          <w:rStyle w:val="StyleUnderline"/>
        </w:rPr>
        <w:t xml:space="preserve"> any </w:t>
      </w:r>
      <w:r w:rsidRPr="00B8132C">
        <w:rPr>
          <w:rStyle w:val="StyleUnderline"/>
          <w:highlight w:val="green"/>
        </w:rPr>
        <w:t>ports in the Middle East and</w:t>
      </w:r>
      <w:r w:rsidRPr="00B8132C">
        <w:rPr>
          <w:rStyle w:val="StyleUnderline"/>
        </w:rPr>
        <w:t xml:space="preserve"> includes only one in </w:t>
      </w:r>
      <w:r w:rsidRPr="00B8132C">
        <w:rPr>
          <w:rStyle w:val="StyleUnderline"/>
          <w:highlight w:val="green"/>
        </w:rPr>
        <w:t>Africa. The U</w:t>
      </w:r>
      <w:r w:rsidRPr="00B8132C">
        <w:rPr>
          <w:rStyle w:val="StyleUnderline"/>
        </w:rPr>
        <w:t xml:space="preserve">nited </w:t>
      </w:r>
      <w:r w:rsidRPr="00B8132C">
        <w:rPr>
          <w:rStyle w:val="StyleUnderline"/>
          <w:highlight w:val="green"/>
        </w:rPr>
        <w:t>S</w:t>
      </w:r>
      <w:r w:rsidRPr="00B8132C">
        <w:rPr>
          <w:rStyle w:val="StyleUnderline"/>
        </w:rPr>
        <w:t xml:space="preserve">tates </w:t>
      </w:r>
      <w:r w:rsidRPr="00B8132C">
        <w:rPr>
          <w:rStyle w:val="StyleUnderline"/>
          <w:highlight w:val="green"/>
        </w:rPr>
        <w:t>needs to</w:t>
      </w:r>
      <w:r w:rsidRPr="00B8132C">
        <w:rPr>
          <w:rStyle w:val="StyleUnderline"/>
        </w:rPr>
        <w:t xml:space="preserve"> work with the entire international community to quickly </w:t>
      </w:r>
      <w:r w:rsidRPr="00B8132C">
        <w:rPr>
          <w:rStyle w:val="StyleUnderline"/>
          <w:highlight w:val="green"/>
        </w:rPr>
        <w:t>expand this program to reduce</w:t>
      </w:r>
      <w:r w:rsidRPr="00B8132C">
        <w:rPr>
          <w:rStyle w:val="StyleUnderline"/>
        </w:rPr>
        <w:t xml:space="preserve"> the huge </w:t>
      </w:r>
      <w:r w:rsidRPr="00B8132C">
        <w:rPr>
          <w:rStyle w:val="StyleUnderline"/>
          <w:highlight w:val="green"/>
        </w:rPr>
        <w:t>vulnerability</w:t>
      </w:r>
      <w:r w:rsidRPr="00B8132C">
        <w:rPr>
          <w:rStyle w:val="StyleUnderline"/>
        </w:rPr>
        <w:t xml:space="preserve"> of the world's ports.  </w:t>
      </w:r>
      <w:r w:rsidRPr="007F19CF">
        <w:rPr>
          <w:rStyle w:val="Emphasis"/>
          <w:rFonts w:eastAsia="ＭＳ ゴシック"/>
          <w:highlight w:val="green"/>
        </w:rPr>
        <w:t>Controlling proliferation</w:t>
      </w:r>
      <w:r w:rsidRPr="00B8132C">
        <w:rPr>
          <w:b/>
          <w:szCs w:val="16"/>
        </w:rPr>
        <w:t xml:space="preserve">. </w:t>
      </w:r>
      <w:r w:rsidRPr="00B8132C">
        <w:t xml:space="preserve">The Aspen Strategy Group recently concluded that the </w:t>
      </w:r>
      <w:hyperlink r:id="rId12" w:history="1">
        <w:r w:rsidRPr="00B8132C">
          <w:t>threat of a nuclear attack is much greater than the public realizes</w:t>
        </w:r>
      </w:hyperlink>
      <w:r w:rsidRPr="00B8132C">
        <w:t xml:space="preserve">. Only eleven nations have committed to a version of the </w:t>
      </w:r>
      <w:hyperlink r:id="rId13" w:history="1">
        <w:r w:rsidRPr="00B8132C">
          <w:t>Proliferation Security Initiative (PSI)</w:t>
        </w:r>
      </w:hyperlink>
      <w:r w:rsidRPr="00B8132C">
        <w:t>, aimed at stopping shipments of weapons of mass destruction worldwide. The 9/11 Commission called for participation in PSI to be extended to non-NATO countries, specifically Russia and China. To interdict a ship, the United States must secure permission from the flag state of the vessel in question or the state whose coastal waters are being used for navigation. Otherwise, a United Nations Security Council resolution is needed.</w:t>
      </w:r>
      <w:r w:rsidRPr="00B8132C">
        <w:rPr>
          <w:szCs w:val="16"/>
        </w:rPr>
        <w:t xml:space="preserve"> </w:t>
      </w:r>
      <w:r w:rsidRPr="00B8132C">
        <w:rPr>
          <w:rStyle w:val="StyleUnderline"/>
          <w:highlight w:val="green"/>
        </w:rPr>
        <w:t>U.S. credibility is key to convincing more nations</w:t>
      </w:r>
      <w:r w:rsidRPr="00B8132C">
        <w:rPr>
          <w:rStyle w:val="StyleUnderline"/>
        </w:rPr>
        <w:t xml:space="preserve">, particularly those in Africa and the Middle East, to </w:t>
      </w:r>
      <w:r w:rsidRPr="00B8132C">
        <w:rPr>
          <w:rStyle w:val="StyleUnderline"/>
          <w:highlight w:val="green"/>
        </w:rPr>
        <w:t>participate in the PSI</w:t>
      </w:r>
      <w:r w:rsidRPr="00B8132C">
        <w:rPr>
          <w:rStyle w:val="StyleUnderline"/>
        </w:rPr>
        <w:t xml:space="preserve"> </w:t>
      </w:r>
      <w:r w:rsidRPr="00015D5D">
        <w:t xml:space="preserve">or to gain support within the Security Council.  </w:t>
      </w:r>
      <w:r w:rsidRPr="007F19CF">
        <w:rPr>
          <w:rFonts w:eastAsia="ＭＳ ゴシック"/>
        </w:rPr>
        <w:t>Rooting out terrorists</w:t>
      </w:r>
      <w:r w:rsidRPr="00015D5D">
        <w:t>. The w</w:t>
      </w:r>
      <w:r w:rsidRPr="00B8132C">
        <w:rPr>
          <w:szCs w:val="16"/>
        </w:rPr>
        <w:t xml:space="preserve">ar on terrorism involves not only preventing terrorist attacks before they occur, but also rooting out terrorist sanctuaries around the </w:t>
      </w:r>
      <w:r w:rsidRPr="00B8132C">
        <w:t xml:space="preserve">world. </w:t>
      </w:r>
      <w:hyperlink r:id="rId14" w:history="1">
        <w:r w:rsidRPr="00B8132C">
          <w:t>The 9/11 Commission Report</w:t>
        </w:r>
      </w:hyperlink>
      <w:r w:rsidRPr="00B8132C">
        <w:t xml:space="preserve"> writes that</w:t>
      </w:r>
      <w:r w:rsidRPr="00B8132C">
        <w:rPr>
          <w:szCs w:val="16"/>
        </w:rPr>
        <w:t xml:space="preserve"> the United States must "reach out, listen to, and work with other countries that can help." </w:t>
      </w:r>
      <w:r w:rsidRPr="00B8132C">
        <w:rPr>
          <w:rStyle w:val="StyleUnderline"/>
        </w:rPr>
        <w:t xml:space="preserve">While </w:t>
      </w:r>
      <w:r w:rsidRPr="00B8132C">
        <w:rPr>
          <w:rStyle w:val="StyleUnderline"/>
          <w:highlight w:val="green"/>
        </w:rPr>
        <w:t>the administration</w:t>
      </w:r>
      <w:r w:rsidRPr="00B8132C">
        <w:rPr>
          <w:rStyle w:val="StyleUnderline"/>
        </w:rPr>
        <w:t xml:space="preserve"> has formed a relationship with Pakistan, it </w:t>
      </w:r>
      <w:r w:rsidRPr="00B8132C">
        <w:rPr>
          <w:rStyle w:val="StyleUnderline"/>
          <w:highlight w:val="green"/>
        </w:rPr>
        <w:t>must</w:t>
      </w:r>
      <w:r w:rsidRPr="00B8132C">
        <w:rPr>
          <w:rStyle w:val="StyleUnderline"/>
        </w:rPr>
        <w:t xml:space="preserve"> also </w:t>
      </w:r>
      <w:r w:rsidRPr="00B8132C">
        <w:rPr>
          <w:rStyle w:val="StyleUnderline"/>
          <w:highlight w:val="green"/>
        </w:rPr>
        <w:t>work with other weak states that are havens for terrorists</w:t>
      </w:r>
      <w:r w:rsidRPr="00B8132C">
        <w:rPr>
          <w:rStyle w:val="StyleUnderline"/>
        </w:rPr>
        <w:t xml:space="preserve">, such as Afghanistan and Saudi </w:t>
      </w:r>
      <w:proofErr w:type="gramStart"/>
      <w:r w:rsidRPr="00B8132C">
        <w:rPr>
          <w:rStyle w:val="StyleUnderline"/>
        </w:rPr>
        <w:t>Arabia .</w:t>
      </w:r>
      <w:proofErr w:type="gramEnd"/>
      <w:r w:rsidRPr="00B8132C">
        <w:rPr>
          <w:rStyle w:val="StyleUnderline"/>
        </w:rPr>
        <w:t xml:space="preserve">  </w:t>
      </w:r>
      <w:r w:rsidRPr="007F19CF">
        <w:rPr>
          <w:rStyle w:val="Emphasis"/>
          <w:rFonts w:eastAsia="ＭＳ ゴシック"/>
          <w:highlight w:val="green"/>
        </w:rPr>
        <w:t>Disrupting terrorist financial networks</w:t>
      </w:r>
      <w:r w:rsidRPr="00B8132C">
        <w:rPr>
          <w:rStyle w:val="StyleUnderline"/>
        </w:rPr>
        <w:t xml:space="preserve">. </w:t>
      </w:r>
      <w:r w:rsidRPr="00B8132C">
        <w:rPr>
          <w:rStyle w:val="StyleUnderline"/>
          <w:highlight w:val="green"/>
        </w:rPr>
        <w:t>Small amounts of money can fund devastating attacks</w:t>
      </w:r>
      <w:r w:rsidRPr="00B8132C">
        <w:rPr>
          <w:szCs w:val="16"/>
        </w:rPr>
        <w:t>. Since 9/</w:t>
      </w:r>
      <w:r w:rsidRPr="00B8132C">
        <w:t xml:space="preserve">11, </w:t>
      </w:r>
      <w:hyperlink r:id="rId15" w:history="1">
        <w:r w:rsidRPr="00B8132C">
          <w:t>$200 million</w:t>
        </w:r>
      </w:hyperlink>
      <w:r w:rsidRPr="00B8132C">
        <w:t xml:space="preserve"> in</w:t>
      </w:r>
      <w:r w:rsidRPr="00B8132C">
        <w:rPr>
          <w:szCs w:val="16"/>
        </w:rPr>
        <w:t xml:space="preserve"> terrorist assets has been seized, mostly from abroad, but the seizure rate has dramatically slowed. </w:t>
      </w:r>
      <w:r w:rsidRPr="00B8132C">
        <w:rPr>
          <w:rStyle w:val="StyleUnderline"/>
          <w:highlight w:val="green"/>
        </w:rPr>
        <w:t>A</w:t>
      </w:r>
      <w:r w:rsidRPr="00B8132C">
        <w:rPr>
          <w:rStyle w:val="StyleUnderline"/>
        </w:rPr>
        <w:t xml:space="preserve"> new </w:t>
      </w:r>
      <w:r w:rsidRPr="00B8132C">
        <w:rPr>
          <w:rStyle w:val="StyleUnderline"/>
          <w:highlight w:val="green"/>
        </w:rPr>
        <w:t>multilateral initiative led by the U</w:t>
      </w:r>
      <w:r w:rsidRPr="00B8132C">
        <w:rPr>
          <w:rStyle w:val="StyleUnderline"/>
        </w:rPr>
        <w:t xml:space="preserve">nited </w:t>
      </w:r>
      <w:r w:rsidRPr="00B8132C">
        <w:rPr>
          <w:rStyle w:val="StyleUnderline"/>
          <w:highlight w:val="green"/>
        </w:rPr>
        <w:t>S</w:t>
      </w:r>
      <w:r w:rsidRPr="00B8132C">
        <w:rPr>
          <w:rStyle w:val="StyleUnderline"/>
        </w:rPr>
        <w:t xml:space="preserve">tates </w:t>
      </w:r>
      <w:r w:rsidRPr="00B8132C">
        <w:rPr>
          <w:rStyle w:val="StyleUnderline"/>
          <w:highlight w:val="green"/>
        </w:rPr>
        <w:t>is needed</w:t>
      </w:r>
      <w:r w:rsidRPr="00B8132C">
        <w:rPr>
          <w:rStyle w:val="StyleUnderline"/>
        </w:rPr>
        <w:t>.</w:t>
      </w:r>
      <w:r w:rsidRPr="00B8132C">
        <w:rPr>
          <w:szCs w:val="16"/>
        </w:rPr>
        <w:t xml:space="preserve"> </w:t>
      </w:r>
      <w:r w:rsidRPr="00B8132C">
        <w:t xml:space="preserve">According to the 9/11 Commission, "multilateral freezing mechanisms now require waiting periods before being put into effect, eliminating the element of surprise and thus virtually ensuring that little money is actually frozen." As a result, "worldwide asset freezes have not been adequately enforced and have been easily circumvented." </w:t>
      </w:r>
      <w:r w:rsidRPr="00B8132C">
        <w:rPr>
          <w:szCs w:val="16"/>
        </w:rPr>
        <w:t xml:space="preserve"> </w:t>
      </w:r>
      <w:r w:rsidRPr="007F19CF">
        <w:rPr>
          <w:rStyle w:val="Emphasis"/>
          <w:rFonts w:eastAsia="ＭＳ ゴシック"/>
          <w:highlight w:val="green"/>
        </w:rPr>
        <w:t>Breaking up terrorist communications</w:t>
      </w:r>
      <w:r w:rsidRPr="00B8132C">
        <w:rPr>
          <w:rStyle w:val="StyleUnderline"/>
        </w:rPr>
        <w:t xml:space="preserve">. </w:t>
      </w:r>
      <w:r w:rsidRPr="00B8132C">
        <w:rPr>
          <w:rStyle w:val="StyleUnderline"/>
          <w:highlight w:val="green"/>
        </w:rPr>
        <w:t>Terrorists continue to use</w:t>
      </w:r>
      <w:r w:rsidRPr="00B8132C">
        <w:rPr>
          <w:rStyle w:val="StyleUnderline"/>
        </w:rPr>
        <w:t xml:space="preserve"> both </w:t>
      </w:r>
      <w:hyperlink r:id="rId16" w:history="1">
        <w:r w:rsidRPr="00580582">
          <w:rPr>
            <w:rStyle w:val="StyleUnderline"/>
            <w:highlight w:val="green"/>
          </w:rPr>
          <w:t>low- and high-tech communications</w:t>
        </w:r>
      </w:hyperlink>
      <w:r w:rsidRPr="00B8132C">
        <w:rPr>
          <w:rStyle w:val="UnderlinedChar1"/>
        </w:rPr>
        <w:t>.</w:t>
      </w:r>
      <w:r w:rsidRPr="00B8132C">
        <w:rPr>
          <w:szCs w:val="16"/>
        </w:rPr>
        <w:t xml:space="preserve"> Recent raids by Pakistan unearthed the information that terrorists had been monitoring U.S. financial institutions. </w:t>
      </w:r>
      <w:r w:rsidRPr="00B8132C">
        <w:rPr>
          <w:rStyle w:val="StyleUnderline"/>
          <w:highlight w:val="green"/>
        </w:rPr>
        <w:t>The U</w:t>
      </w:r>
      <w:r w:rsidRPr="00B8132C">
        <w:rPr>
          <w:rStyle w:val="StyleUnderline"/>
        </w:rPr>
        <w:t xml:space="preserve">nited </w:t>
      </w:r>
      <w:r w:rsidRPr="00B8132C">
        <w:rPr>
          <w:rStyle w:val="StyleUnderline"/>
          <w:highlight w:val="green"/>
        </w:rPr>
        <w:t>S</w:t>
      </w:r>
      <w:r w:rsidRPr="00B8132C">
        <w:rPr>
          <w:rStyle w:val="StyleUnderline"/>
        </w:rPr>
        <w:t xml:space="preserve">tates </w:t>
      </w:r>
      <w:r w:rsidRPr="00B8132C">
        <w:rPr>
          <w:rStyle w:val="StyleUnderline"/>
          <w:highlight w:val="green"/>
        </w:rPr>
        <w:t>needs intell</w:t>
      </w:r>
      <w:r w:rsidRPr="00B8132C">
        <w:rPr>
          <w:rStyle w:val="StyleUnderline"/>
        </w:rPr>
        <w:t xml:space="preserve">igence </w:t>
      </w:r>
      <w:r w:rsidRPr="00B8132C">
        <w:rPr>
          <w:rStyle w:val="StyleUnderline"/>
          <w:highlight w:val="green"/>
        </w:rPr>
        <w:t>from other nations</w:t>
      </w:r>
      <w:r w:rsidRPr="00B8132C">
        <w:rPr>
          <w:szCs w:val="16"/>
        </w:rPr>
        <w:t xml:space="preserve">. Monitoring Osama bin Laden's low-tech means of communicating from hiding – such as putting a message on the back of a donkey – requires knowledge from other nations.  </w:t>
      </w:r>
      <w:r w:rsidRPr="007F19CF">
        <w:rPr>
          <w:rStyle w:val="Emphasis"/>
          <w:rFonts w:eastAsia="ＭＳ ゴシック"/>
          <w:highlight w:val="green"/>
        </w:rPr>
        <w:t>Sharing the burden</w:t>
      </w:r>
      <w:r w:rsidRPr="00B8132C">
        <w:rPr>
          <w:b/>
          <w:szCs w:val="16"/>
        </w:rPr>
        <w:t xml:space="preserve">. </w:t>
      </w:r>
      <w:r w:rsidRPr="00B8132C">
        <w:t>The United States currently has 19,000 troops in Afghanistan, but NATO's International Security Force Assistance is providing only 6,536, including contributions from the United States. In Iraq, the U.S. has received little international help in footing the $144.4 billion bill.</w:t>
      </w:r>
      <w:r w:rsidRPr="00B8132C">
        <w:rPr>
          <w:szCs w:val="16"/>
        </w:rPr>
        <w:t xml:space="preserve"> </w:t>
      </w:r>
      <w:r w:rsidRPr="00B8132C">
        <w:rPr>
          <w:rStyle w:val="StyleUnderline"/>
          <w:highlight w:val="green"/>
        </w:rPr>
        <w:t>The less credibility the U</w:t>
      </w:r>
      <w:r w:rsidRPr="00B8132C">
        <w:rPr>
          <w:rStyle w:val="StyleUnderline"/>
        </w:rPr>
        <w:t xml:space="preserve">nited </w:t>
      </w:r>
      <w:r w:rsidRPr="00B8132C">
        <w:rPr>
          <w:rStyle w:val="StyleUnderline"/>
          <w:highlight w:val="green"/>
        </w:rPr>
        <w:t>S</w:t>
      </w:r>
      <w:r w:rsidRPr="00B8132C">
        <w:rPr>
          <w:rStyle w:val="StyleUnderline"/>
        </w:rPr>
        <w:t xml:space="preserve">tates </w:t>
      </w:r>
      <w:r w:rsidRPr="00B8132C">
        <w:rPr>
          <w:rStyle w:val="StyleUnderline"/>
          <w:highlight w:val="green"/>
        </w:rPr>
        <w:t>has, the less the international community will</w:t>
      </w:r>
      <w:r w:rsidRPr="00B8132C">
        <w:rPr>
          <w:rStyle w:val="StyleUnderline"/>
        </w:rPr>
        <w:t xml:space="preserve"> want to </w:t>
      </w:r>
      <w:r w:rsidRPr="00B8132C">
        <w:rPr>
          <w:rStyle w:val="StyleUnderline"/>
          <w:highlight w:val="green"/>
        </w:rPr>
        <w:t>work with us</w:t>
      </w:r>
      <w:r w:rsidRPr="00B8132C">
        <w:rPr>
          <w:rStyle w:val="StyleUnderline"/>
        </w:rPr>
        <w:t>, and the more we will have to pay.</w:t>
      </w:r>
      <w:r w:rsidRPr="00B8132C">
        <w:rPr>
          <w:szCs w:val="16"/>
        </w:rPr>
        <w:t xml:space="preserve">  The president states</w:t>
      </w:r>
      <w:r w:rsidRPr="00B8132C">
        <w:t xml:space="preserve">, </w:t>
      </w:r>
      <w:hyperlink r:id="rId17" w:history="1">
        <w:r w:rsidRPr="00B8132C">
          <w:t>"We are fighting this evil [terrorism] in Iraq so we do not have to fight it on the streets of our own cities."</w:t>
        </w:r>
      </w:hyperlink>
      <w:r w:rsidRPr="00B8132C">
        <w:t xml:space="preserve"> But every day, we do have to fight</w:t>
      </w:r>
      <w:r w:rsidRPr="00B8132C">
        <w:rPr>
          <w:szCs w:val="16"/>
        </w:rPr>
        <w:t xml:space="preserve"> it in our own cities, as well as in Afghanistan, Syria, the Philippines, Algeria, and Indonesia. We cannot go it alone. </w:t>
      </w:r>
      <w:r w:rsidRPr="00B8132C">
        <w:rPr>
          <w:rStyle w:val="StyleUnderline"/>
          <w:highlight w:val="green"/>
        </w:rPr>
        <w:t>Cooperation matters</w:t>
      </w:r>
      <w:r w:rsidRPr="00B8132C">
        <w:rPr>
          <w:rStyle w:val="StyleUnderline"/>
        </w:rPr>
        <w:t xml:space="preserve"> and we need our credibility intact to secure it.</w:t>
      </w:r>
      <w:r w:rsidRPr="00B8132C">
        <w:rPr>
          <w:rStyle w:val="UnderlinedChar1"/>
        </w:rPr>
        <w:t xml:space="preserve"> </w:t>
      </w:r>
    </w:p>
    <w:p w14:paraId="68896BD7" w14:textId="77777777" w:rsidR="00880981" w:rsidRDefault="00880981" w:rsidP="00880981"/>
    <w:p w14:paraId="7AFB174E" w14:textId="77777777" w:rsidR="00880981" w:rsidRDefault="00880981" w:rsidP="00880981"/>
    <w:p w14:paraId="0DBA0360" w14:textId="77777777" w:rsidR="00880981" w:rsidRDefault="00880981" w:rsidP="00880981"/>
    <w:p w14:paraId="34202D0D" w14:textId="77777777" w:rsidR="00880981" w:rsidRPr="00B8132C" w:rsidRDefault="00880981" w:rsidP="00880981">
      <w:pPr>
        <w:pStyle w:val="Heading3"/>
      </w:pPr>
      <w:r>
        <w:t>Domestic Intel Link</w:t>
      </w:r>
    </w:p>
    <w:p w14:paraId="516D27E2" w14:textId="77777777" w:rsidR="00880981" w:rsidRDefault="00880981" w:rsidP="00880981"/>
    <w:p w14:paraId="639FF2F9" w14:textId="77777777" w:rsidR="00880981" w:rsidRDefault="00880981" w:rsidP="00880981"/>
    <w:p w14:paraId="0A392D8D" w14:textId="77777777" w:rsidR="00880981" w:rsidRPr="00B8132C" w:rsidRDefault="00880981" w:rsidP="00880981">
      <w:pPr>
        <w:pStyle w:val="Heading4"/>
      </w:pPr>
      <w:r>
        <w:t xml:space="preserve">Perceptions of procedural justice are key to </w:t>
      </w:r>
      <w:r w:rsidRPr="008139AA">
        <w:rPr>
          <w:u w:val="single"/>
        </w:rPr>
        <w:t>local cooperation</w:t>
      </w:r>
    </w:p>
    <w:p w14:paraId="4E952DB3" w14:textId="77777777" w:rsidR="00880981" w:rsidRPr="00B8132C" w:rsidRDefault="00880981" w:rsidP="00880981">
      <w:pPr>
        <w:rPr>
          <w:rStyle w:val="Style13ptBold"/>
        </w:rPr>
      </w:pPr>
      <w:r w:rsidRPr="00B8132C">
        <w:rPr>
          <w:rStyle w:val="Style13ptBold"/>
        </w:rPr>
        <w:t>Tyler et al 10</w:t>
      </w:r>
    </w:p>
    <w:p w14:paraId="4C06FDB3" w14:textId="77777777" w:rsidR="00880981" w:rsidRPr="00B8132C" w:rsidRDefault="00880981" w:rsidP="00880981">
      <w:r>
        <w:t>(</w:t>
      </w:r>
      <w:r w:rsidRPr="00B8132C">
        <w:t xml:space="preserve">Tom, Stephen </w:t>
      </w:r>
      <w:proofErr w:type="spellStart"/>
      <w:r w:rsidRPr="00B8132C">
        <w:t>Schulhofer</w:t>
      </w:r>
      <w:proofErr w:type="spellEnd"/>
      <w:r w:rsidRPr="00B8132C">
        <w:t xml:space="preserve">, Aziz </w:t>
      </w:r>
      <w:proofErr w:type="spellStart"/>
      <w:r w:rsidRPr="00B8132C">
        <w:t>Huq</w:t>
      </w:r>
      <w:proofErr w:type="spellEnd"/>
      <w:r w:rsidRPr="00B8132C">
        <w:t>, University of Chicago School of Law, PUBLIC LAW AND LEGAL THEORY WORKING PAPER NO. 296, “LEGITIMACY AND DETERRENCE EFFECTS IN COUNTER</w:t>
      </w:r>
      <w:r w:rsidRPr="00B8132C">
        <w:rPr>
          <w:rFonts w:ascii="Cambria Math" w:hAnsi="Cambria Math" w:cs="Cambria Math"/>
        </w:rPr>
        <w:t>‐</w:t>
      </w:r>
      <w:r w:rsidRPr="00B8132C">
        <w:t xml:space="preserve"> TERRORISM POLICING: A STUDY OF MUSLIM AMERICANS”</w:t>
      </w:r>
      <w:r>
        <w:t>)</w:t>
      </w:r>
    </w:p>
    <w:p w14:paraId="433F956B" w14:textId="77777777" w:rsidR="00880981" w:rsidRPr="00B8132C" w:rsidRDefault="00880981" w:rsidP="00880981">
      <w:pPr>
        <w:rPr>
          <w:rStyle w:val="StyleUnderline"/>
        </w:rPr>
      </w:pPr>
      <w:r w:rsidRPr="00B8132C">
        <w:t xml:space="preserve">Our principal findings are as follows. </w:t>
      </w:r>
      <w:r w:rsidRPr="00EC19BD">
        <w:rPr>
          <w:rStyle w:val="StyleUnderline"/>
          <w:highlight w:val="green"/>
        </w:rPr>
        <w:t xml:space="preserve">We find a </w:t>
      </w:r>
      <w:r w:rsidRPr="00EC19BD">
        <w:rPr>
          <w:rStyle w:val="Emphasis"/>
          <w:highlight w:val="green"/>
        </w:rPr>
        <w:t>robust correlation</w:t>
      </w:r>
      <w:r w:rsidRPr="00EC19BD">
        <w:rPr>
          <w:rStyle w:val="StyleUnderline"/>
          <w:highlight w:val="green"/>
        </w:rPr>
        <w:t xml:space="preserve"> between</w:t>
      </w:r>
      <w:r w:rsidRPr="00B8132C">
        <w:rPr>
          <w:rStyle w:val="StyleUnderline"/>
        </w:rPr>
        <w:t xml:space="preserve"> </w:t>
      </w:r>
      <w:r w:rsidRPr="00EC19BD">
        <w:rPr>
          <w:rStyle w:val="Emphasis"/>
          <w:highlight w:val="green"/>
        </w:rPr>
        <w:t>perceptions</w:t>
      </w:r>
      <w:r w:rsidRPr="00EC19BD">
        <w:rPr>
          <w:rStyle w:val="StyleUnderline"/>
          <w:highlight w:val="green"/>
        </w:rPr>
        <w:t xml:space="preserve"> of </w:t>
      </w:r>
      <w:r w:rsidRPr="00EC19BD">
        <w:rPr>
          <w:rStyle w:val="Emphasis"/>
          <w:highlight w:val="green"/>
        </w:rPr>
        <w:t>procedural justice</w:t>
      </w:r>
      <w:r w:rsidRPr="00EC19BD">
        <w:rPr>
          <w:rStyle w:val="StyleUnderline"/>
          <w:highlight w:val="green"/>
        </w:rPr>
        <w:t xml:space="preserve"> and</w:t>
      </w:r>
      <w:r w:rsidRPr="00B8132C">
        <w:rPr>
          <w:rStyle w:val="StyleUnderline"/>
        </w:rPr>
        <w:t xml:space="preserve"> both perceived legitimacy and </w:t>
      </w:r>
      <w:r w:rsidRPr="00EC19BD">
        <w:rPr>
          <w:rStyle w:val="Emphasis"/>
          <w:highlight w:val="green"/>
        </w:rPr>
        <w:t>willingness to cooperate</w:t>
      </w:r>
      <w:r w:rsidRPr="00EC19BD">
        <w:rPr>
          <w:rStyle w:val="StyleUnderline"/>
          <w:highlight w:val="green"/>
        </w:rPr>
        <w:t xml:space="preserve"> among Muslim American communities in</w:t>
      </w:r>
      <w:r w:rsidRPr="00B8132C">
        <w:rPr>
          <w:rStyle w:val="StyleUnderline"/>
        </w:rPr>
        <w:t xml:space="preserve"> the context of </w:t>
      </w:r>
      <w:r w:rsidRPr="00EC19BD">
        <w:rPr>
          <w:rStyle w:val="StyleUnderline"/>
          <w:highlight w:val="green"/>
        </w:rPr>
        <w:t>anti-terrorism</w:t>
      </w:r>
      <w:r w:rsidRPr="00B8132C">
        <w:rPr>
          <w:rStyle w:val="StyleUnderline"/>
        </w:rPr>
        <w:t xml:space="preserve"> policing. </w:t>
      </w:r>
      <w:r w:rsidRPr="00EC19BD">
        <w:rPr>
          <w:rStyle w:val="StyleUnderline"/>
          <w:highlight w:val="green"/>
        </w:rPr>
        <w:t>We find little evidence that evaluations</w:t>
      </w:r>
      <w:r w:rsidRPr="00B8132C">
        <w:rPr>
          <w:rStyle w:val="StyleUnderline"/>
        </w:rPr>
        <w:t xml:space="preserve"> of either the severity of terrorist threats or of police effectiveness </w:t>
      </w:r>
      <w:r w:rsidRPr="00EC19BD">
        <w:rPr>
          <w:rStyle w:val="StyleUnderline"/>
          <w:highlight w:val="green"/>
        </w:rPr>
        <w:t>play a significant role in determining willingness to cooperate.</w:t>
      </w:r>
      <w:r w:rsidRPr="00B8132C">
        <w:rPr>
          <w:rStyle w:val="StyleUnderline"/>
        </w:rPr>
        <w:t xml:space="preserve"> We further find that religiosity, cultural differences, and political background have at best weak connections with cooperation. </w:t>
      </w:r>
      <w:r w:rsidRPr="00EC19BD">
        <w:rPr>
          <w:rStyle w:val="StyleUnderline"/>
          <w:highlight w:val="green"/>
        </w:rPr>
        <w:t xml:space="preserve">These results suggest the </w:t>
      </w:r>
      <w:r w:rsidRPr="00EC19BD">
        <w:rPr>
          <w:rStyle w:val="Emphasis"/>
          <w:highlight w:val="green"/>
        </w:rPr>
        <w:t xml:space="preserve">importance of procedural justice </w:t>
      </w:r>
      <w:r w:rsidRPr="00EC19BD">
        <w:rPr>
          <w:rStyle w:val="StyleUnderline"/>
          <w:highlight w:val="green"/>
        </w:rPr>
        <w:t xml:space="preserve">considerations in the design of anti-terrorism policing strategies concerning </w:t>
      </w:r>
      <w:r w:rsidRPr="00EC19BD">
        <w:rPr>
          <w:rStyle w:val="Emphasis"/>
          <w:highlight w:val="green"/>
        </w:rPr>
        <w:t>Muslim Americans within the United States</w:t>
      </w:r>
      <w:r w:rsidRPr="00EC19BD">
        <w:rPr>
          <w:rStyle w:val="StyleUnderline"/>
          <w:highlight w:val="green"/>
        </w:rPr>
        <w:t>.</w:t>
      </w:r>
    </w:p>
    <w:p w14:paraId="7953F818" w14:textId="77777777" w:rsidR="00880981" w:rsidRPr="00B8132C" w:rsidRDefault="00880981" w:rsidP="00880981">
      <w:pPr>
        <w:pStyle w:val="Heading4"/>
      </w:pPr>
      <w:r w:rsidRPr="00B8132C">
        <w:t xml:space="preserve">Domestic indefinite detention alienates allies and collapses local </w:t>
      </w:r>
      <w:proofErr w:type="spellStart"/>
      <w:proofErr w:type="gramStart"/>
      <w:r w:rsidRPr="00B8132C">
        <w:t>intel</w:t>
      </w:r>
      <w:proofErr w:type="spellEnd"/>
      <w:proofErr w:type="gramEnd"/>
      <w:r w:rsidRPr="00B8132C">
        <w:t xml:space="preserve"> gathering</w:t>
      </w:r>
      <w:r>
        <w:t>—key to solve terrorism</w:t>
      </w:r>
    </w:p>
    <w:p w14:paraId="2561A2D6" w14:textId="77777777" w:rsidR="00880981" w:rsidRPr="00B8132C" w:rsidRDefault="00880981" w:rsidP="00880981">
      <w:pPr>
        <w:rPr>
          <w:rStyle w:val="Style13ptBold"/>
        </w:rPr>
      </w:pPr>
      <w:proofErr w:type="spellStart"/>
      <w:r w:rsidRPr="00B8132C">
        <w:rPr>
          <w:rStyle w:val="Style13ptBold"/>
        </w:rPr>
        <w:t>Nachman</w:t>
      </w:r>
      <w:proofErr w:type="spellEnd"/>
      <w:r w:rsidRPr="00B8132C">
        <w:rPr>
          <w:rStyle w:val="Style13ptBold"/>
        </w:rPr>
        <w:t xml:space="preserve"> et al 9</w:t>
      </w:r>
    </w:p>
    <w:p w14:paraId="2DB0B7CC" w14:textId="77777777" w:rsidR="00880981" w:rsidRPr="00B8132C" w:rsidRDefault="00880981" w:rsidP="00880981">
      <w:r w:rsidRPr="00B8132C">
        <w:t xml:space="preserve">David E. </w:t>
      </w:r>
      <w:proofErr w:type="spellStart"/>
      <w:r w:rsidRPr="00B8132C">
        <w:t>Nachman</w:t>
      </w:r>
      <w:proofErr w:type="spellEnd"/>
      <w:r w:rsidRPr="00B8132C">
        <w:t xml:space="preserve">, Counsel of Record, Bradley T. </w:t>
      </w:r>
      <w:proofErr w:type="spellStart"/>
      <w:r w:rsidRPr="00B8132C">
        <w:t>Meissner</w:t>
      </w:r>
      <w:proofErr w:type="spellEnd"/>
      <w:r w:rsidRPr="00B8132C">
        <w:t>, Emily T. Wright, Muslim Advocates, The Sikh Coalition, American-Arab Anti-Discrimination Committee, Japanese American Citizens League, and South Asian Americans Leading Together, Amicus Brief, Al-</w:t>
      </w:r>
      <w:proofErr w:type="spellStart"/>
      <w:r w:rsidRPr="00B8132C">
        <w:t>Marri</w:t>
      </w:r>
      <w:proofErr w:type="spellEnd"/>
      <w:r w:rsidRPr="00B8132C">
        <w:t>, January 2009</w:t>
      </w:r>
    </w:p>
    <w:p w14:paraId="6F87CE98" w14:textId="77777777" w:rsidR="00880981" w:rsidRDefault="00880981" w:rsidP="00880981">
      <w:r w:rsidRPr="00EC19BD">
        <w:rPr>
          <w:rStyle w:val="StyleUnderline"/>
          <w:highlight w:val="green"/>
        </w:rPr>
        <w:t xml:space="preserve">Sacrificing The Rule Of Law </w:t>
      </w:r>
      <w:r w:rsidRPr="00EC19BD">
        <w:rPr>
          <w:rStyle w:val="Emphasis"/>
          <w:highlight w:val="green"/>
        </w:rPr>
        <w:t>Alienates Domestic Communities</w:t>
      </w:r>
      <w:r w:rsidRPr="00B8132C">
        <w:rPr>
          <w:rStyle w:val="Emphasis"/>
        </w:rPr>
        <w:t xml:space="preserve"> And International Allies</w:t>
      </w:r>
      <w:r w:rsidRPr="00B8132C">
        <w:rPr>
          <w:rStyle w:val="StyleUnderline"/>
        </w:rPr>
        <w:t xml:space="preserve"> </w:t>
      </w:r>
      <w:proofErr w:type="gramStart"/>
      <w:r w:rsidRPr="00EC19BD">
        <w:rPr>
          <w:rStyle w:val="StyleUnderline"/>
          <w:highlight w:val="green"/>
        </w:rPr>
        <w:t>Whose</w:t>
      </w:r>
      <w:proofErr w:type="gramEnd"/>
      <w:r w:rsidRPr="00EC19BD">
        <w:rPr>
          <w:rStyle w:val="StyleUnderline"/>
          <w:highlight w:val="green"/>
        </w:rPr>
        <w:t xml:space="preserve"> Help Is Needed.</w:t>
      </w:r>
      <w:r w:rsidRPr="00B8132C">
        <w:rPr>
          <w:rStyle w:val="StyleUnderline"/>
        </w:rPr>
        <w:t xml:space="preserve"> </w:t>
      </w:r>
      <w:r w:rsidRPr="00B8132C">
        <w:t xml:space="preserve">Detention without charge or trial not only is ineffective in actually identifying terrorists and preventing terrorism; </w:t>
      </w:r>
      <w:r w:rsidRPr="00EC19BD">
        <w:rPr>
          <w:rStyle w:val="StyleUnderline"/>
          <w:highlight w:val="green"/>
        </w:rPr>
        <w:t>the departure</w:t>
      </w:r>
      <w:r w:rsidRPr="00B8132C">
        <w:rPr>
          <w:rStyle w:val="StyleUnderline"/>
        </w:rPr>
        <w:t xml:space="preserve"> from the rule of law that it </w:t>
      </w:r>
      <w:r w:rsidRPr="00EC19BD">
        <w:rPr>
          <w:rStyle w:val="Emphasis"/>
          <w:highlight w:val="green"/>
        </w:rPr>
        <w:t>signals</w:t>
      </w:r>
      <w:r w:rsidRPr="00B8132C">
        <w:rPr>
          <w:rStyle w:val="StyleUnderline"/>
        </w:rPr>
        <w:t xml:space="preserve"> may actually u</w:t>
      </w:r>
      <w:r w:rsidRPr="00EC19BD">
        <w:rPr>
          <w:rStyle w:val="StyleUnderline"/>
          <w:highlight w:val="green"/>
        </w:rPr>
        <w:t>ndermine law enforcement’s efforts</w:t>
      </w:r>
      <w:r w:rsidRPr="00B8132C">
        <w:rPr>
          <w:rStyle w:val="StyleUnderline"/>
        </w:rPr>
        <w:t xml:space="preserve"> in this vital area.</w:t>
      </w:r>
      <w:r w:rsidRPr="00B8132C">
        <w:t xml:space="preserve"> </w:t>
      </w:r>
      <w:r w:rsidRPr="00EC19BD">
        <w:rPr>
          <w:rStyle w:val="StyleUnderline"/>
          <w:highlight w:val="green"/>
        </w:rPr>
        <w:t>The government’s ability to</w:t>
      </w:r>
      <w:r w:rsidRPr="00B8132C">
        <w:rPr>
          <w:rStyle w:val="StyleUnderline"/>
        </w:rPr>
        <w:t xml:space="preserve"> instill trust in, and </w:t>
      </w:r>
      <w:r w:rsidRPr="00EC19BD">
        <w:rPr>
          <w:rStyle w:val="Emphasis"/>
          <w:highlight w:val="green"/>
        </w:rPr>
        <w:t>foster relationships</w:t>
      </w:r>
      <w:r w:rsidRPr="00EC19BD">
        <w:rPr>
          <w:rStyle w:val="StyleUnderline"/>
          <w:highlight w:val="green"/>
        </w:rPr>
        <w:t xml:space="preserve"> with</w:t>
      </w:r>
      <w:r w:rsidRPr="00B8132C">
        <w:rPr>
          <w:rStyle w:val="StyleUnderline"/>
        </w:rPr>
        <w:t xml:space="preserve">, key </w:t>
      </w:r>
      <w:r w:rsidRPr="00EC19BD">
        <w:rPr>
          <w:rStyle w:val="StyleUnderline"/>
          <w:highlight w:val="green"/>
        </w:rPr>
        <w:t xml:space="preserve">communities is </w:t>
      </w:r>
      <w:r w:rsidRPr="00EC19BD">
        <w:rPr>
          <w:rStyle w:val="Emphasis"/>
          <w:highlight w:val="green"/>
        </w:rPr>
        <w:t>vital</w:t>
      </w:r>
      <w:r w:rsidRPr="00EC19BD">
        <w:rPr>
          <w:rStyle w:val="StyleUnderline"/>
          <w:highlight w:val="green"/>
        </w:rPr>
        <w:t xml:space="preserve"> to its public safety mission</w:t>
      </w:r>
      <w:r w:rsidRPr="00B8132C">
        <w:t>. See, e.g., Police Executive Research Forum, 2 Protecting Your Community From Terrorism: Strategies for Local Law Enforcement: Working with Diverse Communities 26 (2004) (“Diverse communities . . . may well be willing to work with investigators who they believe will respect their privacy, their traditions and act responsibly to keep terrorists out of their communities.”)</w:t>
      </w:r>
      <w:proofErr w:type="gramStart"/>
      <w:r w:rsidRPr="00B8132C">
        <w:t>;</w:t>
      </w:r>
      <w:proofErr w:type="gramEnd"/>
      <w:r w:rsidRPr="00B8132C">
        <w:t xml:space="preserve"> Nicole J. Henderson et al., Vera Inst. Of Justice, Law Enforcement &amp; Arab Community Relations After September 11, 2001: Engagement in a Time of Uncertainty 17 (2006) (quoting one police chief as recognizing that “[</w:t>
      </w:r>
      <w:proofErr w:type="gramStart"/>
      <w:r w:rsidRPr="00EC19BD">
        <w:rPr>
          <w:rStyle w:val="StyleUnderline"/>
          <w:highlight w:val="green"/>
        </w:rPr>
        <w:t>T]he</w:t>
      </w:r>
      <w:proofErr w:type="gramEnd"/>
      <w:r w:rsidRPr="00EC19BD">
        <w:rPr>
          <w:rStyle w:val="StyleUnderline"/>
          <w:highlight w:val="green"/>
        </w:rPr>
        <w:t xml:space="preserve"> collection of intelligence will come from the community</w:t>
      </w:r>
      <w:r w:rsidRPr="00B8132C">
        <w:t xml:space="preserve">. </w:t>
      </w:r>
      <w:r w:rsidRPr="00B8132C">
        <w:rPr>
          <w:rStyle w:val="StyleUnderline"/>
        </w:rPr>
        <w:t xml:space="preserve">So </w:t>
      </w:r>
      <w:r w:rsidRPr="00EC19BD">
        <w:rPr>
          <w:rStyle w:val="StyleUnderline"/>
          <w:highlight w:val="green"/>
        </w:rPr>
        <w:t xml:space="preserve">a relation of </w:t>
      </w:r>
      <w:r w:rsidRPr="00EC19BD">
        <w:rPr>
          <w:rStyle w:val="Emphasis"/>
          <w:highlight w:val="green"/>
        </w:rPr>
        <w:t>trust and confidence with the [Arab American] community is importan</w:t>
      </w:r>
      <w:r w:rsidRPr="00B8132C">
        <w:rPr>
          <w:rStyle w:val="Emphasis"/>
        </w:rPr>
        <w:t>t</w:t>
      </w:r>
      <w:r w:rsidRPr="00B8132C">
        <w:t xml:space="preserve"> . . </w:t>
      </w:r>
      <w:proofErr w:type="gramStart"/>
      <w:r w:rsidRPr="00B8132C">
        <w:t>. .</w:t>
      </w:r>
      <w:proofErr w:type="gramEnd"/>
      <w:r w:rsidRPr="00B8132C">
        <w:t xml:space="preserve"> </w:t>
      </w:r>
      <w:r w:rsidRPr="00EC19BD">
        <w:rPr>
          <w:rStyle w:val="StyleUnderline"/>
          <w:highlight w:val="green"/>
        </w:rPr>
        <w:t>We can’t afford to alienate them</w:t>
      </w:r>
      <w:r w:rsidRPr="00B8132C">
        <w:rPr>
          <w:rStyle w:val="StyleUnderline"/>
        </w:rPr>
        <w:t xml:space="preserve">. Otherwise, </w:t>
      </w:r>
      <w:r w:rsidRPr="00EC19BD">
        <w:rPr>
          <w:rStyle w:val="Emphasis"/>
          <w:highlight w:val="green"/>
        </w:rPr>
        <w:t>we cut off our sources of information</w:t>
      </w:r>
      <w:r w:rsidRPr="00B8132C">
        <w:rPr>
          <w:rStyle w:val="StyleUnderline"/>
        </w:rPr>
        <w:t>.”)</w:t>
      </w:r>
      <w:proofErr w:type="gramStart"/>
      <w:r w:rsidRPr="00B8132C">
        <w:rPr>
          <w:rStyle w:val="StyleUnderline"/>
        </w:rPr>
        <w:t>;</w:t>
      </w:r>
      <w:proofErr w:type="gramEnd"/>
      <w:r w:rsidRPr="00B8132C">
        <w:t xml:space="preserve"> Threat of Islamic Radicalization to the Homeland: Hearing Before the S. Comm. On Homeland Security and Governmental Affairs, 110th Cong. 3 (March 14, 2007) (written testimony of Daniel Sutherland, Officer for Civil Rights and Civil Liberties, U.S. Department of Homeland Security) (hereinafter Sutherland Testimony) (“</w:t>
      </w:r>
      <w:r w:rsidRPr="00B8132C">
        <w:rPr>
          <w:rStyle w:val="StyleUnderline"/>
        </w:rPr>
        <w:t xml:space="preserve">We believe that </w:t>
      </w:r>
      <w:r w:rsidRPr="00EC19BD">
        <w:rPr>
          <w:rStyle w:val="StyleUnderline"/>
          <w:highlight w:val="green"/>
        </w:rPr>
        <w:t>a critical element of our strategy</w:t>
      </w:r>
      <w:r w:rsidRPr="00B8132C">
        <w:rPr>
          <w:rStyle w:val="StyleUnderline"/>
        </w:rPr>
        <w:t xml:space="preserve"> for securing this country </w:t>
      </w:r>
      <w:r w:rsidRPr="00EC19BD">
        <w:rPr>
          <w:rStyle w:val="StyleUnderline"/>
          <w:highlight w:val="green"/>
        </w:rPr>
        <w:t>is to build</w:t>
      </w:r>
      <w:r w:rsidRPr="00B8132C">
        <w:rPr>
          <w:rStyle w:val="StyleUnderline"/>
        </w:rPr>
        <w:t xml:space="preserve"> a level of </w:t>
      </w:r>
      <w:r w:rsidRPr="00EC19BD">
        <w:rPr>
          <w:rStyle w:val="StyleUnderline"/>
          <w:highlight w:val="green"/>
        </w:rPr>
        <w:t>communication, trust, and confidence</w:t>
      </w:r>
      <w:r w:rsidRPr="00B8132C">
        <w:t xml:space="preserve"> . . </w:t>
      </w:r>
      <w:proofErr w:type="gramStart"/>
      <w:r w:rsidRPr="00B8132C">
        <w:t>. .</w:t>
      </w:r>
      <w:proofErr w:type="gramEnd"/>
      <w:r w:rsidRPr="00B8132C">
        <w:t xml:space="preserve">”). </w:t>
      </w:r>
      <w:r w:rsidRPr="00EC19BD">
        <w:rPr>
          <w:rStyle w:val="StyleUnderline"/>
          <w:highlight w:val="green"/>
        </w:rPr>
        <w:t>The</w:t>
      </w:r>
      <w:r w:rsidRPr="00B8132C">
        <w:rPr>
          <w:rStyle w:val="StyleUnderline"/>
        </w:rPr>
        <w:t xml:space="preserve"> arrest and </w:t>
      </w:r>
      <w:r w:rsidRPr="00EC19BD">
        <w:rPr>
          <w:rStyle w:val="StyleUnderline"/>
          <w:highlight w:val="green"/>
        </w:rPr>
        <w:t>indefinite detention of persons outside of the ordinary criminal process</w:t>
      </w:r>
      <w:r w:rsidRPr="00B8132C">
        <w:rPr>
          <w:rStyle w:val="StyleUnderline"/>
        </w:rPr>
        <w:t xml:space="preserve">, particularly when </w:t>
      </w:r>
      <w:proofErr w:type="gramStart"/>
      <w:r w:rsidRPr="00B8132C">
        <w:rPr>
          <w:rStyle w:val="StyleUnderline"/>
        </w:rPr>
        <w:t>perceived to be based</w:t>
      </w:r>
      <w:proofErr w:type="gramEnd"/>
      <w:r w:rsidRPr="00B8132C">
        <w:rPr>
          <w:rStyle w:val="StyleUnderline"/>
        </w:rPr>
        <w:t xml:space="preserve"> on the ethnic or religious orientation of the detained, </w:t>
      </w:r>
      <w:r w:rsidRPr="00EC19BD">
        <w:rPr>
          <w:rStyle w:val="StyleUnderline"/>
          <w:highlight w:val="green"/>
        </w:rPr>
        <w:t>will hinder terrorism prevention</w:t>
      </w:r>
      <w:r w:rsidRPr="00B8132C">
        <w:rPr>
          <w:rStyle w:val="StyleUnderline"/>
        </w:rPr>
        <w:t xml:space="preserve"> efforts because </w:t>
      </w:r>
      <w:r w:rsidRPr="00EC19BD">
        <w:rPr>
          <w:rStyle w:val="StyleUnderline"/>
          <w:highlight w:val="green"/>
        </w:rPr>
        <w:t>it “sends a message that law enforcement has targeted a whole community as ‘alien’</w:t>
      </w:r>
      <w:r w:rsidRPr="00B8132C">
        <w:rPr>
          <w:rStyle w:val="StyleUnderline"/>
        </w:rPr>
        <w:t xml:space="preserve"> or ‘suspect.’”</w:t>
      </w:r>
      <w:r w:rsidRPr="00B8132C">
        <w:t xml:space="preserve"> David Cole, Enemy Aliens, 54 Stan. L. Rev. 953, 986 (2002</w:t>
      </w:r>
      <w:r w:rsidRPr="00B8132C">
        <w:rPr>
          <w:rStyle w:val="StyleUnderline"/>
        </w:rPr>
        <w:t>). Sending that message “cannot help but alienate members of the targeted community, rendering them far less likely to assist law enforcement in their efforts to identify true perpetrators</w:t>
      </w:r>
      <w:r w:rsidRPr="00B8132C">
        <w:t>.” Id.</w:t>
      </w:r>
      <w:proofErr w:type="gramStart"/>
      <w:r w:rsidRPr="00B8132C">
        <w:t>;</w:t>
      </w:r>
      <w:proofErr w:type="gramEnd"/>
      <w:r w:rsidRPr="00B8132C">
        <w:t xml:space="preserve"> see also </w:t>
      </w:r>
      <w:proofErr w:type="spellStart"/>
      <w:r w:rsidRPr="00B8132C">
        <w:t>Kalhan</w:t>
      </w:r>
      <w:proofErr w:type="spellEnd"/>
      <w:r w:rsidRPr="00B8132C">
        <w:t xml:space="preserve"> et al., supra, at 101–02 (“Alienated communities are also less likely to cooperate with law enforcement, depriving the police of information and resources that can be used to combat terrorism.”). The consequences can be serious, considering that </w:t>
      </w:r>
      <w:r w:rsidRPr="00EC19BD">
        <w:rPr>
          <w:rStyle w:val="Emphasis"/>
          <w:highlight w:val="green"/>
        </w:rPr>
        <w:t>these communities could be particularly helpful to law enforcement in its terrorism-prevention work</w:t>
      </w:r>
      <w:r w:rsidRPr="00A2796C">
        <w:rPr>
          <w:rStyle w:val="Emphasis"/>
        </w:rPr>
        <w:t xml:space="preserve">. </w:t>
      </w:r>
      <w:r w:rsidRPr="00A2796C">
        <w:rPr>
          <w:rStyle w:val="StyleUnderline"/>
        </w:rPr>
        <w:t>This erosion in the trust and confidence of immigrant communities</w:t>
      </w:r>
      <w:r w:rsidRPr="00B8132C">
        <w:rPr>
          <w:rStyle w:val="StyleUnderline"/>
        </w:rPr>
        <w:t xml:space="preserve"> was precisely what the widespread detention of Muslim, Arab and South Asian citizens, aliens and immigrants achieved in the aftermath of September 11.</w:t>
      </w:r>
      <w:r w:rsidRPr="00B8132C">
        <w:t xml:space="preserve"> </w:t>
      </w:r>
      <w:r w:rsidRPr="00B8132C">
        <w:rPr>
          <w:rStyle w:val="StyleUnderline"/>
        </w:rPr>
        <w:t>“[</w:t>
      </w:r>
      <w:proofErr w:type="gramStart"/>
      <w:r w:rsidRPr="00B8132C">
        <w:rPr>
          <w:rStyle w:val="StyleUnderline"/>
        </w:rPr>
        <w:t>T]he</w:t>
      </w:r>
      <w:proofErr w:type="gramEnd"/>
      <w:r w:rsidRPr="00B8132C">
        <w:rPr>
          <w:rStyle w:val="StyleUnderline"/>
        </w:rPr>
        <w:t xml:space="preserve"> </w:t>
      </w:r>
      <w:proofErr w:type="spellStart"/>
      <w:r w:rsidRPr="00B8132C">
        <w:rPr>
          <w:rStyle w:val="StyleUnderline"/>
        </w:rPr>
        <w:t>nationalitybased</w:t>
      </w:r>
      <w:proofErr w:type="spellEnd"/>
      <w:r w:rsidRPr="00B8132C">
        <w:rPr>
          <w:rStyle w:val="StyleUnderline"/>
        </w:rPr>
        <w:t xml:space="preserve"> information and detention sweeps of the past two years have taken a serious toll on immigrant communities in the United States.</w:t>
      </w:r>
      <w:r w:rsidRPr="00B8132C">
        <w:t xml:space="preserve"> Arab and Muslim organizations describe the ‘chilling effect’ that these programs have had on community relations . . </w:t>
      </w:r>
      <w:proofErr w:type="gramStart"/>
      <w:r w:rsidRPr="00B8132C">
        <w:t>. .</w:t>
      </w:r>
      <w:proofErr w:type="gramEnd"/>
      <w:r w:rsidRPr="00B8132C">
        <w:t xml:space="preserve"> [</w:t>
      </w:r>
      <w:proofErr w:type="gramStart"/>
      <w:r w:rsidRPr="00EC19BD">
        <w:rPr>
          <w:rStyle w:val="StyleUnderline"/>
          <w:highlight w:val="green"/>
        </w:rPr>
        <w:t>T]</w:t>
      </w:r>
      <w:proofErr w:type="spellStart"/>
      <w:r w:rsidRPr="00EC19BD">
        <w:rPr>
          <w:rStyle w:val="StyleUnderline"/>
          <w:highlight w:val="green"/>
        </w:rPr>
        <w:t>hese</w:t>
      </w:r>
      <w:proofErr w:type="spellEnd"/>
      <w:proofErr w:type="gramEnd"/>
      <w:r w:rsidRPr="00B8132C">
        <w:rPr>
          <w:rStyle w:val="StyleUnderline"/>
        </w:rPr>
        <w:t xml:space="preserve"> blanket immigration </w:t>
      </w:r>
      <w:r w:rsidRPr="00EC19BD">
        <w:rPr>
          <w:rStyle w:val="StyleUnderline"/>
          <w:highlight w:val="green"/>
        </w:rPr>
        <w:t>measures have alienated the very communities whose intelligence and cooperation is needed most</w:t>
      </w:r>
      <w:r w:rsidRPr="00B8132C">
        <w:t xml:space="preserve">.” Lawyers Comm. </w:t>
      </w:r>
      <w:proofErr w:type="gramStart"/>
      <w:r w:rsidRPr="00B8132C">
        <w:t>For Human Rights, Assessing the New Normal, Liberty and Security for the Post-September 11 United States 31 (2003) (hereinafter Lawyers Comm. Report).</w:t>
      </w:r>
      <w:proofErr w:type="gramEnd"/>
      <w:r w:rsidRPr="00B8132C">
        <w:t xml:space="preserve"> Similarly, Vincent </w:t>
      </w:r>
      <w:proofErr w:type="spellStart"/>
      <w:r w:rsidRPr="00B8132C">
        <w:t>Cannistraro</w:t>
      </w:r>
      <w:proofErr w:type="spellEnd"/>
      <w:r w:rsidRPr="00B8132C">
        <w:t>, former Director of Intelligence Programs for the National Security Council under former President Reagan, has written that “the Justice Department’s detention of thousands of immigrant Muslims—</w:t>
      </w:r>
      <w:r w:rsidRPr="00B8132C">
        <w:rPr>
          <w:rStyle w:val="StyleUnderline"/>
        </w:rPr>
        <w:t>the policy of ‘shaking the trees’ in Islamic communities— alienates the very people on whom law enforcement depends for leads and may turn out to be counterproductive.”</w:t>
      </w:r>
      <w:r w:rsidRPr="00B8132C">
        <w:t xml:space="preserve"> Vincent </w:t>
      </w:r>
      <w:proofErr w:type="spellStart"/>
      <w:r w:rsidRPr="00B8132C">
        <w:t>Cannistraro</w:t>
      </w:r>
      <w:proofErr w:type="spellEnd"/>
      <w:r w:rsidRPr="00B8132C">
        <w:t>, The War on Terror Enters Phase 2, N.Y. Times, May 2, 2002, at A1; see also Harris, supra, at 933–34 (noting that the investigation of now-convicted terrorist suspects began based on tips contained in a community member’s letter to the FBI)</w:t>
      </w:r>
      <w:proofErr w:type="gramStart"/>
      <w:r w:rsidRPr="00B8132C">
        <w:t>.26</w:t>
      </w:r>
      <w:proofErr w:type="gramEnd"/>
      <w:r w:rsidRPr="00B8132C">
        <w:t xml:space="preserve"> As has occurred elsewhere, moreover, harsh and overbroad detention policies in particular, and a perceived abandonment of the rule of law in general, are likely to aid extremists by facilitating recruitment of the disaffected. See Hearing before S. Select Comm. on Intelligence, 111th Cong. 7 (Jan. 22, 2009) (statement of Dennis C. Blair, nominee for Director of National Intelligence) </w:t>
      </w:r>
    </w:p>
    <w:p w14:paraId="480D93FB" w14:textId="77777777" w:rsidR="00880981" w:rsidRDefault="00880981" w:rsidP="00880981">
      <w:pPr>
        <w:pStyle w:val="Heading4"/>
      </w:pPr>
      <w:r>
        <w:t>This internal link is based on robust evidence – empirics prove successful local intelligence can disrupt terror infrastructures</w:t>
      </w:r>
    </w:p>
    <w:p w14:paraId="4BF2DA47" w14:textId="77777777" w:rsidR="00880981" w:rsidRDefault="00880981" w:rsidP="00880981">
      <w:r w:rsidRPr="00C9538A">
        <w:rPr>
          <w:rStyle w:val="Style13ptBold"/>
        </w:rPr>
        <w:t>Innes 6</w:t>
      </w:r>
      <w:r>
        <w:t xml:space="preserve"> –</w:t>
      </w:r>
      <w:r w:rsidRPr="00C9538A">
        <w:t xml:space="preserve"> senior lecturer in sociology at the University of Surrey</w:t>
      </w:r>
    </w:p>
    <w:p w14:paraId="3EACA451" w14:textId="77777777" w:rsidR="00880981" w:rsidRPr="00C9538A" w:rsidRDefault="00880981" w:rsidP="00880981">
      <w:r>
        <w:t>(Martin, “</w:t>
      </w:r>
      <w:r w:rsidRPr="00C9538A">
        <w:t>Policing Uncertainty: Countering Terror through Community Intelligence and Democratic Policing</w:t>
      </w:r>
      <w:r>
        <w:t xml:space="preserve">,” </w:t>
      </w:r>
      <w:r w:rsidRPr="00C9538A">
        <w:t xml:space="preserve">The ANNALS of the American Academy of Political and </w:t>
      </w:r>
      <w:proofErr w:type="gramStart"/>
      <w:r w:rsidRPr="00C9538A">
        <w:t>Social Science</w:t>
      </w:r>
      <w:proofErr w:type="gramEnd"/>
      <w:r w:rsidRPr="00C9538A">
        <w:t xml:space="preserve"> 2006; 605; 222 DOI: 10.1177/0002716206287118</w:t>
      </w:r>
      <w:r>
        <w:t>)</w:t>
      </w:r>
    </w:p>
    <w:p w14:paraId="00289F0E" w14:textId="77777777" w:rsidR="00880981" w:rsidRDefault="00880981" w:rsidP="00880981">
      <w:r>
        <w:t xml:space="preserve">The </w:t>
      </w:r>
      <w:r w:rsidRPr="006A0877">
        <w:rPr>
          <w:rStyle w:val="Emphasis"/>
          <w:highlight w:val="yellow"/>
        </w:rPr>
        <w:t>empirical data</w:t>
      </w:r>
      <w:r>
        <w:t xml:space="preserve"> </w:t>
      </w:r>
      <w:r w:rsidRPr="006A0877">
        <w:rPr>
          <w:rStyle w:val="StyleUnderline"/>
          <w:highlight w:val="yellow"/>
        </w:rPr>
        <w:t>informing this</w:t>
      </w:r>
      <w:r>
        <w:t xml:space="preserve"> article </w:t>
      </w:r>
      <w:r w:rsidRPr="006A0877">
        <w:rPr>
          <w:rStyle w:val="StyleUnderline"/>
          <w:highlight w:val="yellow"/>
        </w:rPr>
        <w:t>were collected</w:t>
      </w:r>
      <w:r>
        <w:t xml:space="preserve"> between January and March 2005 </w:t>
      </w:r>
      <w:r w:rsidRPr="006A0877">
        <w:rPr>
          <w:rStyle w:val="StyleUnderline"/>
          <w:highlight w:val="yellow"/>
        </w:rPr>
        <w:t>as part of a research project examining</w:t>
      </w:r>
      <w:r>
        <w:t xml:space="preserve"> the effectiveness of the U.K. </w:t>
      </w:r>
      <w:r w:rsidRPr="008C2809">
        <w:rPr>
          <w:rStyle w:val="StyleUnderline"/>
        </w:rPr>
        <w:t xml:space="preserve">police in collecting and handling </w:t>
      </w:r>
      <w:r w:rsidRPr="006A0877">
        <w:rPr>
          <w:rStyle w:val="StyleUnderline"/>
          <w:highlight w:val="yellow"/>
        </w:rPr>
        <w:t>“community intelligence” from minority groups</w:t>
      </w:r>
      <w:r>
        <w:t xml:space="preserve">3 and young people </w:t>
      </w:r>
      <w:r w:rsidRPr="006A0877">
        <w:rPr>
          <w:rStyle w:val="StyleUnderline"/>
          <w:highlight w:val="yellow"/>
        </w:rPr>
        <w:t>in respect</w:t>
      </w:r>
      <w:r w:rsidRPr="008C2809">
        <w:rPr>
          <w:rStyle w:val="StyleUnderline"/>
        </w:rPr>
        <w:t xml:space="preserve"> </w:t>
      </w:r>
      <w:r w:rsidRPr="006A0877">
        <w:rPr>
          <w:rStyle w:val="StyleUnderline"/>
          <w:highlight w:val="yellow"/>
        </w:rPr>
        <w:t>of</w:t>
      </w:r>
      <w:r w:rsidRPr="008C2809">
        <w:rPr>
          <w:rStyle w:val="StyleUnderline"/>
        </w:rPr>
        <w:t xml:space="preserve"> several different issues including </w:t>
      </w:r>
      <w:r w:rsidRPr="006A0877">
        <w:rPr>
          <w:rStyle w:val="StyleUnderline"/>
          <w:highlight w:val="yellow"/>
        </w:rPr>
        <w:t>terrorism</w:t>
      </w:r>
      <w:r>
        <w:t xml:space="preserve">. Interviews were conducted with police officers from three police force areas </w:t>
      </w:r>
      <w:proofErr w:type="spellStart"/>
      <w:r>
        <w:t>pur</w:t>
      </w:r>
      <w:proofErr w:type="spellEnd"/>
      <w:r>
        <w:t xml:space="preserve">- </w:t>
      </w:r>
      <w:proofErr w:type="spellStart"/>
      <w:r>
        <w:t>posively</w:t>
      </w:r>
      <w:proofErr w:type="spellEnd"/>
      <w:r>
        <w:t xml:space="preserve"> sampled to enable comparative analysis of how different organizations were dealing with similar intelligence issues. The Metropolitan Police Service (MPS) in London was selected because it is the largest police organization in the United Kingdom and has a national responsibility for counterterrorism. The sec- </w:t>
      </w:r>
      <w:proofErr w:type="spellStart"/>
      <w:r>
        <w:t>ond</w:t>
      </w:r>
      <w:proofErr w:type="spellEnd"/>
      <w:r>
        <w:t xml:space="preserve"> force located in the north of England was representative of the </w:t>
      </w:r>
      <w:proofErr w:type="spellStart"/>
      <w:r>
        <w:t>circum</w:t>
      </w:r>
      <w:proofErr w:type="spellEnd"/>
      <w:r>
        <w:t>- stances of many midsized U.K. police forces and had recent experience of dealing with significant public disorder between ethnic communities. The third police force area in the south of England was chosen to explore the issues being con- fronted by small forces in managing community intelligence.4</w:t>
      </w:r>
      <w:r w:rsidRPr="00C9538A">
        <w:rPr>
          <w:sz w:val="12"/>
        </w:rPr>
        <w:t xml:space="preserve">¶ </w:t>
      </w:r>
      <w:r>
        <w:t xml:space="preserve">A total of twenty-six </w:t>
      </w:r>
      <w:proofErr w:type="spellStart"/>
      <w:r>
        <w:t>semistructured</w:t>
      </w:r>
      <w:proofErr w:type="spellEnd"/>
      <w:r>
        <w:t xml:space="preserve"> </w:t>
      </w:r>
      <w:r w:rsidRPr="008C2809">
        <w:rPr>
          <w:rStyle w:val="StyleUnderline"/>
        </w:rPr>
        <w:t>interviews were conducted with police officers and staff working with intelligence</w:t>
      </w:r>
      <w:r>
        <w:t xml:space="preserve"> on counterterrorism issues at central and local levels.5 </w:t>
      </w:r>
      <w:r w:rsidRPr="008C2809">
        <w:rPr>
          <w:rStyle w:val="StyleUnderline"/>
        </w:rPr>
        <w:t>This included the force intelligence directors responsible for managing the intelligence systems</w:t>
      </w:r>
      <w:r>
        <w:t xml:space="preserve"> in northern and southern forces and officers with national responsibilities in the MPS. </w:t>
      </w:r>
      <w:r w:rsidRPr="008C2809">
        <w:rPr>
          <w:rStyle w:val="StyleUnderline"/>
        </w:rPr>
        <w:t>Officers</w:t>
      </w:r>
      <w:r>
        <w:t xml:space="preserve"> who either were working with Special Branch or had done so recently </w:t>
      </w:r>
      <w:r w:rsidRPr="008C2809">
        <w:rPr>
          <w:rStyle w:val="StyleUnderline"/>
        </w:rPr>
        <w:t>were part of the sample</w:t>
      </w:r>
      <w:r>
        <w:t xml:space="preserve"> in the three forces.6 Of particular interest though for the concerns of this article was the </w:t>
      </w:r>
      <w:proofErr w:type="spellStart"/>
      <w:r>
        <w:t>inclu</w:t>
      </w:r>
      <w:proofErr w:type="spellEnd"/>
      <w:r>
        <w:t xml:space="preserve">- </w:t>
      </w:r>
      <w:proofErr w:type="spellStart"/>
      <w:r>
        <w:t>sion</w:t>
      </w:r>
      <w:proofErr w:type="spellEnd"/>
      <w:r>
        <w:t xml:space="preserve"> of specialist officers from two units in the Metropolitan Police—the Muslim Contact Unit and the Strategic Contact Unit.7 The officers in these recently established units focused upon working with particular community groups to manage their concerns. In addition, the head of the National Community Tension Team (NCTT) was interviewed. NCTT is a central </w:t>
      </w:r>
      <w:r w:rsidRPr="006A0877">
        <w:rPr>
          <w:rStyle w:val="StyleUnderline"/>
          <w:highlight w:val="yellow"/>
        </w:rPr>
        <w:t>policing</w:t>
      </w:r>
      <w:r>
        <w:t xml:space="preserve"> unit working </w:t>
      </w:r>
      <w:r w:rsidRPr="006A0877">
        <w:rPr>
          <w:rStyle w:val="StyleUnderline"/>
          <w:highlight w:val="yellow"/>
        </w:rPr>
        <w:t>with all forces to monitor</w:t>
      </w:r>
      <w:r>
        <w:t xml:space="preserve"> intercommunity and </w:t>
      </w:r>
      <w:proofErr w:type="spellStart"/>
      <w:r w:rsidRPr="006A0877">
        <w:rPr>
          <w:rStyle w:val="StyleUnderline"/>
          <w:highlight w:val="yellow"/>
        </w:rPr>
        <w:t>intracommunity</w:t>
      </w:r>
      <w:proofErr w:type="spellEnd"/>
      <w:r w:rsidRPr="006A0877">
        <w:rPr>
          <w:rStyle w:val="StyleUnderline"/>
          <w:highlight w:val="yellow"/>
        </w:rPr>
        <w:t xml:space="preserve"> tensions</w:t>
      </w:r>
      <w:r>
        <w:t xml:space="preserve"> nation- wide. As such, it </w:t>
      </w:r>
      <w:r w:rsidRPr="006A0877">
        <w:rPr>
          <w:rStyle w:val="StyleUnderline"/>
          <w:highlight w:val="yellow"/>
        </w:rPr>
        <w:t xml:space="preserve">has a </w:t>
      </w:r>
      <w:r w:rsidRPr="006A0877">
        <w:rPr>
          <w:rStyle w:val="Emphasis"/>
          <w:highlight w:val="yellow"/>
        </w:rPr>
        <w:t>key role</w:t>
      </w:r>
      <w:r w:rsidRPr="006A0877">
        <w:rPr>
          <w:rStyle w:val="StyleUnderline"/>
          <w:highlight w:val="yellow"/>
        </w:rPr>
        <w:t xml:space="preserve"> in managing</w:t>
      </w:r>
      <w:r w:rsidRPr="008C2809">
        <w:rPr>
          <w:rStyle w:val="StyleUnderline"/>
        </w:rPr>
        <w:t xml:space="preserve"> </w:t>
      </w:r>
      <w:proofErr w:type="spellStart"/>
      <w:r>
        <w:t>postincident</w:t>
      </w:r>
      <w:proofErr w:type="spellEnd"/>
      <w:r>
        <w:t xml:space="preserve"> responses to </w:t>
      </w:r>
      <w:r w:rsidRPr="008C2809">
        <w:rPr>
          <w:rStyle w:val="StyleUnderline"/>
        </w:rPr>
        <w:t xml:space="preserve">any </w:t>
      </w:r>
      <w:r w:rsidRPr="006A0877">
        <w:rPr>
          <w:rStyle w:val="StyleUnderline"/>
          <w:highlight w:val="yellow"/>
        </w:rPr>
        <w:t>major threats</w:t>
      </w:r>
      <w:r w:rsidRPr="00C9538A">
        <w:t xml:space="preserve"> to public order, </w:t>
      </w:r>
      <w:r w:rsidRPr="006A0877">
        <w:rPr>
          <w:rStyle w:val="StyleUnderline"/>
          <w:highlight w:val="yellow"/>
        </w:rPr>
        <w:t xml:space="preserve">including terrorist incidents at </w:t>
      </w:r>
      <w:r w:rsidRPr="006A0877">
        <w:rPr>
          <w:rStyle w:val="Emphasis"/>
          <w:highlight w:val="yellow"/>
        </w:rPr>
        <w:t>home</w:t>
      </w:r>
      <w:r w:rsidRPr="006A0877">
        <w:rPr>
          <w:rStyle w:val="StyleUnderline"/>
          <w:highlight w:val="yellow"/>
        </w:rPr>
        <w:t xml:space="preserve"> and </w:t>
      </w:r>
      <w:r w:rsidRPr="006A0877">
        <w:rPr>
          <w:rStyle w:val="Emphasis"/>
          <w:highlight w:val="yellow"/>
        </w:rPr>
        <w:t>overseas</w:t>
      </w:r>
      <w:r>
        <w:t>. Six interviews were also conducted with members of the public who had previously</w:t>
      </w:r>
      <w:r w:rsidRPr="00C9538A">
        <w:rPr>
          <w:sz w:val="12"/>
        </w:rPr>
        <w:t xml:space="preserve">¶ </w:t>
      </w:r>
      <w:r>
        <w:t>provided intelligence to police on activities of concern, capturing an often over- looked dimension in discussions of police intelligence</w:t>
      </w:r>
      <w:proofErr w:type="gramStart"/>
      <w:r>
        <w:t>.</w:t>
      </w:r>
      <w:r w:rsidRPr="00C9538A">
        <w:rPr>
          <w:sz w:val="12"/>
        </w:rPr>
        <w:t>¶</w:t>
      </w:r>
      <w:proofErr w:type="gramEnd"/>
      <w:r w:rsidRPr="00C9538A">
        <w:rPr>
          <w:sz w:val="12"/>
        </w:rPr>
        <w:t xml:space="preserve"> </w:t>
      </w:r>
      <w:r>
        <w:t>The Social Organization of Counterterrorism</w:t>
      </w:r>
      <w:r w:rsidRPr="00C9538A">
        <w:rPr>
          <w:sz w:val="12"/>
        </w:rPr>
        <w:t xml:space="preserve">¶ </w:t>
      </w:r>
      <w:r w:rsidRPr="006A0877">
        <w:rPr>
          <w:rStyle w:val="StyleUnderline"/>
          <w:highlight w:val="yellow"/>
        </w:rPr>
        <w:t>Counterterrorism</w:t>
      </w:r>
      <w:r>
        <w:t xml:space="preserve"> work has prospective and retrospective aspects. The prospective “</w:t>
      </w:r>
      <w:proofErr w:type="spellStart"/>
      <w:r>
        <w:t>precrime</w:t>
      </w:r>
      <w:proofErr w:type="spellEnd"/>
      <w:r>
        <w:t xml:space="preserve">” </w:t>
      </w:r>
      <w:r w:rsidRPr="006A0877">
        <w:rPr>
          <w:rStyle w:val="StyleUnderline"/>
          <w:highlight w:val="yellow"/>
        </w:rPr>
        <w:t>aspects</w:t>
      </w:r>
      <w:r>
        <w:t xml:space="preserve"> are performed on an ongoing basis and are designed to </w:t>
      </w:r>
      <w:r w:rsidRPr="006A0877">
        <w:rPr>
          <w:rStyle w:val="StyleUnderline"/>
          <w:highlight w:val="yellow"/>
        </w:rPr>
        <w:t>prevent, deter, and disrupt</w:t>
      </w:r>
      <w:r w:rsidRPr="008C2809">
        <w:rPr>
          <w:rStyle w:val="StyleUnderline"/>
        </w:rPr>
        <w:t xml:space="preserve"> the activities of those thought to be involved in </w:t>
      </w:r>
      <w:r w:rsidRPr="006A0877">
        <w:rPr>
          <w:rStyle w:val="StyleUnderline"/>
          <w:highlight w:val="yellow"/>
        </w:rPr>
        <w:t>activities related to terrorism</w:t>
      </w:r>
      <w:r>
        <w:t xml:space="preserve">.8 Involving surveillance of and inter- </w:t>
      </w:r>
      <w:proofErr w:type="spellStart"/>
      <w:r>
        <w:t>ventions</w:t>
      </w:r>
      <w:proofErr w:type="spellEnd"/>
      <w:r>
        <w:t xml:space="preserve"> against people directly involved in groups supporting terrorist action, </w:t>
      </w:r>
      <w:r w:rsidRPr="008C2809">
        <w:rPr>
          <w:rStyle w:val="StyleUnderline"/>
        </w:rPr>
        <w:t>it</w:t>
      </w:r>
      <w:r>
        <w:t xml:space="preserve"> also increasingly </w:t>
      </w:r>
      <w:r w:rsidRPr="006A0877">
        <w:rPr>
          <w:rStyle w:val="StyleUnderline"/>
          <w:highlight w:val="yellow"/>
        </w:rPr>
        <w:t xml:space="preserve">encompasses measures taken against the </w:t>
      </w:r>
      <w:r w:rsidRPr="006A0877">
        <w:rPr>
          <w:rStyle w:val="Emphasis"/>
          <w:highlight w:val="yellow"/>
        </w:rPr>
        <w:t>support infrastructures</w:t>
      </w:r>
      <w:r w:rsidRPr="006A0877">
        <w:rPr>
          <w:rStyle w:val="StyleUnderline"/>
          <w:highlight w:val="yellow"/>
        </w:rPr>
        <w:t xml:space="preserve"> for such groups</w:t>
      </w:r>
      <w:r>
        <w:t xml:space="preserve">, particularly targeting their </w:t>
      </w:r>
      <w:r w:rsidRPr="006A0877">
        <w:rPr>
          <w:rStyle w:val="Emphasis"/>
          <w:highlight w:val="yellow"/>
        </w:rPr>
        <w:t>financial resources</w:t>
      </w:r>
      <w:r>
        <w:t xml:space="preserve"> (McCulloch and Pickering 2005; Levi and Gilmore 2002). This is part of what </w:t>
      </w:r>
      <w:proofErr w:type="spellStart"/>
      <w:r>
        <w:t>Thacher</w:t>
      </w:r>
      <w:proofErr w:type="spellEnd"/>
      <w:r>
        <w:t xml:space="preserve"> (2005) dubbed “the offender search” strategy of counterterrorism.</w:t>
      </w:r>
    </w:p>
    <w:p w14:paraId="316A9795" w14:textId="77777777" w:rsidR="00880981" w:rsidRDefault="00880981" w:rsidP="00880981"/>
    <w:p w14:paraId="6145EB25" w14:textId="77777777" w:rsidR="00880981" w:rsidRDefault="00880981" w:rsidP="00880981"/>
    <w:p w14:paraId="525AE59F" w14:textId="77777777" w:rsidR="00880981" w:rsidRPr="00B8132C" w:rsidRDefault="00880981" w:rsidP="00880981">
      <w:pPr>
        <w:pStyle w:val="Heading3"/>
      </w:pPr>
      <w:proofErr w:type="gramStart"/>
      <w:r>
        <w:t>recruitment</w:t>
      </w:r>
      <w:proofErr w:type="gramEnd"/>
      <w:r>
        <w:t xml:space="preserve"> Link</w:t>
      </w:r>
    </w:p>
    <w:p w14:paraId="0427F648" w14:textId="77777777" w:rsidR="00880981" w:rsidRDefault="00880981" w:rsidP="00880981"/>
    <w:p w14:paraId="0C1FE2C1" w14:textId="77777777" w:rsidR="00880981" w:rsidRDefault="00880981" w:rsidP="00880981"/>
    <w:p w14:paraId="3E4ABB3D" w14:textId="77777777" w:rsidR="00880981" w:rsidRPr="00B8132C" w:rsidRDefault="00880981" w:rsidP="00880981">
      <w:pPr>
        <w:pStyle w:val="Heading4"/>
        <w:rPr>
          <w:rStyle w:val="Style13ptBold"/>
          <w:b/>
        </w:rPr>
      </w:pPr>
      <w:r>
        <w:rPr>
          <w:rStyle w:val="Style13ptBold"/>
        </w:rPr>
        <w:t xml:space="preserve">Only Congress solves – </w:t>
      </w:r>
      <w:r w:rsidRPr="00B8132C">
        <w:rPr>
          <w:rStyle w:val="Style13ptBold"/>
        </w:rPr>
        <w:t>The executive will never use indefinite detention domestically—leaving the option available creates the misperception of support for domestic military capture</w:t>
      </w:r>
    </w:p>
    <w:p w14:paraId="53FDE4AE" w14:textId="77777777" w:rsidR="00880981" w:rsidRPr="00B8132C" w:rsidRDefault="00880981" w:rsidP="00880981">
      <w:r w:rsidRPr="00B8132C">
        <w:rPr>
          <w:rStyle w:val="Style13ptBold"/>
        </w:rPr>
        <w:t xml:space="preserve">Chesney and </w:t>
      </w:r>
      <w:proofErr w:type="spellStart"/>
      <w:r w:rsidRPr="00B8132C">
        <w:rPr>
          <w:rStyle w:val="Style13ptBold"/>
        </w:rPr>
        <w:t>Wittes</w:t>
      </w:r>
      <w:proofErr w:type="spellEnd"/>
      <w:r w:rsidRPr="00B8132C">
        <w:rPr>
          <w:rStyle w:val="Style13ptBold"/>
        </w:rPr>
        <w:t>, 13</w:t>
      </w:r>
      <w:r w:rsidRPr="00B8132C">
        <w:t xml:space="preserve"> (Robert Chesney, Professor of Law at the University of Texas School of Law and Non-Resident Senior Fellow at the Brookings Institution, and Benjamin </w:t>
      </w:r>
      <w:proofErr w:type="spellStart"/>
      <w:r w:rsidRPr="00B8132C">
        <w:t>Wittes</w:t>
      </w:r>
      <w:proofErr w:type="spellEnd"/>
      <w:r w:rsidRPr="00B8132C">
        <w:t>, Senior Fellow at the Brookings Institution, “Protecting U.S. Citizens’ Constitutional Rights During the War on Terror”, 5/22/13 http://www.brookings.edu/research/testimony/2013/05/22-war-on-terror-chesney-wittes)</w:t>
      </w:r>
    </w:p>
    <w:p w14:paraId="4E3AD907" w14:textId="77777777" w:rsidR="00880981" w:rsidRDefault="00880981" w:rsidP="00516F38">
      <w:r w:rsidRPr="00B8132C">
        <w:t xml:space="preserve">What Should Congress Do? In our view, </w:t>
      </w:r>
      <w:r w:rsidRPr="00EC19BD">
        <w:rPr>
          <w:rStyle w:val="StyleUnderline"/>
          <w:highlight w:val="green"/>
        </w:rPr>
        <w:t>Congress should</w:t>
      </w:r>
      <w:r w:rsidRPr="00B8132C">
        <w:rPr>
          <w:rStyle w:val="StyleUnderline"/>
        </w:rPr>
        <w:t xml:space="preserve"> put this issue to rest at last by </w:t>
      </w:r>
      <w:r w:rsidRPr="00EC19BD">
        <w:rPr>
          <w:rStyle w:val="StyleUnderline"/>
          <w:highlight w:val="green"/>
        </w:rPr>
        <w:t>clarify</w:t>
      </w:r>
      <w:r w:rsidRPr="00B8132C">
        <w:rPr>
          <w:rStyle w:val="StyleUnderline"/>
        </w:rPr>
        <w:t xml:space="preserve">ing </w:t>
      </w:r>
      <w:r w:rsidRPr="00EC19BD">
        <w:rPr>
          <w:rStyle w:val="StyleUnderline"/>
          <w:highlight w:val="green"/>
        </w:rPr>
        <w:t>that neither the AUMF nor the NDAA</w:t>
      </w:r>
      <w:r w:rsidRPr="00B8132C">
        <w:rPr>
          <w:rStyle w:val="StyleUnderline"/>
        </w:rPr>
        <w:t xml:space="preserve"> FY’12 should be read to </w:t>
      </w:r>
      <w:r w:rsidRPr="00EC19BD">
        <w:rPr>
          <w:rStyle w:val="StyleUnderline"/>
          <w:highlight w:val="green"/>
        </w:rPr>
        <w:t>confer detention authority over persons captured in the</w:t>
      </w:r>
      <w:r w:rsidRPr="00B8132C">
        <w:rPr>
          <w:rStyle w:val="StyleUnderline"/>
        </w:rPr>
        <w:t xml:space="preserve"> </w:t>
      </w:r>
      <w:r w:rsidRPr="00EC19BD">
        <w:rPr>
          <w:rStyle w:val="StyleUnderline"/>
          <w:highlight w:val="green"/>
        </w:rPr>
        <w:t>U</w:t>
      </w:r>
      <w:r w:rsidRPr="00B8132C">
        <w:rPr>
          <w:rStyle w:val="StyleUnderline"/>
        </w:rPr>
        <w:t xml:space="preserve">nited </w:t>
      </w:r>
      <w:r w:rsidRPr="00EC19BD">
        <w:rPr>
          <w:rStyle w:val="StyleUnderline"/>
          <w:highlight w:val="green"/>
        </w:rPr>
        <w:t>S</w:t>
      </w:r>
      <w:r w:rsidRPr="00B8132C">
        <w:rPr>
          <w:rStyle w:val="StyleUnderline"/>
        </w:rPr>
        <w:t>tates (regardless of citizenship)</w:t>
      </w:r>
      <w:r w:rsidRPr="00B8132C">
        <w:t xml:space="preserve">. </w:t>
      </w:r>
      <w:r w:rsidRPr="00EC19BD">
        <w:rPr>
          <w:rStyle w:val="StyleUnderline"/>
          <w:highlight w:val="green"/>
        </w:rPr>
        <w:t>The benefits of keeping the option open</w:t>
      </w:r>
      <w:r w:rsidRPr="00B8132C">
        <w:rPr>
          <w:rStyle w:val="StyleUnderline"/>
        </w:rPr>
        <w:t xml:space="preserve"> in theory </w:t>
      </w:r>
      <w:r w:rsidRPr="00EC19BD">
        <w:rPr>
          <w:rStyle w:val="StyleUnderline"/>
          <w:highlight w:val="green"/>
        </w:rPr>
        <w:t>are slim, while</w:t>
      </w:r>
      <w:r w:rsidRPr="00B8132C">
        <w:rPr>
          <w:rStyle w:val="StyleUnderline"/>
        </w:rPr>
        <w:t xml:space="preserve"> </w:t>
      </w:r>
      <w:r w:rsidRPr="00EC19BD">
        <w:rPr>
          <w:rStyle w:val="StyleUnderline"/>
          <w:highlight w:val="green"/>
        </w:rPr>
        <w:t>the</w:t>
      </w:r>
      <w:r w:rsidRPr="00B8132C">
        <w:rPr>
          <w:rStyle w:val="StyleUnderline"/>
        </w:rPr>
        <w:t xml:space="preserve"> offsetting </w:t>
      </w:r>
      <w:r w:rsidRPr="00EC19BD">
        <w:rPr>
          <w:rStyle w:val="StyleUnderline"/>
          <w:highlight w:val="green"/>
        </w:rPr>
        <w:t>costs are substantial</w:t>
      </w:r>
      <w:r w:rsidRPr="00B8132C">
        <w:t xml:space="preserve">. We say the benefits are slim chiefly because </w:t>
      </w:r>
      <w:r w:rsidRPr="00EC19BD">
        <w:rPr>
          <w:rStyle w:val="StyleUnderline"/>
          <w:highlight w:val="green"/>
        </w:rPr>
        <w:t>the executive branch</w:t>
      </w:r>
      <w:r w:rsidRPr="00B8132C">
        <w:rPr>
          <w:rStyle w:val="StyleUnderline"/>
        </w:rPr>
        <w:t xml:space="preserve"> </w:t>
      </w:r>
      <w:r w:rsidRPr="00AE0391">
        <w:rPr>
          <w:rStyle w:val="Emphasis"/>
          <w:highlight w:val="green"/>
        </w:rPr>
        <w:t>has so</w:t>
      </w:r>
      <w:r w:rsidRPr="00B8132C">
        <w:rPr>
          <w:rStyle w:val="Emphasis"/>
        </w:rPr>
        <w:t xml:space="preserve"> </w:t>
      </w:r>
      <w:r w:rsidRPr="00EC19BD">
        <w:rPr>
          <w:rStyle w:val="Emphasis"/>
          <w:highlight w:val="green"/>
        </w:rPr>
        <w:t>little interest</w:t>
      </w:r>
      <w:r w:rsidRPr="00EC19BD">
        <w:rPr>
          <w:rStyle w:val="StyleUnderline"/>
          <w:highlight w:val="green"/>
        </w:rPr>
        <w:t xml:space="preserve"> in using detention authority </w:t>
      </w:r>
      <w:r w:rsidRPr="00EC19BD">
        <w:rPr>
          <w:rStyle w:val="Emphasis"/>
          <w:highlight w:val="green"/>
        </w:rPr>
        <w:t>domestically</w:t>
      </w:r>
      <w:r w:rsidRPr="00B8132C">
        <w:t xml:space="preserve">. </w:t>
      </w:r>
      <w:r w:rsidRPr="00B8132C">
        <w:rPr>
          <w:rStyle w:val="StyleUnderline"/>
        </w:rPr>
        <w:t>The Bush administration had little appetite for military detention in such cases all along</w:t>
      </w:r>
      <w:r w:rsidRPr="00B8132C">
        <w:t xml:space="preserve">, </w:t>
      </w:r>
      <w:r w:rsidRPr="00B8132C">
        <w:rPr>
          <w:rStyle w:val="StyleUnderline"/>
        </w:rPr>
        <w:t>preferring in almost all instances involving al Qaeda suspects in the United States to stick with the civilian criminal justice system.</w:t>
      </w:r>
      <w:r w:rsidRPr="00B8132C">
        <w:t xml:space="preserve"> </w:t>
      </w:r>
      <w:r w:rsidRPr="00EC19BD">
        <w:rPr>
          <w:rStyle w:val="StyleUnderline"/>
          <w:highlight w:val="green"/>
        </w:rPr>
        <w:t>The experiment of</w:t>
      </w:r>
      <w:r w:rsidRPr="00B8132C">
        <w:rPr>
          <w:rStyle w:val="StyleUnderline"/>
        </w:rPr>
        <w:t xml:space="preserve"> military detention with </w:t>
      </w:r>
      <w:r w:rsidRPr="00EC19BD">
        <w:rPr>
          <w:rStyle w:val="StyleUnderline"/>
          <w:highlight w:val="green"/>
        </w:rPr>
        <w:t>Padilla and al-</w:t>
      </w:r>
      <w:proofErr w:type="spellStart"/>
      <w:r w:rsidRPr="00EC19BD">
        <w:rPr>
          <w:rStyle w:val="StyleUnderline"/>
          <w:highlight w:val="green"/>
        </w:rPr>
        <w:t>Marri</w:t>
      </w:r>
      <w:proofErr w:type="spellEnd"/>
      <w:r w:rsidRPr="00EC19BD">
        <w:rPr>
          <w:rStyle w:val="StyleUnderline"/>
          <w:highlight w:val="green"/>
        </w:rPr>
        <w:t xml:space="preserve"> did little to encourage a different course</w:t>
      </w:r>
      <w:r w:rsidRPr="00B8132C">
        <w:rPr>
          <w:rStyle w:val="StyleUnderline"/>
        </w:rPr>
        <w:t xml:space="preserve">, </w:t>
      </w:r>
      <w:r w:rsidRPr="00EC19BD">
        <w:rPr>
          <w:rStyle w:val="StyleUnderline"/>
          <w:highlight w:val="green"/>
        </w:rPr>
        <w:t>given the legal uncertainty</w:t>
      </w:r>
      <w:r w:rsidRPr="00B8132C">
        <w:rPr>
          <w:rStyle w:val="StyleUnderline"/>
        </w:rPr>
        <w:t xml:space="preserve"> the cases exposed</w:t>
      </w:r>
      <w:r w:rsidRPr="00B8132C">
        <w:t xml:space="preserve">. </w:t>
      </w:r>
      <w:r w:rsidRPr="00EC19BD">
        <w:rPr>
          <w:rStyle w:val="StyleUnderline"/>
          <w:highlight w:val="green"/>
        </w:rPr>
        <w:t>That</w:t>
      </w:r>
      <w:r w:rsidRPr="00B8132C">
        <w:rPr>
          <w:rStyle w:val="StyleUnderline"/>
        </w:rPr>
        <w:t xml:space="preserve"> uncertainty </w:t>
      </w:r>
      <w:r w:rsidRPr="00EC19BD">
        <w:rPr>
          <w:rStyle w:val="StyleUnderline"/>
          <w:highlight w:val="green"/>
        </w:rPr>
        <w:t>has</w:t>
      </w:r>
      <w:r w:rsidRPr="00B8132C">
        <w:rPr>
          <w:rStyle w:val="StyleUnderline"/>
        </w:rPr>
        <w:t xml:space="preserve">, in turn, </w:t>
      </w:r>
      <w:r w:rsidRPr="00EC19BD">
        <w:rPr>
          <w:rStyle w:val="StyleUnderline"/>
          <w:highlight w:val="green"/>
        </w:rPr>
        <w:t>created an enormous disincentive for any administration</w:t>
      </w:r>
      <w:r w:rsidRPr="00B8132C">
        <w:rPr>
          <w:rStyle w:val="StyleUnderline"/>
        </w:rPr>
        <w:t>—of whatever political stripe—</w:t>
      </w:r>
      <w:r w:rsidRPr="00EC19BD">
        <w:rPr>
          <w:rStyle w:val="StyleUnderline"/>
          <w:highlight w:val="green"/>
        </w:rPr>
        <w:t>to attempt this sort of detention again</w:t>
      </w:r>
      <w:r w:rsidRPr="00B8132C">
        <w:t xml:space="preserve">. A de facto policy thus developed in favor of using the criminal justice apparatus whenever humanly possible for terrorist suspects apprehended in the United States. And </w:t>
      </w:r>
      <w:r w:rsidRPr="00B8132C">
        <w:rPr>
          <w:rStyle w:val="StyleUnderline"/>
        </w:rPr>
        <w:t xml:space="preserve">whenever humanly possible turned out to mean always; while </w:t>
      </w:r>
      <w:r w:rsidRPr="00EC19BD">
        <w:rPr>
          <w:rStyle w:val="StyleUnderline"/>
          <w:highlight w:val="green"/>
        </w:rPr>
        <w:t>military detention</w:t>
      </w:r>
      <w:r w:rsidRPr="00B8132C">
        <w:rPr>
          <w:rStyle w:val="StyleUnderline"/>
        </w:rPr>
        <w:t xml:space="preserve"> may remain potentially available as a theoretical matter, it </w:t>
      </w:r>
      <w:r w:rsidRPr="00EC19BD">
        <w:rPr>
          <w:rStyle w:val="StyleUnderline"/>
          <w:highlight w:val="green"/>
        </w:rPr>
        <w:t>is not functionally available</w:t>
      </w:r>
      <w:r w:rsidRPr="00B8132C">
        <w:rPr>
          <w:rStyle w:val="StyleUnderline"/>
        </w:rPr>
        <w:t xml:space="preserve"> for the simple reasons that (</w:t>
      </w:r>
      <w:proofErr w:type="spellStart"/>
      <w:r w:rsidRPr="00B8132C">
        <w:rPr>
          <w:rStyle w:val="StyleUnderline"/>
        </w:rPr>
        <w:t>i</w:t>
      </w:r>
      <w:proofErr w:type="spellEnd"/>
      <w:r w:rsidRPr="00B8132C">
        <w:rPr>
          <w:rStyle w:val="StyleUnderline"/>
        </w:rPr>
        <w:t xml:space="preserve">) </w:t>
      </w:r>
      <w:r w:rsidRPr="00EC19BD">
        <w:rPr>
          <w:rStyle w:val="StyleUnderline"/>
          <w:highlight w:val="green"/>
        </w:rPr>
        <w:t>executive branch lawyers are not</w:t>
      </w:r>
      <w:r w:rsidRPr="00B8132C">
        <w:rPr>
          <w:rStyle w:val="StyleUnderline"/>
        </w:rPr>
        <w:t xml:space="preserve"> adequately </w:t>
      </w:r>
      <w:r w:rsidRPr="00EC19BD">
        <w:rPr>
          <w:rStyle w:val="StyleUnderline"/>
          <w:highlight w:val="green"/>
        </w:rPr>
        <w:t>confident that the</w:t>
      </w:r>
      <w:r w:rsidRPr="00B8132C">
        <w:rPr>
          <w:rStyle w:val="StyleUnderline"/>
        </w:rPr>
        <w:t xml:space="preserve"> Supreme </w:t>
      </w:r>
      <w:r w:rsidRPr="00EC19BD">
        <w:rPr>
          <w:rStyle w:val="StyleUnderline"/>
          <w:highlight w:val="green"/>
        </w:rPr>
        <w:t>Court would affirm its legality</w:t>
      </w:r>
      <w:r w:rsidRPr="00B8132C">
        <w:rPr>
          <w:rStyle w:val="StyleUnderline"/>
        </w:rPr>
        <w:t xml:space="preserve"> and (ii) in any event, </w:t>
      </w:r>
      <w:r w:rsidRPr="00EC19BD">
        <w:rPr>
          <w:rStyle w:val="StyleUnderline"/>
          <w:highlight w:val="green"/>
        </w:rPr>
        <w:t>they have a viable</w:t>
      </w:r>
      <w:r w:rsidRPr="00B8132C">
        <w:rPr>
          <w:rStyle w:val="StyleUnderline"/>
        </w:rPr>
        <w:t xml:space="preserve"> and far-more-reliable </w:t>
      </w:r>
      <w:r w:rsidRPr="00EC19BD">
        <w:rPr>
          <w:rStyle w:val="StyleUnderline"/>
          <w:highlight w:val="green"/>
        </w:rPr>
        <w:t>alternative in the criminal justice apparatus</w:t>
      </w:r>
      <w:r w:rsidRPr="00B8132C">
        <w:rPr>
          <w:rStyle w:val="StyleUnderline"/>
        </w:rPr>
        <w:t>.</w:t>
      </w:r>
      <w:r w:rsidRPr="00B8132C">
        <w:t xml:space="preserve"> In September 2010, </w:t>
      </w:r>
      <w:r w:rsidRPr="00B8132C">
        <w:rPr>
          <w:rStyle w:val="StyleUnderline"/>
        </w:rPr>
        <w:t xml:space="preserve">the </w:t>
      </w:r>
      <w:r w:rsidRPr="00EC19BD">
        <w:rPr>
          <w:rStyle w:val="StyleUnderline"/>
          <w:highlight w:val="green"/>
        </w:rPr>
        <w:t>Obama</w:t>
      </w:r>
      <w:r w:rsidRPr="00B8132C">
        <w:rPr>
          <w:rStyle w:val="StyleUnderline"/>
        </w:rPr>
        <w:t xml:space="preserve"> administration </w:t>
      </w:r>
      <w:r w:rsidRPr="00EC19BD">
        <w:rPr>
          <w:rStyle w:val="StyleUnderline"/>
          <w:highlight w:val="green"/>
        </w:rPr>
        <w:t>made this</w:t>
      </w:r>
      <w:r w:rsidRPr="00B8132C">
        <w:rPr>
          <w:rStyle w:val="StyleUnderline"/>
        </w:rPr>
        <w:t xml:space="preserve"> unstated </w:t>
      </w:r>
      <w:r w:rsidRPr="00EC19BD">
        <w:rPr>
          <w:rStyle w:val="StyleUnderline"/>
          <w:highlight w:val="green"/>
        </w:rPr>
        <w:t>policy official</w:t>
      </w:r>
      <w:r w:rsidRPr="00B8132C">
        <w:t xml:space="preserve">, </w:t>
      </w:r>
      <w:r w:rsidRPr="009C5772">
        <w:rPr>
          <w:rStyle w:val="StyleUnderline"/>
          <w:highlight w:val="green"/>
        </w:rPr>
        <w:t>announcing</w:t>
      </w:r>
      <w:r w:rsidRPr="009C5772">
        <w:rPr>
          <w:rStyle w:val="StyleUnderline"/>
        </w:rPr>
        <w:t xml:space="preserve"> that </w:t>
      </w:r>
      <w:r w:rsidRPr="009C5772">
        <w:rPr>
          <w:rStyle w:val="StyleUnderline"/>
          <w:highlight w:val="green"/>
        </w:rPr>
        <w:t>it would use the criminal justice system exclusively</w:t>
      </w:r>
      <w:r w:rsidRPr="009C5772">
        <w:rPr>
          <w:rStyle w:val="StyleUnderline"/>
        </w:rPr>
        <w:t xml:space="preserve"> both </w:t>
      </w:r>
      <w:r w:rsidRPr="009C5772">
        <w:rPr>
          <w:rStyle w:val="StyleUnderline"/>
          <w:highlight w:val="green"/>
        </w:rPr>
        <w:t>for domestic captures</w:t>
      </w:r>
      <w:r w:rsidRPr="009C5772">
        <w:rPr>
          <w:rStyle w:val="StyleUnderline"/>
        </w:rPr>
        <w:t xml:space="preserve"> and for citizens captured anywhere in the world. </w:t>
      </w:r>
      <w:r w:rsidRPr="009C5772">
        <w:rPr>
          <w:rStyle w:val="StyleUnderline"/>
          <w:highlight w:val="green"/>
        </w:rPr>
        <w:t>In a speech</w:t>
      </w:r>
      <w:r w:rsidRPr="00B8132C">
        <w:t xml:space="preserve"> at the Harvard Law </w:t>
      </w:r>
      <w:r w:rsidRPr="009C5772">
        <w:t>School,</w:t>
      </w:r>
      <w:r w:rsidRPr="009C5772">
        <w:rPr>
          <w:rStyle w:val="StyleUnderline"/>
        </w:rPr>
        <w:t xml:space="preserve"> </w:t>
      </w:r>
      <w:r w:rsidRPr="009C5772">
        <w:rPr>
          <w:rStyle w:val="StyleUnderline"/>
          <w:highlight w:val="green"/>
        </w:rPr>
        <w:t>the</w:t>
      </w:r>
      <w:r w:rsidRPr="009C5772">
        <w:rPr>
          <w:rStyle w:val="StyleUnderline"/>
        </w:rPr>
        <w:t>n-</w:t>
      </w:r>
      <w:r w:rsidRPr="009C5772">
        <w:rPr>
          <w:rStyle w:val="StyleUnderline"/>
          <w:highlight w:val="green"/>
        </w:rPr>
        <w:t>White House</w:t>
      </w:r>
      <w:r w:rsidRPr="009C5772">
        <w:rPr>
          <w:rStyle w:val="StyleUnderline"/>
        </w:rPr>
        <w:t xml:space="preserve"> official John Brennan </w:t>
      </w:r>
      <w:r w:rsidRPr="009C5772">
        <w:rPr>
          <w:rStyle w:val="StyleUnderline"/>
          <w:highlight w:val="green"/>
        </w:rPr>
        <w:t>stated</w:t>
      </w:r>
      <w:r w:rsidRPr="009C5772">
        <w:rPr>
          <w:rStyle w:val="StyleUnderline"/>
        </w:rPr>
        <w:t xml:space="preserve">: </w:t>
      </w:r>
      <w:r w:rsidRPr="009C5772">
        <w:rPr>
          <w:rStyle w:val="StyleUnderline"/>
          <w:highlight w:val="green"/>
        </w:rPr>
        <w:t>it is the</w:t>
      </w:r>
      <w:r w:rsidRPr="009C5772">
        <w:rPr>
          <w:rStyle w:val="StyleUnderline"/>
        </w:rPr>
        <w:t xml:space="preserve"> </w:t>
      </w:r>
      <w:r w:rsidRPr="009C5772">
        <w:rPr>
          <w:rStyle w:val="StyleUnderline"/>
          <w:highlight w:val="green"/>
        </w:rPr>
        <w:t>firm position of the Obama Administration that</w:t>
      </w:r>
      <w:r w:rsidRPr="009C5772">
        <w:rPr>
          <w:rStyle w:val="StyleUnderline"/>
        </w:rPr>
        <w:t xml:space="preserve"> suspected </w:t>
      </w:r>
      <w:r w:rsidRPr="009C5772">
        <w:rPr>
          <w:rStyle w:val="StyleUnderline"/>
          <w:highlight w:val="green"/>
        </w:rPr>
        <w:t>terrorists arrested inside the U</w:t>
      </w:r>
      <w:r w:rsidRPr="009C5772">
        <w:rPr>
          <w:rStyle w:val="StyleUnderline"/>
        </w:rPr>
        <w:t xml:space="preserve">nited </w:t>
      </w:r>
      <w:r w:rsidRPr="009C5772">
        <w:rPr>
          <w:rStyle w:val="StyleUnderline"/>
          <w:highlight w:val="green"/>
        </w:rPr>
        <w:t>S</w:t>
      </w:r>
      <w:r w:rsidRPr="009C5772">
        <w:rPr>
          <w:rStyle w:val="StyleUnderline"/>
        </w:rPr>
        <w:t xml:space="preserve">tates </w:t>
      </w:r>
      <w:r w:rsidRPr="009C5772">
        <w:rPr>
          <w:rStyle w:val="StyleUnderline"/>
          <w:highlight w:val="green"/>
        </w:rPr>
        <w:t>will</w:t>
      </w:r>
      <w:r w:rsidRPr="00B8132C">
        <w:t>—in keeping with long-standing tradition—</w:t>
      </w:r>
      <w:r w:rsidRPr="009C5772">
        <w:rPr>
          <w:rStyle w:val="StyleUnderline"/>
          <w:highlight w:val="green"/>
        </w:rPr>
        <w:t>be processed through</w:t>
      </w:r>
      <w:r w:rsidRPr="009C5772">
        <w:rPr>
          <w:rStyle w:val="StyleUnderline"/>
        </w:rPr>
        <w:t xml:space="preserve"> our </w:t>
      </w:r>
      <w:r w:rsidRPr="009C5772">
        <w:rPr>
          <w:rStyle w:val="StyleUnderline"/>
          <w:highlight w:val="green"/>
        </w:rPr>
        <w:t>Article III courts</w:t>
      </w:r>
      <w:r w:rsidRPr="00B8132C">
        <w:t xml:space="preserve">. </w:t>
      </w:r>
      <w:proofErr w:type="gramStart"/>
      <w:r w:rsidRPr="00B8132C">
        <w:t>As they should be.</w:t>
      </w:r>
      <w:proofErr w:type="gramEnd"/>
      <w:r w:rsidRPr="00B8132C">
        <w:t xml:space="preserve"> Our military does not patrol our streets or enforce our laws—nor should </w:t>
      </w:r>
      <w:proofErr w:type="gramStart"/>
      <w:r w:rsidRPr="00B8132C">
        <w:t>it.</w:t>
      </w:r>
      <w:proofErr w:type="gramEnd"/>
      <w:r w:rsidRPr="00B8132C">
        <w:t xml:space="preserve"> . . . Similarly, when it comes to U.S. citizens involved in terrorist-related activity, whether they are captured overseas or at home, we will prosecute them in our criminal justice system. To put the matter simply</w:t>
      </w:r>
      <w:r w:rsidRPr="00B8132C">
        <w:rPr>
          <w:rStyle w:val="StyleUnderline"/>
        </w:rPr>
        <w:t xml:space="preserve">, </w:t>
      </w:r>
      <w:r w:rsidRPr="00EC19BD">
        <w:rPr>
          <w:rStyle w:val="StyleUnderline"/>
          <w:highlight w:val="green"/>
        </w:rPr>
        <w:t>military detention for citizens</w:t>
      </w:r>
      <w:r w:rsidRPr="00B8132C">
        <w:rPr>
          <w:rStyle w:val="StyleUnderline"/>
        </w:rPr>
        <w:t xml:space="preserve"> or for terrorist suspects captured domestically, was tried a handful of times early in the Bush administration; </w:t>
      </w:r>
      <w:r w:rsidRPr="00B8132C">
        <w:rPr>
          <w:rStyle w:val="Emphasis"/>
        </w:rPr>
        <w:t xml:space="preserve">the strategy </w:t>
      </w:r>
      <w:r w:rsidRPr="00EC19BD">
        <w:rPr>
          <w:rStyle w:val="Emphasis"/>
          <w:highlight w:val="green"/>
        </w:rPr>
        <w:t>was abandoned</w:t>
      </w:r>
      <w:r w:rsidRPr="00B8132C">
        <w:rPr>
          <w:rStyle w:val="StyleUnderline"/>
        </w:rPr>
        <w:t xml:space="preserve">; </w:t>
      </w:r>
      <w:r w:rsidRPr="00620FE1">
        <w:t>it has been many years since there was any appetite in the executive branch—under the control of either party—for trying it again; and it has for some time been the stated policy of the executive branch not to attempt it under any circumstances. We do not expect any administration of either party to break blithely with the consensus that has developed absent some dramatically changed circumstance.</w:t>
      </w:r>
      <w:r w:rsidRPr="00B8132C">
        <w:rPr>
          <w:rStyle w:val="StyleUnderline"/>
        </w:rPr>
        <w:t xml:space="preserve"> </w:t>
      </w:r>
      <w:r w:rsidRPr="00015D5D">
        <w:rPr>
          <w:rStyle w:val="Emphasis"/>
          <w:highlight w:val="green"/>
        </w:rPr>
        <w:t xml:space="preserve">The </w:t>
      </w:r>
      <w:r w:rsidRPr="00EC19BD">
        <w:rPr>
          <w:rStyle w:val="Emphasis"/>
          <w:highlight w:val="green"/>
        </w:rPr>
        <w:t>litigation risk is simply too great</w:t>
      </w:r>
      <w:r w:rsidRPr="00B8132C">
        <w:rPr>
          <w:rStyle w:val="StyleUnderline"/>
        </w:rPr>
        <w:t xml:space="preserve">, and </w:t>
      </w:r>
      <w:r w:rsidRPr="00EC19BD">
        <w:rPr>
          <w:rStyle w:val="StyleUnderline"/>
          <w:highlight w:val="green"/>
        </w:rPr>
        <w:t xml:space="preserve">the criminal justice system’s performance </w:t>
      </w:r>
      <w:proofErr w:type="gramStart"/>
      <w:r w:rsidRPr="00EC19BD">
        <w:rPr>
          <w:rStyle w:val="StyleUnderline"/>
          <w:highlight w:val="green"/>
        </w:rPr>
        <w:t>has</w:t>
      </w:r>
      <w:proofErr w:type="gramEnd"/>
      <w:r w:rsidRPr="00EC19BD">
        <w:rPr>
          <w:rStyle w:val="StyleUnderline"/>
          <w:highlight w:val="green"/>
        </w:rPr>
        <w:t xml:space="preserve"> been too strong</w:t>
      </w:r>
      <w:r w:rsidRPr="00B8132C">
        <w:rPr>
          <w:rStyle w:val="StyleUnderline"/>
        </w:rPr>
        <w:t xml:space="preserve"> </w:t>
      </w:r>
      <w:r w:rsidRPr="00620FE1">
        <w:t>to warrant assuming this risk. But ironically, even as this strong executive norm against military detention of domestic captures and citizens has developed, a fierce commitment to this type of detention has also developed in some quarters.</w:t>
      </w:r>
      <w:r w:rsidRPr="00B8132C">
        <w:t xml:space="preserve"> </w:t>
      </w:r>
      <w:r w:rsidRPr="00EC19BD">
        <w:rPr>
          <w:rStyle w:val="StyleUnderline"/>
          <w:highlight w:val="green"/>
        </w:rPr>
        <w:t>The fact that the norm</w:t>
      </w:r>
      <w:r w:rsidRPr="00B8132C">
        <w:rPr>
          <w:rStyle w:val="StyleUnderline"/>
        </w:rPr>
        <w:t xml:space="preserve"> against detention </w:t>
      </w:r>
      <w:r w:rsidRPr="00EC19BD">
        <w:rPr>
          <w:rStyle w:val="StyleUnderline"/>
          <w:highlight w:val="green"/>
        </w:rPr>
        <w:t>is not currently written into law</w:t>
      </w:r>
      <w:r w:rsidRPr="00B8132C">
        <w:rPr>
          <w:rStyle w:val="StyleUnderline"/>
        </w:rPr>
        <w:t xml:space="preserve"> </w:t>
      </w:r>
      <w:r w:rsidRPr="00EC19BD">
        <w:rPr>
          <w:rStyle w:val="StyleUnderline"/>
          <w:highlight w:val="green"/>
        </w:rPr>
        <w:t>has helped</w:t>
      </w:r>
      <w:r w:rsidRPr="00B8132C">
        <w:rPr>
          <w:rStyle w:val="StyleUnderline"/>
        </w:rPr>
        <w:t xml:space="preserve"> fuel this commitment, </w:t>
      </w:r>
      <w:r w:rsidRPr="00EC19BD">
        <w:rPr>
          <w:rStyle w:val="StyleUnderline"/>
          <w:highlight w:val="green"/>
        </w:rPr>
        <w:t>enabl</w:t>
      </w:r>
      <w:r w:rsidRPr="00B8132C">
        <w:rPr>
          <w:rStyle w:val="StyleUnderline"/>
        </w:rPr>
        <w:t xml:space="preserve">ing </w:t>
      </w:r>
      <w:r w:rsidRPr="00EC19BD">
        <w:rPr>
          <w:rStyle w:val="StyleUnderline"/>
          <w:highlight w:val="green"/>
        </w:rPr>
        <w:t xml:space="preserve">the </w:t>
      </w:r>
      <w:r w:rsidRPr="00EC19BD">
        <w:rPr>
          <w:rStyle w:val="Emphasis"/>
          <w:highlight w:val="green"/>
        </w:rPr>
        <w:t>persistent perception</w:t>
      </w:r>
      <w:r w:rsidRPr="00EC19BD">
        <w:rPr>
          <w:rStyle w:val="StyleUnderline"/>
          <w:highlight w:val="green"/>
        </w:rPr>
        <w:t xml:space="preserve"> that</w:t>
      </w:r>
      <w:r w:rsidRPr="00B8132C">
        <w:rPr>
          <w:rStyle w:val="StyleUnderline"/>
        </w:rPr>
        <w:t xml:space="preserve"> </w:t>
      </w:r>
      <w:r w:rsidRPr="00EC19BD">
        <w:rPr>
          <w:rStyle w:val="StyleUnderline"/>
          <w:highlight w:val="green"/>
        </w:rPr>
        <w:t>there is greater policy latitude than functionally exists</w:t>
      </w:r>
      <w:r w:rsidRPr="00B8132C">
        <w:rPr>
          <w:rStyle w:val="StyleUnderline"/>
        </w:rPr>
        <w:t>.</w:t>
      </w:r>
      <w:r w:rsidRPr="00B8132C">
        <w:t xml:space="preserve"> </w:t>
      </w:r>
      <w:r w:rsidRPr="00B8132C">
        <w:rPr>
          <w:rStyle w:val="StyleUnderline"/>
        </w:rPr>
        <w:t>The result is that every time a major terrorist suspect has been taken into custody domestically in recent years</w:t>
      </w:r>
      <w:r w:rsidRPr="00B8132C">
        <w:t xml:space="preserve">—the arrest of </w:t>
      </w:r>
      <w:proofErr w:type="spellStart"/>
      <w:r w:rsidRPr="00B8132C">
        <w:t>Djokhar</w:t>
      </w:r>
      <w:proofErr w:type="spellEnd"/>
      <w:r w:rsidRPr="00B8132C">
        <w:t xml:space="preserve"> </w:t>
      </w:r>
      <w:proofErr w:type="spellStart"/>
      <w:r w:rsidRPr="00B8132C">
        <w:t>Tsarnaev</w:t>
      </w:r>
      <w:proofErr w:type="spellEnd"/>
      <w:r w:rsidRPr="00B8132C">
        <w:t xml:space="preserve"> is only the most recent example—</w:t>
      </w:r>
      <w:r w:rsidRPr="00B8132C">
        <w:rPr>
          <w:rStyle w:val="StyleUnderline"/>
        </w:rPr>
        <w:t xml:space="preserve">the country explodes in the exact same unproductive and </w:t>
      </w:r>
      <w:r w:rsidRPr="00B8132C">
        <w:rPr>
          <w:rStyle w:val="Emphasis"/>
        </w:rPr>
        <w:t>divisive political debate</w:t>
      </w:r>
      <w:r w:rsidRPr="00B8132C">
        <w:t xml:space="preserve">. To caricature it only slightly, one side argues that the suspect should have been held in military custody, instead of being processed through the criminal justice system; it decries the reading of the suspect his Miranda rights; and it criticizes the administration, more generally, for a supposed return to a pre-9/11 law enforcement paradigm. The other side, meanwhile, defends the civilian justice system, while also demanding the closure of Guantánamo and attacking the performance of military commissions for good measure. </w:t>
      </w:r>
      <w:r w:rsidRPr="00EC19BD">
        <w:rPr>
          <w:rStyle w:val="StyleUnderline"/>
          <w:highlight w:val="green"/>
        </w:rPr>
        <w:t xml:space="preserve">This kabuki dance of a debate </w:t>
      </w:r>
      <w:r w:rsidRPr="00EC19BD">
        <w:rPr>
          <w:rStyle w:val="Emphasis"/>
          <w:highlight w:val="green"/>
        </w:rPr>
        <w:t>is not merely a matter of rhetoric</w:t>
      </w:r>
      <w:r w:rsidRPr="00B8132C">
        <w:t xml:space="preserve">. Separate and apart from the U.S. citizen detention language we described above, </w:t>
      </w:r>
      <w:r w:rsidRPr="00620FE1">
        <w:t>in the course of producing the 2012 NDAA Congress also explored the option of mandating military detention for suspects (citizen or not) taken into custody within the United States. The administration resisted these efforts, and the resulting language in conference committee ultimately stopped far short of requiring military detention. The administration further softened the effects of that language, moreover, through its subsequent interpretation of the new language. All of which brings us back to our point: there is a big gulf between the real, functional state of play (in which the criminal justice system provides the exclusive means of processing terrorist suspects captured within the United States) and the</w:t>
      </w:r>
      <w:r w:rsidRPr="00B8132C">
        <w:rPr>
          <w:rStyle w:val="StyleUnderline"/>
        </w:rPr>
        <w:t xml:space="preserve"> </w:t>
      </w:r>
      <w:r w:rsidRPr="00EC19BD">
        <w:rPr>
          <w:rStyle w:val="Emphasis"/>
          <w:highlight w:val="green"/>
        </w:rPr>
        <w:t>perception</w:t>
      </w:r>
      <w:r w:rsidRPr="00B8132C">
        <w:rPr>
          <w:rStyle w:val="StyleUnderline"/>
        </w:rPr>
        <w:t xml:space="preserve"> in some quarters </w:t>
      </w:r>
      <w:r w:rsidRPr="00EC19BD">
        <w:rPr>
          <w:rStyle w:val="StyleUnderline"/>
          <w:highlight w:val="green"/>
        </w:rPr>
        <w:t>that</w:t>
      </w:r>
      <w:r w:rsidRPr="00B8132C">
        <w:rPr>
          <w:rStyle w:val="StyleUnderline"/>
        </w:rPr>
        <w:t xml:space="preserve"> military </w:t>
      </w:r>
      <w:r w:rsidRPr="00EC19BD">
        <w:rPr>
          <w:rStyle w:val="StyleUnderline"/>
          <w:highlight w:val="green"/>
        </w:rPr>
        <w:t>detention remains a viable option</w:t>
      </w:r>
      <w:r w:rsidRPr="00B8132C">
        <w:rPr>
          <w:rStyle w:val="StyleUnderline"/>
        </w:rPr>
        <w:t>, perhaps even a norm, for domestic and citizen terrorist captures.</w:t>
      </w:r>
      <w:r w:rsidRPr="00B8132C">
        <w:t xml:space="preserve"> </w:t>
      </w:r>
      <w:r w:rsidRPr="00B8132C">
        <w:rPr>
          <w:rStyle w:val="StyleUnderline"/>
        </w:rPr>
        <w:t xml:space="preserve">That gulf </w:t>
      </w:r>
      <w:r w:rsidRPr="00EC19BD">
        <w:rPr>
          <w:rStyle w:val="StyleUnderline"/>
          <w:highlight w:val="green"/>
        </w:rPr>
        <w:t>has real costs</w:t>
      </w:r>
      <w:r w:rsidRPr="00B8132C">
        <w:t xml:space="preserve">. Most </w:t>
      </w:r>
      <w:r w:rsidRPr="00620FE1">
        <w:t>obviously, it generates significant political friction every time a major terrorist arrest happens in the United States. It increases the apparent political polarization of an area that should be above politics—and in which the counterterrorism reality is far less polarized than the inter-branch relations over the issue would suggest</w:t>
      </w:r>
      <w:r w:rsidRPr="00B8132C">
        <w:t xml:space="preserve">. And </w:t>
      </w:r>
      <w:r w:rsidRPr="00EC19BD">
        <w:rPr>
          <w:rStyle w:val="StyleUnderline"/>
          <w:highlight w:val="green"/>
        </w:rPr>
        <w:t xml:space="preserve">it </w:t>
      </w:r>
      <w:r w:rsidRPr="00EC19BD">
        <w:rPr>
          <w:rStyle w:val="Emphasis"/>
          <w:highlight w:val="green"/>
        </w:rPr>
        <w:t>reinforces the perception</w:t>
      </w:r>
      <w:r w:rsidRPr="00EC19BD">
        <w:rPr>
          <w:rStyle w:val="StyleUnderline"/>
          <w:highlight w:val="green"/>
        </w:rPr>
        <w:t xml:space="preserve"> that domestic military detention remains a viable option</w:t>
      </w:r>
      <w:r w:rsidRPr="00B8132C">
        <w:t xml:space="preserve">, </w:t>
      </w:r>
      <w:r w:rsidRPr="00EC19BD">
        <w:rPr>
          <w:rStyle w:val="StyleUnderline"/>
          <w:highlight w:val="green"/>
        </w:rPr>
        <w:t>needlessly alarming those who fear it</w:t>
      </w:r>
      <w:r w:rsidRPr="00B8132C">
        <w:rPr>
          <w:rStyle w:val="StyleUnderline"/>
        </w:rPr>
        <w:t xml:space="preserve"> and needlessly misleading those who wish to see it.</w:t>
      </w:r>
      <w:r w:rsidRPr="00B8132C">
        <w:t xml:space="preserve"> </w:t>
      </w:r>
      <w:proofErr w:type="gramStart"/>
      <w:r w:rsidRPr="00B8132C">
        <w:rPr>
          <w:rStyle w:val="StyleUnderline"/>
        </w:rPr>
        <w:t xml:space="preserve">The resulting </w:t>
      </w:r>
      <w:r w:rsidRPr="00EC19BD">
        <w:rPr>
          <w:rStyle w:val="StyleUnderline"/>
          <w:highlight w:val="green"/>
        </w:rPr>
        <w:t>confusion fuels sharp debate</w:t>
      </w:r>
      <w:r w:rsidRPr="00B8132C">
        <w:rPr>
          <w:rStyle w:val="StyleUnderline"/>
        </w:rPr>
        <w:t xml:space="preserve"> over something that is no longer meaningfully an option in functional terms.</w:t>
      </w:r>
      <w:proofErr w:type="gramEnd"/>
      <w:r w:rsidRPr="00B8132C">
        <w:t xml:space="preserve"> </w:t>
      </w:r>
      <w:r w:rsidRPr="00EC19BD">
        <w:rPr>
          <w:rStyle w:val="StyleUnderline"/>
          <w:highlight w:val="green"/>
        </w:rPr>
        <w:t>That debate</w:t>
      </w:r>
      <w:r w:rsidRPr="00B8132C">
        <w:rPr>
          <w:rStyle w:val="StyleUnderline"/>
        </w:rPr>
        <w:t xml:space="preserve"> even </w:t>
      </w:r>
      <w:r w:rsidRPr="00EC19BD">
        <w:rPr>
          <w:rStyle w:val="StyleUnderline"/>
          <w:highlight w:val="green"/>
        </w:rPr>
        <w:t>spills over</w:t>
      </w:r>
      <w:r w:rsidRPr="00B8132C">
        <w:rPr>
          <w:rStyle w:val="StyleUnderline"/>
        </w:rPr>
        <w:t xml:space="preserve"> at times </w:t>
      </w:r>
      <w:r w:rsidRPr="00EC19BD">
        <w:rPr>
          <w:rStyle w:val="StyleUnderline"/>
          <w:highlight w:val="green"/>
        </w:rPr>
        <w:t>into litigation</w:t>
      </w:r>
      <w:r w:rsidRPr="00B8132C">
        <w:t xml:space="preserve">, most notably—and disruptively—in the context of the Hedges case in New York (in which journalists and activists persuaded a district judge to enjoin enforcement of detention authority, despite the utter implausibility of the claim that they might be subjected to it). </w:t>
      </w:r>
    </w:p>
    <w:p w14:paraId="5835A9DC" w14:textId="77777777" w:rsidR="00516F38" w:rsidRDefault="00516F38" w:rsidP="00516F38"/>
    <w:p w14:paraId="1DC24F7D" w14:textId="77777777" w:rsidR="00516F38" w:rsidRPr="00516F38" w:rsidRDefault="00516F38" w:rsidP="00516F38"/>
    <w:p w14:paraId="42A4B803" w14:textId="116B5EFE" w:rsidR="00880981" w:rsidRDefault="00516F38" w:rsidP="00516F38">
      <w:pPr>
        <w:pStyle w:val="Heading2"/>
      </w:pPr>
      <w:r w:rsidRPr="00516F38">
        <w:t xml:space="preserve">Extradition </w:t>
      </w:r>
      <w:proofErr w:type="spellStart"/>
      <w:r w:rsidRPr="00516F38">
        <w:t>Adv</w:t>
      </w:r>
      <w:proofErr w:type="spellEnd"/>
    </w:p>
    <w:p w14:paraId="42703DD6" w14:textId="77777777" w:rsidR="00516F38" w:rsidRDefault="00516F38" w:rsidP="00516F38"/>
    <w:p w14:paraId="670102E5" w14:textId="77777777" w:rsidR="00516F38" w:rsidRPr="00516F38" w:rsidRDefault="00516F38" w:rsidP="00516F38"/>
    <w:p w14:paraId="5F27E3C1" w14:textId="395CCBA1" w:rsidR="00516F38" w:rsidRPr="00516F38" w:rsidRDefault="00516F38" w:rsidP="00516F38">
      <w:pPr>
        <w:pStyle w:val="Heading3"/>
      </w:pPr>
      <w:r w:rsidRPr="00516F38">
        <w:t xml:space="preserve">Scenario 1 - terror </w:t>
      </w:r>
    </w:p>
    <w:p w14:paraId="37FCBEF3" w14:textId="77777777" w:rsidR="00516F38" w:rsidRPr="00516F38" w:rsidRDefault="00516F38" w:rsidP="00516F38"/>
    <w:p w14:paraId="7636337C" w14:textId="30D2041D" w:rsidR="00516F38" w:rsidRPr="00516F38" w:rsidRDefault="00516F38" w:rsidP="00516F38">
      <w:pPr>
        <w:pStyle w:val="Heading4"/>
      </w:pPr>
      <w:r w:rsidRPr="00516F38">
        <w:t>*</w:t>
      </w:r>
      <w:proofErr w:type="gramStart"/>
      <w:r w:rsidRPr="00516F38">
        <w:t>this</w:t>
      </w:r>
      <w:proofErr w:type="gramEnd"/>
      <w:r w:rsidRPr="00516F38">
        <w:t xml:space="preserve"> is the same as the “Extradition link” on the terror </w:t>
      </w:r>
      <w:proofErr w:type="spellStart"/>
      <w:r w:rsidRPr="00516F38">
        <w:t>adv</w:t>
      </w:r>
      <w:proofErr w:type="spellEnd"/>
    </w:p>
    <w:p w14:paraId="03F48F9A" w14:textId="77777777" w:rsidR="00516F38" w:rsidRPr="00516F38" w:rsidRDefault="00516F38" w:rsidP="00516F38"/>
    <w:p w14:paraId="5EE8E6A4" w14:textId="77777777" w:rsidR="00516F38" w:rsidRPr="00516F38" w:rsidRDefault="00516F38" w:rsidP="00516F38">
      <w:pPr>
        <w:pStyle w:val="Heading3"/>
      </w:pPr>
      <w:r w:rsidRPr="00516F38">
        <w:t>Scenario 2 - Relations</w:t>
      </w:r>
    </w:p>
    <w:p w14:paraId="27E5089B" w14:textId="77777777" w:rsidR="00516F38" w:rsidRPr="00516F38" w:rsidRDefault="00516F38" w:rsidP="00516F38"/>
    <w:p w14:paraId="1887F2C9" w14:textId="77777777" w:rsidR="00516F38" w:rsidRDefault="00516F38" w:rsidP="00516F38">
      <w:pPr>
        <w:pStyle w:val="Heading4"/>
      </w:pPr>
      <w:r>
        <w:t>Extradition fights ensure the irrelevance of NATO</w:t>
      </w:r>
    </w:p>
    <w:p w14:paraId="3279BFA5" w14:textId="4914A050" w:rsidR="00516F38" w:rsidRPr="009D44E9" w:rsidRDefault="00516F38" w:rsidP="00516F38">
      <w:pPr>
        <w:rPr>
          <w:sz w:val="16"/>
        </w:rPr>
      </w:pPr>
      <w:r w:rsidRPr="009D44E9">
        <w:rPr>
          <w:sz w:val="16"/>
        </w:rPr>
        <w:t xml:space="preserve">David B. </w:t>
      </w:r>
      <w:proofErr w:type="spellStart"/>
      <w:r w:rsidRPr="009D44E9">
        <w:rPr>
          <w:rStyle w:val="Style13ptBold"/>
        </w:rPr>
        <w:t>Rivkin</w:t>
      </w:r>
      <w:proofErr w:type="spellEnd"/>
      <w:r w:rsidRPr="009D44E9">
        <w:rPr>
          <w:sz w:val="16"/>
        </w:rPr>
        <w:t>, Jr., Associate Fellow of The Nixon Center and Lee A. Casey, partner in the Washington, DC office of Baker &amp; Hostetler LLP</w:t>
      </w:r>
      <w:proofErr w:type="gramStart"/>
      <w:r w:rsidRPr="009D44E9">
        <w:rPr>
          <w:sz w:val="16"/>
        </w:rPr>
        <w:t>.,</w:t>
      </w:r>
      <w:proofErr w:type="gramEnd"/>
      <w:r w:rsidRPr="009D44E9">
        <w:rPr>
          <w:sz w:val="16"/>
        </w:rPr>
        <w:t xml:space="preserve"> “A House Divided? War, Extradition, and the Atlantic Alliance, PART II”, The National Interest, October 9</w:t>
      </w:r>
      <w:r w:rsidRPr="009D44E9">
        <w:rPr>
          <w:sz w:val="16"/>
          <w:vertAlign w:val="superscript"/>
        </w:rPr>
        <w:t>th</w:t>
      </w:r>
      <w:r w:rsidRPr="009D44E9">
        <w:rPr>
          <w:sz w:val="16"/>
        </w:rPr>
        <w:t xml:space="preserve"> 20</w:t>
      </w:r>
      <w:r w:rsidRPr="009D44E9">
        <w:rPr>
          <w:rStyle w:val="Style13ptBold"/>
        </w:rPr>
        <w:t>02</w:t>
      </w:r>
      <w:r w:rsidRPr="009D44E9">
        <w:rPr>
          <w:sz w:val="16"/>
        </w:rPr>
        <w:t>, http://nationalinterest.org/article/a-house-divided-war-extradition-and-the-atlantic-alliance-part-ii-2137</w:t>
      </w:r>
      <w:proofErr w:type="gramStart"/>
      <w:r w:rsidRPr="009D44E9">
        <w:rPr>
          <w:sz w:val="16"/>
        </w:rPr>
        <w:t>?page</w:t>
      </w:r>
      <w:proofErr w:type="gramEnd"/>
      <w:r w:rsidRPr="009D44E9">
        <w:rPr>
          <w:sz w:val="16"/>
        </w:rPr>
        <w:t>=1</w:t>
      </w:r>
      <w:r w:rsidR="00423503">
        <w:rPr>
          <w:sz w:val="16"/>
        </w:rPr>
        <w:t xml:space="preserve"> </w:t>
      </w:r>
    </w:p>
    <w:p w14:paraId="03B9E062" w14:textId="77777777" w:rsidR="00516F38" w:rsidRDefault="00516F38" w:rsidP="00516F38"/>
    <w:p w14:paraId="0CE1AF00" w14:textId="77777777" w:rsidR="00516F38" w:rsidRPr="00E27EC1" w:rsidRDefault="00516F38" w:rsidP="00516F38">
      <w:pPr>
        <w:rPr>
          <w:sz w:val="16"/>
        </w:rPr>
      </w:pPr>
      <w:r w:rsidRPr="00E27EC1">
        <w:rPr>
          <w:sz w:val="16"/>
        </w:rPr>
        <w:t xml:space="preserve">Since the end of the Cold War, </w:t>
      </w:r>
      <w:r w:rsidRPr="0090576A">
        <w:rPr>
          <w:rStyle w:val="StyleUnderline"/>
        </w:rPr>
        <w:t>many questions have been asked about the long-term viability of the U.S.-European partnership</w:t>
      </w:r>
      <w:r w:rsidRPr="00E27EC1">
        <w:rPr>
          <w:sz w:val="16"/>
        </w:rPr>
        <w:t xml:space="preserve">. By leading the NATO intervention in Bosnia and Kosovo - a venture where no vital U.S. interests were implicated, but where the Europeans strongly clamored for joint U.S.-European involvement - </w:t>
      </w:r>
      <w:r w:rsidRPr="0090576A">
        <w:rPr>
          <w:rStyle w:val="StyleUnderline"/>
        </w:rPr>
        <w:t xml:space="preserve">the U.S. has demonstrated that maintaining NATO solidarity remained a key American policy priority. Europe has yet to respond in kind. The best argument of the die-hard </w:t>
      </w:r>
      <w:proofErr w:type="spellStart"/>
      <w:r w:rsidRPr="0090576A">
        <w:rPr>
          <w:rStyle w:val="StyleUnderline"/>
        </w:rPr>
        <w:t>Atlanticists</w:t>
      </w:r>
      <w:proofErr w:type="spellEnd"/>
      <w:r w:rsidRPr="0090576A">
        <w:rPr>
          <w:rStyle w:val="StyleUnderline"/>
        </w:rPr>
        <w:t xml:space="preserve"> has been to claim that the current discord is attributable to the lack of any serious threat facing this partnership in general,</w:t>
      </w:r>
      <w:r w:rsidRPr="00E27EC1">
        <w:rPr>
          <w:sz w:val="16"/>
        </w:rPr>
        <w:t xml:space="preserve"> and NATO in particular. </w:t>
      </w:r>
      <w:r w:rsidRPr="00E27EC1">
        <w:rPr>
          <w:rStyle w:val="StyleUnderline"/>
        </w:rPr>
        <w:t>By implication, if and when such a threat arose, Cold War levels of solidarity would reemerge. The events of September 11 certainly qualify as such a threat</w:t>
      </w:r>
      <w:r w:rsidRPr="00E27EC1">
        <w:rPr>
          <w:sz w:val="16"/>
        </w:rPr>
        <w:t xml:space="preserve">, but whether that solidarity will reappear remains to be seen. </w:t>
      </w:r>
      <w:r w:rsidRPr="00E27EC1">
        <w:rPr>
          <w:rStyle w:val="StyleUnderline"/>
        </w:rPr>
        <w:t>At this time</w:t>
      </w:r>
      <w:r w:rsidRPr="00E27EC1">
        <w:rPr>
          <w:sz w:val="16"/>
        </w:rPr>
        <w:t xml:space="preserve">, however, </w:t>
      </w:r>
      <w:r w:rsidRPr="00E27EC1">
        <w:rPr>
          <w:rStyle w:val="StyleUnderline"/>
        </w:rPr>
        <w:t>the only major contribution most of the European governments are likely to be asked for will be law enforcement cooperation, including the arrest and extradition of suspects to the United States. If Europe cannot do this much</w:t>
      </w:r>
      <w:r w:rsidRPr="00E27EC1">
        <w:rPr>
          <w:sz w:val="16"/>
        </w:rPr>
        <w:t xml:space="preserve">, even when there are no insurmountable legal obstacles, </w:t>
      </w:r>
      <w:r w:rsidRPr="00E27EC1">
        <w:rPr>
          <w:rStyle w:val="Emphasis"/>
        </w:rPr>
        <w:t>then the Atlantic Alliance has been already beset with irreconcilable differences</w:t>
      </w:r>
      <w:r w:rsidRPr="00E27EC1">
        <w:rPr>
          <w:sz w:val="16"/>
        </w:rPr>
        <w:t xml:space="preserve">. Even if it endures, </w:t>
      </w:r>
      <w:r w:rsidRPr="00E27EC1">
        <w:rPr>
          <w:rStyle w:val="StyleUnderline"/>
        </w:rPr>
        <w:t>it would become more of an irrelevant debating club than the West's premier security instrument. Our European allies should grasp what is at stake here;</w:t>
      </w:r>
      <w:r w:rsidRPr="00E27EC1">
        <w:rPr>
          <w:sz w:val="16"/>
        </w:rPr>
        <w:t xml:space="preserve"> the U.S., for its part, should appreciate the fact that the fundamental issues of principle are implicated, rather than just a series of specific narrow policy disputes, and therefore speak clearly and forthrightly to the European elites and publics. Candor and sustained engagement, rather than diplomatic politesse, offers the only hope of closing this rift.</w:t>
      </w:r>
    </w:p>
    <w:p w14:paraId="49034A99" w14:textId="77777777" w:rsidR="00516F38" w:rsidRDefault="00516F38" w:rsidP="00516F38"/>
    <w:p w14:paraId="1E51A0E2" w14:textId="77777777" w:rsidR="00516F38" w:rsidRPr="00F1472A" w:rsidRDefault="00516F38" w:rsidP="00516F38">
      <w:pPr>
        <w:pStyle w:val="Heading4"/>
      </w:pPr>
      <w:r>
        <w:t>These fights will supersede durability and alt-causes</w:t>
      </w:r>
    </w:p>
    <w:p w14:paraId="3C95B4A6" w14:textId="1D5398B7" w:rsidR="00516F38" w:rsidRPr="009D44E9" w:rsidRDefault="00516F38" w:rsidP="00516F38">
      <w:pPr>
        <w:rPr>
          <w:sz w:val="16"/>
        </w:rPr>
      </w:pPr>
      <w:r w:rsidRPr="009D44E9">
        <w:rPr>
          <w:sz w:val="16"/>
        </w:rPr>
        <w:t xml:space="preserve">David B. </w:t>
      </w:r>
      <w:proofErr w:type="spellStart"/>
      <w:r w:rsidRPr="009D44E9">
        <w:rPr>
          <w:rStyle w:val="Style13ptBold"/>
        </w:rPr>
        <w:t>Rivkin</w:t>
      </w:r>
      <w:proofErr w:type="spellEnd"/>
      <w:r w:rsidRPr="009D44E9">
        <w:rPr>
          <w:sz w:val="16"/>
        </w:rPr>
        <w:t>, Jr., Associate Fellow of The Nixon Center and Lee A. Casey, partner in the Washington, DC office of Baker &amp; Hostetler LLP</w:t>
      </w:r>
      <w:proofErr w:type="gramStart"/>
      <w:r w:rsidRPr="009D44E9">
        <w:rPr>
          <w:sz w:val="16"/>
        </w:rPr>
        <w:t>.,</w:t>
      </w:r>
      <w:proofErr w:type="gramEnd"/>
      <w:r w:rsidRPr="009D44E9">
        <w:rPr>
          <w:sz w:val="16"/>
        </w:rPr>
        <w:t xml:space="preserve"> “A House Divided? War, Extradition, and the Atlantic Alliance, PART II”, The National Interest, October 9</w:t>
      </w:r>
      <w:r w:rsidRPr="009D44E9">
        <w:rPr>
          <w:sz w:val="16"/>
          <w:vertAlign w:val="superscript"/>
        </w:rPr>
        <w:t>th</w:t>
      </w:r>
      <w:r w:rsidRPr="009D44E9">
        <w:rPr>
          <w:sz w:val="16"/>
        </w:rPr>
        <w:t xml:space="preserve"> 20</w:t>
      </w:r>
      <w:r w:rsidRPr="009D44E9">
        <w:rPr>
          <w:rStyle w:val="Style13ptBold"/>
        </w:rPr>
        <w:t>02</w:t>
      </w:r>
      <w:r w:rsidRPr="009D44E9">
        <w:rPr>
          <w:sz w:val="16"/>
        </w:rPr>
        <w:t>, http://nationalinterest.org/article/a-house-divided-war-extradition-and-the-atlantic-alliance-part-ii-2137</w:t>
      </w:r>
      <w:proofErr w:type="gramStart"/>
      <w:r w:rsidRPr="009D44E9">
        <w:rPr>
          <w:sz w:val="16"/>
        </w:rPr>
        <w:t>?page</w:t>
      </w:r>
      <w:proofErr w:type="gramEnd"/>
      <w:r w:rsidRPr="009D44E9">
        <w:rPr>
          <w:sz w:val="16"/>
        </w:rPr>
        <w:t>=1</w:t>
      </w:r>
      <w:r w:rsidR="00423503">
        <w:rPr>
          <w:sz w:val="16"/>
        </w:rPr>
        <w:t xml:space="preserve"> </w:t>
      </w:r>
    </w:p>
    <w:p w14:paraId="56402722" w14:textId="77777777" w:rsidR="00516F38" w:rsidRDefault="00516F38" w:rsidP="00516F38"/>
    <w:p w14:paraId="762A3397" w14:textId="77777777" w:rsidR="00516F38" w:rsidRPr="00824D16" w:rsidRDefault="00516F38" w:rsidP="00516F38">
      <w:pPr>
        <w:rPr>
          <w:rStyle w:val="StyleUnderline"/>
        </w:rPr>
      </w:pPr>
      <w:r w:rsidRPr="008F65C5">
        <w:rPr>
          <w:rStyle w:val="StyleUnderline"/>
        </w:rPr>
        <w:t>In past extradition-related disputes with the United States, Europe's leaders have generally gotten their way. American prosecutors have agreed</w:t>
      </w:r>
      <w:r w:rsidRPr="00824D16">
        <w:rPr>
          <w:sz w:val="16"/>
        </w:rPr>
        <w:t>, in individual cases</w:t>
      </w:r>
      <w:r w:rsidRPr="008F65C5">
        <w:rPr>
          <w:rStyle w:val="StyleUnderline"/>
        </w:rPr>
        <w:t>, not to seek the death penalty. But</w:t>
      </w:r>
      <w:r w:rsidRPr="00824D16">
        <w:rPr>
          <w:sz w:val="16"/>
        </w:rPr>
        <w:t xml:space="preserve"> such </w:t>
      </w:r>
      <w:r w:rsidRPr="008F65C5">
        <w:rPr>
          <w:rStyle w:val="StyleUnderline"/>
        </w:rPr>
        <w:t>agreements are highly unlikely (almost unthinkable) with respect to Al-Qaeda's leadership.</w:t>
      </w:r>
      <w:r w:rsidRPr="00824D16">
        <w:rPr>
          <w:sz w:val="16"/>
        </w:rPr>
        <w:t xml:space="preserve"> (If Osama bin Laden surrendered to one of the European police authorities tomorrow, the ensuing extradition fight would be bitter and cause enormous damage to the Alliance.) </w:t>
      </w:r>
      <w:r w:rsidRPr="008F65C5">
        <w:rPr>
          <w:rStyle w:val="StyleUnderline"/>
        </w:rPr>
        <w:t xml:space="preserve">Although few ordinary Americans care much about the issues that regularly bedevil trans-Atlantic relations, such as banana imports, anti-trust issues, or global climate change, virtually all care deeply and passionately about the war on terrorism. </w:t>
      </w:r>
      <w:r w:rsidRPr="00824D16">
        <w:rPr>
          <w:sz w:val="16"/>
        </w:rPr>
        <w:t xml:space="preserve">By more than a two-thirds majority, they support the use of military commissions and capital punishment. The Bush Administration is serious about winning the war on terrorism and making Lincoln's words come true again. </w:t>
      </w:r>
      <w:r w:rsidRPr="00824D16">
        <w:rPr>
          <w:rStyle w:val="StyleUnderline"/>
        </w:rPr>
        <w:t>The value to the United States of allies who coddle</w:t>
      </w:r>
      <w:r w:rsidRPr="00824D16">
        <w:rPr>
          <w:sz w:val="16"/>
        </w:rPr>
        <w:t xml:space="preserve">, even based on sincerely held beliefs, </w:t>
      </w:r>
      <w:r w:rsidRPr="00824D16">
        <w:rPr>
          <w:rStyle w:val="StyleUnderline"/>
        </w:rPr>
        <w:t>unlawful combatants who seek to destroy this country will be eventually questioned.</w:t>
      </w:r>
    </w:p>
    <w:p w14:paraId="4C0A2BCE" w14:textId="77777777" w:rsidR="00516F38" w:rsidRDefault="00516F38" w:rsidP="00516F38"/>
    <w:p w14:paraId="3D3F52BB" w14:textId="77777777" w:rsidR="00516F38" w:rsidRDefault="00516F38" w:rsidP="00516F38">
      <w:pPr>
        <w:pStyle w:val="Heading4"/>
      </w:pPr>
      <w:r>
        <w:t xml:space="preserve">History is on our side – past extradition fights have tanked relations – the impact will only grow larger in terrorism cases </w:t>
      </w:r>
    </w:p>
    <w:p w14:paraId="4155A20E" w14:textId="2B1660A6" w:rsidR="00516F38" w:rsidRPr="006A6026" w:rsidRDefault="00516F38" w:rsidP="00516F38">
      <w:pPr>
        <w:rPr>
          <w:sz w:val="16"/>
        </w:rPr>
      </w:pPr>
      <w:r w:rsidRPr="006A6026">
        <w:rPr>
          <w:sz w:val="16"/>
        </w:rPr>
        <w:t xml:space="preserve">Kyle M. </w:t>
      </w:r>
      <w:r w:rsidRPr="006E5D4D">
        <w:rPr>
          <w:rStyle w:val="Style13ptBold"/>
        </w:rPr>
        <w:t>Medley</w:t>
      </w:r>
      <w:r w:rsidRPr="006A6026">
        <w:rPr>
          <w:sz w:val="16"/>
        </w:rPr>
        <w:t xml:space="preserve">, associate in the New York office of Barger &amp; </w:t>
      </w:r>
      <w:proofErr w:type="spellStart"/>
      <w:r w:rsidRPr="006A6026">
        <w:rPr>
          <w:sz w:val="16"/>
        </w:rPr>
        <w:t>Wolen</w:t>
      </w:r>
      <w:proofErr w:type="spellEnd"/>
      <w:r w:rsidRPr="006A6026">
        <w:rPr>
          <w:sz w:val="16"/>
        </w:rPr>
        <w:t>. Mr. Medley is a litigator with experience before numerous state and federal courts, “RESPONSIBILITY AND BLAME: PSYCHOLOGICAL AND LEGAL PERSPECTIVES: THE WIDENING OF THE ATLANTIC: EXTRADITION PRACTICES BETWEEN THE UNITED STATES AND EUROPE*”, 68 Brooklyn L. Rev. 1213, Summer 20</w:t>
      </w:r>
      <w:r w:rsidRPr="006E5D4D">
        <w:rPr>
          <w:rStyle w:val="Style13ptBold"/>
        </w:rPr>
        <w:t>03</w:t>
      </w:r>
      <w:r>
        <w:rPr>
          <w:rStyle w:val="Style13ptBold"/>
        </w:rPr>
        <w:t xml:space="preserve"> </w:t>
      </w:r>
    </w:p>
    <w:p w14:paraId="0D36CFED" w14:textId="77777777" w:rsidR="00516F38" w:rsidRDefault="00516F38" w:rsidP="00516F38"/>
    <w:p w14:paraId="0AD36C9A" w14:textId="77777777" w:rsidR="00516F38" w:rsidRDefault="00516F38" w:rsidP="00516F38">
      <w:pPr>
        <w:rPr>
          <w:rStyle w:val="StyleUnderline"/>
        </w:rPr>
      </w:pPr>
      <w:r w:rsidRPr="000E345F">
        <w:rPr>
          <w:sz w:val="16"/>
        </w:rPr>
        <w:t xml:space="preserve">Finally, </w:t>
      </w:r>
      <w:r w:rsidRPr="007D4235">
        <w:rPr>
          <w:rStyle w:val="StyleUnderline"/>
        </w:rPr>
        <w:t>extradition helps countries avoid international tension and</w:t>
      </w:r>
      <w:r w:rsidRPr="000E345F">
        <w:rPr>
          <w:sz w:val="16"/>
        </w:rPr>
        <w:t xml:space="preserve"> </w:t>
      </w:r>
      <w:r w:rsidRPr="007D4235">
        <w:rPr>
          <w:rStyle w:val="Emphasis"/>
        </w:rPr>
        <w:t>diplomatic crisis</w:t>
      </w:r>
      <w:r w:rsidRPr="000E345F">
        <w:rPr>
          <w:sz w:val="16"/>
        </w:rPr>
        <w:t xml:space="preserve">. </w:t>
      </w:r>
      <w:proofErr w:type="gramStart"/>
      <w:r w:rsidRPr="000E345F">
        <w:rPr>
          <w:sz w:val="16"/>
        </w:rPr>
        <w:t>n42</w:t>
      </w:r>
      <w:proofErr w:type="gramEnd"/>
      <w:r w:rsidRPr="000E345F">
        <w:rPr>
          <w:sz w:val="16"/>
        </w:rPr>
        <w:t xml:space="preserve"> One case in particular exhibits how </w:t>
      </w:r>
      <w:r w:rsidRPr="006727DD">
        <w:rPr>
          <w:rStyle w:val="StyleUnderline"/>
        </w:rPr>
        <w:t>the extradition battle over fugitives can cause foreign relations between the U.S. and other nations to</w:t>
      </w:r>
      <w:r w:rsidRPr="000E345F">
        <w:rPr>
          <w:sz w:val="16"/>
        </w:rPr>
        <w:t xml:space="preserve"> </w:t>
      </w:r>
      <w:r w:rsidRPr="006727DD">
        <w:rPr>
          <w:rStyle w:val="Emphasis"/>
        </w:rPr>
        <w:t>deteriorate</w:t>
      </w:r>
      <w:r w:rsidRPr="000E345F">
        <w:rPr>
          <w:sz w:val="16"/>
        </w:rPr>
        <w:t xml:space="preserve">. </w:t>
      </w:r>
      <w:r w:rsidRPr="006727DD">
        <w:rPr>
          <w:rStyle w:val="StyleUnderline"/>
        </w:rPr>
        <w:t xml:space="preserve">In 1997, Benjamin </w:t>
      </w:r>
      <w:proofErr w:type="spellStart"/>
      <w:r w:rsidRPr="006727DD">
        <w:rPr>
          <w:rStyle w:val="StyleUnderline"/>
        </w:rPr>
        <w:t>Sheinbein</w:t>
      </w:r>
      <w:proofErr w:type="spellEnd"/>
      <w:r w:rsidRPr="000E345F">
        <w:rPr>
          <w:sz w:val="16"/>
        </w:rPr>
        <w:t xml:space="preserve"> was suspected of the killing and gruesome dismemberment of an acquaintance in Maryland. </w:t>
      </w:r>
      <w:proofErr w:type="gramStart"/>
      <w:r w:rsidRPr="000E345F">
        <w:rPr>
          <w:sz w:val="16"/>
        </w:rPr>
        <w:t>n43</w:t>
      </w:r>
      <w:proofErr w:type="gramEnd"/>
      <w:r w:rsidRPr="000E345F">
        <w:rPr>
          <w:sz w:val="16"/>
        </w:rPr>
        <w:t xml:space="preserve">  [*1221]  </w:t>
      </w:r>
      <w:proofErr w:type="spellStart"/>
      <w:r w:rsidRPr="000E345F">
        <w:rPr>
          <w:sz w:val="16"/>
        </w:rPr>
        <w:t>Sheinbein</w:t>
      </w:r>
      <w:proofErr w:type="spellEnd"/>
      <w:r w:rsidRPr="000E345F">
        <w:rPr>
          <w:sz w:val="16"/>
        </w:rPr>
        <w:t xml:space="preserve"> </w:t>
      </w:r>
      <w:r w:rsidRPr="006727DD">
        <w:rPr>
          <w:rStyle w:val="StyleUnderline"/>
        </w:rPr>
        <w:t>fled to Israel</w:t>
      </w:r>
      <w:r w:rsidRPr="000E345F">
        <w:rPr>
          <w:sz w:val="16"/>
        </w:rPr>
        <w:t xml:space="preserve"> three days after the body was found. </w:t>
      </w:r>
      <w:proofErr w:type="gramStart"/>
      <w:r w:rsidRPr="000E345F">
        <w:rPr>
          <w:sz w:val="16"/>
        </w:rPr>
        <w:t>n44</w:t>
      </w:r>
      <w:proofErr w:type="gramEnd"/>
      <w:r w:rsidRPr="000E345F">
        <w:rPr>
          <w:sz w:val="16"/>
        </w:rPr>
        <w:t xml:space="preserve"> Because Israeli law forbids extradition of any of its citizens for any crime, </w:t>
      </w:r>
      <w:proofErr w:type="spellStart"/>
      <w:r w:rsidRPr="000E345F">
        <w:rPr>
          <w:sz w:val="16"/>
        </w:rPr>
        <w:t>Sheinbein</w:t>
      </w:r>
      <w:proofErr w:type="spellEnd"/>
      <w:r w:rsidRPr="000E345F">
        <w:rPr>
          <w:sz w:val="16"/>
        </w:rPr>
        <w:t xml:space="preserve"> argued that he was an Israeli citizen. </w:t>
      </w:r>
      <w:proofErr w:type="gramStart"/>
      <w:r w:rsidRPr="000E345F">
        <w:rPr>
          <w:sz w:val="16"/>
        </w:rPr>
        <w:t>n45</w:t>
      </w:r>
      <w:proofErr w:type="gramEnd"/>
      <w:r w:rsidRPr="000E345F">
        <w:rPr>
          <w:sz w:val="16"/>
        </w:rPr>
        <w:t xml:space="preserve"> Although </w:t>
      </w:r>
      <w:proofErr w:type="spellStart"/>
      <w:r w:rsidRPr="000E345F">
        <w:rPr>
          <w:sz w:val="16"/>
        </w:rPr>
        <w:t>Sheinbein</w:t>
      </w:r>
      <w:proofErr w:type="spellEnd"/>
      <w:r w:rsidRPr="000E345F">
        <w:rPr>
          <w:sz w:val="16"/>
        </w:rPr>
        <w:t xml:space="preserve"> claimed Israeli citizenship through his father who was in fact an American citizen, n46 </w:t>
      </w:r>
      <w:r w:rsidRPr="006727DD">
        <w:rPr>
          <w:rStyle w:val="StyleUnderline"/>
        </w:rPr>
        <w:t>Israeli courts</w:t>
      </w:r>
      <w:r w:rsidRPr="000E345F">
        <w:rPr>
          <w:sz w:val="16"/>
        </w:rPr>
        <w:t xml:space="preserve"> nonetheless </w:t>
      </w:r>
      <w:r w:rsidRPr="006727DD">
        <w:rPr>
          <w:rStyle w:val="StyleUnderline"/>
        </w:rPr>
        <w:t>refused to grant his extradition</w:t>
      </w:r>
      <w:r w:rsidRPr="000E345F">
        <w:rPr>
          <w:sz w:val="16"/>
        </w:rPr>
        <w:t xml:space="preserve"> to the U.S. n47 The American government fiercely responded to the extradition refusal. Robert </w:t>
      </w:r>
      <w:r w:rsidRPr="006727DD">
        <w:rPr>
          <w:rStyle w:val="StyleUnderline"/>
        </w:rPr>
        <w:t>Livingston, Chair to the U.S. House of Representatives Appropriations Committee</w:t>
      </w:r>
      <w:r w:rsidRPr="000E345F">
        <w:rPr>
          <w:sz w:val="16"/>
        </w:rPr>
        <w:t xml:space="preserve">, for instance, </w:t>
      </w:r>
      <w:r w:rsidRPr="006727DD">
        <w:rPr>
          <w:rStyle w:val="StyleUnderline"/>
        </w:rPr>
        <w:t>threatened to cut off Israel's $ 3 billion American aid package</w:t>
      </w:r>
      <w:r w:rsidRPr="000E345F">
        <w:rPr>
          <w:sz w:val="16"/>
        </w:rPr>
        <w:t xml:space="preserve"> unless </w:t>
      </w:r>
      <w:proofErr w:type="spellStart"/>
      <w:r w:rsidRPr="000E345F">
        <w:rPr>
          <w:sz w:val="16"/>
        </w:rPr>
        <w:t>Sheinbein</w:t>
      </w:r>
      <w:proofErr w:type="spellEnd"/>
      <w:r w:rsidRPr="000E345F">
        <w:rPr>
          <w:sz w:val="16"/>
        </w:rPr>
        <w:t xml:space="preserve"> was extradited to the U.S. n48 Secretary of State Madeleine Albright personally contacted Israeli Prime Minister Benjamin Netanyahu and asked for his "maximum cooperation" with extraditing </w:t>
      </w:r>
      <w:proofErr w:type="spellStart"/>
      <w:r w:rsidRPr="000E345F">
        <w:rPr>
          <w:sz w:val="16"/>
        </w:rPr>
        <w:t>Sheinbein</w:t>
      </w:r>
      <w:proofErr w:type="spellEnd"/>
      <w:r w:rsidRPr="000E345F">
        <w:rPr>
          <w:sz w:val="16"/>
        </w:rPr>
        <w:t xml:space="preserve">. </w:t>
      </w:r>
      <w:proofErr w:type="gramStart"/>
      <w:r w:rsidRPr="000E345F">
        <w:rPr>
          <w:sz w:val="16"/>
        </w:rPr>
        <w:t>n49</w:t>
      </w:r>
      <w:proofErr w:type="gramEnd"/>
      <w:r w:rsidRPr="000E345F">
        <w:rPr>
          <w:sz w:val="16"/>
        </w:rPr>
        <w:t xml:space="preserve"> </w:t>
      </w:r>
      <w:r w:rsidRPr="006727DD">
        <w:rPr>
          <w:rStyle w:val="StyleUnderline"/>
        </w:rPr>
        <w:t xml:space="preserve">These efforts were for the murder of a single </w:t>
      </w:r>
      <w:r w:rsidRPr="000E345F">
        <w:rPr>
          <w:rStyle w:val="StyleUnderline"/>
        </w:rPr>
        <w:t xml:space="preserve">person. In the wake of the thousands of people murdered in the World Trade Center </w:t>
      </w:r>
      <w:r w:rsidRPr="000E345F">
        <w:rPr>
          <w:sz w:val="16"/>
        </w:rPr>
        <w:t xml:space="preserve">and Pentagon terrorist attacks, </w:t>
      </w:r>
      <w:r w:rsidRPr="000E345F">
        <w:rPr>
          <w:rStyle w:val="StyleUnderline"/>
        </w:rPr>
        <w:t>tensions will</w:t>
      </w:r>
      <w:r w:rsidRPr="000E345F">
        <w:rPr>
          <w:sz w:val="16"/>
        </w:rPr>
        <w:t xml:space="preserve"> </w:t>
      </w:r>
      <w:r w:rsidRPr="000E345F">
        <w:rPr>
          <w:rStyle w:val="Emphasis"/>
        </w:rPr>
        <w:t xml:space="preserve">undoubtedly increase </w:t>
      </w:r>
      <w:r w:rsidRPr="000E345F">
        <w:rPr>
          <w:rStyle w:val="StyleUnderline"/>
        </w:rPr>
        <w:t>between the U.S. and nations reluctant to extradite.</w:t>
      </w:r>
    </w:p>
    <w:p w14:paraId="6BF9F794" w14:textId="77777777" w:rsidR="00516F38" w:rsidRDefault="00516F38" w:rsidP="00516F38">
      <w:pPr>
        <w:rPr>
          <w:rStyle w:val="StyleUnderline"/>
        </w:rPr>
      </w:pPr>
    </w:p>
    <w:p w14:paraId="6F9BEC56" w14:textId="77777777" w:rsidR="00516F38" w:rsidRPr="00643F53" w:rsidRDefault="00516F38" w:rsidP="00516F38">
      <w:pPr>
        <w:pStyle w:val="Heading4"/>
        <w:rPr>
          <w:rFonts w:eastAsia="Times New Roman"/>
        </w:rPr>
      </w:pPr>
      <w:r w:rsidRPr="00643F53">
        <w:rPr>
          <w:rFonts w:eastAsia="Times New Roman"/>
        </w:rPr>
        <w:t>NATO solves nuclear war</w:t>
      </w:r>
    </w:p>
    <w:p w14:paraId="4BC69DF2" w14:textId="77777777" w:rsidR="00516F38" w:rsidRPr="00643F53" w:rsidRDefault="00516F38" w:rsidP="00516F38">
      <w:pPr>
        <w:rPr>
          <w:rFonts w:eastAsia="Calibri"/>
          <w:b/>
          <w:bCs/>
          <w:sz w:val="24"/>
          <w:u w:val="single"/>
        </w:rPr>
      </w:pPr>
      <w:r w:rsidRPr="00643F53">
        <w:rPr>
          <w:rFonts w:eastAsia="Calibri"/>
          <w:b/>
          <w:bCs/>
          <w:sz w:val="26"/>
          <w:highlight w:val="cyan"/>
          <w:u w:val="single"/>
        </w:rPr>
        <w:t>Brzezinski 09</w:t>
      </w:r>
      <w:r w:rsidRPr="00643F53">
        <w:rPr>
          <w:rFonts w:eastAsia="Calibri"/>
          <w:b/>
          <w:bCs/>
          <w:sz w:val="26"/>
          <w:u w:val="single"/>
        </w:rPr>
        <w:t xml:space="preserve"> </w:t>
      </w:r>
      <w:r w:rsidRPr="00643F53">
        <w:rPr>
          <w:rFonts w:eastAsia="Calibri"/>
        </w:rPr>
        <w:t>[ZBIGNIEW BRZEZINSKI, 2009, U.S. National Security Adviser from 1977 to 1981. His most recent book is Second Chance: Three Presidents and the Crisis of American Superpower, September 2009 - October 2009, (Foreign Affairs, SECTION: Pg. 2 Vol. 88 No. 5, HEADLINE: An Agenda for NATO Subtitle: Toward a Global Security Web, p. Lexis)]</w:t>
      </w:r>
    </w:p>
    <w:p w14:paraId="1DA62CC0" w14:textId="77777777" w:rsidR="00516F38" w:rsidRPr="00643F53" w:rsidRDefault="00516F38" w:rsidP="00516F38">
      <w:pPr>
        <w:rPr>
          <w:rFonts w:eastAsia="Times New Roman"/>
          <w:color w:val="000000"/>
          <w:kern w:val="32"/>
          <w:szCs w:val="20"/>
          <w:u w:val="single"/>
        </w:rPr>
      </w:pPr>
    </w:p>
    <w:p w14:paraId="0B0F8171" w14:textId="77777777" w:rsidR="00516F38" w:rsidRPr="00643F53" w:rsidRDefault="00516F38" w:rsidP="00516F38">
      <w:pPr>
        <w:rPr>
          <w:rFonts w:eastAsia="Calibri"/>
        </w:rPr>
      </w:pPr>
      <w:r w:rsidRPr="00643F53">
        <w:rPr>
          <w:rFonts w:eastAsia="Calibri"/>
        </w:rPr>
        <w:t>ADJUSTING TO A TRANSFORMED WORLD</w:t>
      </w:r>
    </w:p>
    <w:p w14:paraId="6CE58EA9" w14:textId="77777777" w:rsidR="00516F38" w:rsidRPr="00643F53" w:rsidRDefault="00516F38" w:rsidP="00516F38">
      <w:pPr>
        <w:rPr>
          <w:rFonts w:eastAsia="Calibri"/>
          <w:b/>
          <w:bCs/>
          <w:u w:val="single"/>
        </w:rPr>
      </w:pPr>
      <w:r w:rsidRPr="00643F53">
        <w:rPr>
          <w:rFonts w:eastAsia="Calibri"/>
          <w:sz w:val="16"/>
        </w:rPr>
        <w:t xml:space="preserve">AND YET, it is fair to ask: Is </w:t>
      </w:r>
      <w:proofErr w:type="spellStart"/>
      <w:proofErr w:type="gramStart"/>
      <w:r w:rsidRPr="00643F53">
        <w:rPr>
          <w:rFonts w:eastAsia="Calibri"/>
          <w:sz w:val="16"/>
        </w:rPr>
        <w:t>nato</w:t>
      </w:r>
      <w:proofErr w:type="spellEnd"/>
      <w:proofErr w:type="gramEnd"/>
      <w:r w:rsidRPr="00643F53">
        <w:rPr>
          <w:rFonts w:eastAsia="Calibri"/>
          <w:sz w:val="16"/>
        </w:rPr>
        <w:t xml:space="preserve"> living up to its extraordinary potential? </w:t>
      </w:r>
      <w:proofErr w:type="spellStart"/>
      <w:r w:rsidRPr="00643F53">
        <w:rPr>
          <w:rFonts w:eastAsia="Calibri"/>
          <w:b/>
          <w:bCs/>
          <w:highlight w:val="cyan"/>
          <w:u w:val="single"/>
        </w:rPr>
        <w:t>Nato</w:t>
      </w:r>
      <w:proofErr w:type="spellEnd"/>
      <w:r w:rsidRPr="00643F53">
        <w:rPr>
          <w:rFonts w:eastAsia="Calibri"/>
          <w:b/>
          <w:bCs/>
          <w:u w:val="single"/>
        </w:rPr>
        <w:t xml:space="preserve"> today </w:t>
      </w:r>
      <w:r w:rsidRPr="00643F53">
        <w:rPr>
          <w:rFonts w:eastAsia="Calibri"/>
          <w:b/>
          <w:bCs/>
          <w:highlight w:val="cyan"/>
          <w:u w:val="single"/>
        </w:rPr>
        <w:t xml:space="preserve">is without a doubt the most powerful </w:t>
      </w:r>
      <w:r w:rsidRPr="00643F53">
        <w:rPr>
          <w:rFonts w:eastAsia="Calibri"/>
          <w:b/>
          <w:bCs/>
          <w:u w:val="single"/>
        </w:rPr>
        <w:t xml:space="preserve">military and political </w:t>
      </w:r>
      <w:r w:rsidRPr="00643F53">
        <w:rPr>
          <w:rFonts w:eastAsia="Calibri"/>
          <w:b/>
          <w:bCs/>
          <w:highlight w:val="cyan"/>
          <w:u w:val="single"/>
        </w:rPr>
        <w:t>alliance in the world</w:t>
      </w:r>
      <w:r w:rsidRPr="00643F53">
        <w:rPr>
          <w:rFonts w:eastAsia="Calibri"/>
          <w:b/>
          <w:bCs/>
          <w:u w:val="single"/>
        </w:rPr>
        <w:t>.</w:t>
      </w:r>
      <w:r w:rsidRPr="00643F53">
        <w:rPr>
          <w:rFonts w:eastAsia="Calibri"/>
          <w:sz w:val="16"/>
        </w:rPr>
        <w:t xml:space="preserve"> </w:t>
      </w:r>
      <w:r w:rsidRPr="00643F53">
        <w:rPr>
          <w:rFonts w:eastAsia="Calibri"/>
          <w:b/>
          <w:bCs/>
          <w:u w:val="single"/>
        </w:rPr>
        <w:t>Its 28 members come from the globe's two most productive, technologically advanced, socially modem, economically prosperous, and politically democratic regions</w:t>
      </w:r>
      <w:r w:rsidRPr="00643F53">
        <w:rPr>
          <w:rFonts w:eastAsia="Calibri"/>
          <w:sz w:val="16"/>
        </w:rPr>
        <w:t xml:space="preserve">. Its member states' 900 million people account for only 13 percent of the world's population but 45 percent of global </w:t>
      </w:r>
      <w:proofErr w:type="spellStart"/>
      <w:r w:rsidRPr="00643F53">
        <w:rPr>
          <w:rFonts w:eastAsia="Calibri"/>
          <w:sz w:val="16"/>
        </w:rPr>
        <w:t>gdp</w:t>
      </w:r>
      <w:proofErr w:type="spellEnd"/>
      <w:r w:rsidRPr="00643F53">
        <w:rPr>
          <w:rFonts w:eastAsia="Calibri"/>
          <w:sz w:val="16"/>
        </w:rPr>
        <w:t xml:space="preserve">. NATO'S potential is not primarily military. Although </w:t>
      </w:r>
      <w:proofErr w:type="spellStart"/>
      <w:proofErr w:type="gramStart"/>
      <w:r w:rsidRPr="00643F53">
        <w:rPr>
          <w:rFonts w:eastAsia="Calibri"/>
          <w:sz w:val="16"/>
        </w:rPr>
        <w:t>nato</w:t>
      </w:r>
      <w:proofErr w:type="spellEnd"/>
      <w:proofErr w:type="gramEnd"/>
      <w:r w:rsidRPr="00643F53">
        <w:rPr>
          <w:rFonts w:eastAsia="Calibri"/>
          <w:sz w:val="16"/>
        </w:rPr>
        <w:t xml:space="preserve"> is a collective-security alliance, its actual military power comes predominantly from the United States, and that reality is not likely to change anytime soon. </w:t>
      </w:r>
      <w:proofErr w:type="spellStart"/>
      <w:r w:rsidRPr="00643F53">
        <w:rPr>
          <w:rFonts w:eastAsia="Calibri"/>
          <w:b/>
          <w:bCs/>
          <w:u w:val="single"/>
        </w:rPr>
        <w:t>Nato's</w:t>
      </w:r>
      <w:proofErr w:type="spellEnd"/>
      <w:r w:rsidRPr="00643F53">
        <w:rPr>
          <w:rFonts w:eastAsia="Calibri"/>
          <w:b/>
          <w:bCs/>
          <w:u w:val="single"/>
        </w:rPr>
        <w:t xml:space="preserve"> real power derives from the fact that </w:t>
      </w:r>
      <w:r w:rsidRPr="00643F53">
        <w:rPr>
          <w:rFonts w:eastAsia="Calibri"/>
          <w:b/>
          <w:bCs/>
          <w:highlight w:val="cyan"/>
          <w:u w:val="single"/>
        </w:rPr>
        <w:t xml:space="preserve">it combines </w:t>
      </w:r>
      <w:r w:rsidRPr="00643F53">
        <w:rPr>
          <w:rFonts w:eastAsia="Calibri"/>
          <w:b/>
          <w:bCs/>
          <w:u w:val="single"/>
        </w:rPr>
        <w:t xml:space="preserve">the </w:t>
      </w:r>
      <w:r w:rsidRPr="00643F53">
        <w:rPr>
          <w:rFonts w:eastAsia="Calibri"/>
          <w:b/>
          <w:bCs/>
          <w:highlight w:val="cyan"/>
          <w:u w:val="single"/>
        </w:rPr>
        <w:t>U</w:t>
      </w:r>
      <w:r w:rsidRPr="00643F53">
        <w:rPr>
          <w:rFonts w:eastAsia="Calibri"/>
          <w:b/>
          <w:bCs/>
          <w:u w:val="single"/>
        </w:rPr>
        <w:t xml:space="preserve">nited </w:t>
      </w:r>
      <w:r w:rsidRPr="00643F53">
        <w:rPr>
          <w:rFonts w:eastAsia="Calibri"/>
          <w:b/>
          <w:bCs/>
          <w:highlight w:val="cyan"/>
          <w:u w:val="single"/>
        </w:rPr>
        <w:t>S</w:t>
      </w:r>
      <w:r w:rsidRPr="00643F53">
        <w:rPr>
          <w:rFonts w:eastAsia="Calibri"/>
          <w:b/>
          <w:bCs/>
          <w:u w:val="single"/>
        </w:rPr>
        <w:t xml:space="preserve">tates' </w:t>
      </w:r>
      <w:r w:rsidRPr="00643F53">
        <w:rPr>
          <w:rFonts w:eastAsia="Calibri"/>
          <w:b/>
          <w:bCs/>
          <w:highlight w:val="cyan"/>
          <w:u w:val="single"/>
        </w:rPr>
        <w:t xml:space="preserve">military capabilities and economic power with Europe's collective </w:t>
      </w:r>
      <w:r w:rsidRPr="00643F53">
        <w:rPr>
          <w:rFonts w:eastAsia="Calibri"/>
          <w:b/>
          <w:bCs/>
          <w:u w:val="single"/>
        </w:rPr>
        <w:t xml:space="preserve">political and economic </w:t>
      </w:r>
      <w:r w:rsidRPr="00643F53">
        <w:rPr>
          <w:rFonts w:eastAsia="Calibri"/>
          <w:b/>
          <w:bCs/>
          <w:highlight w:val="cyan"/>
          <w:u w:val="single"/>
        </w:rPr>
        <w:t>weight</w:t>
      </w:r>
      <w:r w:rsidRPr="00643F53">
        <w:rPr>
          <w:rFonts w:eastAsia="Calibri"/>
          <w:sz w:val="16"/>
        </w:rPr>
        <w:t xml:space="preserve"> (and occasionally some limited European military forces). Together, </w:t>
      </w:r>
      <w:r w:rsidRPr="00643F53">
        <w:rPr>
          <w:rFonts w:eastAsia="Calibri"/>
          <w:b/>
          <w:bCs/>
          <w:highlight w:val="cyan"/>
          <w:u w:val="single"/>
        </w:rPr>
        <w:t xml:space="preserve">that combination makes </w:t>
      </w:r>
      <w:proofErr w:type="spellStart"/>
      <w:proofErr w:type="gramStart"/>
      <w:r w:rsidRPr="00643F53">
        <w:rPr>
          <w:rFonts w:eastAsia="Calibri"/>
          <w:b/>
          <w:bCs/>
          <w:highlight w:val="cyan"/>
          <w:u w:val="single"/>
        </w:rPr>
        <w:t>nato</w:t>
      </w:r>
      <w:proofErr w:type="spellEnd"/>
      <w:proofErr w:type="gramEnd"/>
      <w:r w:rsidRPr="00643F53">
        <w:rPr>
          <w:rFonts w:eastAsia="Calibri"/>
          <w:b/>
          <w:bCs/>
          <w:highlight w:val="cyan"/>
          <w:u w:val="single"/>
        </w:rPr>
        <w:t xml:space="preserve"> globally significant</w:t>
      </w:r>
      <w:r w:rsidRPr="00643F53">
        <w:rPr>
          <w:rFonts w:eastAsia="Calibri"/>
          <w:sz w:val="16"/>
        </w:rPr>
        <w:t xml:space="preserve">. It must therefore remain sensitive to the importance of safeguarding the geopolitical bond between the United States and Europe as it addresses new tasks. </w:t>
      </w:r>
      <w:r w:rsidRPr="00643F53">
        <w:rPr>
          <w:rFonts w:eastAsia="Calibri"/>
          <w:b/>
          <w:bCs/>
          <w:highlight w:val="cyan"/>
          <w:u w:val="single"/>
        </w:rPr>
        <w:t xml:space="preserve">The basic challenge that </w:t>
      </w:r>
      <w:proofErr w:type="spellStart"/>
      <w:proofErr w:type="gramStart"/>
      <w:r w:rsidRPr="00643F53">
        <w:rPr>
          <w:rFonts w:eastAsia="Calibri"/>
          <w:b/>
          <w:bCs/>
          <w:highlight w:val="cyan"/>
          <w:u w:val="single"/>
        </w:rPr>
        <w:t>nato</w:t>
      </w:r>
      <w:proofErr w:type="spellEnd"/>
      <w:proofErr w:type="gramEnd"/>
      <w:r w:rsidRPr="00643F53">
        <w:rPr>
          <w:rFonts w:eastAsia="Calibri"/>
          <w:b/>
          <w:bCs/>
          <w:highlight w:val="cyan"/>
          <w:u w:val="single"/>
        </w:rPr>
        <w:t xml:space="preserve"> now confronts is that</w:t>
      </w:r>
      <w:r w:rsidRPr="00643F53">
        <w:rPr>
          <w:rFonts w:eastAsia="Calibri"/>
          <w:sz w:val="16"/>
          <w:highlight w:val="cyan"/>
        </w:rPr>
        <w:t xml:space="preserve"> </w:t>
      </w:r>
      <w:r w:rsidRPr="00643F53">
        <w:rPr>
          <w:rFonts w:eastAsia="Calibri"/>
          <w:b/>
          <w:bCs/>
          <w:highlight w:val="cyan"/>
          <w:u w:val="single"/>
        </w:rPr>
        <w:t>there are historically unprecedented risks to global security.</w:t>
      </w:r>
      <w:r w:rsidRPr="00643F53">
        <w:rPr>
          <w:rFonts w:eastAsia="Calibri"/>
          <w:b/>
          <w:bCs/>
          <w:u w:val="single"/>
        </w:rPr>
        <w:t xml:space="preserve"> </w:t>
      </w:r>
      <w:r w:rsidRPr="00643F53">
        <w:rPr>
          <w:rFonts w:eastAsia="Calibri"/>
          <w:sz w:val="16"/>
        </w:rPr>
        <w:t xml:space="preserve">Today's world is threatened neither by the militant fanaticism 0^ a territorially rapacious nationalist state nor by the coercive aspiration of a globally pretentious ideology embraced by an </w:t>
      </w:r>
      <w:proofErr w:type="spellStart"/>
      <w:r w:rsidRPr="00643F53">
        <w:rPr>
          <w:rFonts w:eastAsia="Calibri"/>
          <w:sz w:val="16"/>
        </w:rPr>
        <w:t>expansrve</w:t>
      </w:r>
      <w:proofErr w:type="spellEnd"/>
      <w:r w:rsidRPr="00643F53">
        <w:rPr>
          <w:rFonts w:eastAsia="Calibri"/>
          <w:sz w:val="16"/>
        </w:rPr>
        <w:t xml:space="preserve"> imperial power. The paradox of our time is that </w:t>
      </w:r>
      <w:r w:rsidRPr="00643F53">
        <w:rPr>
          <w:rFonts w:eastAsia="Calibri"/>
          <w:b/>
          <w:bCs/>
          <w:highlight w:val="cyan"/>
          <w:u w:val="single"/>
        </w:rPr>
        <w:t>the world</w:t>
      </w:r>
      <w:r w:rsidRPr="00643F53">
        <w:rPr>
          <w:rFonts w:eastAsia="Calibri"/>
          <w:b/>
          <w:bCs/>
          <w:u w:val="single"/>
        </w:rPr>
        <w:t>, increasingly connected and economically interdependent</w:t>
      </w:r>
      <w:r w:rsidRPr="00643F53">
        <w:rPr>
          <w:rFonts w:eastAsia="Calibri"/>
          <w:sz w:val="16"/>
        </w:rPr>
        <w:t xml:space="preserve"> for the first time in its entire history, </w:t>
      </w:r>
      <w:r w:rsidRPr="00643F53">
        <w:rPr>
          <w:rFonts w:eastAsia="Calibri"/>
          <w:b/>
          <w:bCs/>
          <w:highlight w:val="cyan"/>
          <w:u w:val="single"/>
        </w:rPr>
        <w:t>is experiencing</w:t>
      </w:r>
      <w:r w:rsidRPr="00643F53">
        <w:rPr>
          <w:rFonts w:eastAsia="Calibri"/>
          <w:b/>
          <w:bCs/>
          <w:u w:val="single"/>
        </w:rPr>
        <w:t xml:space="preserve"> intensifying popular </w:t>
      </w:r>
      <w:r w:rsidRPr="00643F53">
        <w:rPr>
          <w:rFonts w:eastAsia="Calibri"/>
          <w:b/>
          <w:bCs/>
          <w:highlight w:val="cyan"/>
          <w:u w:val="single"/>
        </w:rPr>
        <w:t>unrest made</w:t>
      </w:r>
      <w:r w:rsidRPr="00643F53">
        <w:rPr>
          <w:rFonts w:eastAsia="Calibri"/>
          <w:b/>
          <w:bCs/>
          <w:u w:val="single"/>
        </w:rPr>
        <w:t xml:space="preserve"> all the more </w:t>
      </w:r>
      <w:r w:rsidRPr="00643F53">
        <w:rPr>
          <w:rFonts w:eastAsia="Calibri"/>
          <w:b/>
          <w:bCs/>
          <w:highlight w:val="cyan"/>
          <w:u w:val="single"/>
        </w:rPr>
        <w:t>menacing by the growing accessibility of</w:t>
      </w:r>
      <w:r w:rsidRPr="00643F53">
        <w:rPr>
          <w:rFonts w:eastAsia="Calibri"/>
          <w:sz w:val="16"/>
        </w:rPr>
        <w:t xml:space="preserve"> </w:t>
      </w:r>
      <w:r w:rsidRPr="00643F53">
        <w:rPr>
          <w:rFonts w:eastAsia="Calibri"/>
          <w:b/>
          <w:bCs/>
          <w:highlight w:val="cyan"/>
          <w:u w:val="single"/>
          <w:bdr w:val="single" w:sz="4" w:space="0" w:color="auto"/>
        </w:rPr>
        <w:t>w</w:t>
      </w:r>
      <w:r w:rsidRPr="00643F53">
        <w:rPr>
          <w:rFonts w:eastAsia="Calibri"/>
          <w:sz w:val="16"/>
        </w:rPr>
        <w:t xml:space="preserve">eapons of </w:t>
      </w:r>
      <w:r w:rsidRPr="00643F53">
        <w:rPr>
          <w:rFonts w:eastAsia="Calibri"/>
          <w:b/>
          <w:bCs/>
          <w:highlight w:val="cyan"/>
          <w:u w:val="single"/>
          <w:bdr w:val="single" w:sz="4" w:space="0" w:color="auto"/>
        </w:rPr>
        <w:t>m</w:t>
      </w:r>
      <w:r w:rsidRPr="00643F53">
        <w:rPr>
          <w:rFonts w:eastAsia="Calibri"/>
          <w:sz w:val="16"/>
        </w:rPr>
        <w:t xml:space="preserve">ass </w:t>
      </w:r>
      <w:r w:rsidRPr="00643F53">
        <w:rPr>
          <w:rFonts w:eastAsia="Calibri"/>
          <w:b/>
          <w:bCs/>
          <w:highlight w:val="cyan"/>
          <w:u w:val="single"/>
          <w:bdr w:val="single" w:sz="4" w:space="0" w:color="auto"/>
        </w:rPr>
        <w:t>d</w:t>
      </w:r>
      <w:r w:rsidRPr="00643F53">
        <w:rPr>
          <w:rFonts w:eastAsia="Calibri"/>
          <w:sz w:val="16"/>
        </w:rPr>
        <w:t xml:space="preserve">estruction - </w:t>
      </w:r>
      <w:r w:rsidRPr="00643F53">
        <w:rPr>
          <w:rFonts w:eastAsia="Calibri"/>
          <w:b/>
          <w:bCs/>
          <w:u w:val="single"/>
        </w:rPr>
        <w:t>not just to states but also</w:t>
      </w:r>
      <w:r w:rsidRPr="00643F53">
        <w:rPr>
          <w:rFonts w:eastAsia="Calibri"/>
          <w:sz w:val="16"/>
        </w:rPr>
        <w:t>, potentially</w:t>
      </w:r>
      <w:r w:rsidRPr="00643F53">
        <w:rPr>
          <w:rFonts w:eastAsia="Calibri"/>
          <w:b/>
          <w:bCs/>
          <w:u w:val="single"/>
        </w:rPr>
        <w:t>, to extremist religious and political movements.</w:t>
      </w:r>
      <w:r w:rsidRPr="00643F53">
        <w:rPr>
          <w:rFonts w:eastAsia="Calibri"/>
          <w:sz w:val="16"/>
        </w:rPr>
        <w:t xml:space="preserve"> </w:t>
      </w:r>
      <w:r w:rsidRPr="00643F53">
        <w:rPr>
          <w:rFonts w:eastAsia="Calibri"/>
          <w:sz w:val="12"/>
          <w:szCs w:val="12"/>
        </w:rPr>
        <w:t xml:space="preserve">Yet there is no effective global security mechanism for coping with the growing threat of violent political chaos 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 </w:t>
      </w:r>
      <w:proofErr w:type="spellStart"/>
      <w:r w:rsidRPr="00643F53">
        <w:rPr>
          <w:rFonts w:eastAsia="Calibri"/>
          <w:sz w:val="12"/>
          <w:szCs w:val="12"/>
        </w:rPr>
        <w:t>ulist</w:t>
      </w:r>
      <w:proofErr w:type="spellEnd"/>
      <w:r w:rsidRPr="00643F53">
        <w:rPr>
          <w:rFonts w:eastAsia="Calibri"/>
          <w:sz w:val="12"/>
          <w:szCs w:val="12"/>
        </w:rPr>
        <w:t xml:space="preserve"> political activism had spread from Europe to East Asia. On their return home after World Wars I and II, the South Asians and the North Africans who had been conscripted by the British and French imperial armies propagated a new awareness of anticolonial nation- </w:t>
      </w:r>
      <w:proofErr w:type="spellStart"/>
      <w:r w:rsidRPr="00643F53">
        <w:rPr>
          <w:rFonts w:eastAsia="Calibri"/>
          <w:sz w:val="12"/>
          <w:szCs w:val="12"/>
        </w:rPr>
        <w:t>alist</w:t>
      </w:r>
      <w:proofErr w:type="spellEnd"/>
      <w:r w:rsidRPr="00643F53">
        <w:rPr>
          <w:rFonts w:eastAsia="Calibri"/>
          <w:sz w:val="12"/>
          <w:szCs w:val="12"/>
        </w:rPr>
        <w:t xml:space="preserve"> and religious political identity among hitherto passive and pliant populations. The spread of literacy during the twentieth century and the wide-ranging impact of radio, </w:t>
      </w:r>
      <w:proofErr w:type="spellStart"/>
      <w:r w:rsidRPr="00643F53">
        <w:rPr>
          <w:rFonts w:eastAsia="Calibri"/>
          <w:sz w:val="12"/>
          <w:szCs w:val="12"/>
        </w:rPr>
        <w:t>televisión</w:t>
      </w:r>
      <w:proofErr w:type="spellEnd"/>
      <w:r w:rsidRPr="00643F53">
        <w:rPr>
          <w:rFonts w:eastAsia="Calibri"/>
          <w:sz w:val="12"/>
          <w:szCs w:val="12"/>
        </w:rPr>
        <w:t xml:space="preserve">,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 Unfortunately, in significant parts of the developing world, bitter memories of European colonialism and of more recent U.S. intrusion have given such newly aroused passions a distinctively anti-Western cast. Today, the most acute example of this phenomenon is found in an area that stretches from Egypt to India. This area, inhabited by more than 500 million politically and religiously aroused peoples, is where </w:t>
      </w:r>
      <w:proofErr w:type="spellStart"/>
      <w:proofErr w:type="gramStart"/>
      <w:r w:rsidRPr="00643F53">
        <w:rPr>
          <w:rFonts w:eastAsia="Calibri"/>
          <w:sz w:val="12"/>
          <w:szCs w:val="12"/>
        </w:rPr>
        <w:t>nato</w:t>
      </w:r>
      <w:proofErr w:type="spellEnd"/>
      <w:proofErr w:type="gramEnd"/>
      <w:r w:rsidRPr="00643F53">
        <w:rPr>
          <w:rFonts w:eastAsia="Calibri"/>
          <w:sz w:val="12"/>
          <w:szCs w:val="12"/>
        </w:rPr>
        <w:t xml:space="preserve"> is becoming more deeply embroiled. Additionally complicating is the fact that the dramatic rise of China and India and the quick recovery of Japan within the last 50 years have signaled that the global center of political and economic gravity is shifting away from the North Atlantic toward Asia and the Pacific.</w:t>
      </w:r>
      <w:r w:rsidRPr="00643F53">
        <w:rPr>
          <w:rFonts w:eastAsia="Calibri"/>
          <w:sz w:val="16"/>
        </w:rPr>
        <w:t xml:space="preserve"> And </w:t>
      </w:r>
      <w:r w:rsidRPr="00643F53">
        <w:rPr>
          <w:rFonts w:eastAsia="Calibri"/>
          <w:b/>
          <w:bCs/>
          <w:u w:val="single"/>
        </w:rPr>
        <w:t>of the currently leading global powers</w:t>
      </w:r>
      <w:r w:rsidRPr="00643F53">
        <w:rPr>
          <w:rFonts w:eastAsia="Calibri"/>
          <w:sz w:val="16"/>
        </w:rPr>
        <w:t xml:space="preserve"> - the United States, the </w:t>
      </w:r>
      <w:proofErr w:type="spellStart"/>
      <w:r w:rsidRPr="00643F53">
        <w:rPr>
          <w:rFonts w:eastAsia="Calibri"/>
          <w:sz w:val="16"/>
        </w:rPr>
        <w:t>eu</w:t>
      </w:r>
      <w:proofErr w:type="spellEnd"/>
      <w:r w:rsidRPr="00643F53">
        <w:rPr>
          <w:rFonts w:eastAsia="Calibri"/>
          <w:sz w:val="16"/>
        </w:rPr>
        <w:t xml:space="preserve">, China, Japan, Russia, and India - at least two, or perhaps even </w:t>
      </w:r>
      <w:r w:rsidRPr="00643F53">
        <w:rPr>
          <w:rFonts w:eastAsia="Calibri"/>
          <w:b/>
          <w:bCs/>
          <w:u w:val="single"/>
        </w:rPr>
        <w:t>three, are revisionist in their orientation</w:t>
      </w:r>
      <w:r w:rsidRPr="00643F53">
        <w:rPr>
          <w:rFonts w:eastAsia="Calibri"/>
          <w:sz w:val="16"/>
        </w:rPr>
        <w:t xml:space="preserve">. Whether they are "rising peacefully" (a self-confident China), truculently (an imperially nostalgic Russia) or boastfully (an assertive India, despite its internal multiethnic and religious vulnerabilities), </w:t>
      </w:r>
      <w:r w:rsidRPr="00643F53">
        <w:rPr>
          <w:rFonts w:eastAsia="Calibri"/>
          <w:b/>
          <w:bCs/>
          <w:u w:val="single"/>
        </w:rPr>
        <w:t>they all desire a change in the global pecking order</w:t>
      </w:r>
      <w:r w:rsidRPr="00643F53">
        <w:rPr>
          <w:rFonts w:eastAsia="Calibri"/>
          <w:sz w:val="16"/>
        </w:rPr>
        <w:t xml:space="preserve">. </w:t>
      </w:r>
      <w:r w:rsidRPr="00643F53">
        <w:rPr>
          <w:rFonts w:eastAsia="Calibri"/>
          <w:b/>
          <w:bCs/>
          <w:u w:val="single"/>
        </w:rPr>
        <w:t>The future conduct of and relationship among these</w:t>
      </w:r>
      <w:r w:rsidRPr="00643F53">
        <w:rPr>
          <w:rFonts w:eastAsia="Calibri"/>
          <w:sz w:val="16"/>
        </w:rPr>
        <w:t xml:space="preserve"> three still relatively cautious revisionist powers </w:t>
      </w:r>
      <w:r w:rsidRPr="00643F53">
        <w:rPr>
          <w:rFonts w:eastAsia="Calibri"/>
          <w:b/>
          <w:bCs/>
          <w:u w:val="single"/>
        </w:rPr>
        <w:t>will further intensify the strategic uncertainty. Visible on the horizon</w:t>
      </w:r>
      <w:r w:rsidRPr="00643F53">
        <w:rPr>
          <w:rFonts w:eastAsia="Calibri"/>
          <w:sz w:val="16"/>
        </w:rPr>
        <w:t xml:space="preserve"> but not as powerful </w:t>
      </w:r>
      <w:r w:rsidRPr="00643F53">
        <w:rPr>
          <w:rFonts w:eastAsia="Calibri"/>
          <w:b/>
          <w:bCs/>
          <w:u w:val="single"/>
        </w:rPr>
        <w:t xml:space="preserve">are the </w:t>
      </w:r>
      <w:r w:rsidRPr="00643F53">
        <w:rPr>
          <w:rFonts w:eastAsia="Calibri"/>
          <w:b/>
          <w:bCs/>
          <w:highlight w:val="cyan"/>
          <w:u w:val="single"/>
        </w:rPr>
        <w:t>emerging regional rebels,</w:t>
      </w:r>
      <w:r w:rsidRPr="00643F53">
        <w:rPr>
          <w:rFonts w:eastAsia="Calibri"/>
          <w:b/>
          <w:bCs/>
          <w:u w:val="single"/>
        </w:rPr>
        <w:t xml:space="preserve"> with some of them </w:t>
      </w:r>
      <w:r w:rsidRPr="00643F53">
        <w:rPr>
          <w:rFonts w:eastAsia="Calibri"/>
          <w:b/>
          <w:bCs/>
          <w:highlight w:val="cyan"/>
          <w:u w:val="single"/>
        </w:rPr>
        <w:t>defiantly reaching for nuclear weapons</w:t>
      </w:r>
      <w:r w:rsidRPr="00643F53">
        <w:rPr>
          <w:rFonts w:eastAsia="Calibri"/>
          <w:b/>
          <w:bCs/>
          <w:u w:val="single"/>
        </w:rPr>
        <w:t>. North Korea has openly flouted the international community by producing</w:t>
      </w:r>
      <w:r w:rsidRPr="00643F53">
        <w:rPr>
          <w:rFonts w:eastAsia="Calibri"/>
          <w:sz w:val="16"/>
        </w:rPr>
        <w:t xml:space="preserve"> (apparently successfully) </w:t>
      </w:r>
      <w:r w:rsidRPr="00643F53">
        <w:rPr>
          <w:rFonts w:eastAsia="Calibri"/>
          <w:b/>
          <w:bCs/>
          <w:u w:val="single"/>
        </w:rPr>
        <w:t>its own nuclear weapons - and also by profiting from their dissemination</w:t>
      </w:r>
      <w:r w:rsidRPr="00643F53">
        <w:rPr>
          <w:rFonts w:eastAsia="Calibri"/>
          <w:sz w:val="16"/>
        </w:rPr>
        <w:t xml:space="preserve">. At some point, </w:t>
      </w:r>
      <w:r w:rsidRPr="00643F53">
        <w:rPr>
          <w:rFonts w:eastAsia="Calibri"/>
          <w:b/>
          <w:bCs/>
          <w:u w:val="single"/>
        </w:rPr>
        <w:t xml:space="preserve">its unpredictability </w:t>
      </w:r>
      <w:r w:rsidRPr="00643F53">
        <w:rPr>
          <w:rFonts w:eastAsia="Calibri"/>
          <w:b/>
          <w:bCs/>
          <w:highlight w:val="cyan"/>
          <w:u w:val="single"/>
        </w:rPr>
        <w:t>could precipitate</w:t>
      </w:r>
      <w:r w:rsidRPr="00643F53">
        <w:rPr>
          <w:rFonts w:eastAsia="Calibri"/>
          <w:b/>
          <w:bCs/>
          <w:u w:val="single"/>
        </w:rPr>
        <w:t xml:space="preserve"> the first </w:t>
      </w:r>
      <w:r w:rsidRPr="00643F53">
        <w:rPr>
          <w:rFonts w:eastAsia="Calibri"/>
          <w:b/>
          <w:bCs/>
          <w:highlight w:val="cyan"/>
          <w:u w:val="single"/>
        </w:rPr>
        <w:t>use of nuclear weapons</w:t>
      </w:r>
      <w:r w:rsidRPr="00643F53">
        <w:rPr>
          <w:rFonts w:eastAsia="Calibri"/>
          <w:b/>
          <w:bCs/>
          <w:u w:val="single"/>
        </w:rPr>
        <w:t xml:space="preserve"> in anger since 1945</w:t>
      </w:r>
      <w:r w:rsidRPr="00643F53">
        <w:rPr>
          <w:rFonts w:eastAsia="Calibri"/>
          <w:sz w:val="16"/>
        </w:rPr>
        <w:t xml:space="preserve">. </w:t>
      </w:r>
      <w:r w:rsidRPr="00643F53">
        <w:rPr>
          <w:rFonts w:eastAsia="Calibri"/>
          <w:b/>
          <w:bCs/>
          <w:u w:val="single"/>
        </w:rPr>
        <w:t>Iran,</w:t>
      </w:r>
      <w:r w:rsidRPr="00643F53">
        <w:rPr>
          <w:rFonts w:eastAsia="Calibri"/>
          <w:sz w:val="16"/>
        </w:rPr>
        <w:t xml:space="preserve"> in contrast, has proclaimed that its nuclear program is entirely for peaceful purposes but so far </w:t>
      </w:r>
      <w:r w:rsidRPr="00643F53">
        <w:rPr>
          <w:rFonts w:eastAsia="Calibri"/>
          <w:b/>
          <w:bCs/>
          <w:u w:val="single"/>
        </w:rPr>
        <w:t xml:space="preserve">has been unwilling to consider consensual arrangements with the international community that would provide credible assurances regarding these intentions. In nuclear-armed Pakistan, an extremist anti-Western religious movement is threatening the country's political stability. </w:t>
      </w:r>
      <w:r w:rsidRPr="00643F53">
        <w:rPr>
          <w:rFonts w:eastAsia="Calibri"/>
          <w:sz w:val="16"/>
        </w:rPr>
        <w:t xml:space="preserve">These changes together reflect the waning of the post-World War II global hierarchy and the simultaneous dispersal of global power. Unfortunately, U.S. leadership in recent years unintentionally, but most unwisely, contributed to the currently threatening state of affairs. </w:t>
      </w:r>
      <w:r w:rsidRPr="00643F53">
        <w:rPr>
          <w:rFonts w:eastAsia="Calibri"/>
          <w:b/>
          <w:bCs/>
          <w:u w:val="single"/>
        </w:rPr>
        <w:t>The combination of Washington's arrogant unilateralism</w:t>
      </w:r>
      <w:r w:rsidRPr="00643F53">
        <w:rPr>
          <w:rFonts w:eastAsia="Calibri"/>
          <w:sz w:val="16"/>
        </w:rPr>
        <w:t xml:space="preserve"> in Iraq and its demagogic </w:t>
      </w:r>
      <w:proofErr w:type="spellStart"/>
      <w:r w:rsidRPr="00643F53">
        <w:rPr>
          <w:rFonts w:eastAsia="Calibri"/>
          <w:sz w:val="16"/>
        </w:rPr>
        <w:t>Islamophobic</w:t>
      </w:r>
      <w:proofErr w:type="spellEnd"/>
      <w:r w:rsidRPr="00643F53">
        <w:rPr>
          <w:rFonts w:eastAsia="Calibri"/>
          <w:sz w:val="16"/>
        </w:rPr>
        <w:t xml:space="preserve"> sloganeering </w:t>
      </w:r>
      <w:r w:rsidRPr="00643F53">
        <w:rPr>
          <w:rFonts w:eastAsia="Calibri"/>
          <w:b/>
          <w:bCs/>
          <w:u w:val="single"/>
        </w:rPr>
        <w:t xml:space="preserve">weakened the unity of </w:t>
      </w:r>
      <w:proofErr w:type="spellStart"/>
      <w:r w:rsidRPr="00643F53">
        <w:rPr>
          <w:rFonts w:eastAsia="Calibri"/>
          <w:b/>
          <w:bCs/>
          <w:u w:val="single"/>
        </w:rPr>
        <w:t>nato</w:t>
      </w:r>
      <w:proofErr w:type="spellEnd"/>
      <w:r w:rsidRPr="00643F53">
        <w:rPr>
          <w:rFonts w:eastAsia="Calibri"/>
          <w:b/>
          <w:bCs/>
          <w:u w:val="single"/>
        </w:rPr>
        <w:t xml:space="preserve"> and focused aroused Muslim resentments on the United States and the West more generally.</w:t>
      </w:r>
    </w:p>
    <w:p w14:paraId="3D9ED597" w14:textId="77777777" w:rsidR="00516F38" w:rsidRDefault="00516F38" w:rsidP="00516F38"/>
    <w:p w14:paraId="1174E6C9" w14:textId="77777777" w:rsidR="00516F38" w:rsidRDefault="00516F38" w:rsidP="00516F38">
      <w:pPr>
        <w:pStyle w:val="Heading4"/>
      </w:pPr>
      <w:r>
        <w:t>And independently US-EU relations access every impact</w:t>
      </w:r>
    </w:p>
    <w:p w14:paraId="4CC67A32" w14:textId="77777777" w:rsidR="00516F38" w:rsidRPr="003539B2" w:rsidRDefault="00516F38" w:rsidP="00516F38">
      <w:proofErr w:type="spellStart"/>
      <w:r w:rsidRPr="00790221">
        <w:rPr>
          <w:b/>
          <w:bCs/>
          <w:sz w:val="24"/>
          <w:highlight w:val="cyan"/>
          <w:u w:val="single"/>
        </w:rPr>
        <w:t>Stivachtis</w:t>
      </w:r>
      <w:proofErr w:type="spellEnd"/>
      <w:r w:rsidRPr="00790221">
        <w:rPr>
          <w:b/>
          <w:bCs/>
          <w:sz w:val="24"/>
          <w:highlight w:val="cyan"/>
          <w:u w:val="single"/>
        </w:rPr>
        <w:t xml:space="preserve"> 10</w:t>
      </w:r>
      <w:r w:rsidRPr="003539B2">
        <w:t xml:space="preserve"> – Director of International Studies Program @ Virginia Polytechnic Institute  [Dr. </w:t>
      </w:r>
      <w:proofErr w:type="spellStart"/>
      <w:r w:rsidRPr="003539B2">
        <w:t>Yannis</w:t>
      </w:r>
      <w:proofErr w:type="spellEnd"/>
      <w:r w:rsidRPr="003539B2">
        <w:t xml:space="preserve">. A. </w:t>
      </w:r>
      <w:proofErr w:type="spellStart"/>
      <w:r w:rsidRPr="003539B2">
        <w:t>Stivachtis</w:t>
      </w:r>
      <w:proofErr w:type="spellEnd"/>
      <w:r w:rsidRPr="003539B2">
        <w:t xml:space="preserve"> (Professor of </w:t>
      </w:r>
      <w:proofErr w:type="spellStart"/>
      <w:r w:rsidRPr="003539B2">
        <w:t>Poli</w:t>
      </w:r>
      <w:proofErr w:type="spellEnd"/>
      <w:r w:rsidRPr="003539B2">
        <w:t xml:space="preserve"> </w:t>
      </w:r>
      <w:proofErr w:type="spellStart"/>
      <w:r w:rsidRPr="003539B2">
        <w:t>Sci</w:t>
      </w:r>
      <w:proofErr w:type="spellEnd"/>
      <w:r w:rsidRPr="003539B2">
        <w:t xml:space="preserve"> @ Virginia Polytechnic Institute &amp; Ph.D. in Politics &amp; International Relations from Lancaster University), THE IMPERATIVE FOR TRANSATLANTIC COOPERATION,” The Research Institute for European and American Studies, 2010</w:t>
      </w:r>
      <w:proofErr w:type="gramStart"/>
      <w:r w:rsidRPr="003539B2">
        <w:t>,  pg</w:t>
      </w:r>
      <w:proofErr w:type="gramEnd"/>
      <w:r w:rsidRPr="003539B2">
        <w:t xml:space="preserve">. </w:t>
      </w:r>
      <w:hyperlink r:id="rId18" w:history="1">
        <w:r w:rsidRPr="00790221">
          <w:t>http://www.rieas.gr/research-areas/global-issues/transatlantic-studies/78.html</w:t>
        </w:r>
      </w:hyperlink>
      <w:r w:rsidRPr="003539B2">
        <w:t>]</w:t>
      </w:r>
    </w:p>
    <w:p w14:paraId="754AAD72" w14:textId="77777777" w:rsidR="00516F38" w:rsidRPr="003539B2" w:rsidRDefault="00516F38" w:rsidP="00516F38"/>
    <w:p w14:paraId="4CECF416" w14:textId="77777777" w:rsidR="00516F38" w:rsidRPr="00790221" w:rsidRDefault="00516F38" w:rsidP="00516F38">
      <w:pPr>
        <w:rPr>
          <w:rFonts w:eastAsia="Calibri"/>
          <w:sz w:val="16"/>
          <w:shd w:val="clear" w:color="auto" w:fill="FFFFFF"/>
        </w:rPr>
      </w:pPr>
      <w:proofErr w:type="gramStart"/>
      <w:r w:rsidRPr="00790221">
        <w:rPr>
          <w:rStyle w:val="StyleUnderline"/>
        </w:rPr>
        <w:t xml:space="preserve">There is no doubt that </w:t>
      </w:r>
      <w:r w:rsidRPr="00790221">
        <w:rPr>
          <w:rStyle w:val="StyleUnderline"/>
          <w:highlight w:val="cyan"/>
        </w:rPr>
        <w:t>US-European relations are in a period of transition</w:t>
      </w:r>
      <w:r w:rsidRPr="00790221">
        <w:rPr>
          <w:rFonts w:eastAsia="Calibri"/>
          <w:sz w:val="16"/>
          <w:shd w:val="clear" w:color="auto" w:fill="FFFFFF"/>
        </w:rPr>
        <w:t>, and that the stresses and strains of globalization are increasing both the number and the seriousness of the challenges that confront transatlantic relations.</w:t>
      </w:r>
      <w:proofErr w:type="gramEnd"/>
      <w:r w:rsidRPr="00790221">
        <w:rPr>
          <w:rFonts w:eastAsia="Calibri"/>
          <w:sz w:val="16"/>
          <w:shd w:val="clear" w:color="auto" w:fill="FFFFFF"/>
        </w:rPr>
        <w:t xml:space="preserve"> The events of 9/11 and the Iraq War have added significantly to these stresses and strains. At the same time, </w:t>
      </w:r>
      <w:r w:rsidRPr="00790221">
        <w:rPr>
          <w:rStyle w:val="StyleUnderline"/>
        </w:rPr>
        <w:t xml:space="preserve">international </w:t>
      </w:r>
      <w:r w:rsidRPr="00790221">
        <w:rPr>
          <w:rStyle w:val="StyleUnderline"/>
          <w:highlight w:val="cyan"/>
        </w:rPr>
        <w:t>terrorism</w:t>
      </w:r>
      <w:r w:rsidRPr="00790221">
        <w:rPr>
          <w:rFonts w:eastAsia="Calibri"/>
          <w:sz w:val="16"/>
          <w:shd w:val="clear" w:color="auto" w:fill="FFFFFF"/>
        </w:rPr>
        <w:t xml:space="preserve">, </w:t>
      </w:r>
      <w:r w:rsidRPr="00790221">
        <w:rPr>
          <w:rStyle w:val="StyleUnderline"/>
        </w:rPr>
        <w:t xml:space="preserve">the </w:t>
      </w:r>
      <w:proofErr w:type="spellStart"/>
      <w:r w:rsidRPr="00790221">
        <w:rPr>
          <w:rStyle w:val="StyleUnderline"/>
        </w:rPr>
        <w:t>nuclearization</w:t>
      </w:r>
      <w:proofErr w:type="spellEnd"/>
      <w:r w:rsidRPr="00790221">
        <w:rPr>
          <w:rStyle w:val="StyleUnderline"/>
        </w:rPr>
        <w:t xml:space="preserve"> of North Korea and especially Iran, the </w:t>
      </w:r>
      <w:r w:rsidRPr="00790221">
        <w:rPr>
          <w:rStyle w:val="StyleUnderline"/>
          <w:highlight w:val="cyan"/>
        </w:rPr>
        <w:t>proliferation of</w:t>
      </w:r>
      <w:r w:rsidRPr="00790221">
        <w:rPr>
          <w:rStyle w:val="StyleUnderline"/>
        </w:rPr>
        <w:t xml:space="preserve"> </w:t>
      </w:r>
      <w:r w:rsidRPr="00790221">
        <w:rPr>
          <w:rFonts w:eastAsia="Calibri"/>
          <w:sz w:val="16"/>
          <w:shd w:val="clear" w:color="auto" w:fill="FFFFFF"/>
        </w:rPr>
        <w:t>weapons of mass destruction (</w:t>
      </w:r>
      <w:r w:rsidRPr="00790221">
        <w:rPr>
          <w:rStyle w:val="StyleUnderline"/>
          <w:highlight w:val="cyan"/>
        </w:rPr>
        <w:t>WMD</w:t>
      </w:r>
      <w:r w:rsidRPr="00790221">
        <w:rPr>
          <w:rStyle w:val="StyleUnderline"/>
        </w:rPr>
        <w:t xml:space="preserve">), the </w:t>
      </w:r>
      <w:r w:rsidRPr="00790221">
        <w:rPr>
          <w:rStyle w:val="StyleUnderline"/>
          <w:highlight w:val="cyan"/>
        </w:rPr>
        <w:t>transformation of Russia</w:t>
      </w:r>
      <w:r w:rsidRPr="00790221">
        <w:rPr>
          <w:rFonts w:eastAsia="Calibri"/>
          <w:sz w:val="16"/>
          <w:shd w:val="clear" w:color="auto" w:fill="FFFFFF"/>
        </w:rPr>
        <w:t xml:space="preserve"> into a stable and cooperative member of the international community, </w:t>
      </w:r>
      <w:r w:rsidRPr="00790221">
        <w:rPr>
          <w:rStyle w:val="StyleUnderline"/>
        </w:rPr>
        <w:t xml:space="preserve">the </w:t>
      </w:r>
      <w:r w:rsidRPr="00790221">
        <w:rPr>
          <w:rStyle w:val="StyleUnderline"/>
          <w:highlight w:val="cyan"/>
        </w:rPr>
        <w:t>growing power of China</w:t>
      </w:r>
      <w:r w:rsidRPr="00790221">
        <w:rPr>
          <w:rStyle w:val="StyleUnderline"/>
        </w:rPr>
        <w:t xml:space="preserve">, the political and economic transformation and integration of the Caucasian and Central Asian states, the integration and stabilization of the Balkan countries, </w:t>
      </w:r>
      <w:r w:rsidRPr="00790221">
        <w:rPr>
          <w:rStyle w:val="StyleUnderline"/>
          <w:highlight w:val="cyan"/>
        </w:rPr>
        <w:t>the promotion of peace and stability in the Middle East, poverty, climate change, AIDS and other emergent problems and situations require</w:t>
      </w:r>
      <w:r w:rsidRPr="00790221">
        <w:rPr>
          <w:rStyle w:val="StyleUnderline"/>
        </w:rPr>
        <w:t xml:space="preserve"> further </w:t>
      </w:r>
      <w:r w:rsidRPr="00790221">
        <w:rPr>
          <w:rStyle w:val="StyleUnderline"/>
          <w:highlight w:val="cyan"/>
        </w:rPr>
        <w:t>coop</w:t>
      </w:r>
      <w:r w:rsidRPr="00790221">
        <w:rPr>
          <w:rStyle w:val="StyleUnderline"/>
        </w:rPr>
        <w:t xml:space="preserve">eration </w:t>
      </w:r>
      <w:r w:rsidRPr="00790221">
        <w:rPr>
          <w:rFonts w:eastAsia="Calibri"/>
          <w:sz w:val="16"/>
          <w:shd w:val="clear" w:color="auto" w:fill="FFFFFF"/>
        </w:rPr>
        <w:t xml:space="preserve">among countries at the regional, global and institutional levels. Therefore, </w:t>
      </w:r>
      <w:r w:rsidRPr="00790221">
        <w:rPr>
          <w:rStyle w:val="StyleUnderline"/>
        </w:rPr>
        <w:t>cooperation between the U.S. and Europe is more imperative than ever to deal effectively with these problems</w:t>
      </w:r>
      <w:r w:rsidRPr="00790221">
        <w:rPr>
          <w:rFonts w:eastAsia="Calibri"/>
          <w:sz w:val="16"/>
          <w:shd w:val="clear" w:color="auto" w:fill="FFFFFF"/>
        </w:rPr>
        <w:t xml:space="preserve">. It is fair to say that </w:t>
      </w:r>
      <w:r w:rsidRPr="00790221">
        <w:rPr>
          <w:rStyle w:val="StyleUnderline"/>
          <w:highlight w:val="cyan"/>
        </w:rPr>
        <w:t>the challenges of crafting a</w:t>
      </w:r>
      <w:r w:rsidRPr="00790221">
        <w:rPr>
          <w:rStyle w:val="StyleUnderline"/>
        </w:rPr>
        <w:t xml:space="preserve"> new </w:t>
      </w:r>
      <w:r w:rsidRPr="00790221">
        <w:rPr>
          <w:rStyle w:val="StyleUnderline"/>
          <w:highlight w:val="cyan"/>
        </w:rPr>
        <w:t>relationship</w:t>
      </w:r>
      <w:r w:rsidRPr="00790221">
        <w:rPr>
          <w:rStyle w:val="StyleUnderline"/>
        </w:rPr>
        <w:t xml:space="preserve"> between the U.S. and the EU as well as between the U.S. and NATO </w:t>
      </w:r>
      <w:r w:rsidRPr="00790221">
        <w:rPr>
          <w:rStyle w:val="StyleUnderline"/>
          <w:highlight w:val="cyan"/>
        </w:rPr>
        <w:t>are more regional</w:t>
      </w:r>
      <w:r w:rsidRPr="00790221">
        <w:rPr>
          <w:rStyle w:val="StyleUnderline"/>
        </w:rPr>
        <w:t xml:space="preserve"> than global, </w:t>
      </w:r>
      <w:r w:rsidRPr="00790221">
        <w:rPr>
          <w:rStyle w:val="StyleUnderline"/>
          <w:highlight w:val="cyan"/>
        </w:rPr>
        <w:t>but the</w:t>
      </w:r>
      <w:r w:rsidRPr="00790221">
        <w:rPr>
          <w:rStyle w:val="StyleUnderline"/>
        </w:rPr>
        <w:t xml:space="preserve"> implications of </w:t>
      </w:r>
      <w:r w:rsidRPr="00790221">
        <w:rPr>
          <w:rStyle w:val="StyleUnderline"/>
          <w:highlight w:val="cyan"/>
        </w:rPr>
        <w:t>success or failure will be global</w:t>
      </w:r>
      <w:r w:rsidRPr="00790221">
        <w:rPr>
          <w:rStyle w:val="StyleUnderline"/>
        </w:rPr>
        <w:t>.</w:t>
      </w:r>
      <w:r w:rsidRPr="00790221">
        <w:rPr>
          <w:rFonts w:eastAsia="Calibri"/>
          <w:sz w:val="16"/>
          <w:shd w:val="clear" w:color="auto" w:fill="FFFFFF"/>
        </w:rPr>
        <w:t xml:space="preserve"> The transatlantic relationship is still in crisis,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790221">
        <w:rPr>
          <w:rStyle w:val="StyleUnderline"/>
        </w:rPr>
        <w:t>if European leaders conclude that Europe must become counterweight to the U.S., rather than a partner, it will be difficult to engage in the kind of open search for a common ground than an elective partnership requires</w:t>
      </w:r>
      <w:r w:rsidRPr="00790221">
        <w:rPr>
          <w:rFonts w:eastAsia="Calibri"/>
          <w:sz w:val="16"/>
          <w:shd w:val="clear" w:color="auto" w:fill="FFFFFF"/>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790221">
        <w:rPr>
          <w:rStyle w:val="StyleUnderline"/>
        </w:rPr>
        <w:t>A vibrant transatlantic partnership remains a real possibility, but only if both sides make the necessary political commitment.</w:t>
      </w:r>
      <w:r w:rsidRPr="00790221">
        <w:rPr>
          <w:rFonts w:eastAsia="Calibri"/>
          <w:color w:val="000000"/>
          <w:szCs w:val="18"/>
          <w:u w:val="single"/>
          <w:shd w:val="clear" w:color="auto" w:fill="FFFFFF"/>
        </w:rPr>
        <w:t xml:space="preserve"> </w:t>
      </w:r>
      <w:r w:rsidRPr="00790221">
        <w:rPr>
          <w:rFonts w:eastAsia="Calibri"/>
          <w:sz w:val="16"/>
          <w:shd w:val="clear" w:color="auto" w:fill="FFFFFF"/>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w:t>
      </w:r>
      <w:proofErr w:type="spellStart"/>
      <w:r w:rsidRPr="00790221">
        <w:rPr>
          <w:rFonts w:eastAsia="Calibri"/>
          <w:sz w:val="16"/>
          <w:shd w:val="clear" w:color="auto" w:fill="FFFFFF"/>
        </w:rPr>
        <w:t>nuclearization</w:t>
      </w:r>
      <w:proofErr w:type="spellEnd"/>
      <w:r w:rsidRPr="00790221">
        <w:rPr>
          <w:rFonts w:eastAsia="Calibri"/>
          <w:sz w:val="16"/>
          <w:shd w:val="clear" w:color="auto" w:fill="FFFFFF"/>
        </w:rPr>
        <w:t xml:space="preserve"> of Iran and North Korea. This commonality of threats is clearly perceived by publics on both sides of the Atlantic.</w:t>
      </w:r>
    </w:p>
    <w:p w14:paraId="424BA9F3" w14:textId="77777777" w:rsidR="007B31F3" w:rsidRDefault="007B31F3" w:rsidP="007B31F3">
      <w:pPr>
        <w:pStyle w:val="Heading4"/>
      </w:pPr>
    </w:p>
    <w:p w14:paraId="6BC3A55E" w14:textId="77777777" w:rsidR="007B31F3" w:rsidRPr="007B31F3" w:rsidRDefault="007B31F3" w:rsidP="007B31F3">
      <w:pPr>
        <w:pStyle w:val="Heading2"/>
      </w:pPr>
      <w:r w:rsidRPr="007B31F3">
        <w:t xml:space="preserve">Solvency - 1ac </w:t>
      </w:r>
    </w:p>
    <w:p w14:paraId="702A7818" w14:textId="4BABFC09" w:rsidR="007B31F3" w:rsidRDefault="007B31F3" w:rsidP="007B31F3">
      <w:pPr>
        <w:pStyle w:val="Heading4"/>
      </w:pPr>
      <w:r>
        <w:br/>
      </w:r>
      <w:r>
        <w:br/>
        <w:t>Plan is a no-cost option for Congress – The Executive won’t use the detention war power for domestic captures – but keeping the option legal makes the perception of its use alive</w:t>
      </w:r>
    </w:p>
    <w:p w14:paraId="284E23BC" w14:textId="77777777" w:rsidR="007B31F3" w:rsidRPr="001E749B" w:rsidRDefault="007B31F3" w:rsidP="007B31F3">
      <w:pPr>
        <w:rPr>
          <w:sz w:val="16"/>
        </w:rPr>
      </w:pPr>
      <w:r w:rsidRPr="001E749B">
        <w:rPr>
          <w:sz w:val="16"/>
        </w:rPr>
        <w:t xml:space="preserve">Robert M. </w:t>
      </w:r>
      <w:r w:rsidRPr="001E749B">
        <w:rPr>
          <w:rStyle w:val="Style13ptBold"/>
        </w:rPr>
        <w:t>Chesney</w:t>
      </w:r>
      <w:r w:rsidRPr="001E749B">
        <w:rPr>
          <w:sz w:val="16"/>
        </w:rPr>
        <w:t xml:space="preserve">, Nonresident Senior Fellow, Governance Studies @ Brookings and Benjamin </w:t>
      </w:r>
      <w:proofErr w:type="spellStart"/>
      <w:r w:rsidRPr="001E749B">
        <w:rPr>
          <w:sz w:val="16"/>
        </w:rPr>
        <w:t>Wittes</w:t>
      </w:r>
      <w:proofErr w:type="spellEnd"/>
      <w:r w:rsidRPr="001E749B">
        <w:rPr>
          <w:sz w:val="16"/>
        </w:rPr>
        <w:t>, Senior Fellow, Governance Studies @ Brookings, “Protecting U.S. Citizens’ Constitutional Rights During the War on Terror”, Testimony To Congress, May 22</w:t>
      </w:r>
      <w:r w:rsidRPr="001E749B">
        <w:rPr>
          <w:sz w:val="16"/>
          <w:vertAlign w:val="superscript"/>
        </w:rPr>
        <w:t>nd</w:t>
      </w:r>
      <w:r w:rsidRPr="001E749B">
        <w:rPr>
          <w:sz w:val="16"/>
        </w:rPr>
        <w:t xml:space="preserve"> 20</w:t>
      </w:r>
      <w:r w:rsidRPr="001E749B">
        <w:rPr>
          <w:rStyle w:val="Style13ptBold"/>
        </w:rPr>
        <w:t>13</w:t>
      </w:r>
      <w:r w:rsidRPr="001E749B">
        <w:rPr>
          <w:sz w:val="16"/>
        </w:rPr>
        <w:t xml:space="preserve">, http://www.brookings.edu/research/testimony/2013/05/22-war-on-terror-chesney-wittes </w:t>
      </w:r>
      <w:r>
        <w:rPr>
          <w:sz w:val="16"/>
        </w:rPr>
        <w:t>(BJN)</w:t>
      </w:r>
    </w:p>
    <w:p w14:paraId="58BDB63E" w14:textId="77777777" w:rsidR="007B31F3" w:rsidRDefault="007B31F3" w:rsidP="007B31F3"/>
    <w:p w14:paraId="0105454A" w14:textId="77777777" w:rsidR="007B31F3" w:rsidRPr="001A389F" w:rsidRDefault="007B31F3" w:rsidP="007B31F3">
      <w:pPr>
        <w:rPr>
          <w:sz w:val="16"/>
        </w:rPr>
      </w:pPr>
      <w:r w:rsidRPr="001A389F">
        <w:rPr>
          <w:sz w:val="16"/>
        </w:rPr>
        <w:t xml:space="preserve">We would like to make four major points today, points which lead to a single recommendation: </w:t>
      </w:r>
      <w:r w:rsidRPr="001A389F">
        <w:rPr>
          <w:rStyle w:val="StyleUnderline"/>
        </w:rPr>
        <w:t>First, a review</w:t>
      </w:r>
      <w:r w:rsidRPr="00C2715F">
        <w:rPr>
          <w:rStyle w:val="StyleUnderline"/>
        </w:rPr>
        <w:t xml:space="preserve"> of the relevant case law suggests that the Supreme Court</w:t>
      </w:r>
      <w:r w:rsidRPr="001A389F">
        <w:rPr>
          <w:sz w:val="16"/>
        </w:rPr>
        <w:t xml:space="preserve"> as currently aligned </w:t>
      </w:r>
      <w:r w:rsidRPr="00C2715F">
        <w:rPr>
          <w:rStyle w:val="StyleUnderline"/>
        </w:rPr>
        <w:t xml:space="preserve">would </w:t>
      </w:r>
      <w:r w:rsidRPr="001A389F">
        <w:rPr>
          <w:sz w:val="16"/>
        </w:rPr>
        <w:t xml:space="preserve">probably </w:t>
      </w:r>
      <w:r w:rsidRPr="00C2715F">
        <w:rPr>
          <w:rStyle w:val="StyleUnderline"/>
        </w:rPr>
        <w:t>not approve the use of long-term military detention under</w:t>
      </w:r>
      <w:r w:rsidRPr="001A389F">
        <w:rPr>
          <w:sz w:val="16"/>
        </w:rPr>
        <w:t xml:space="preserve"> color of the Authorization for </w:t>
      </w:r>
      <w:r w:rsidRPr="00C2715F">
        <w:rPr>
          <w:rStyle w:val="StyleUnderline"/>
        </w:rPr>
        <w:t>the</w:t>
      </w:r>
      <w:r w:rsidRPr="001A389F">
        <w:rPr>
          <w:sz w:val="16"/>
        </w:rPr>
        <w:t xml:space="preserve"> Use of Military force (</w:t>
      </w:r>
      <w:r w:rsidRPr="00C2715F">
        <w:rPr>
          <w:rStyle w:val="StyleUnderline"/>
        </w:rPr>
        <w:t>AUMF</w:t>
      </w:r>
      <w:r w:rsidRPr="001A389F">
        <w:rPr>
          <w:sz w:val="16"/>
        </w:rPr>
        <w:t xml:space="preserve">) </w:t>
      </w:r>
      <w:r w:rsidRPr="00C2715F">
        <w:rPr>
          <w:rStyle w:val="StyleUnderline"/>
        </w:rPr>
        <w:t>with respect to a United States citizen detainee who was arrested by law enforcement authorities within the United States</w:t>
      </w:r>
      <w:r w:rsidRPr="001A389F">
        <w:rPr>
          <w:sz w:val="16"/>
        </w:rPr>
        <w:t xml:space="preserve">. </w:t>
      </w:r>
      <w:r w:rsidRPr="001A389F">
        <w:rPr>
          <w:rStyle w:val="StyleUnderline"/>
        </w:rPr>
        <w:t>Whether it would approve detention for a non-citizen captured within the United States is also in doubt,</w:t>
      </w:r>
      <w:r w:rsidRPr="001A389F">
        <w:rPr>
          <w:sz w:val="16"/>
        </w:rPr>
        <w:t xml:space="preserve"> though the matter is less clear in that setting. </w:t>
      </w:r>
      <w:r w:rsidRPr="001A389F">
        <w:rPr>
          <w:rStyle w:val="StyleUnderline"/>
        </w:rPr>
        <w:t>Second, current criminal justice authorities provide ample grounds for ensuring the incapacitation of such persons in most foreseeable instances. There is little if anything to be gained for the executive branch in gambling with the domestic military detention option, which would carry significant litigation risk and guarantee divisive political friction.</w:t>
      </w:r>
      <w:r>
        <w:rPr>
          <w:rStyle w:val="StyleUnderline"/>
        </w:rPr>
        <w:t xml:space="preserve"> </w:t>
      </w:r>
      <w:r w:rsidRPr="001A389F">
        <w:rPr>
          <w:rStyle w:val="StyleUnderline"/>
        </w:rPr>
        <w:t>Third, although the Bush administration did use military detention for domestic captures in two instances</w:t>
      </w:r>
      <w:r w:rsidRPr="001A389F">
        <w:rPr>
          <w:sz w:val="16"/>
        </w:rPr>
        <w:t>—one involving a citizen, another a non-citizen—</w:t>
      </w:r>
      <w:r w:rsidRPr="001A389F">
        <w:rPr>
          <w:rStyle w:val="StyleUnderline"/>
        </w:rPr>
        <w:t>it typically relied on the criminal justice system instead</w:t>
      </w:r>
      <w:r w:rsidRPr="001A389F">
        <w:rPr>
          <w:sz w:val="16"/>
        </w:rPr>
        <w:t xml:space="preserve">. Indeed, </w:t>
      </w:r>
      <w:r w:rsidRPr="001A389F">
        <w:rPr>
          <w:rStyle w:val="StyleUnderline"/>
        </w:rPr>
        <w:t>in the case of the citizen detainee, it eventually backed away</w:t>
      </w:r>
      <w:r w:rsidRPr="001A389F">
        <w:rPr>
          <w:sz w:val="16"/>
        </w:rPr>
        <w:t xml:space="preserve"> in the face of a looming judicial reversal. </w:t>
      </w:r>
      <w:r w:rsidRPr="001A389F">
        <w:rPr>
          <w:rStyle w:val="StyleUnderline"/>
        </w:rPr>
        <w:t>The Obama administration has stayed this course,</w:t>
      </w:r>
      <w:r w:rsidRPr="001A389F">
        <w:rPr>
          <w:sz w:val="16"/>
        </w:rPr>
        <w:t xml:space="preserve"> taking similar action with respect to the domestic non-citizen detainee in military custody. </w:t>
      </w:r>
      <w:r w:rsidRPr="001A389F">
        <w:rPr>
          <w:rStyle w:val="StyleUnderline"/>
        </w:rPr>
        <w:t xml:space="preserve">Today </w:t>
      </w:r>
      <w:r w:rsidRPr="00142489">
        <w:rPr>
          <w:rStyle w:val="Emphasis"/>
        </w:rPr>
        <w:t>it is highly unlikely that an administration of either party would attempt to use these authorities again.</w:t>
      </w:r>
      <w:r>
        <w:rPr>
          <w:rStyle w:val="StyleUnderline"/>
        </w:rPr>
        <w:t xml:space="preserve"> </w:t>
      </w:r>
      <w:r w:rsidRPr="001A389F">
        <w:rPr>
          <w:sz w:val="16"/>
        </w:rPr>
        <w:t xml:space="preserve">Fourth, </w:t>
      </w:r>
      <w:r w:rsidRPr="00142489">
        <w:rPr>
          <w:rStyle w:val="Emphasis"/>
        </w:rPr>
        <w:t>because these options nonetheless have not formally been foreclosed in law, there are periodic surges of interest in them</w:t>
      </w:r>
      <w:r w:rsidRPr="001A389F">
        <w:rPr>
          <w:rStyle w:val="StyleUnderline"/>
        </w:rPr>
        <w:t xml:space="preserve"> by both political supporters and opponents</w:t>
      </w:r>
      <w:r w:rsidRPr="001A389F">
        <w:rPr>
          <w:sz w:val="16"/>
        </w:rPr>
        <w:t xml:space="preserve">. </w:t>
      </w:r>
      <w:r w:rsidRPr="001A389F">
        <w:rPr>
          <w:rStyle w:val="StyleUnderline"/>
        </w:rPr>
        <w:t>Supporters demand their use in cases like that of the Boston Marathon bombing. Opponents, meanwhile, have gone to court to seek injunctive relief against law of war detention authorities based on speculative fears of military detentions that will not take place.</w:t>
      </w:r>
      <w:r>
        <w:rPr>
          <w:rStyle w:val="StyleUnderline"/>
        </w:rPr>
        <w:t xml:space="preserve"> </w:t>
      </w:r>
      <w:r w:rsidRPr="00142489">
        <w:rPr>
          <w:rStyle w:val="Emphasis"/>
        </w:rPr>
        <w:t>All of this is disruptive, undesirable, and unnecessary</w:t>
      </w:r>
      <w:r w:rsidRPr="001A389F">
        <w:rPr>
          <w:rStyle w:val="StyleUnderline"/>
        </w:rPr>
        <w:t>.</w:t>
      </w:r>
      <w:r w:rsidRPr="001A389F">
        <w:rPr>
          <w:sz w:val="16"/>
        </w:rPr>
        <w:t xml:space="preserve"> </w:t>
      </w:r>
      <w:r w:rsidRPr="001A389F">
        <w:rPr>
          <w:rStyle w:val="StyleUnderline"/>
        </w:rPr>
        <w:t>Based on these observations, we therefore recommend that Congress codify in statute today’s practical status quo.</w:t>
      </w:r>
      <w:r w:rsidRPr="001A389F">
        <w:rPr>
          <w:sz w:val="16"/>
        </w:rPr>
        <w:t xml:space="preserve"> That is, </w:t>
      </w:r>
      <w:r w:rsidRPr="001A389F">
        <w:rPr>
          <w:rStyle w:val="StyleUnderline"/>
        </w:rPr>
        <w:t xml:space="preserve">Congress should state explicitly that detention authority under the AUMF and the NDAA does not extend to any persons captured within the territory of the United States. </w:t>
      </w:r>
      <w:r w:rsidRPr="001A389F">
        <w:rPr>
          <w:sz w:val="16"/>
        </w:rPr>
        <w:t xml:space="preserve">We provide a more expansive discussion of these points below, in two parts. The first part outlines the legal context against which these issues arise today. The second discusses the practical and </w:t>
      </w:r>
      <w:proofErr w:type="gramStart"/>
      <w:r w:rsidRPr="001A389F">
        <w:rPr>
          <w:sz w:val="16"/>
        </w:rPr>
        <w:t xml:space="preserve">policy consequences of leaving the current status quo </w:t>
      </w:r>
      <w:proofErr w:type="spellStart"/>
      <w:r w:rsidRPr="001A389F">
        <w:rPr>
          <w:sz w:val="16"/>
        </w:rPr>
        <w:t>uncodified</w:t>
      </w:r>
      <w:proofErr w:type="spellEnd"/>
      <w:r w:rsidRPr="001A389F">
        <w:rPr>
          <w:sz w:val="16"/>
        </w:rPr>
        <w:t xml:space="preserve"> in statute and explains</w:t>
      </w:r>
      <w:proofErr w:type="gramEnd"/>
      <w:r w:rsidRPr="001A389F">
        <w:rPr>
          <w:sz w:val="16"/>
        </w:rPr>
        <w:t xml:space="preserve"> our recommendation for legislation.</w:t>
      </w:r>
    </w:p>
    <w:p w14:paraId="423FD66A" w14:textId="77777777" w:rsidR="007B31F3" w:rsidRDefault="007B31F3" w:rsidP="007B31F3"/>
    <w:p w14:paraId="261172A2" w14:textId="77777777" w:rsidR="007B31F3" w:rsidRDefault="007B31F3" w:rsidP="007B31F3">
      <w:pPr>
        <w:pStyle w:val="Heading4"/>
      </w:pPr>
      <w:r>
        <w:t xml:space="preserve">Interpreting the NDAA to exclude domestic captures is critical to extraditions </w:t>
      </w:r>
    </w:p>
    <w:p w14:paraId="066772CB" w14:textId="600BDDDF" w:rsidR="007B31F3" w:rsidRDefault="007B31F3" w:rsidP="007B31F3">
      <w:r>
        <w:t xml:space="preserve">Stacy K. </w:t>
      </w:r>
      <w:r w:rsidRPr="002C41A9">
        <w:rPr>
          <w:rStyle w:val="Style13ptBold"/>
        </w:rPr>
        <w:t>Hayes</w:t>
      </w:r>
      <w:r>
        <w:t>. J.D. Candidate Wayne State University, “INTERPRETING THE NEW LANGUAGE OF THE NATIONAL DEFENSE AUTHORIZATION ACT: A POTENTIAL BARRIER TO THE EXTRADITION OF HIGH VALUE TERROR SUSPECTS”, 58 Wayne L. Rev. 567, Summer 20</w:t>
      </w:r>
      <w:r w:rsidRPr="002C41A9">
        <w:rPr>
          <w:rStyle w:val="Style13ptBold"/>
        </w:rPr>
        <w:t>12</w:t>
      </w:r>
      <w:r>
        <w:rPr>
          <w:rStyle w:val="Style13ptBold"/>
        </w:rPr>
        <w:t xml:space="preserve"> </w:t>
      </w:r>
    </w:p>
    <w:p w14:paraId="49AB833A" w14:textId="77777777" w:rsidR="007B31F3" w:rsidRDefault="007B31F3" w:rsidP="007B31F3"/>
    <w:p w14:paraId="53D62BB9" w14:textId="77777777" w:rsidR="007B31F3" w:rsidRPr="00F537BA" w:rsidRDefault="007B31F3" w:rsidP="007B31F3">
      <w:pPr>
        <w:rPr>
          <w:rStyle w:val="StyleUnderline"/>
        </w:rPr>
      </w:pPr>
      <w:r w:rsidRPr="00C2396F">
        <w:rPr>
          <w:sz w:val="14"/>
        </w:rPr>
        <w:t xml:space="preserve">C. </w:t>
      </w:r>
      <w:r w:rsidRPr="00861CBF">
        <w:rPr>
          <w:rStyle w:val="StyleUnderline"/>
        </w:rPr>
        <w:t>Assurances that Include a Guarantee of a Right to Fair Trial Are</w:t>
      </w:r>
      <w:r w:rsidRPr="00C2396F">
        <w:rPr>
          <w:sz w:val="14"/>
        </w:rPr>
        <w:t xml:space="preserve"> </w:t>
      </w:r>
      <w:r w:rsidRPr="00861CBF">
        <w:rPr>
          <w:rStyle w:val="Emphasis"/>
        </w:rPr>
        <w:t>Key</w:t>
      </w:r>
      <w:r w:rsidRPr="00C2396F">
        <w:rPr>
          <w:sz w:val="14"/>
        </w:rPr>
        <w:t xml:space="preserve"> </w:t>
      </w:r>
      <w:r w:rsidRPr="00861CBF">
        <w:rPr>
          <w:rStyle w:val="StyleUnderline"/>
        </w:rPr>
        <w:t>to Achieving Extradition</w:t>
      </w:r>
      <w:r>
        <w:rPr>
          <w:rStyle w:val="StyleUnderline"/>
        </w:rPr>
        <w:t xml:space="preserve"> </w:t>
      </w:r>
      <w:r w:rsidRPr="00861CBF">
        <w:rPr>
          <w:rStyle w:val="StyleUnderline"/>
        </w:rPr>
        <w:t>On the surface, the new statutory language in the NDAA does not pose any problems to the United States continuing to provide assurances to her European allies</w:t>
      </w:r>
      <w:r w:rsidRPr="00C2396F">
        <w:rPr>
          <w:sz w:val="14"/>
        </w:rPr>
        <w:t xml:space="preserve"> that terror suspects will receive humane treatment and a fair trial</w:t>
      </w:r>
      <w:r w:rsidRPr="00861CBF">
        <w:rPr>
          <w:rStyle w:val="StyleUnderline"/>
        </w:rPr>
        <w:t>. But it remains imperative that the current and future administrations understand that affording anything less than a fair trial to these terror suspects in the federal justice system will likely result in terrorists</w:t>
      </w:r>
      <w:r w:rsidRPr="00C2396F">
        <w:rPr>
          <w:sz w:val="14"/>
        </w:rPr>
        <w:t xml:space="preserve"> </w:t>
      </w:r>
      <w:r w:rsidRPr="00861CBF">
        <w:rPr>
          <w:rStyle w:val="Emphasis"/>
        </w:rPr>
        <w:t>evading justice altogether. The U.S. government should not underestimate its allies' doubt regarding the fairness of the military tribunal system</w:t>
      </w:r>
      <w:r w:rsidRPr="00C2396F">
        <w:rPr>
          <w:sz w:val="14"/>
        </w:rPr>
        <w:t xml:space="preserve">, substantiated or not, when evaluating whether to provide and uphold assurances that terror suspects will go to trial in regularly constituted courts to ensure their extradition. </w:t>
      </w:r>
      <w:r w:rsidRPr="00861CBF">
        <w:rPr>
          <w:rStyle w:val="StyleUnderline"/>
        </w:rPr>
        <w:t>It is clear that the European approach to human rights, even as it affects extradition, includes the right to a fair trial that does not include trial by military tribunal.</w:t>
      </w:r>
      <w:r w:rsidRPr="00C2396F">
        <w:rPr>
          <w:sz w:val="14"/>
        </w:rPr>
        <w:t xml:space="preserve"> </w:t>
      </w:r>
      <w:proofErr w:type="gramStart"/>
      <w:r w:rsidRPr="00C2396F">
        <w:rPr>
          <w:sz w:val="14"/>
        </w:rPr>
        <w:t>n131</w:t>
      </w:r>
      <w:proofErr w:type="gramEnd"/>
      <w:r w:rsidRPr="00C2396F">
        <w:rPr>
          <w:sz w:val="14"/>
        </w:rPr>
        <w:t xml:space="preserve"> As history demonstrates, "</w:t>
      </w:r>
      <w:r w:rsidRPr="00861CBF">
        <w:rPr>
          <w:rStyle w:val="StyleUnderline"/>
        </w:rPr>
        <w:t>the right to a fair trial is one of the most litigated of all human rights. It is also perhaps one of the most important because without it a violation of a human right is unlikely to be remedied in domestic procedures.</w:t>
      </w:r>
      <w:r w:rsidRPr="00C2396F">
        <w:rPr>
          <w:sz w:val="14"/>
        </w:rPr>
        <w:t xml:space="preserve">" n132 Moreover, many international cases have highlighted "the importance of independence and impartiality" as a key feature of a fair trial. </w:t>
      </w:r>
      <w:proofErr w:type="gramStart"/>
      <w:r w:rsidRPr="00C2396F">
        <w:rPr>
          <w:sz w:val="14"/>
        </w:rPr>
        <w:t>n133</w:t>
      </w:r>
      <w:proofErr w:type="gramEnd"/>
      <w:r w:rsidRPr="00C2396F">
        <w:rPr>
          <w:sz w:val="14"/>
        </w:rPr>
        <w:t xml:space="preserve"> For instance, </w:t>
      </w:r>
      <w:r w:rsidRPr="00861CBF">
        <w:rPr>
          <w:rStyle w:val="StyleUnderline"/>
        </w:rPr>
        <w:t>the European Court</w:t>
      </w:r>
      <w:r w:rsidRPr="00C2396F">
        <w:rPr>
          <w:sz w:val="14"/>
        </w:rPr>
        <w:t xml:space="preserve"> in Weeks v. United Kingdom </w:t>
      </w:r>
      <w:r w:rsidRPr="00861CBF">
        <w:rPr>
          <w:rStyle w:val="StyleUnderline"/>
        </w:rPr>
        <w:t>noted that the most important, fundamental feature of court is the "independence of the executive and of the parties involved.</w:t>
      </w:r>
      <w:r w:rsidRPr="00C2396F">
        <w:rPr>
          <w:sz w:val="14"/>
        </w:rPr>
        <w:t xml:space="preserve">" n134 As one scholar noted in </w:t>
      </w:r>
      <w:proofErr w:type="spellStart"/>
      <w:r w:rsidRPr="00C2396F">
        <w:rPr>
          <w:sz w:val="14"/>
        </w:rPr>
        <w:t>Lamy</w:t>
      </w:r>
      <w:proofErr w:type="spellEnd"/>
      <w:r w:rsidRPr="00C2396F">
        <w:rPr>
          <w:sz w:val="14"/>
        </w:rPr>
        <w:t xml:space="preserve"> v. Belgium, "the European Court of Human Rights noted that a fair hearing is not possible when detainees are denied access to those documents in the investigation file which are essential to effectively challenge the lawfulness of [one's] [*591] detention." n135 And more recently, the U.K. House of Lords stated in A. v. Secretary of State for the Home Department that "neither the common law . . . nor international human rights law allows indefinite detention at the behest of the executive, however well-intentioned." n136 Thus, </w:t>
      </w:r>
      <w:r w:rsidRPr="00F537BA">
        <w:rPr>
          <w:rStyle w:val="StyleUnderline"/>
        </w:rPr>
        <w:t>the hotly contested and highly publicized deficiencies within the military commission process certainly create, at the minimum, the appearance that a fair trial by an independent and impartial tribunal will be incredibly difficult to obtain for any terror suspect extradited to the United States</w:t>
      </w:r>
      <w:r w:rsidRPr="00C2396F">
        <w:rPr>
          <w:sz w:val="14"/>
        </w:rPr>
        <w:t xml:space="preserve"> without the assurance of trial by a civilian court. </w:t>
      </w:r>
      <w:r w:rsidRPr="00F537BA">
        <w:rPr>
          <w:rStyle w:val="StyleUnderline"/>
        </w:rPr>
        <w:t xml:space="preserve">Additionally, the </w:t>
      </w:r>
      <w:proofErr w:type="gramStart"/>
      <w:r w:rsidRPr="00F537BA">
        <w:rPr>
          <w:rStyle w:val="StyleUnderline"/>
        </w:rPr>
        <w:t>promise of indefinite detention until the end of hostilities will</w:t>
      </w:r>
      <w:proofErr w:type="gramEnd"/>
      <w:r w:rsidRPr="00F537BA">
        <w:rPr>
          <w:rStyle w:val="StyleUnderline"/>
        </w:rPr>
        <w:t xml:space="preserve"> likely bolster claims of Article 3 violations and add to the likelihood of Article 6 claims</w:t>
      </w:r>
      <w:r w:rsidRPr="00C2396F">
        <w:rPr>
          <w:sz w:val="14"/>
        </w:rPr>
        <w:t xml:space="preserve">. </w:t>
      </w:r>
      <w:r w:rsidRPr="00F537BA">
        <w:rPr>
          <w:rStyle w:val="StyleUnderline"/>
        </w:rPr>
        <w:t>Either one can work to the disadvantage of the United States as it seeks to bring to justice those terror suspects who await extradition from the U.K. and Europe.</w:t>
      </w:r>
      <w:r>
        <w:rPr>
          <w:rStyle w:val="StyleUnderline"/>
        </w:rPr>
        <w:t xml:space="preserve"> </w:t>
      </w:r>
      <w:r w:rsidRPr="00C2396F">
        <w:rPr>
          <w:sz w:val="14"/>
        </w:rPr>
        <w:t xml:space="preserve">Thus, the current administration should set a strict plan to execute the waiver in all cases regarding extradition from America's European allies. Doing so will make the waiver the norm rather than the exception. Regular use of the waiver will override the presumption in favor of military trials that Section 1022 n137 creates and take the political aspect out of any future executive decision to provide a waiver. IV. Conclusion </w:t>
      </w:r>
      <w:r w:rsidRPr="00F537BA">
        <w:rPr>
          <w:rStyle w:val="StyleUnderline"/>
        </w:rPr>
        <w:t>The right to a fair trial is one of the most expansive and complicated of all the human rights protected under international law</w:t>
      </w:r>
      <w:r w:rsidRPr="00C2396F">
        <w:rPr>
          <w:sz w:val="14"/>
        </w:rPr>
        <w:t xml:space="preserve">. </w:t>
      </w:r>
      <w:proofErr w:type="gramStart"/>
      <w:r w:rsidRPr="00C2396F">
        <w:rPr>
          <w:sz w:val="14"/>
        </w:rPr>
        <w:t>n138</w:t>
      </w:r>
      <w:proofErr w:type="gramEnd"/>
      <w:r w:rsidRPr="00C2396F">
        <w:rPr>
          <w:sz w:val="14"/>
        </w:rPr>
        <w:t xml:space="preserve"> And even though individual countries bear the burden to defend their citizenry against terrorism, "in cases where action is being taken against terrorism, states must ensure that international human rights norms are respected. The foremost role of international human rights in cases involving terrorists is the protection of the accused terrorist's human rights." n139 </w:t>
      </w:r>
      <w:r w:rsidRPr="00F537BA">
        <w:rPr>
          <w:rStyle w:val="StyleUnderline"/>
        </w:rPr>
        <w:t>With this in mind, the United States</w:t>
      </w:r>
      <w:r w:rsidRPr="00C2396F">
        <w:rPr>
          <w:sz w:val="14"/>
        </w:rPr>
        <w:t xml:space="preserve"> </w:t>
      </w:r>
      <w:r w:rsidRPr="00F537BA">
        <w:rPr>
          <w:rStyle w:val="Emphasis"/>
        </w:rPr>
        <w:t xml:space="preserve">should interpret the NDAA to provide assurances to the U.K. and her European allies that all extradited terror suspects will defend their case in regularly constituted courts and will be detained in civilian criminal facilities </w:t>
      </w:r>
      <w:r w:rsidRPr="00C2396F">
        <w:rPr>
          <w:sz w:val="14"/>
        </w:rPr>
        <w:t xml:space="preserve">without threat of the death penalty. </w:t>
      </w:r>
      <w:r w:rsidRPr="00F537BA">
        <w:rPr>
          <w:rStyle w:val="StyleUnderline"/>
        </w:rPr>
        <w:t>In doing so, the United States will signify support for the rule of</w:t>
      </w:r>
      <w:r w:rsidRPr="00C2396F">
        <w:rPr>
          <w:sz w:val="14"/>
        </w:rPr>
        <w:t xml:space="preserve"> [*592] </w:t>
      </w:r>
      <w:r w:rsidRPr="00F537BA">
        <w:rPr>
          <w:rStyle w:val="StyleUnderline"/>
        </w:rPr>
        <w:t>law as it seeks to defeat terrorism.</w:t>
      </w:r>
      <w:r w:rsidRPr="00C2396F">
        <w:rPr>
          <w:sz w:val="14"/>
        </w:rPr>
        <w:t xml:space="preserve"> Moreover, and perhaps equally important, </w:t>
      </w:r>
      <w:r w:rsidRPr="00F537BA">
        <w:rPr>
          <w:rStyle w:val="StyleUnderline"/>
        </w:rPr>
        <w:t>this continuation of assurances will demonstrate that the United States stands with her allies in the protracted struggle against terrorism.</w:t>
      </w:r>
    </w:p>
    <w:p w14:paraId="5A584860" w14:textId="77777777" w:rsidR="007B31F3" w:rsidRDefault="007B31F3" w:rsidP="007B31F3"/>
    <w:p w14:paraId="07DD617F" w14:textId="77777777" w:rsidR="007B31F3" w:rsidRDefault="007B31F3" w:rsidP="007B31F3">
      <w:pPr>
        <w:pStyle w:val="Heading4"/>
      </w:pPr>
      <w:r>
        <w:t>The idea that we have to keep the option of military detention available is an outdated view of law enforcement – Current criminal trials provide ample security – and even if it could technically be better to use military detention – it wouldn’t be used</w:t>
      </w:r>
    </w:p>
    <w:p w14:paraId="52F1F7B6" w14:textId="4CDD4779" w:rsidR="007B31F3" w:rsidRPr="001E749B" w:rsidRDefault="007B31F3" w:rsidP="007B31F3">
      <w:pPr>
        <w:rPr>
          <w:sz w:val="16"/>
        </w:rPr>
      </w:pPr>
      <w:r w:rsidRPr="001E749B">
        <w:rPr>
          <w:sz w:val="16"/>
        </w:rPr>
        <w:t xml:space="preserve">Robert M. </w:t>
      </w:r>
      <w:r w:rsidRPr="001E749B">
        <w:rPr>
          <w:rStyle w:val="Style13ptBold"/>
        </w:rPr>
        <w:t>Chesney</w:t>
      </w:r>
      <w:r w:rsidRPr="001E749B">
        <w:rPr>
          <w:sz w:val="16"/>
        </w:rPr>
        <w:t xml:space="preserve">, Nonresident Senior Fellow, Governance Studies @ Brookings and Benjamin </w:t>
      </w:r>
      <w:proofErr w:type="spellStart"/>
      <w:r w:rsidRPr="001E749B">
        <w:rPr>
          <w:sz w:val="16"/>
        </w:rPr>
        <w:t>Wittes</w:t>
      </w:r>
      <w:proofErr w:type="spellEnd"/>
      <w:r w:rsidRPr="001E749B">
        <w:rPr>
          <w:sz w:val="16"/>
        </w:rPr>
        <w:t>, Senior Fellow, Governance Studies @ Brookings, “Protecting U.S. Citizens’ Constitutional Rights During the War on Terror”, Testimony To Congress, May 22</w:t>
      </w:r>
      <w:r w:rsidRPr="001E749B">
        <w:rPr>
          <w:sz w:val="16"/>
          <w:vertAlign w:val="superscript"/>
        </w:rPr>
        <w:t>nd</w:t>
      </w:r>
      <w:r w:rsidRPr="001E749B">
        <w:rPr>
          <w:sz w:val="16"/>
        </w:rPr>
        <w:t xml:space="preserve"> 20</w:t>
      </w:r>
      <w:r w:rsidRPr="001E749B">
        <w:rPr>
          <w:rStyle w:val="Style13ptBold"/>
        </w:rPr>
        <w:t>13</w:t>
      </w:r>
      <w:r w:rsidRPr="001E749B">
        <w:rPr>
          <w:sz w:val="16"/>
        </w:rPr>
        <w:t xml:space="preserve">, http://www.brookings.edu/research/testimony/2013/05/22-war-on-terror-chesney-wittes </w:t>
      </w:r>
    </w:p>
    <w:p w14:paraId="27B8F243" w14:textId="77777777" w:rsidR="007B31F3" w:rsidRDefault="007B31F3" w:rsidP="007B31F3"/>
    <w:p w14:paraId="7D32B274" w14:textId="77777777" w:rsidR="007B31F3" w:rsidRPr="007E0182" w:rsidRDefault="007B31F3" w:rsidP="007B31F3">
      <w:pPr>
        <w:rPr>
          <w:rStyle w:val="StyleUnderline"/>
        </w:rPr>
      </w:pPr>
      <w:r w:rsidRPr="00137882">
        <w:rPr>
          <w:rStyle w:val="StyleUnderline"/>
        </w:rPr>
        <w:t>It is</w:t>
      </w:r>
      <w:r w:rsidRPr="00001DC0">
        <w:rPr>
          <w:sz w:val="16"/>
        </w:rPr>
        <w:t xml:space="preserve"> certainly </w:t>
      </w:r>
      <w:r w:rsidRPr="00137882">
        <w:rPr>
          <w:rStyle w:val="StyleUnderline"/>
        </w:rPr>
        <w:t xml:space="preserve">possible that we will one day again confront a case in which strong evidence exists that an individual member of an AUMF-covered group poses a huge threat within the United States, but </w:t>
      </w:r>
      <w:r w:rsidRPr="00001DC0">
        <w:rPr>
          <w:sz w:val="16"/>
        </w:rPr>
        <w:t xml:space="preserve">in which </w:t>
      </w:r>
      <w:r w:rsidRPr="00137882">
        <w:rPr>
          <w:rStyle w:val="StyleUnderline"/>
        </w:rPr>
        <w:t>the evidence supporting this view is</w:t>
      </w:r>
      <w:r w:rsidRPr="00001DC0">
        <w:rPr>
          <w:sz w:val="16"/>
        </w:rPr>
        <w:t xml:space="preserve"> either </w:t>
      </w:r>
      <w:r w:rsidRPr="00137882">
        <w:rPr>
          <w:rStyle w:val="StyleUnderline"/>
        </w:rPr>
        <w:t xml:space="preserve">too sensitive to disclose </w:t>
      </w:r>
      <w:r w:rsidRPr="00001DC0">
        <w:rPr>
          <w:sz w:val="16"/>
        </w:rPr>
        <w:t xml:space="preserve">or inadmissible for any of several reasons. In such a situation, </w:t>
      </w:r>
      <w:r w:rsidRPr="00137882">
        <w:rPr>
          <w:rStyle w:val="StyleUnderline"/>
        </w:rPr>
        <w:t>legislation prohibiting the military detention of suspects</w:t>
      </w:r>
      <w:r w:rsidRPr="00001DC0">
        <w:rPr>
          <w:sz w:val="16"/>
        </w:rPr>
        <w:t xml:space="preserve"> captured in the United States </w:t>
      </w:r>
      <w:r w:rsidRPr="00137882">
        <w:rPr>
          <w:rStyle w:val="StyleUnderline"/>
        </w:rPr>
        <w:t>in theory could precipitate an outcome</w:t>
      </w:r>
      <w:r w:rsidRPr="00001DC0">
        <w:rPr>
          <w:sz w:val="16"/>
        </w:rPr>
        <w:t xml:space="preserve"> like the one that </w:t>
      </w:r>
      <w:proofErr w:type="spellStart"/>
      <w:r w:rsidRPr="00001DC0">
        <w:rPr>
          <w:sz w:val="16"/>
        </w:rPr>
        <w:t>Comey</w:t>
      </w:r>
      <w:proofErr w:type="spellEnd"/>
      <w:r w:rsidRPr="00001DC0">
        <w:rPr>
          <w:sz w:val="16"/>
        </w:rPr>
        <w:t xml:space="preserve"> </w:t>
      </w:r>
      <w:r w:rsidRPr="00137882">
        <w:rPr>
          <w:rStyle w:val="StyleUnderline"/>
        </w:rPr>
        <w:t>feared</w:t>
      </w:r>
      <w:r w:rsidRPr="00001DC0">
        <w:rPr>
          <w:sz w:val="16"/>
        </w:rPr>
        <w:t xml:space="preserve"> in 2002. </w:t>
      </w:r>
      <w:r w:rsidRPr="00001DC0">
        <w:rPr>
          <w:rStyle w:val="StyleUnderline"/>
        </w:rPr>
        <w:t>From that perspective, the option of at least attempting to sustain military detention, despite the legal uncertainty we described above, would be attractive.</w:t>
      </w:r>
      <w:r>
        <w:rPr>
          <w:rStyle w:val="StyleUnderline"/>
        </w:rPr>
        <w:t xml:space="preserve"> </w:t>
      </w:r>
      <w:r w:rsidRPr="00001DC0">
        <w:rPr>
          <w:rStyle w:val="StyleUnderline"/>
        </w:rPr>
        <w:t>For a variety of reasons, however, we believe that situation is</w:t>
      </w:r>
      <w:r w:rsidRPr="00001DC0">
        <w:rPr>
          <w:sz w:val="16"/>
        </w:rPr>
        <w:t xml:space="preserve"> </w:t>
      </w:r>
      <w:r w:rsidRPr="00001DC0">
        <w:rPr>
          <w:rStyle w:val="Emphasis"/>
        </w:rPr>
        <w:t>far less likely to develop today than it was in 2002.</w:t>
      </w:r>
      <w:r w:rsidRPr="00001DC0">
        <w:rPr>
          <w:sz w:val="16"/>
        </w:rPr>
        <w:t xml:space="preserve"> </w:t>
      </w:r>
      <w:r w:rsidRPr="00001DC0">
        <w:rPr>
          <w:rStyle w:val="StyleUnderline"/>
        </w:rPr>
        <w:t xml:space="preserve">Law enforcement practice has improved substantially </w:t>
      </w:r>
      <w:r w:rsidRPr="00001DC0">
        <w:rPr>
          <w:sz w:val="16"/>
        </w:rPr>
        <w:t xml:space="preserve">in this space. </w:t>
      </w:r>
      <w:r w:rsidRPr="00C02E64">
        <w:rPr>
          <w:rStyle w:val="StyleUnderline"/>
        </w:rPr>
        <w:t>Th</w:t>
      </w:r>
      <w:r w:rsidRPr="00001DC0">
        <w:rPr>
          <w:rStyle w:val="StyleUnderline"/>
        </w:rPr>
        <w:t>e FBI and Justice Department have developed significant expertise in handling suspects like Padilla. And</w:t>
      </w:r>
      <w:r w:rsidRPr="00001DC0">
        <w:rPr>
          <w:sz w:val="16"/>
        </w:rPr>
        <w:t xml:space="preserve"> as we mentioned before, </w:t>
      </w:r>
      <w:r w:rsidRPr="00001DC0">
        <w:rPr>
          <w:rStyle w:val="StyleUnderline"/>
        </w:rPr>
        <w:t xml:space="preserve">one of the reasons the information developed against Padilla was unusable by </w:t>
      </w:r>
      <w:proofErr w:type="spellStart"/>
      <w:r w:rsidRPr="00001DC0">
        <w:rPr>
          <w:rStyle w:val="StyleUnderline"/>
        </w:rPr>
        <w:t>Comey</w:t>
      </w:r>
      <w:proofErr w:type="spellEnd"/>
      <w:r w:rsidRPr="00001DC0">
        <w:rPr>
          <w:rStyle w:val="StyleUnderline"/>
        </w:rPr>
        <w:t xml:space="preserve"> was that it had been obtained by the CIA using </w:t>
      </w:r>
      <w:proofErr w:type="gramStart"/>
      <w:r w:rsidRPr="00001DC0">
        <w:rPr>
          <w:rStyle w:val="StyleUnderline"/>
        </w:rPr>
        <w:t>highly-coercive</w:t>
      </w:r>
      <w:proofErr w:type="gramEnd"/>
      <w:r w:rsidRPr="00001DC0">
        <w:rPr>
          <w:rStyle w:val="StyleUnderline"/>
        </w:rPr>
        <w:t xml:space="preserve"> means; those means are no longer in use</w:t>
      </w:r>
      <w:r w:rsidRPr="00001DC0">
        <w:rPr>
          <w:sz w:val="16"/>
        </w:rPr>
        <w:t xml:space="preserve">. None of this eliminates the possibility of a case like Padilla’s developing in the future, of course, but it does suggest that such scenarios are unlikely to arise. Indeed, </w:t>
      </w:r>
      <w:r w:rsidRPr="00001DC0">
        <w:rPr>
          <w:rStyle w:val="StyleUnderline"/>
        </w:rPr>
        <w:t>such a situation has not arisen since the earliest years of the war on terror.</w:t>
      </w:r>
      <w:r>
        <w:rPr>
          <w:rStyle w:val="StyleUnderline"/>
        </w:rPr>
        <w:t xml:space="preserve"> </w:t>
      </w:r>
      <w:r w:rsidRPr="00001DC0">
        <w:rPr>
          <w:sz w:val="16"/>
        </w:rPr>
        <w:t xml:space="preserve">Aside from a Padilla-like scenario, </w:t>
      </w:r>
      <w:r w:rsidRPr="00001DC0">
        <w:rPr>
          <w:rStyle w:val="StyleUnderline"/>
        </w:rPr>
        <w:t>a ban on military detention in domestic capture scenarios thus would foreclose no course of action that is realistically available to the executive branch</w:t>
      </w:r>
      <w:r w:rsidRPr="00001DC0">
        <w:rPr>
          <w:sz w:val="16"/>
        </w:rPr>
        <w:t xml:space="preserve"> at this stage given its own preferences</w:t>
      </w:r>
      <w:r w:rsidRPr="00001DC0">
        <w:rPr>
          <w:rStyle w:val="StyleUnderline"/>
        </w:rPr>
        <w:t>. It would</w:t>
      </w:r>
      <w:r w:rsidRPr="00001DC0">
        <w:rPr>
          <w:sz w:val="16"/>
        </w:rPr>
        <w:t xml:space="preserve">, rather, </w:t>
      </w:r>
      <w:r w:rsidRPr="00001DC0">
        <w:rPr>
          <w:rStyle w:val="Emphasis"/>
        </w:rPr>
        <w:t>merely codify the existing understanding reflected in executive branch policy and practice</w:t>
      </w:r>
      <w:r w:rsidRPr="00001DC0">
        <w:rPr>
          <w:sz w:val="16"/>
        </w:rPr>
        <w:t>—policy and practice reinforced over the years by well-informed expectations about the likely views of the justices on the underlying legal issues.</w:t>
      </w:r>
      <w:r>
        <w:rPr>
          <w:sz w:val="16"/>
        </w:rPr>
        <w:t xml:space="preserve"> Adopting such a change, it is worth emphasizing, would run with the grain of America’s traditional wariness when it comes to a domestic security role for the U.S. military. </w:t>
      </w:r>
      <w:r w:rsidRPr="007E0182">
        <w:rPr>
          <w:rStyle w:val="StyleUnderline"/>
        </w:rPr>
        <w:t>There have unfortunately been times in our nation’s history when it has been necessary and proper for the military to play such a role. It is far from clear that this is the case today,</w:t>
      </w:r>
      <w:r>
        <w:rPr>
          <w:sz w:val="16"/>
        </w:rPr>
        <w:t xml:space="preserve"> however, </w:t>
      </w:r>
      <w:r w:rsidRPr="007E0182">
        <w:rPr>
          <w:rStyle w:val="StyleUnderline"/>
        </w:rPr>
        <w:t>given the demonstrated capacity of the criminal justice system in the counterterrorism context.</w:t>
      </w:r>
      <w:r>
        <w:rPr>
          <w:rStyle w:val="StyleUnderline"/>
        </w:rPr>
        <w:t xml:space="preserve"> </w:t>
      </w:r>
      <w:r>
        <w:rPr>
          <w:sz w:val="16"/>
        </w:rPr>
        <w:t xml:space="preserve">In the final analysis, we conclude that </w:t>
      </w:r>
      <w:r w:rsidRPr="007E0182">
        <w:rPr>
          <w:rStyle w:val="StyleUnderline"/>
        </w:rPr>
        <w:t>the manifest legal uncertainty and political friction overhanging the domestic military detention option entail costs that,</w:t>
      </w:r>
      <w:r>
        <w:rPr>
          <w:sz w:val="16"/>
        </w:rPr>
        <w:t xml:space="preserve"> in our view, </w:t>
      </w:r>
      <w:r w:rsidRPr="007E0182">
        <w:rPr>
          <w:rStyle w:val="StyleUnderline"/>
        </w:rPr>
        <w:t xml:space="preserve">outweigh the hypothetical benefits </w:t>
      </w:r>
      <w:r>
        <w:rPr>
          <w:sz w:val="16"/>
        </w:rPr>
        <w:t xml:space="preserve">of continuing to leave that option open as a statutory matter. </w:t>
      </w:r>
      <w:r w:rsidRPr="007E0182">
        <w:rPr>
          <w:rStyle w:val="StyleUnderline"/>
        </w:rPr>
        <w:t>We therefore favor legislation that would clarify that military detention in counterterrorism under the AUMF is not available with respect to any persons--whether United States citizens or aliens--arrested within the United States.</w:t>
      </w:r>
    </w:p>
    <w:p w14:paraId="1CF4FC3C" w14:textId="77777777" w:rsidR="007B31F3" w:rsidRDefault="007B31F3" w:rsidP="007B31F3"/>
    <w:p w14:paraId="64B316ED" w14:textId="50FF609E" w:rsidR="00516F38" w:rsidRPr="00516F38" w:rsidRDefault="00516F38" w:rsidP="007B31F3"/>
    <w:p w14:paraId="44341618" w14:textId="77777777" w:rsidR="00880981" w:rsidRDefault="00880981" w:rsidP="00880981"/>
    <w:p w14:paraId="1D4069BE" w14:textId="77777777" w:rsidR="00880981" w:rsidRDefault="00880981" w:rsidP="00880981">
      <w:pPr>
        <w:pStyle w:val="Heading1"/>
      </w:pPr>
      <w:r>
        <w:t>Case debate</w:t>
      </w:r>
    </w:p>
    <w:p w14:paraId="3A3713E3" w14:textId="77777777" w:rsidR="000E1C45" w:rsidRDefault="000E1C45" w:rsidP="000E1C45"/>
    <w:p w14:paraId="6620F99A" w14:textId="1A147897" w:rsidR="00634E98" w:rsidRDefault="00634E98" w:rsidP="00634E98">
      <w:pPr>
        <w:pStyle w:val="Heading2"/>
      </w:pPr>
      <w:r>
        <w:t>Terror</w:t>
      </w:r>
    </w:p>
    <w:p w14:paraId="7B4C9386" w14:textId="77777777" w:rsidR="000E1C45" w:rsidRDefault="000E1C45" w:rsidP="000E1C45">
      <w:pPr>
        <w:pStyle w:val="Heading3"/>
      </w:pPr>
      <w:r>
        <w:t>Yes EU Terror</w:t>
      </w:r>
    </w:p>
    <w:p w14:paraId="43C465B4" w14:textId="77777777" w:rsidR="000E1C45" w:rsidRDefault="000E1C45" w:rsidP="000E1C45"/>
    <w:p w14:paraId="607E8521" w14:textId="77777777" w:rsidR="000E1C45" w:rsidRDefault="000E1C45" w:rsidP="000E1C45">
      <w:pPr>
        <w:pStyle w:val="Heading4"/>
      </w:pPr>
      <w:r>
        <w:t>High risk of EU terror</w:t>
      </w:r>
    </w:p>
    <w:p w14:paraId="70C61B8D" w14:textId="77777777" w:rsidR="000E1C45" w:rsidRDefault="000E1C45" w:rsidP="000E1C45">
      <w:proofErr w:type="spellStart"/>
      <w:r w:rsidRPr="008A5A38">
        <w:rPr>
          <w:rStyle w:val="Style13ptBold"/>
        </w:rPr>
        <w:t>Stratfor</w:t>
      </w:r>
      <w:proofErr w:type="spellEnd"/>
      <w:r w:rsidRPr="008A5A38">
        <w:rPr>
          <w:rStyle w:val="Style13ptBold"/>
        </w:rPr>
        <w:t xml:space="preserve"> 8-19-’13</w:t>
      </w:r>
      <w:r>
        <w:t>, European Jihadists: The Continuation of a Historical Trend, http://www.stratfor.com/analysis/european-jihadists-continuation-historical-trend</w:t>
      </w:r>
    </w:p>
    <w:p w14:paraId="7B1BE4E2" w14:textId="77777777" w:rsidR="000E1C45" w:rsidRDefault="000E1C45" w:rsidP="000E1C45"/>
    <w:p w14:paraId="7828AB42" w14:textId="77777777" w:rsidR="000E1C45" w:rsidRDefault="000E1C45" w:rsidP="000E1C45">
      <w:r>
        <w:t>As new intelligence emerges -- whether the threats are legitimate or not -- European authorities will intensify counterterrorism efforts and immigration controls in an effort to thwart possible attacks. But given the large and growing Muslim population in Europe and the ease of travel throughout the Continent, preventing all attacks will not be easy</w:t>
      </w:r>
      <w:proofErr w:type="gramStart"/>
      <w:r>
        <w:t>.</w:t>
      </w:r>
      <w:r w:rsidRPr="008A5A38">
        <w:rPr>
          <w:sz w:val="12"/>
        </w:rPr>
        <w:t>¶</w:t>
      </w:r>
      <w:proofErr w:type="gramEnd"/>
      <w:r w:rsidRPr="008A5A38">
        <w:rPr>
          <w:sz w:val="12"/>
        </w:rPr>
        <w:t xml:space="preserve"> </w:t>
      </w:r>
      <w:r>
        <w:t>Analysis</w:t>
      </w:r>
      <w:r w:rsidRPr="008A5A38">
        <w:rPr>
          <w:sz w:val="12"/>
        </w:rPr>
        <w:t xml:space="preserve">¶ </w:t>
      </w:r>
      <w:r>
        <w:t xml:space="preserve">The El </w:t>
      </w:r>
      <w:proofErr w:type="spellStart"/>
      <w:r>
        <w:t>Mundo</w:t>
      </w:r>
      <w:proofErr w:type="spellEnd"/>
      <w:r>
        <w:t xml:space="preserve"> article identified the Syrian rebel group </w:t>
      </w:r>
      <w:proofErr w:type="spellStart"/>
      <w:r>
        <w:t>Jaish</w:t>
      </w:r>
      <w:proofErr w:type="spellEnd"/>
      <w:r>
        <w:t xml:space="preserve"> al-</w:t>
      </w:r>
      <w:proofErr w:type="spellStart"/>
      <w:r>
        <w:t>Muhajireen</w:t>
      </w:r>
      <w:proofErr w:type="spellEnd"/>
      <w:r>
        <w:t xml:space="preserve"> </w:t>
      </w:r>
      <w:proofErr w:type="spellStart"/>
      <w:r>
        <w:t>wal</w:t>
      </w:r>
      <w:proofErr w:type="spellEnd"/>
      <w:r>
        <w:t xml:space="preserve"> </w:t>
      </w:r>
      <w:proofErr w:type="spellStart"/>
      <w:r>
        <w:t>Ansar</w:t>
      </w:r>
      <w:proofErr w:type="spellEnd"/>
      <w:r>
        <w:t xml:space="preserve"> (Army of Emigrants and Helpers), formerly known as the </w:t>
      </w:r>
      <w:proofErr w:type="spellStart"/>
      <w:r>
        <w:t>Muhajireen</w:t>
      </w:r>
      <w:proofErr w:type="spellEnd"/>
      <w:r>
        <w:t xml:space="preserve"> Brigade, as a group that many foreigners join. Created in summer 2012 by foreign fighters and led by Chechens, the group has recruited foreign participants from all over the world and merged with two other Syrian rebel factions, the </w:t>
      </w:r>
      <w:proofErr w:type="spellStart"/>
      <w:r>
        <w:t>Khattab</w:t>
      </w:r>
      <w:proofErr w:type="spellEnd"/>
      <w:r>
        <w:t xml:space="preserve"> Brigade and the Army Muhammad, in February. According to the Chechen news agency </w:t>
      </w:r>
      <w:proofErr w:type="spellStart"/>
      <w:r>
        <w:t>Kavkaz</w:t>
      </w:r>
      <w:proofErr w:type="spellEnd"/>
      <w:r>
        <w:t xml:space="preserve"> Center, the group consists of roughly 1,000 fighters and has led assaults in the Syrian provinces of Aleppo, </w:t>
      </w:r>
      <w:proofErr w:type="spellStart"/>
      <w:r>
        <w:t>Latakia</w:t>
      </w:r>
      <w:proofErr w:type="spellEnd"/>
      <w:r>
        <w:t xml:space="preserve"> and </w:t>
      </w:r>
      <w:proofErr w:type="spellStart"/>
      <w:r>
        <w:t>Idlib</w:t>
      </w:r>
      <w:proofErr w:type="spellEnd"/>
      <w:r>
        <w:t>, among others</w:t>
      </w:r>
      <w:proofErr w:type="gramStart"/>
      <w:r>
        <w:t>.</w:t>
      </w:r>
      <w:r w:rsidRPr="008A5A38">
        <w:rPr>
          <w:sz w:val="12"/>
        </w:rPr>
        <w:t>¶</w:t>
      </w:r>
      <w:proofErr w:type="gramEnd"/>
      <w:r w:rsidRPr="008A5A38">
        <w:rPr>
          <w:sz w:val="12"/>
        </w:rPr>
        <w:t xml:space="preserve"> </w:t>
      </w:r>
      <w:r>
        <w:t>National Origins</w:t>
      </w:r>
      <w:r w:rsidRPr="008A5A38">
        <w:rPr>
          <w:sz w:val="12"/>
        </w:rPr>
        <w:t xml:space="preserve">¶ </w:t>
      </w:r>
      <w:r>
        <w:t xml:space="preserve">In April of this year, EU Counterterrorism Coordinator Gilles de </w:t>
      </w:r>
      <w:proofErr w:type="spellStart"/>
      <w:r>
        <w:t>Kerchove</w:t>
      </w:r>
      <w:proofErr w:type="spellEnd"/>
      <w:r>
        <w:t xml:space="preserve"> estimated that some 500 European citizens were fighting in Syria, most of them from the United Kingdom, France and Ireland. A survey by the International Center for the Study of Radicalization at King's College London found that up to 600 Europeans from 14 countries, including Austria, Spain, Sweden, the United Kingdom and Germany, have participated in the Syrian conflict since it began in early 2011, representing roughly 7 to 11 percent of the total number of foreign fighters in Syria. The study showed that the largest contingent of foreign militants -- somewhere between 28 and 134 -- came from the United Kingdom. (The number of foreign fighters could be higher considering that many likely cycled through the fighting arena and returned home in a very short time.)</w:t>
      </w:r>
      <w:r w:rsidRPr="008A5A38">
        <w:rPr>
          <w:sz w:val="12"/>
        </w:rPr>
        <w:t xml:space="preserve">¶ </w:t>
      </w:r>
      <w:proofErr w:type="gramStart"/>
      <w:r>
        <w:t>Though</w:t>
      </w:r>
      <w:proofErr w:type="gramEnd"/>
      <w:r>
        <w:t xml:space="preserve"> no one knows the exact number of foreigners fighting in jihadist militant groups, reports occasionally surface about foreigners killed in action in Syria, Somalia, Libya and Yemen, among other countries. In March, for example, a Swedish man known by the nom de guerre Abu Kamal As </w:t>
      </w:r>
      <w:proofErr w:type="spellStart"/>
      <w:r>
        <w:t>Swedee</w:t>
      </w:r>
      <w:proofErr w:type="spellEnd"/>
      <w:r>
        <w:t xml:space="preserve"> and a Danish man known as Abdul Malik al-</w:t>
      </w:r>
      <w:proofErr w:type="spellStart"/>
      <w:r>
        <w:t>Dinmarki</w:t>
      </w:r>
      <w:proofErr w:type="spellEnd"/>
      <w:r>
        <w:t xml:space="preserve">, both members of the </w:t>
      </w:r>
      <w:proofErr w:type="spellStart"/>
      <w:r>
        <w:t>Jaish</w:t>
      </w:r>
      <w:proofErr w:type="spellEnd"/>
      <w:r>
        <w:t xml:space="preserve"> al-</w:t>
      </w:r>
      <w:proofErr w:type="spellStart"/>
      <w:r>
        <w:t>Muhajireen</w:t>
      </w:r>
      <w:proofErr w:type="spellEnd"/>
      <w:r>
        <w:t xml:space="preserve"> </w:t>
      </w:r>
      <w:proofErr w:type="spellStart"/>
      <w:r>
        <w:t>wal</w:t>
      </w:r>
      <w:proofErr w:type="spellEnd"/>
      <w:r>
        <w:t xml:space="preserve"> </w:t>
      </w:r>
      <w:proofErr w:type="spellStart"/>
      <w:r>
        <w:t>Ansar</w:t>
      </w:r>
      <w:proofErr w:type="spellEnd"/>
      <w:r>
        <w:t>, were reportedly killed in suicide bombings in Syria</w:t>
      </w:r>
      <w:proofErr w:type="gramStart"/>
      <w:r>
        <w:t>.</w:t>
      </w:r>
      <w:r w:rsidRPr="008A5A38">
        <w:rPr>
          <w:sz w:val="12"/>
        </w:rPr>
        <w:t>¶</w:t>
      </w:r>
      <w:proofErr w:type="gramEnd"/>
      <w:r w:rsidRPr="008A5A38">
        <w:rPr>
          <w:sz w:val="12"/>
        </w:rPr>
        <w:t xml:space="preserve"> </w:t>
      </w:r>
      <w:r>
        <w:t>The Washington Institute for Near East Policy and Flashpoint Global Partners conducted a joint study this year that monitored extremist Internet sites and analyzed the national origins of 280 foreign fighters reported to have died fighting alongside rebels in Syria between July 2012 and May 2013. The study found that 60 of those killed came from Libya, 47 came from Tunisia and 44 came from Saudi Arabia. The death toll also included single fighters from countries such as Denmark, France, Uzbekistan, Ireland, Morocco, Turkey, the United Kingdom and the United States</w:t>
      </w:r>
      <w:proofErr w:type="gramStart"/>
      <w:r>
        <w:t>.</w:t>
      </w:r>
      <w:r w:rsidRPr="008A5A38">
        <w:rPr>
          <w:sz w:val="12"/>
        </w:rPr>
        <w:t>¶</w:t>
      </w:r>
      <w:proofErr w:type="gramEnd"/>
      <w:r w:rsidRPr="008A5A38">
        <w:rPr>
          <w:sz w:val="12"/>
        </w:rPr>
        <w:t xml:space="preserve"> </w:t>
      </w:r>
      <w:r>
        <w:t>Jihadists Back Home</w:t>
      </w:r>
      <w:r w:rsidRPr="008A5A38">
        <w:rPr>
          <w:sz w:val="12"/>
        </w:rPr>
        <w:t xml:space="preserve">¶ </w:t>
      </w:r>
      <w:r>
        <w:t>Muslim communities have existed in Europe for centuries, but guest-worker agreements and relaxed immigration policies in the 1960s brought waves of Muslim immigrants from Turkey into Germany, from Algeria into France and from Pakistan into the United Kingdom. EU cross-border travel restrictions are minimal, and some European authorities try hard not to disturb Muslim communities in hopes that inaction will safeguard Europe against attacks by radicalized Islamists. Compounding the problem is that returning jihadist fighters are more often than not European citizens and are usually not caught by standard immigration controls</w:t>
      </w:r>
      <w:proofErr w:type="gramStart"/>
      <w:r>
        <w:t>.</w:t>
      </w:r>
      <w:r w:rsidRPr="008A5A38">
        <w:rPr>
          <w:sz w:val="12"/>
        </w:rPr>
        <w:t>¶</w:t>
      </w:r>
      <w:proofErr w:type="gramEnd"/>
      <w:r w:rsidRPr="008A5A38">
        <w:rPr>
          <w:sz w:val="12"/>
        </w:rPr>
        <w:t xml:space="preserve"> </w:t>
      </w:r>
      <w:r>
        <w:t>Hence, it has not been difficult for European Islamists to receive support from people and groups in the Middle East and North Africa largely undetected. Those connections can then be used to attempt to carry out terrorist attacks inside Europe. Below are some of the most recent attempted and successful attacks involving European jihadists</w:t>
      </w:r>
      <w:proofErr w:type="gramStart"/>
      <w:r>
        <w:t>:</w:t>
      </w:r>
      <w:r w:rsidRPr="008A5A38">
        <w:rPr>
          <w:sz w:val="12"/>
        </w:rPr>
        <w:t>¶</w:t>
      </w:r>
      <w:proofErr w:type="gramEnd"/>
      <w:r w:rsidRPr="008A5A38">
        <w:rPr>
          <w:sz w:val="12"/>
        </w:rPr>
        <w:t xml:space="preserve"> </w:t>
      </w:r>
      <w:r>
        <w:t xml:space="preserve">March 2013: A Belgian federal police counterterrorism force conducted a felony car stop that led to a shootout and the death of Hakim </w:t>
      </w:r>
      <w:proofErr w:type="spellStart"/>
      <w:r>
        <w:t>Benladghem</w:t>
      </w:r>
      <w:proofErr w:type="spellEnd"/>
      <w:r>
        <w:t xml:space="preserve">, a French citizen of Algerian descent. </w:t>
      </w:r>
      <w:proofErr w:type="spellStart"/>
      <w:r>
        <w:t>Benladghem</w:t>
      </w:r>
      <w:proofErr w:type="spellEnd"/>
      <w:r>
        <w:t xml:space="preserve"> was known to have received training as a paratrooper with the French Foreign Legion. Police discovered a cache of weapons and explosives in his apartment and believed </w:t>
      </w:r>
      <w:proofErr w:type="spellStart"/>
      <w:r>
        <w:t>Benladghem</w:t>
      </w:r>
      <w:proofErr w:type="spellEnd"/>
      <w:r>
        <w:t xml:space="preserve"> intended to carry out an armed assault in Europe</w:t>
      </w:r>
      <w:proofErr w:type="gramStart"/>
      <w:r>
        <w:t>.</w:t>
      </w:r>
      <w:r w:rsidRPr="008A5A38">
        <w:rPr>
          <w:sz w:val="12"/>
        </w:rPr>
        <w:t>¶</w:t>
      </w:r>
      <w:proofErr w:type="gramEnd"/>
      <w:r w:rsidRPr="008A5A38">
        <w:rPr>
          <w:sz w:val="12"/>
        </w:rPr>
        <w:t xml:space="preserve"> </w:t>
      </w:r>
      <w:r>
        <w:t xml:space="preserve">August 2012: Spanish and French police foiled an al Qaeda plot by two Chechen men, </w:t>
      </w:r>
      <w:proofErr w:type="spellStart"/>
      <w:r>
        <w:t>Eldar</w:t>
      </w:r>
      <w:proofErr w:type="spellEnd"/>
      <w:r>
        <w:t xml:space="preserve"> </w:t>
      </w:r>
      <w:proofErr w:type="spellStart"/>
      <w:r>
        <w:t>Magomedov</w:t>
      </w:r>
      <w:proofErr w:type="spellEnd"/>
      <w:r>
        <w:t xml:space="preserve"> and Mohamed </w:t>
      </w:r>
      <w:proofErr w:type="spellStart"/>
      <w:r>
        <w:t>Ankari</w:t>
      </w:r>
      <w:proofErr w:type="spellEnd"/>
      <w:r>
        <w:t xml:space="preserve"> </w:t>
      </w:r>
      <w:proofErr w:type="spellStart"/>
      <w:r>
        <w:t>Adamov</w:t>
      </w:r>
      <w:proofErr w:type="spellEnd"/>
      <w:r>
        <w:t xml:space="preserve">, and a Turk named </w:t>
      </w:r>
      <w:proofErr w:type="spellStart"/>
      <w:r>
        <w:t>Cengiz</w:t>
      </w:r>
      <w:proofErr w:type="spellEnd"/>
      <w:r>
        <w:t xml:space="preserve"> </w:t>
      </w:r>
      <w:proofErr w:type="spellStart"/>
      <w:r>
        <w:t>Yalcin</w:t>
      </w:r>
      <w:proofErr w:type="spellEnd"/>
      <w:r>
        <w:t xml:space="preserve">. Their alleged plan was to drop improvised explosive devices from </w:t>
      </w:r>
      <w:proofErr w:type="spellStart"/>
      <w:r>
        <w:t>paragliders</w:t>
      </w:r>
      <w:proofErr w:type="spellEnd"/>
      <w:r>
        <w:t xml:space="preserve"> onto British and U.S. targets in Spain, France and elsewhere in Europe during the London Olympics. All three suspects were said to be al Qaeda operatives who had received training in Pakistan</w:t>
      </w:r>
      <w:proofErr w:type="gramStart"/>
      <w:r>
        <w:t>.</w:t>
      </w:r>
      <w:r w:rsidRPr="008A5A38">
        <w:rPr>
          <w:sz w:val="12"/>
        </w:rPr>
        <w:t>¶</w:t>
      </w:r>
      <w:proofErr w:type="gramEnd"/>
      <w:r w:rsidRPr="008A5A38">
        <w:rPr>
          <w:sz w:val="12"/>
        </w:rPr>
        <w:t xml:space="preserve"> </w:t>
      </w:r>
      <w:r>
        <w:t xml:space="preserve">July 2012: A Swedish national of Lebanese descent, Abu </w:t>
      </w:r>
      <w:proofErr w:type="spellStart"/>
      <w:r>
        <w:t>Abdurraham</w:t>
      </w:r>
      <w:proofErr w:type="spellEnd"/>
      <w:r>
        <w:t xml:space="preserve">, plotted to blow up a U.S. passenger jet during the London Olympics. </w:t>
      </w:r>
      <w:proofErr w:type="spellStart"/>
      <w:r>
        <w:t>Abdurraham</w:t>
      </w:r>
      <w:proofErr w:type="spellEnd"/>
      <w:r>
        <w:t xml:space="preserve"> was believed to have converted to Islam in 2008 and was recruited for the operation in a terrorist training camp in Yemen</w:t>
      </w:r>
      <w:proofErr w:type="gramStart"/>
      <w:r>
        <w:t>.</w:t>
      </w:r>
      <w:r w:rsidRPr="008A5A38">
        <w:rPr>
          <w:sz w:val="12"/>
        </w:rPr>
        <w:t>¶</w:t>
      </w:r>
      <w:proofErr w:type="gramEnd"/>
      <w:r w:rsidRPr="008A5A38">
        <w:rPr>
          <w:sz w:val="12"/>
        </w:rPr>
        <w:t xml:space="preserve"> </w:t>
      </w:r>
      <w:r>
        <w:t xml:space="preserve">March 2012: A French-Algerian man named Mohammed </w:t>
      </w:r>
      <w:proofErr w:type="spellStart"/>
      <w:r>
        <w:t>Merah</w:t>
      </w:r>
      <w:proofErr w:type="spellEnd"/>
      <w:r>
        <w:t xml:space="preserve"> shot and killed a rabbi and three children outside a Jewish school in Toulouse, France. A week before the attack, </w:t>
      </w:r>
      <w:proofErr w:type="spellStart"/>
      <w:r>
        <w:t>Merah</w:t>
      </w:r>
      <w:proofErr w:type="spellEnd"/>
      <w:r>
        <w:t xml:space="preserve"> targeted a group of French paratroopers, killing four. He reportedly targeted army personnel because of his involvement with unknown militant groups in the war in Afghanistan</w:t>
      </w:r>
      <w:proofErr w:type="gramStart"/>
      <w:r>
        <w:t>.</w:t>
      </w:r>
      <w:r w:rsidRPr="008A5A38">
        <w:rPr>
          <w:sz w:val="12"/>
        </w:rPr>
        <w:t>¶</w:t>
      </w:r>
      <w:proofErr w:type="gramEnd"/>
      <w:r w:rsidRPr="008A5A38">
        <w:rPr>
          <w:sz w:val="12"/>
        </w:rPr>
        <w:t xml:space="preserve"> </w:t>
      </w:r>
      <w:r>
        <w:t>In France and the United Kingdom, the threat posed by radical Islamists has become an important public issue, making both countries hesitant to supply weapons to Syrian rebels in spite of their earlier moves to end an embargo on such support. Both countries are also well aware that the large Muslim enclaves spreading throughout the Continent provide attractive havens for European jihadists who have received training in places such as Pakistan, Syria, Afghanistan, Yemen and North Africa. These communes provide effective environments for radicalization because of their relative isolation and the cultural and religious bonds they provide to largely disenfranchised immigrant populations</w:t>
      </w:r>
      <w:proofErr w:type="gramStart"/>
      <w:r>
        <w:t>.</w:t>
      </w:r>
      <w:r w:rsidRPr="008A5A38">
        <w:rPr>
          <w:sz w:val="12"/>
        </w:rPr>
        <w:t>¶</w:t>
      </w:r>
      <w:proofErr w:type="gramEnd"/>
      <w:r w:rsidRPr="008A5A38">
        <w:rPr>
          <w:sz w:val="12"/>
        </w:rPr>
        <w:t xml:space="preserve"> </w:t>
      </w:r>
      <w:r>
        <w:t>Since the outbreak of instability in North Africa and extended fighting in Syria, the fear of attacks by nationals returning to Europe after fighting abroad has become widespread. It is a concern not only for France and the United Kingdom, both of which have sizable Muslim populations and have already seen terrorist attacks, but also for countries such as Denmark and Sweden, the latter of which is often portrayed as a positive example regarding the acceptance of immigrants</w:t>
      </w:r>
      <w:proofErr w:type="gramStart"/>
      <w:r>
        <w:t>.</w:t>
      </w:r>
      <w:r w:rsidRPr="008A5A38">
        <w:rPr>
          <w:sz w:val="12"/>
        </w:rPr>
        <w:t>¶</w:t>
      </w:r>
      <w:proofErr w:type="gramEnd"/>
      <w:r w:rsidRPr="008A5A38">
        <w:rPr>
          <w:sz w:val="12"/>
        </w:rPr>
        <w:t xml:space="preserve"> </w:t>
      </w:r>
      <w:r>
        <w:t>Another Look at Immigration Policies</w:t>
      </w:r>
      <w:r w:rsidRPr="008A5A38">
        <w:rPr>
          <w:sz w:val="12"/>
        </w:rPr>
        <w:t xml:space="preserve">¶ </w:t>
      </w:r>
      <w:r>
        <w:t>With border controls inside the European Union largely abolished, radicalized Islamists can easily threaten multiple countries, making collaboration among EU members more important. At the beginning of August, nine EU countries, including France, Belgium, Netherlands, Luxembourg, Germany, Poland, Italy, the United Kingdom and Sweden, called on the EU Parliament to support the establishment of a European database of airline passengers who enter and leave the European Union. While most EU countries already collect such data, it is not shared because the European Parliament is concerned about infringing upon privacy rights</w:t>
      </w:r>
      <w:proofErr w:type="gramStart"/>
      <w:r>
        <w:t>.</w:t>
      </w:r>
      <w:r w:rsidRPr="008A5A38">
        <w:rPr>
          <w:sz w:val="12"/>
        </w:rPr>
        <w:t>¶</w:t>
      </w:r>
      <w:proofErr w:type="gramEnd"/>
      <w:r w:rsidRPr="008A5A38">
        <w:rPr>
          <w:sz w:val="12"/>
        </w:rPr>
        <w:t xml:space="preserve"> </w:t>
      </w:r>
      <w:r>
        <w:t>In order for EU members to better address the threat of jihadist attacks at home, security along the bloc's borders will likely be tightened. This will affect not only potential terrorists but also other Muslim and European travelers. This could add pressure on countries such as the Balkan states -- many of which are not part of the European Union, though they border EU territory and reportedly have seen extensive outflows of fighters to Syria -- to increase their overall security efforts. Western European countries will probably provide aid in the form of money, personnel and hardware to those that need it</w:t>
      </w:r>
      <w:proofErr w:type="gramStart"/>
      <w:r>
        <w:t>.</w:t>
      </w:r>
      <w:r w:rsidRPr="008A5A38">
        <w:rPr>
          <w:sz w:val="12"/>
        </w:rPr>
        <w:t>¶</w:t>
      </w:r>
      <w:proofErr w:type="gramEnd"/>
      <w:r w:rsidRPr="008A5A38">
        <w:rPr>
          <w:sz w:val="12"/>
        </w:rPr>
        <w:t xml:space="preserve"> </w:t>
      </w:r>
      <w:r>
        <w:t>In many European countries, immigrant populations are already under the spotlight because of rising unemployment. Right-wing parties, such as the National Front in France and the Freedom Party in the Netherlands, which are already gaining popularity in light of the European economic crisis, will fuel the fear that European jihadists will return from the battlefield to perpetrate attacks in Europe. This could lead to more criticism of European Muslim communities for their lack of integration. Rising unemployment, combined with the threat of returning jihadists, only increases the pressure on European governments to tighten immigration policy</w:t>
      </w:r>
      <w:proofErr w:type="gramStart"/>
      <w:r>
        <w:t>.</w:t>
      </w:r>
      <w:r w:rsidRPr="008A5A38">
        <w:rPr>
          <w:sz w:val="12"/>
        </w:rPr>
        <w:t>¶</w:t>
      </w:r>
      <w:proofErr w:type="gramEnd"/>
      <w:r w:rsidRPr="008A5A38">
        <w:rPr>
          <w:sz w:val="12"/>
        </w:rPr>
        <w:t xml:space="preserve"> </w:t>
      </w:r>
      <w:r>
        <w:t>Europe's Jihadist Outlook</w:t>
      </w:r>
      <w:r w:rsidRPr="008A5A38">
        <w:rPr>
          <w:sz w:val="12"/>
        </w:rPr>
        <w:t xml:space="preserve">¶ </w:t>
      </w:r>
      <w:r>
        <w:t>Despite the large number of European Muslims who have received training overseas and fought in places such as Somalia, Libya and Syria, few have actually conducted attacks after returning to Europe. Still, in an era when jihadist ideologues are urging individual jihad in the West, these trained individuals do pose a very real threat</w:t>
      </w:r>
      <w:proofErr w:type="gramStart"/>
      <w:r>
        <w:t>.</w:t>
      </w:r>
      <w:r w:rsidRPr="008A5A38">
        <w:rPr>
          <w:sz w:val="12"/>
        </w:rPr>
        <w:t>¶</w:t>
      </w:r>
      <w:proofErr w:type="gramEnd"/>
      <w:r w:rsidRPr="008A5A38">
        <w:rPr>
          <w:sz w:val="12"/>
        </w:rPr>
        <w:t xml:space="preserve"> </w:t>
      </w:r>
      <w:r>
        <w:t xml:space="preserve">One problem is that the manner in which fighters are recruited from Europe or elsewhere is inconsistent from one place to another and difficult to track. As a result, it is hard to determine who might carry out a terrorist attack, what type of attack it could be and where it might occur. </w:t>
      </w:r>
      <w:proofErr w:type="gramStart"/>
      <w:r>
        <w:t>This problem is compounded by many others, including the grassroots strategy propagated by al Qaeda and the difficulties of disrupting terrorist training that occurs abroad</w:t>
      </w:r>
      <w:proofErr w:type="gramEnd"/>
      <w:r>
        <w:t>. Problems specific to Europe include the historical Muslim presence in the Continent and the relative ease of cross-border European travel. Authorities will continually be challenged in their efforts to thwart terrorist attacks, not only in Europe but anywhere there are vulnerable targets as well.</w:t>
      </w:r>
    </w:p>
    <w:p w14:paraId="4B3EF83D" w14:textId="77777777" w:rsidR="000E1C45" w:rsidRDefault="000E1C45" w:rsidP="000E1C45"/>
    <w:p w14:paraId="20362AC2" w14:textId="77777777" w:rsidR="00196461" w:rsidRPr="00196461" w:rsidRDefault="00196461" w:rsidP="00196461">
      <w:pPr>
        <w:pStyle w:val="Heading3"/>
      </w:pPr>
      <w:r w:rsidRPr="00196461">
        <w:t>2AC A2: Al Qaeda Weak / No Terror </w:t>
      </w:r>
    </w:p>
    <w:p w14:paraId="591309E6" w14:textId="77777777" w:rsidR="00196461" w:rsidRDefault="00196461" w:rsidP="00196461">
      <w:pPr>
        <w:pStyle w:val="paragraph"/>
        <w:spacing w:before="0" w:beforeAutospacing="0" w:after="0" w:afterAutospacing="0"/>
        <w:textAlignment w:val="baseline"/>
        <w:rPr>
          <w:rFonts w:ascii="Tahoma" w:hAnsi="Tahoma" w:cs="Tahoma"/>
          <w:sz w:val="12"/>
          <w:szCs w:val="12"/>
        </w:rPr>
      </w:pPr>
      <w:r>
        <w:rPr>
          <w:rStyle w:val="eop"/>
          <w:rFonts w:ascii="Century Schoolbook" w:hAnsi="Century Schoolbook" w:cs="Tahoma"/>
          <w:sz w:val="22"/>
          <w:szCs w:val="22"/>
        </w:rPr>
        <w:t> </w:t>
      </w:r>
    </w:p>
    <w:p w14:paraId="38D7B09C" w14:textId="77777777" w:rsidR="00196461" w:rsidRDefault="00196461" w:rsidP="00196461">
      <w:pPr>
        <w:pStyle w:val="paragraph"/>
        <w:spacing w:before="0" w:beforeAutospacing="0" w:after="0" w:afterAutospacing="0"/>
        <w:textAlignment w:val="baseline"/>
        <w:rPr>
          <w:rFonts w:ascii="Tahoma" w:hAnsi="Tahoma" w:cs="Tahoma"/>
          <w:b/>
          <w:bCs/>
          <w:i/>
          <w:iCs/>
          <w:sz w:val="12"/>
          <w:szCs w:val="12"/>
        </w:rPr>
      </w:pPr>
      <w:r>
        <w:rPr>
          <w:rStyle w:val="normaltextrun"/>
          <w:rFonts w:ascii="Lucida Sans Unicode" w:hAnsi="Lucida Sans Unicode" w:cs="Lucida Sans Unicode"/>
          <w:b/>
          <w:bCs/>
          <w:i/>
          <w:iCs/>
          <w:sz w:val="26"/>
          <w:szCs w:val="26"/>
        </w:rPr>
        <w:t>Prefer the magnitude of our impacts because probability can change overnight</w:t>
      </w:r>
      <w:r>
        <w:rPr>
          <w:rStyle w:val="eop"/>
          <w:rFonts w:ascii="Lucida Sans Unicode" w:hAnsi="Lucida Sans Unicode" w:cs="Lucida Sans Unicode"/>
          <w:b/>
          <w:bCs/>
          <w:i/>
          <w:iCs/>
        </w:rPr>
        <w:t> </w:t>
      </w:r>
    </w:p>
    <w:p w14:paraId="459F28A3" w14:textId="77777777" w:rsidR="00196461" w:rsidRDefault="00196461" w:rsidP="00196461">
      <w:pPr>
        <w:pStyle w:val="paragraph"/>
        <w:spacing w:before="0" w:beforeAutospacing="0" w:after="0" w:afterAutospacing="0"/>
        <w:textAlignment w:val="baseline"/>
        <w:rPr>
          <w:rFonts w:ascii="Tahoma" w:hAnsi="Tahoma" w:cs="Tahoma"/>
          <w:sz w:val="12"/>
          <w:szCs w:val="12"/>
        </w:rPr>
      </w:pPr>
      <w:proofErr w:type="spellStart"/>
      <w:r>
        <w:rPr>
          <w:rStyle w:val="normaltextrun"/>
          <w:rFonts w:cs="Tahoma"/>
          <w:b/>
          <w:bCs/>
          <w:sz w:val="26"/>
          <w:szCs w:val="26"/>
        </w:rPr>
        <w:t>Carafano</w:t>
      </w:r>
      <w:proofErr w:type="spellEnd"/>
      <w:r>
        <w:rPr>
          <w:rStyle w:val="normaltextrun"/>
          <w:rFonts w:cs="Tahoma"/>
          <w:b/>
          <w:bCs/>
          <w:sz w:val="26"/>
          <w:szCs w:val="26"/>
        </w:rPr>
        <w:t>, ’09</w:t>
      </w:r>
      <w:r>
        <w:rPr>
          <w:rStyle w:val="apple-converted-space"/>
          <w:rFonts w:ascii="Calibri" w:hAnsi="Calibri" w:cs="Tahoma"/>
          <w:sz w:val="16"/>
          <w:szCs w:val="16"/>
        </w:rPr>
        <w:t> </w:t>
      </w:r>
      <w:r>
        <w:rPr>
          <w:rStyle w:val="normaltextrun"/>
          <w:rFonts w:cs="Tahoma"/>
          <w:sz w:val="16"/>
          <w:szCs w:val="16"/>
        </w:rPr>
        <w:t>[James J. expert in defense and homeland security at the Heritage Foundation, Assistant Director,</w:t>
      </w:r>
      <w:r>
        <w:rPr>
          <w:rStyle w:val="apple-converted-space"/>
          <w:rFonts w:ascii="Calibri" w:hAnsi="Calibri" w:cs="Tahoma"/>
          <w:sz w:val="16"/>
          <w:szCs w:val="16"/>
        </w:rPr>
        <w:t> </w:t>
      </w:r>
      <w:hyperlink r:id="rId19" w:history="1">
        <w:r>
          <w:rPr>
            <w:rStyle w:val="normaltextrun"/>
            <w:rFonts w:cs="Tahoma"/>
            <w:color w:val="0000FF"/>
            <w:sz w:val="16"/>
            <w:szCs w:val="16"/>
          </w:rPr>
          <w:t xml:space="preserve">Kathryn and Shelby </w:t>
        </w:r>
        <w:proofErr w:type="spellStart"/>
        <w:r>
          <w:rPr>
            <w:rStyle w:val="normaltextrun"/>
            <w:rFonts w:cs="Tahoma"/>
            <w:color w:val="0000FF"/>
            <w:sz w:val="16"/>
            <w:szCs w:val="16"/>
          </w:rPr>
          <w:t>Cullom</w:t>
        </w:r>
        <w:proofErr w:type="spellEnd"/>
        <w:r>
          <w:rPr>
            <w:rStyle w:val="normaltextrun"/>
            <w:rFonts w:cs="Tahoma"/>
            <w:color w:val="0000FF"/>
            <w:sz w:val="16"/>
            <w:szCs w:val="16"/>
          </w:rPr>
          <w:t xml:space="preserve"> Davis Institute for International Studies</w:t>
        </w:r>
      </w:hyperlink>
      <w:r>
        <w:rPr>
          <w:rStyle w:val="apple-converted-space"/>
          <w:rFonts w:ascii="Calibri" w:hAnsi="Calibri" w:cs="Tahoma"/>
          <w:sz w:val="16"/>
          <w:szCs w:val="16"/>
        </w:rPr>
        <w:t> </w:t>
      </w:r>
      <w:r>
        <w:rPr>
          <w:rStyle w:val="normaltextrun"/>
          <w:rFonts w:cs="Tahoma"/>
          <w:sz w:val="16"/>
          <w:szCs w:val="16"/>
        </w:rPr>
        <w:t>and Senior Research Fellow,</w:t>
      </w:r>
      <w:r>
        <w:rPr>
          <w:rStyle w:val="apple-converted-space"/>
          <w:rFonts w:ascii="Calibri" w:hAnsi="Calibri" w:cs="Tahoma"/>
          <w:sz w:val="16"/>
          <w:szCs w:val="16"/>
        </w:rPr>
        <w:t> </w:t>
      </w:r>
      <w:hyperlink r:id="rId20" w:history="1">
        <w:r>
          <w:rPr>
            <w:rStyle w:val="normaltextrun"/>
            <w:rFonts w:cs="Tahoma"/>
            <w:color w:val="0000FF"/>
            <w:sz w:val="16"/>
            <w:szCs w:val="16"/>
          </w:rPr>
          <w:t>Douglas and Sarah Allison Center for Foreign Policy Studies</w:t>
        </w:r>
      </w:hyperlink>
      <w:r>
        <w:rPr>
          <w:rStyle w:val="apple-converted-space"/>
          <w:rFonts w:ascii="Calibri" w:hAnsi="Calibri" w:cs="Tahoma"/>
          <w:sz w:val="16"/>
          <w:szCs w:val="16"/>
        </w:rPr>
        <w:t> </w:t>
      </w:r>
      <w:r>
        <w:rPr>
          <w:rStyle w:val="normaltextrun"/>
          <w:rFonts w:cs="Tahoma"/>
          <w:sz w:val="16"/>
          <w:szCs w:val="16"/>
        </w:rPr>
        <w:t>“Worst Case Scenario: Dealing with</w:t>
      </w:r>
      <w:r>
        <w:rPr>
          <w:rStyle w:val="apple-converted-space"/>
          <w:rFonts w:ascii="Calibri" w:hAnsi="Calibri" w:cs="Tahoma"/>
          <w:sz w:val="16"/>
          <w:szCs w:val="16"/>
        </w:rPr>
        <w:t> </w:t>
      </w:r>
      <w:r>
        <w:rPr>
          <w:rStyle w:val="normaltextrun"/>
          <w:rFonts w:cs="Tahoma"/>
          <w:sz w:val="16"/>
          <w:szCs w:val="16"/>
        </w:rPr>
        <w:t>WMD</w:t>
      </w:r>
      <w:r>
        <w:rPr>
          <w:rStyle w:val="apple-converted-space"/>
          <w:rFonts w:ascii="Calibri" w:hAnsi="Calibri" w:cs="Tahoma"/>
          <w:sz w:val="16"/>
          <w:szCs w:val="16"/>
        </w:rPr>
        <w:t> </w:t>
      </w:r>
      <w:r>
        <w:rPr>
          <w:rStyle w:val="normaltextrun"/>
          <w:rFonts w:cs="Tahoma"/>
          <w:sz w:val="16"/>
          <w:szCs w:val="16"/>
        </w:rPr>
        <w:t>Must Be Part of Providing for Common Defense” June 29,</w:t>
      </w:r>
      <w:r>
        <w:rPr>
          <w:rStyle w:val="apple-converted-space"/>
          <w:rFonts w:ascii="Calibri" w:hAnsi="Calibri" w:cs="Tahoma"/>
          <w:sz w:val="16"/>
          <w:szCs w:val="16"/>
        </w:rPr>
        <w:t> </w:t>
      </w:r>
      <w:hyperlink r:id="rId21" w:history="1">
        <w:r>
          <w:rPr>
            <w:rStyle w:val="normaltextrun"/>
            <w:rFonts w:cs="Tahoma"/>
            <w:color w:val="0000FF"/>
            <w:sz w:val="16"/>
            <w:szCs w:val="16"/>
          </w:rPr>
          <w:t>http://www.heritage.org/Research/HomelandSecurity/upload/AR05.pdf</w:t>
        </w:r>
      </w:hyperlink>
      <w:r>
        <w:rPr>
          <w:rStyle w:val="normaltextrun"/>
          <w:rFonts w:cs="Tahoma"/>
          <w:sz w:val="16"/>
          <w:szCs w:val="16"/>
        </w:rPr>
        <w:t>]</w:t>
      </w:r>
      <w:r>
        <w:rPr>
          <w:rStyle w:val="eop"/>
          <w:rFonts w:cs="Tahoma"/>
          <w:sz w:val="16"/>
          <w:szCs w:val="16"/>
        </w:rPr>
        <w:t> </w:t>
      </w:r>
    </w:p>
    <w:p w14:paraId="05E6D880" w14:textId="77777777" w:rsidR="00196461" w:rsidRDefault="00196461" w:rsidP="00196461">
      <w:pPr>
        <w:pStyle w:val="paragraph"/>
        <w:spacing w:before="0" w:beforeAutospacing="0" w:after="0" w:afterAutospacing="0"/>
        <w:textAlignment w:val="baseline"/>
        <w:rPr>
          <w:rFonts w:ascii="Tahoma" w:hAnsi="Tahoma" w:cs="Tahoma"/>
          <w:sz w:val="12"/>
          <w:szCs w:val="12"/>
        </w:rPr>
      </w:pPr>
      <w:r>
        <w:rPr>
          <w:rStyle w:val="scx17188351"/>
          <w:rFonts w:ascii="Century Schoolbook" w:hAnsi="Century Schoolbook" w:cs="Tahoma"/>
          <w:sz w:val="22"/>
          <w:szCs w:val="22"/>
        </w:rPr>
        <w:t> </w:t>
      </w:r>
      <w:r>
        <w:rPr>
          <w:rFonts w:ascii="Century Schoolbook" w:hAnsi="Century Schoolbook" w:cs="Tahoma"/>
          <w:sz w:val="22"/>
          <w:szCs w:val="22"/>
        </w:rPr>
        <w:br/>
      </w:r>
      <w:r>
        <w:rPr>
          <w:rStyle w:val="normaltextrun"/>
          <w:rFonts w:ascii="Times New Roman" w:hAnsi="Times New Roman"/>
          <w:b/>
          <w:bCs/>
          <w:sz w:val="22"/>
          <w:szCs w:val="22"/>
        </w:rPr>
        <w:t>It Can Happen</w:t>
      </w:r>
      <w:r>
        <w:rPr>
          <w:rStyle w:val="apple-converted-space"/>
          <w:rFonts w:ascii="Times New Roman" w:hAnsi="Times New Roman"/>
          <w:b/>
          <w:bCs/>
          <w:sz w:val="22"/>
          <w:szCs w:val="22"/>
          <w:u w:val="single"/>
        </w:rPr>
        <w:t> </w:t>
      </w:r>
      <w:proofErr w:type="gramStart"/>
      <w:r>
        <w:rPr>
          <w:rStyle w:val="normaltextrun"/>
          <w:rFonts w:ascii="Times New Roman" w:hAnsi="Times New Roman"/>
          <w:b/>
          <w:bCs/>
          <w:sz w:val="22"/>
          <w:szCs w:val="22"/>
        </w:rPr>
        <w:t>Here</w:t>
      </w:r>
      <w:proofErr w:type="gramEnd"/>
      <w:r>
        <w:rPr>
          <w:rStyle w:val="apple-converted-space"/>
          <w:rFonts w:ascii="Century Schoolbook" w:hAnsi="Century Schoolbook" w:cs="Tahoma"/>
          <w:sz w:val="14"/>
          <w:szCs w:val="14"/>
        </w:rPr>
        <w:t> </w:t>
      </w:r>
      <w:r>
        <w:rPr>
          <w:rStyle w:val="normaltextrun"/>
          <w:rFonts w:ascii="Times New Roman" w:hAnsi="Times New Roman"/>
          <w:b/>
          <w:bCs/>
          <w:sz w:val="22"/>
          <w:szCs w:val="22"/>
        </w:rPr>
        <w:t>The arguments against preparing for these dangers offer cold comfort</w:t>
      </w:r>
      <w:r>
        <w:rPr>
          <w:rStyle w:val="normaltextrun"/>
          <w:rFonts w:ascii="Century Schoolbook" w:hAnsi="Century Schoolbook" w:cs="Tahoma"/>
          <w:sz w:val="14"/>
          <w:szCs w:val="14"/>
        </w:rPr>
        <w:t>.</w:t>
      </w:r>
      <w:r>
        <w:rPr>
          <w:rStyle w:val="apple-converted-space"/>
          <w:rFonts w:ascii="Century Schoolbook" w:hAnsi="Century Schoolbook" w:cs="Tahoma"/>
          <w:sz w:val="14"/>
          <w:szCs w:val="14"/>
        </w:rPr>
        <w:t> </w:t>
      </w:r>
      <w:r>
        <w:rPr>
          <w:rStyle w:val="normaltextrun"/>
          <w:rFonts w:ascii="Times New Roman" w:hAnsi="Times New Roman"/>
          <w:b/>
          <w:bCs/>
          <w:sz w:val="22"/>
          <w:szCs w:val="22"/>
        </w:rPr>
        <w:t>Arguing,</w:t>
      </w:r>
      <w:r>
        <w:rPr>
          <w:rStyle w:val="apple-converted-space"/>
          <w:rFonts w:ascii="Century Schoolbook" w:hAnsi="Century Schoolbook" w:cs="Tahoma"/>
          <w:sz w:val="14"/>
          <w:szCs w:val="14"/>
        </w:rPr>
        <w:t> </w:t>
      </w:r>
      <w:r>
        <w:rPr>
          <w:rStyle w:val="normaltextrun"/>
          <w:rFonts w:ascii="Century Schoolbook" w:hAnsi="Century Schoolbook" w:cs="Tahoma"/>
          <w:sz w:val="14"/>
          <w:szCs w:val="14"/>
        </w:rPr>
        <w:t>for example,</w:t>
      </w:r>
      <w:r>
        <w:rPr>
          <w:rStyle w:val="apple-converted-space"/>
          <w:rFonts w:ascii="Century Schoolbook" w:hAnsi="Century Schoolbook" w:cs="Tahoma"/>
          <w:sz w:val="14"/>
          <w:szCs w:val="14"/>
        </w:rPr>
        <w:t> </w:t>
      </w:r>
      <w:r>
        <w:rPr>
          <w:rStyle w:val="normaltextrun"/>
          <w:rFonts w:ascii="Times New Roman" w:hAnsi="Times New Roman"/>
          <w:b/>
          <w:bCs/>
          <w:sz w:val="22"/>
          <w:szCs w:val="22"/>
          <w:shd w:val="clear" w:color="auto" w:fill="00FFFF"/>
        </w:rPr>
        <w:t>that</w:t>
      </w:r>
      <w:r>
        <w:rPr>
          <w:rStyle w:val="apple-converted-space"/>
          <w:rFonts w:ascii="Times New Roman" w:hAnsi="Times New Roman"/>
          <w:b/>
          <w:bCs/>
          <w:sz w:val="22"/>
          <w:szCs w:val="22"/>
          <w:u w:val="single"/>
          <w:shd w:val="clear" w:color="auto" w:fill="00FFFF"/>
        </w:rPr>
        <w:t> </w:t>
      </w:r>
      <w:r>
        <w:rPr>
          <w:rStyle w:val="normaltextrun"/>
          <w:rFonts w:ascii="Times New Roman" w:hAnsi="Times New Roman"/>
          <w:b/>
          <w:bCs/>
          <w:sz w:val="22"/>
          <w:szCs w:val="22"/>
          <w:shd w:val="clear" w:color="auto" w:fill="00FFFF"/>
        </w:rPr>
        <w:t>WMD</w:t>
      </w:r>
      <w:r>
        <w:rPr>
          <w:rStyle w:val="apple-converted-space"/>
          <w:rFonts w:ascii="Times New Roman" w:hAnsi="Times New Roman"/>
          <w:b/>
          <w:bCs/>
          <w:sz w:val="22"/>
          <w:szCs w:val="22"/>
          <w:u w:val="single"/>
          <w:shd w:val="clear" w:color="auto" w:fill="00FFFF"/>
        </w:rPr>
        <w:t> </w:t>
      </w:r>
      <w:r>
        <w:rPr>
          <w:rStyle w:val="normaltextrun"/>
          <w:rFonts w:ascii="Times New Roman" w:hAnsi="Times New Roman"/>
          <w:b/>
          <w:bCs/>
          <w:sz w:val="22"/>
          <w:szCs w:val="22"/>
          <w:shd w:val="clear" w:color="auto" w:fill="00FFFF"/>
        </w:rPr>
        <w:t>attacks may be “high consequence” but “low probability” makes little sense. There is no way to establish probability because there is no predictable data set to measure</w:t>
      </w:r>
      <w:r>
        <w:rPr>
          <w:rStyle w:val="normaltextrun"/>
          <w:rFonts w:ascii="Times New Roman" w:hAnsi="Times New Roman"/>
          <w:b/>
          <w:bCs/>
          <w:sz w:val="22"/>
          <w:szCs w:val="22"/>
        </w:rPr>
        <w:t>.</w:t>
      </w:r>
      <w:r>
        <w:rPr>
          <w:rStyle w:val="apple-converted-space"/>
          <w:rFonts w:ascii="Century Schoolbook" w:hAnsi="Century Schoolbook" w:cs="Tahoma"/>
          <w:sz w:val="14"/>
          <w:szCs w:val="14"/>
        </w:rPr>
        <w:t> </w:t>
      </w:r>
      <w:r>
        <w:rPr>
          <w:rStyle w:val="normaltextrun"/>
          <w:rFonts w:ascii="Century Schoolbook" w:hAnsi="Century Schoolbook" w:cs="Tahoma"/>
          <w:sz w:val="14"/>
          <w:szCs w:val="14"/>
        </w:rPr>
        <w:t>The style of terrorist attack often turns on the choice of tactic and the terrorists who choose</w:t>
      </w:r>
      <w:r>
        <w:rPr>
          <w:rStyle w:val="apple-converted-space"/>
          <w:rFonts w:ascii="Century Schoolbook" w:hAnsi="Century Schoolbook" w:cs="Tahoma"/>
          <w:sz w:val="14"/>
          <w:szCs w:val="14"/>
        </w:rPr>
        <w:t> </w:t>
      </w:r>
      <w:r>
        <w:rPr>
          <w:rStyle w:val="normaltextrun"/>
          <w:rFonts w:ascii="Century Schoolbook" w:hAnsi="Century Schoolbook" w:cs="Tahoma"/>
          <w:sz w:val="14"/>
          <w:szCs w:val="14"/>
        </w:rPr>
        <w:t>WMD;</w:t>
      </w:r>
      <w:r>
        <w:rPr>
          <w:rStyle w:val="apple-converted-space"/>
          <w:rFonts w:ascii="Century Schoolbook" w:hAnsi="Century Schoolbook" w:cs="Tahoma"/>
          <w:sz w:val="14"/>
          <w:szCs w:val="14"/>
        </w:rPr>
        <w:t> </w:t>
      </w:r>
      <w:r>
        <w:rPr>
          <w:rStyle w:val="normaltextrun"/>
          <w:rFonts w:ascii="Times New Roman" w:hAnsi="Times New Roman"/>
          <w:b/>
          <w:bCs/>
          <w:sz w:val="22"/>
          <w:szCs w:val="22"/>
          <w:shd w:val="clear" w:color="auto" w:fill="00FFFF"/>
        </w:rPr>
        <w:t>probability can go from zero to certainty overnight</w:t>
      </w:r>
      <w:r>
        <w:rPr>
          <w:rStyle w:val="normaltextrun"/>
          <w:rFonts w:ascii="Times New Roman" w:hAnsi="Times New Roman"/>
          <w:b/>
          <w:bCs/>
          <w:sz w:val="22"/>
          <w:szCs w:val="22"/>
        </w:rPr>
        <w:t>.</w:t>
      </w:r>
      <w:r>
        <w:rPr>
          <w:rStyle w:val="apple-converted-space"/>
          <w:rFonts w:ascii="Times New Roman" w:hAnsi="Times New Roman"/>
          <w:b/>
          <w:bCs/>
          <w:sz w:val="22"/>
          <w:szCs w:val="22"/>
          <w:u w:val="single"/>
        </w:rPr>
        <w:t> </w:t>
      </w:r>
      <w:r>
        <w:rPr>
          <w:rStyle w:val="normaltextrun"/>
          <w:rFonts w:ascii="Times New Roman" w:hAnsi="Times New Roman"/>
          <w:b/>
          <w:bCs/>
          <w:sz w:val="22"/>
          <w:szCs w:val="22"/>
          <w:shd w:val="clear" w:color="auto" w:fill="00FFFF"/>
        </w:rPr>
        <w:t>Playing the odds on such threats is</w:t>
      </w:r>
      <w:r>
        <w:rPr>
          <w:rStyle w:val="apple-converted-space"/>
          <w:rFonts w:ascii="Times New Roman" w:hAnsi="Times New Roman"/>
          <w:b/>
          <w:bCs/>
          <w:sz w:val="22"/>
          <w:szCs w:val="22"/>
          <w:u w:val="single"/>
        </w:rPr>
        <w:t> </w:t>
      </w:r>
      <w:r>
        <w:rPr>
          <w:rStyle w:val="normaltextrun"/>
          <w:rFonts w:ascii="Times New Roman" w:hAnsi="Times New Roman"/>
          <w:b/>
          <w:bCs/>
          <w:sz w:val="22"/>
          <w:szCs w:val="22"/>
        </w:rPr>
        <w:t>the worst kind of</w:t>
      </w:r>
      <w:r>
        <w:rPr>
          <w:rStyle w:val="apple-converted-space"/>
          <w:rFonts w:ascii="Times New Roman" w:hAnsi="Times New Roman"/>
          <w:b/>
          <w:bCs/>
          <w:sz w:val="22"/>
          <w:szCs w:val="22"/>
          <w:u w:val="single"/>
        </w:rPr>
        <w:t> </w:t>
      </w:r>
      <w:r>
        <w:rPr>
          <w:rStyle w:val="normaltextrun"/>
          <w:rFonts w:ascii="Times New Roman" w:hAnsi="Times New Roman"/>
          <w:b/>
          <w:bCs/>
          <w:sz w:val="22"/>
          <w:szCs w:val="22"/>
          <w:shd w:val="clear" w:color="auto" w:fill="00FFFF"/>
        </w:rPr>
        <w:t>Russian roulette</w:t>
      </w:r>
      <w:r>
        <w:rPr>
          <w:rStyle w:val="normaltextrun"/>
          <w:rFonts w:ascii="Times New Roman" w:hAnsi="Times New Roman"/>
          <w:b/>
          <w:bCs/>
          <w:sz w:val="22"/>
          <w:szCs w:val="22"/>
        </w:rPr>
        <w:t>, particularly when looking at the cost of losing</w:t>
      </w:r>
      <w:r>
        <w:rPr>
          <w:rStyle w:val="normaltextrun"/>
          <w:rFonts w:ascii="Century Schoolbook" w:hAnsi="Century Schoolbook" w:cs="Tahoma"/>
          <w:sz w:val="14"/>
          <w:szCs w:val="14"/>
        </w:rPr>
        <w:t>. By one estimate,</w:t>
      </w:r>
      <w:r>
        <w:rPr>
          <w:rStyle w:val="apple-converted-space"/>
          <w:rFonts w:ascii="Century Schoolbook" w:hAnsi="Century Schoolbook" w:cs="Tahoma"/>
          <w:sz w:val="14"/>
          <w:szCs w:val="14"/>
        </w:rPr>
        <w:t> </w:t>
      </w:r>
      <w:r>
        <w:rPr>
          <w:rStyle w:val="normaltextrun"/>
          <w:rFonts w:ascii="Times New Roman" w:hAnsi="Times New Roman"/>
          <w:b/>
          <w:bCs/>
          <w:sz w:val="22"/>
          <w:szCs w:val="22"/>
        </w:rPr>
        <w:t xml:space="preserve">the cost of recovering from a nuclear attack on New York City could equal the U.S. GDP. Nor does it make much sense to argue that terrorists will adopt “simpler” means or that </w:t>
      </w:r>
      <w:proofErr w:type="gramStart"/>
      <w:r>
        <w:rPr>
          <w:rStyle w:val="normaltextrun"/>
          <w:rFonts w:ascii="Times New Roman" w:hAnsi="Times New Roman"/>
          <w:b/>
          <w:bCs/>
          <w:sz w:val="22"/>
          <w:szCs w:val="22"/>
        </w:rPr>
        <w:t>enemy states can be easily deterred by the U.S. nuclear arsenal</w:t>
      </w:r>
      <w:proofErr w:type="gramEnd"/>
      <w:r>
        <w:rPr>
          <w:rStyle w:val="normaltextrun"/>
          <w:rFonts w:ascii="Century Schoolbook" w:hAnsi="Century Schoolbook" w:cs="Tahoma"/>
          <w:sz w:val="14"/>
          <w:szCs w:val="14"/>
        </w:rPr>
        <w:t>.</w:t>
      </w:r>
      <w:r>
        <w:rPr>
          <w:rStyle w:val="apple-converted-space"/>
          <w:rFonts w:ascii="Century Schoolbook" w:hAnsi="Century Schoolbook" w:cs="Tahoma"/>
          <w:sz w:val="14"/>
          <w:szCs w:val="14"/>
        </w:rPr>
        <w:t> </w:t>
      </w:r>
      <w:r>
        <w:rPr>
          <w:rStyle w:val="normaltextrun"/>
          <w:rFonts w:ascii="Times New Roman" w:hAnsi="Times New Roman"/>
          <w:b/>
          <w:bCs/>
          <w:sz w:val="22"/>
          <w:szCs w:val="22"/>
        </w:rPr>
        <w:t>Terrorists have already gone the WMD route</w:t>
      </w:r>
      <w:r>
        <w:rPr>
          <w:rStyle w:val="normaltextrun"/>
          <w:rFonts w:ascii="Century Schoolbook" w:hAnsi="Century Schoolbook" w:cs="Tahoma"/>
          <w:sz w:val="14"/>
          <w:szCs w:val="14"/>
        </w:rPr>
        <w:t>. The</w:t>
      </w:r>
      <w:r>
        <w:rPr>
          <w:rStyle w:val="apple-converted-space"/>
          <w:rFonts w:ascii="Century Schoolbook" w:hAnsi="Century Schoolbook" w:cs="Tahoma"/>
          <w:sz w:val="14"/>
          <w:szCs w:val="14"/>
        </w:rPr>
        <w:t> </w:t>
      </w:r>
      <w:proofErr w:type="spellStart"/>
      <w:r>
        <w:rPr>
          <w:rStyle w:val="spellingerror"/>
          <w:rFonts w:ascii="Century Schoolbook" w:hAnsi="Century Schoolbook" w:cs="Tahoma"/>
          <w:sz w:val="14"/>
          <w:szCs w:val="14"/>
        </w:rPr>
        <w:t>Rajneeshee</w:t>
      </w:r>
      <w:proofErr w:type="spellEnd"/>
      <w:r>
        <w:rPr>
          <w:rStyle w:val="apple-converted-space"/>
          <w:rFonts w:ascii="Century Schoolbook" w:hAnsi="Century Schoolbook" w:cs="Tahoma"/>
          <w:sz w:val="14"/>
          <w:szCs w:val="14"/>
        </w:rPr>
        <w:t> </w:t>
      </w:r>
      <w:r>
        <w:rPr>
          <w:rStyle w:val="normaltextrun"/>
          <w:rFonts w:ascii="Century Schoolbook" w:hAnsi="Century Schoolbook" w:cs="Tahoma"/>
          <w:sz w:val="14"/>
          <w:szCs w:val="14"/>
        </w:rPr>
        <w:t>cult in Wyoming in 1984 launched a biological warfare attack. In 1995, the</w:t>
      </w:r>
      <w:r>
        <w:rPr>
          <w:rStyle w:val="apple-converted-space"/>
          <w:rFonts w:ascii="Century Schoolbook" w:hAnsi="Century Schoolbook" w:cs="Tahoma"/>
          <w:sz w:val="14"/>
          <w:szCs w:val="14"/>
        </w:rPr>
        <w:t> </w:t>
      </w:r>
      <w:proofErr w:type="spellStart"/>
      <w:r>
        <w:rPr>
          <w:rStyle w:val="spellingerror"/>
          <w:rFonts w:ascii="Century Schoolbook" w:hAnsi="Century Schoolbook" w:cs="Tahoma"/>
          <w:sz w:val="14"/>
          <w:szCs w:val="14"/>
        </w:rPr>
        <w:t>Aum</w:t>
      </w:r>
      <w:proofErr w:type="spellEnd"/>
      <w:r>
        <w:rPr>
          <w:rStyle w:val="apple-converted-space"/>
          <w:rFonts w:ascii="Century Schoolbook" w:hAnsi="Century Schoolbook" w:cs="Tahoma"/>
          <w:sz w:val="14"/>
          <w:szCs w:val="14"/>
        </w:rPr>
        <w:t> </w:t>
      </w:r>
      <w:proofErr w:type="spellStart"/>
      <w:r>
        <w:rPr>
          <w:rStyle w:val="spellingerror"/>
          <w:rFonts w:ascii="Century Schoolbook" w:hAnsi="Century Schoolbook" w:cs="Tahoma"/>
          <w:sz w:val="14"/>
          <w:szCs w:val="14"/>
        </w:rPr>
        <w:t>Shinrikyo</w:t>
      </w:r>
      <w:proofErr w:type="spellEnd"/>
      <w:r>
        <w:rPr>
          <w:rStyle w:val="apple-converted-space"/>
          <w:rFonts w:ascii="Century Schoolbook" w:hAnsi="Century Schoolbook" w:cs="Tahoma"/>
          <w:sz w:val="14"/>
          <w:szCs w:val="14"/>
        </w:rPr>
        <w:t> </w:t>
      </w:r>
      <w:r>
        <w:rPr>
          <w:rStyle w:val="normaltextrun"/>
          <w:rFonts w:ascii="Century Schoolbook" w:hAnsi="Century Schoolbook" w:cs="Tahoma"/>
          <w:sz w:val="14"/>
          <w:szCs w:val="14"/>
        </w:rPr>
        <w:t>hit the Tokyo subway with poison gas. Soon after the 9/11 attacks, letters laced with anthrax began appearing in the U.S. mail.</w:t>
      </w:r>
      <w:r>
        <w:rPr>
          <w:rStyle w:val="apple-converted-space"/>
          <w:rFonts w:ascii="Century Schoolbook" w:hAnsi="Century Schoolbook" w:cs="Tahoma"/>
          <w:sz w:val="14"/>
          <w:szCs w:val="14"/>
        </w:rPr>
        <w:t> </w:t>
      </w:r>
      <w:r>
        <w:rPr>
          <w:rStyle w:val="normaltextrun"/>
          <w:rFonts w:ascii="Times New Roman" w:hAnsi="Times New Roman"/>
          <w:b/>
          <w:bCs/>
          <w:sz w:val="22"/>
          <w:szCs w:val="22"/>
        </w:rPr>
        <w:t>Luckily, these efforts were neither very sophisticated nor well organized. Next time, we might not be so lucky</w:t>
      </w:r>
      <w:r>
        <w:rPr>
          <w:rStyle w:val="normaltextrun"/>
          <w:rFonts w:ascii="Century Schoolbook" w:hAnsi="Century Schoolbook" w:cs="Tahoma"/>
          <w:sz w:val="14"/>
          <w:szCs w:val="14"/>
        </w:rPr>
        <w:t>. Likewise, the U.S. nuclear deterrent has not dissuaded North Korea or Iran from pursuing very aggressive nuclear and ballistic missile programs.</w:t>
      </w:r>
      <w:r>
        <w:rPr>
          <w:rStyle w:val="eop"/>
          <w:rFonts w:ascii="Century Schoolbook" w:hAnsi="Century Schoolbook" w:cs="Tahoma"/>
          <w:sz w:val="14"/>
          <w:szCs w:val="14"/>
        </w:rPr>
        <w:t> </w:t>
      </w:r>
    </w:p>
    <w:p w14:paraId="76DC104E" w14:textId="77777777" w:rsidR="00196461" w:rsidRDefault="00196461" w:rsidP="00196461"/>
    <w:p w14:paraId="27837EE2" w14:textId="77777777" w:rsidR="00196461" w:rsidRPr="00196461" w:rsidRDefault="00196461" w:rsidP="00196461">
      <w:pPr>
        <w:spacing w:after="0" w:line="240" w:lineRule="auto"/>
        <w:jc w:val="center"/>
        <w:textAlignment w:val="baseline"/>
        <w:rPr>
          <w:rFonts w:ascii="Tahoma" w:eastAsia="ＭＳ 明朝" w:hAnsi="Tahoma" w:cs="Tahoma"/>
          <w:b/>
          <w:bCs/>
          <w:sz w:val="12"/>
          <w:szCs w:val="12"/>
          <w:u w:val="single"/>
        </w:rPr>
      </w:pPr>
      <w:r w:rsidRPr="00196461">
        <w:rPr>
          <w:rFonts w:ascii="Century Schoolbook" w:eastAsia="ＭＳ 明朝" w:hAnsi="Century Schoolbook" w:cs="Tahoma"/>
          <w:b/>
          <w:bCs/>
          <w:sz w:val="32"/>
          <w:szCs w:val="32"/>
        </w:rPr>
        <w:t>*2AC A2: No Nuclear Terror</w:t>
      </w:r>
      <w:r w:rsidRPr="00196461">
        <w:rPr>
          <w:rFonts w:ascii="Century Schoolbook" w:eastAsia="ＭＳ 明朝" w:hAnsi="Century Schoolbook" w:cs="Tahoma"/>
          <w:b/>
          <w:bCs/>
          <w:sz w:val="32"/>
          <w:szCs w:val="32"/>
          <w:u w:val="single"/>
        </w:rPr>
        <w:t> </w:t>
      </w:r>
    </w:p>
    <w:p w14:paraId="7209AB3F" w14:textId="1F3AC5E1" w:rsidR="00196461" w:rsidRPr="00196461" w:rsidRDefault="00196461" w:rsidP="00196461">
      <w:pPr>
        <w:spacing w:after="0" w:line="240" w:lineRule="auto"/>
        <w:textAlignment w:val="baseline"/>
        <w:rPr>
          <w:rFonts w:ascii="Tahoma" w:eastAsia="ＭＳ 明朝" w:hAnsi="Tahoma" w:cs="Tahoma"/>
          <w:sz w:val="12"/>
          <w:szCs w:val="12"/>
        </w:rPr>
      </w:pPr>
      <w:r w:rsidRPr="00196461">
        <w:rPr>
          <w:rFonts w:ascii="Century Schoolbook" w:eastAsia="ＭＳ 明朝" w:hAnsi="Century Schoolbook" w:cs="Tahoma"/>
          <w:szCs w:val="22"/>
        </w:rPr>
        <w:t> </w:t>
      </w:r>
      <w:r w:rsidRPr="00196461">
        <w:rPr>
          <w:rFonts w:eastAsia="ＭＳ 明朝" w:cs="Tahoma"/>
          <w:b/>
          <w:bCs/>
          <w:i/>
          <w:iCs/>
          <w:sz w:val="20"/>
          <w:szCs w:val="26"/>
        </w:rPr>
        <w:t>Nuke terror’s likely</w:t>
      </w:r>
      <w:r w:rsidRPr="00196461">
        <w:rPr>
          <w:rFonts w:eastAsia="ＭＳ 明朝" w:cs="Tahoma"/>
          <w:b/>
          <w:bCs/>
          <w:i/>
          <w:iCs/>
          <w:sz w:val="26"/>
          <w:szCs w:val="26"/>
        </w:rPr>
        <w:t> </w:t>
      </w:r>
    </w:p>
    <w:p w14:paraId="77FB811A" w14:textId="77777777" w:rsidR="00196461" w:rsidRPr="00196461" w:rsidRDefault="00196461" w:rsidP="00196461">
      <w:pPr>
        <w:numPr>
          <w:ilvl w:val="0"/>
          <w:numId w:val="13"/>
        </w:numPr>
        <w:spacing w:after="0" w:line="240" w:lineRule="auto"/>
        <w:ind w:firstLine="0"/>
        <w:textAlignment w:val="baseline"/>
        <w:rPr>
          <w:rFonts w:ascii="Tahoma" w:eastAsia="ＭＳ 明朝" w:hAnsi="Tahoma" w:cs="Tahoma"/>
          <w:sz w:val="12"/>
          <w:szCs w:val="12"/>
        </w:rPr>
      </w:pPr>
      <w:r w:rsidRPr="00196461">
        <w:rPr>
          <w:rFonts w:ascii="Century Schoolbook" w:eastAsia="ＭＳ 明朝" w:hAnsi="Century Schoolbook" w:cs="Tahoma"/>
          <w:sz w:val="16"/>
          <w:szCs w:val="16"/>
        </w:rPr>
        <w:t>Theft possible – Russia transports nukes all the time. </w:t>
      </w:r>
    </w:p>
    <w:p w14:paraId="0694ADF9" w14:textId="77777777" w:rsidR="00196461" w:rsidRPr="00196461" w:rsidRDefault="00196461" w:rsidP="00196461">
      <w:pPr>
        <w:numPr>
          <w:ilvl w:val="0"/>
          <w:numId w:val="13"/>
        </w:numPr>
        <w:spacing w:after="0" w:line="240" w:lineRule="auto"/>
        <w:ind w:firstLine="0"/>
        <w:textAlignment w:val="baseline"/>
        <w:rPr>
          <w:rFonts w:ascii="Tahoma" w:eastAsia="ＭＳ 明朝" w:hAnsi="Tahoma" w:cs="Tahoma"/>
          <w:sz w:val="12"/>
          <w:szCs w:val="12"/>
        </w:rPr>
      </w:pPr>
      <w:r w:rsidRPr="00196461">
        <w:rPr>
          <w:rFonts w:ascii="Century Schoolbook" w:eastAsia="ＭＳ 明朝" w:hAnsi="Century Schoolbook" w:cs="Tahoma"/>
          <w:sz w:val="16"/>
          <w:szCs w:val="16"/>
        </w:rPr>
        <w:t>Loose nuclear material is available </w:t>
      </w:r>
    </w:p>
    <w:p w14:paraId="10E2CFC0" w14:textId="77777777" w:rsidR="00196461" w:rsidRPr="00196461" w:rsidRDefault="00196461" w:rsidP="00196461">
      <w:pPr>
        <w:numPr>
          <w:ilvl w:val="0"/>
          <w:numId w:val="13"/>
        </w:numPr>
        <w:spacing w:after="0" w:line="240" w:lineRule="auto"/>
        <w:ind w:firstLine="0"/>
        <w:textAlignment w:val="baseline"/>
        <w:rPr>
          <w:rFonts w:ascii="Tahoma" w:eastAsia="ＭＳ 明朝" w:hAnsi="Tahoma" w:cs="Tahoma"/>
          <w:sz w:val="12"/>
          <w:szCs w:val="12"/>
        </w:rPr>
      </w:pPr>
      <w:r w:rsidRPr="00196461">
        <w:rPr>
          <w:rFonts w:ascii="Century Schoolbook" w:eastAsia="ＭＳ 明朝" w:hAnsi="Century Schoolbook" w:cs="Tahoma"/>
          <w:sz w:val="16"/>
          <w:szCs w:val="16"/>
        </w:rPr>
        <w:t>They don’t need much – they could create a crude improvised device that triggers our impacts </w:t>
      </w:r>
    </w:p>
    <w:p w14:paraId="6848A541" w14:textId="77777777" w:rsidR="00196461" w:rsidRPr="00196461" w:rsidRDefault="00196461" w:rsidP="00196461">
      <w:pPr>
        <w:spacing w:after="0" w:line="240" w:lineRule="auto"/>
        <w:textAlignment w:val="baseline"/>
        <w:rPr>
          <w:rFonts w:ascii="Tahoma" w:eastAsia="ＭＳ 明朝" w:hAnsi="Tahoma" w:cs="Tahoma"/>
          <w:sz w:val="12"/>
          <w:szCs w:val="12"/>
        </w:rPr>
      </w:pPr>
      <w:r w:rsidRPr="00196461">
        <w:rPr>
          <w:rFonts w:ascii="Times" w:eastAsia="ＭＳ 明朝" w:hAnsi="Times" w:cs="Times New Roman"/>
          <w:b/>
          <w:bCs/>
          <w:sz w:val="20"/>
          <w:szCs w:val="26"/>
          <w:shd w:val="clear" w:color="auto" w:fill="FFFF00"/>
        </w:rPr>
        <w:t>Neely</w:t>
      </w:r>
      <w:r w:rsidRPr="00196461">
        <w:rPr>
          <w:rFonts w:ascii="Times New Roman" w:eastAsia="ＭＳ 明朝" w:hAnsi="Times New Roman" w:cs="Times New Roman"/>
          <w:b/>
          <w:bCs/>
          <w:sz w:val="26"/>
          <w:szCs w:val="26"/>
          <w:u w:val="single"/>
        </w:rPr>
        <w:t> </w:t>
      </w:r>
      <w:r w:rsidRPr="00196461">
        <w:rPr>
          <w:rFonts w:ascii="Times" w:eastAsia="ＭＳ 明朝" w:hAnsi="Times" w:cs="Times New Roman"/>
          <w:b/>
          <w:bCs/>
          <w:sz w:val="20"/>
          <w:szCs w:val="26"/>
        </w:rPr>
        <w:t>3/21/</w:t>
      </w:r>
      <w:r w:rsidRPr="00196461">
        <w:rPr>
          <w:rFonts w:ascii="Times" w:eastAsia="ＭＳ 明朝" w:hAnsi="Times" w:cs="Times New Roman"/>
          <w:b/>
          <w:bCs/>
          <w:sz w:val="20"/>
          <w:szCs w:val="26"/>
          <w:shd w:val="clear" w:color="auto" w:fill="FFFF00"/>
        </w:rPr>
        <w:t>13</w:t>
      </w:r>
      <w:r w:rsidRPr="00196461">
        <w:rPr>
          <w:rFonts w:eastAsia="ＭＳ 明朝" w:cs="Tahoma"/>
          <w:sz w:val="16"/>
          <w:szCs w:val="16"/>
        </w:rPr>
        <w:t>, </w:t>
      </w:r>
      <w:proofErr w:type="spellStart"/>
      <w:r w:rsidRPr="00196461">
        <w:rPr>
          <w:rFonts w:eastAsia="ＭＳ 明朝" w:cs="Tahoma"/>
          <w:sz w:val="16"/>
          <w:szCs w:val="16"/>
        </w:rPr>
        <w:t>Meggaen</w:t>
      </w:r>
      <w:proofErr w:type="spellEnd"/>
      <w:r w:rsidRPr="00196461">
        <w:rPr>
          <w:rFonts w:eastAsia="ＭＳ 明朝" w:cs="Tahoma"/>
          <w:sz w:val="16"/>
          <w:szCs w:val="16"/>
        </w:rPr>
        <w:t> Neely is a research intern for the Project on Nuclear Issues. MAR 21, 2013, Center for Strategic &amp; International Studies, Doubting Deterrence of Nuclear Terrorism, </w:t>
      </w:r>
      <w:hyperlink r:id="rId22" w:history="1">
        <w:r w:rsidRPr="00196461">
          <w:rPr>
            <w:rFonts w:eastAsia="ＭＳ 明朝" w:cs="Tahoma"/>
            <w:sz w:val="16"/>
            <w:szCs w:val="16"/>
          </w:rPr>
          <w:t>http://csis.org/blog/doubting-deterrence-nuclear-terrorism</w:t>
        </w:r>
      </w:hyperlink>
      <w:r w:rsidRPr="00196461">
        <w:rPr>
          <w:rFonts w:eastAsia="ＭＳ 明朝" w:cs="Tahoma"/>
          <w:sz w:val="16"/>
          <w:szCs w:val="16"/>
        </w:rPr>
        <w:t>, </w:t>
      </w:r>
      <w:proofErr w:type="spellStart"/>
      <w:proofErr w:type="gramStart"/>
      <w:r w:rsidRPr="00196461">
        <w:rPr>
          <w:rFonts w:eastAsia="ＭＳ 明朝" w:cs="Tahoma"/>
          <w:sz w:val="16"/>
          <w:szCs w:val="16"/>
        </w:rPr>
        <w:t>jj</w:t>
      </w:r>
      <w:proofErr w:type="spellEnd"/>
      <w:proofErr w:type="gramEnd"/>
      <w:r w:rsidRPr="00196461">
        <w:rPr>
          <w:rFonts w:eastAsia="ＭＳ 明朝" w:cs="Tahoma"/>
          <w:sz w:val="16"/>
          <w:szCs w:val="16"/>
        </w:rPr>
        <w:t> </w:t>
      </w:r>
    </w:p>
    <w:p w14:paraId="45F8AAC5" w14:textId="77777777" w:rsidR="00196461" w:rsidRPr="00196461" w:rsidRDefault="00196461" w:rsidP="00196461">
      <w:pPr>
        <w:spacing w:after="0" w:line="240" w:lineRule="auto"/>
        <w:textAlignment w:val="baseline"/>
        <w:rPr>
          <w:rFonts w:ascii="Tahoma" w:eastAsia="ＭＳ 明朝" w:hAnsi="Tahoma" w:cs="Tahoma"/>
          <w:sz w:val="12"/>
          <w:szCs w:val="12"/>
        </w:rPr>
      </w:pPr>
      <w:r w:rsidRPr="00196461">
        <w:rPr>
          <w:rFonts w:ascii="Century Schoolbook" w:eastAsia="ＭＳ 明朝" w:hAnsi="Century Schoolbook" w:cs="Tahoma"/>
          <w:szCs w:val="22"/>
        </w:rPr>
        <w:t> </w:t>
      </w:r>
    </w:p>
    <w:p w14:paraId="6FBC2094" w14:textId="77777777" w:rsidR="00196461" w:rsidRPr="00196461" w:rsidRDefault="00196461" w:rsidP="00196461">
      <w:pPr>
        <w:spacing w:after="0" w:line="240" w:lineRule="auto"/>
        <w:textAlignment w:val="baseline"/>
        <w:rPr>
          <w:rFonts w:ascii="Tahoma" w:eastAsia="ＭＳ 明朝" w:hAnsi="Tahoma" w:cs="Tahoma"/>
          <w:sz w:val="12"/>
          <w:szCs w:val="12"/>
        </w:rPr>
      </w:pPr>
      <w:r w:rsidRPr="00196461">
        <w:rPr>
          <w:rFonts w:ascii="Times" w:eastAsia="ＭＳ 明朝" w:hAnsi="Times" w:cs="Times New Roman"/>
          <w:b/>
          <w:bCs/>
          <w:szCs w:val="22"/>
          <w:shd w:val="clear" w:color="auto" w:fill="FFFF00"/>
        </w:rPr>
        <w:t>The risk that terrorists will set off a nuclear weapon</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rPr>
        <w:t>on U.S. soil</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shd w:val="clear" w:color="auto" w:fill="FFFF00"/>
        </w:rPr>
        <w:t>is disconcertingly high</w:t>
      </w:r>
      <w:r w:rsidRPr="00196461">
        <w:rPr>
          <w:rFonts w:eastAsia="ＭＳ 明朝" w:cs="Tahoma"/>
          <w:sz w:val="16"/>
          <w:szCs w:val="16"/>
        </w:rPr>
        <w:t>. While a terrorist organization may experience difficulty constructing nuclear weapons facilities, </w:t>
      </w:r>
      <w:r w:rsidRPr="00196461">
        <w:rPr>
          <w:rFonts w:ascii="Times" w:eastAsia="ＭＳ 明朝" w:hAnsi="Times" w:cs="Times New Roman"/>
          <w:b/>
          <w:bCs/>
          <w:szCs w:val="22"/>
          <w:shd w:val="clear" w:color="auto" w:fill="FFFF00"/>
        </w:rPr>
        <w:t>there is significant concern that terrorists can obtain a nuclear weapon or nuclear materials</w:t>
      </w:r>
      <w:r w:rsidRPr="00196461">
        <w:rPr>
          <w:rFonts w:eastAsia="ＭＳ 明朝" w:cs="Tahoma"/>
          <w:sz w:val="16"/>
          <w:szCs w:val="16"/>
        </w:rPr>
        <w:t>. </w:t>
      </w:r>
      <w:r w:rsidRPr="00196461">
        <w:rPr>
          <w:rFonts w:ascii="Times" w:eastAsia="ＭＳ 明朝" w:hAnsi="Times" w:cs="Times New Roman"/>
          <w:b/>
          <w:bCs/>
          <w:szCs w:val="22"/>
        </w:rPr>
        <w:t>The fear that an actor could steal a nuclear weapon or fissile material and transport it to the United States has long-existed</w:t>
      </w:r>
      <w:proofErr w:type="gramStart"/>
      <w:r w:rsidRPr="00196461">
        <w:rPr>
          <w:rFonts w:eastAsia="ＭＳ 明朝" w:cs="Tahoma"/>
          <w:sz w:val="16"/>
          <w:szCs w:val="16"/>
        </w:rPr>
        <w:t>.</w:t>
      </w:r>
      <w:r w:rsidRPr="00196461">
        <w:rPr>
          <w:rFonts w:eastAsia="ＭＳ 明朝" w:cs="Tahoma"/>
          <w:sz w:val="12"/>
          <w:szCs w:val="12"/>
        </w:rPr>
        <w:t>¶</w:t>
      </w:r>
      <w:proofErr w:type="gramEnd"/>
      <w:r w:rsidRPr="00196461">
        <w:rPr>
          <w:rFonts w:eastAsia="ＭＳ 明朝" w:cs="Tahoma"/>
          <w:sz w:val="16"/>
          <w:szCs w:val="16"/>
        </w:rPr>
        <w:t> </w:t>
      </w:r>
      <w:r w:rsidRPr="00196461">
        <w:rPr>
          <w:rFonts w:eastAsia="ＭＳ 明朝" w:cs="Tahoma"/>
          <w:sz w:val="12"/>
          <w:szCs w:val="12"/>
        </w:rPr>
        <w:t>¶</w:t>
      </w:r>
      <w:r w:rsidRPr="00196461">
        <w:rPr>
          <w:rFonts w:eastAsia="ＭＳ 明朝" w:cs="Tahoma"/>
          <w:sz w:val="16"/>
          <w:szCs w:val="16"/>
        </w:rPr>
        <w:t> It takes a great amount of time and resources (including territory) to construct centrifuges and reactors to build a nuclear weapon from scratch. </w:t>
      </w:r>
      <w:r w:rsidRPr="00196461">
        <w:rPr>
          <w:rFonts w:ascii="Times" w:eastAsia="ＭＳ 明朝" w:hAnsi="Times" w:cs="Times New Roman"/>
          <w:b/>
          <w:bCs/>
          <w:szCs w:val="22"/>
          <w:shd w:val="clear" w:color="auto" w:fill="FFFF00"/>
        </w:rPr>
        <w:t>Relatively easily-transportable nuclear weapons</w:t>
      </w:r>
      <w:r w:rsidRPr="00196461">
        <w:rPr>
          <w:rFonts w:eastAsia="ＭＳ 明朝" w:cs="Tahoma"/>
          <w:sz w:val="16"/>
          <w:szCs w:val="16"/>
        </w:rPr>
        <w:t>, however, </w:t>
      </w:r>
      <w:r w:rsidRPr="00196461">
        <w:rPr>
          <w:rFonts w:ascii="Times" w:eastAsia="ＭＳ 明朝" w:hAnsi="Times" w:cs="Times New Roman"/>
          <w:b/>
          <w:bCs/>
          <w:szCs w:val="22"/>
          <w:shd w:val="clear" w:color="auto" w:fill="FFFF00"/>
        </w:rPr>
        <w:t>present one opportunity</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rPr>
        <w:t>to terrorists</w:t>
      </w:r>
      <w:r w:rsidRPr="00196461">
        <w:rPr>
          <w:rFonts w:eastAsia="ＭＳ 明朝" w:cs="Tahoma"/>
          <w:sz w:val="16"/>
          <w:szCs w:val="16"/>
        </w:rPr>
        <w:t>. For example, </w:t>
      </w:r>
      <w:r w:rsidRPr="00196461">
        <w:rPr>
          <w:rFonts w:ascii="Times" w:eastAsia="ＭＳ 明朝" w:hAnsi="Times" w:cs="Times New Roman"/>
          <w:b/>
          <w:bCs/>
          <w:szCs w:val="22"/>
          <w:shd w:val="clear" w:color="auto" w:fill="FFFF00"/>
        </w:rPr>
        <w:t>exercises similar to</w:t>
      </w:r>
      <w:r w:rsidRPr="00196461">
        <w:rPr>
          <w:rFonts w:ascii="Times New Roman" w:eastAsia="ＭＳ 明朝" w:hAnsi="Times New Roman" w:cs="Times New Roman"/>
          <w:b/>
          <w:bCs/>
          <w:szCs w:val="22"/>
          <w:u w:val="single"/>
          <w:shd w:val="clear" w:color="auto" w:fill="FFFF00"/>
        </w:rPr>
        <w:t> </w:t>
      </w:r>
      <w:r w:rsidRPr="00196461">
        <w:rPr>
          <w:rFonts w:ascii="Times" w:eastAsia="ＭＳ 明朝" w:hAnsi="Times" w:cs="Times New Roman"/>
          <w:b/>
          <w:bCs/>
          <w:szCs w:val="22"/>
        </w:rPr>
        <w:t>the</w:t>
      </w:r>
      <w:r w:rsidRPr="00196461">
        <w:rPr>
          <w:rFonts w:ascii="Times New Roman" w:eastAsia="ＭＳ 明朝" w:hAnsi="Times New Roman" w:cs="Times New Roman"/>
          <w:b/>
          <w:bCs/>
          <w:szCs w:val="22"/>
          <w:u w:val="single"/>
          <w:shd w:val="clear" w:color="auto" w:fill="FFFF00"/>
        </w:rPr>
        <w:t> </w:t>
      </w:r>
      <w:r w:rsidRPr="00196461">
        <w:rPr>
          <w:rFonts w:ascii="Times" w:eastAsia="ＭＳ 明朝" w:hAnsi="Times" w:cs="Times New Roman"/>
          <w:b/>
          <w:bCs/>
          <w:szCs w:val="22"/>
          <w:shd w:val="clear" w:color="auto" w:fill="FFFF00"/>
        </w:rPr>
        <w:t>recent Russian movement of nuclear weapons</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rPr>
        <w:t>from munitions depots to storage sites may</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shd w:val="clear" w:color="auto" w:fill="FFFF00"/>
        </w:rPr>
        <w:t>prove attractive targets</w:t>
      </w:r>
      <w:proofErr w:type="gramStart"/>
      <w:r w:rsidRPr="00196461">
        <w:rPr>
          <w:rFonts w:eastAsia="ＭＳ 明朝" w:cs="Tahoma"/>
          <w:sz w:val="16"/>
          <w:szCs w:val="16"/>
        </w:rPr>
        <w:t>.</w:t>
      </w:r>
      <w:r w:rsidRPr="00196461">
        <w:rPr>
          <w:rFonts w:eastAsia="ＭＳ 明朝" w:cs="Tahoma"/>
          <w:sz w:val="12"/>
          <w:szCs w:val="12"/>
        </w:rPr>
        <w:t>¶</w:t>
      </w:r>
      <w:proofErr w:type="gramEnd"/>
      <w:r w:rsidRPr="00196461">
        <w:rPr>
          <w:rFonts w:eastAsia="ＭＳ 明朝" w:cs="Tahoma"/>
          <w:sz w:val="16"/>
          <w:szCs w:val="16"/>
        </w:rPr>
        <w:t> </w:t>
      </w:r>
      <w:r w:rsidRPr="00196461">
        <w:rPr>
          <w:rFonts w:eastAsia="ＭＳ 明朝" w:cs="Tahoma"/>
          <w:sz w:val="12"/>
          <w:szCs w:val="12"/>
          <w:shd w:val="clear" w:color="auto" w:fill="FFFF00"/>
        </w:rPr>
        <w:t>¶</w:t>
      </w:r>
      <w:r w:rsidRPr="00196461">
        <w:rPr>
          <w:rFonts w:eastAsia="ＭＳ 明朝" w:cs="Tahoma"/>
          <w:sz w:val="16"/>
          <w:szCs w:val="16"/>
          <w:shd w:val="clear" w:color="auto" w:fill="FFFF00"/>
        </w:rPr>
        <w:t> </w:t>
      </w:r>
      <w:r w:rsidRPr="00196461">
        <w:rPr>
          <w:rFonts w:ascii="Times" w:eastAsia="ＭＳ 明朝" w:hAnsi="Times" w:cs="Times New Roman"/>
          <w:b/>
          <w:bCs/>
          <w:szCs w:val="22"/>
          <w:shd w:val="clear" w:color="auto" w:fill="FFFF00"/>
        </w:rPr>
        <w:t>Loose</w:t>
      </w:r>
      <w:r w:rsidRPr="00196461">
        <w:rPr>
          <w:rFonts w:ascii="Times New Roman" w:eastAsia="ＭＳ 明朝" w:hAnsi="Times New Roman" w:cs="Times New Roman"/>
          <w:b/>
          <w:bCs/>
          <w:szCs w:val="22"/>
          <w:u w:val="single"/>
          <w:shd w:val="clear" w:color="auto" w:fill="FFFF00"/>
        </w:rPr>
        <w:t> </w:t>
      </w:r>
      <w:r w:rsidRPr="00196461">
        <w:rPr>
          <w:rFonts w:ascii="Times" w:eastAsia="ＭＳ 明朝" w:hAnsi="Times" w:cs="Times New Roman"/>
          <w:b/>
          <w:bCs/>
          <w:szCs w:val="22"/>
          <w:shd w:val="clear" w:color="auto" w:fill="FFFF00"/>
        </w:rPr>
        <w:t>nuclear materials pose a second opportunity</w:t>
      </w:r>
      <w:r w:rsidRPr="00196461">
        <w:rPr>
          <w:rFonts w:ascii="Times" w:eastAsia="ＭＳ 明朝" w:hAnsi="Times" w:cs="Times New Roman"/>
          <w:b/>
          <w:bCs/>
          <w:szCs w:val="22"/>
        </w:rPr>
        <w:t>.</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shd w:val="clear" w:color="auto" w:fill="FFFF00"/>
        </w:rPr>
        <w:t>Terrorists could use them to create a crude nuclear weapon</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rPr>
        <w:t>similar to the gun-type design of Little Boy</w:t>
      </w:r>
      <w:r w:rsidRPr="00196461">
        <w:rPr>
          <w:rFonts w:eastAsia="ＭＳ 明朝" w:cs="Tahoma"/>
          <w:sz w:val="16"/>
          <w:szCs w:val="16"/>
        </w:rPr>
        <w:t>. </w:t>
      </w:r>
      <w:r w:rsidRPr="00196461">
        <w:rPr>
          <w:rFonts w:ascii="Times" w:eastAsia="ＭＳ 明朝" w:hAnsi="Times" w:cs="Times New Roman"/>
          <w:b/>
          <w:bCs/>
          <w:szCs w:val="22"/>
          <w:shd w:val="clear" w:color="auto" w:fill="FFFF00"/>
        </w:rPr>
        <w:t>Its simplicity</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rPr>
        <w:t xml:space="preserve">– two subcritical masses of </w:t>
      </w:r>
      <w:proofErr w:type="gramStart"/>
      <w:r w:rsidRPr="00196461">
        <w:rPr>
          <w:rFonts w:ascii="Times" w:eastAsia="ＭＳ 明朝" w:hAnsi="Times" w:cs="Times New Roman"/>
          <w:b/>
          <w:bCs/>
          <w:szCs w:val="22"/>
        </w:rPr>
        <w:t>highly-enriched</w:t>
      </w:r>
      <w:proofErr w:type="gramEnd"/>
      <w:r w:rsidRPr="00196461">
        <w:rPr>
          <w:rFonts w:ascii="Times" w:eastAsia="ＭＳ 明朝" w:hAnsi="Times" w:cs="Times New Roman"/>
          <w:b/>
          <w:bCs/>
          <w:szCs w:val="22"/>
        </w:rPr>
        <w:t xml:space="preserve"> uranium –</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shd w:val="clear" w:color="auto" w:fill="FFFF00"/>
        </w:rPr>
        <w:t>may make it attractive to terrorists</w:t>
      </w:r>
      <w:r w:rsidRPr="00196461">
        <w:rPr>
          <w:rFonts w:eastAsia="ＭＳ 明朝" w:cs="Tahoma"/>
          <w:sz w:val="16"/>
          <w:szCs w:val="16"/>
        </w:rPr>
        <w:t>. </w:t>
      </w:r>
      <w:r w:rsidRPr="00196461">
        <w:rPr>
          <w:rFonts w:ascii="Times" w:eastAsia="ＭＳ 明朝" w:hAnsi="Times" w:cs="Times New Roman"/>
          <w:b/>
          <w:bCs/>
          <w:szCs w:val="22"/>
        </w:rPr>
        <w:t>While such a weapon might not produce the immediate destruction seen at Hiroshima,</w:t>
      </w:r>
      <w:r w:rsidRPr="00196461">
        <w:rPr>
          <w:rFonts w:ascii="Times New Roman" w:eastAsia="ＭＳ 明朝" w:hAnsi="Times New Roman" w:cs="Times New Roman"/>
          <w:b/>
          <w:bCs/>
          <w:szCs w:val="22"/>
          <w:u w:val="single"/>
        </w:rPr>
        <w:t> </w:t>
      </w:r>
      <w:r w:rsidRPr="00196461">
        <w:rPr>
          <w:rFonts w:ascii="Times" w:eastAsia="ＭＳ 明朝" w:hAnsi="Times" w:cs="Times New Roman"/>
          <w:b/>
          <w:bCs/>
          <w:szCs w:val="22"/>
          <w:shd w:val="clear" w:color="auto" w:fill="FFFF00"/>
        </w:rPr>
        <w:t>the radioactive fall-out and psychological effects would still be damaging</w:t>
      </w:r>
      <w:r w:rsidRPr="00196461">
        <w:rPr>
          <w:rFonts w:eastAsia="ＭＳ 明朝" w:cs="Tahoma"/>
          <w:sz w:val="16"/>
          <w:szCs w:val="16"/>
        </w:rPr>
        <w:t>. </w:t>
      </w:r>
      <w:r w:rsidRPr="00196461">
        <w:rPr>
          <w:rFonts w:ascii="Times" w:eastAsia="ＭＳ 明朝" w:hAnsi="Times" w:cs="Times New Roman"/>
          <w:b/>
          <w:bCs/>
          <w:szCs w:val="22"/>
        </w:rPr>
        <w:t>These two opportunities for terrorists differ from concerns about a “dirty bomb,” which mixes radioactive material with conventional explosives</w:t>
      </w:r>
      <w:proofErr w:type="gramStart"/>
      <w:r w:rsidRPr="00196461">
        <w:rPr>
          <w:rFonts w:eastAsia="ＭＳ 明朝" w:cs="Tahoma"/>
          <w:sz w:val="16"/>
          <w:szCs w:val="16"/>
        </w:rPr>
        <w:t>.</w:t>
      </w:r>
      <w:r w:rsidRPr="00196461">
        <w:rPr>
          <w:rFonts w:eastAsia="ＭＳ 明朝" w:cs="Tahoma"/>
          <w:sz w:val="12"/>
          <w:szCs w:val="12"/>
        </w:rPr>
        <w:t>¶</w:t>
      </w:r>
      <w:proofErr w:type="gramEnd"/>
      <w:r w:rsidRPr="00196461">
        <w:rPr>
          <w:rFonts w:eastAsia="ＭＳ 明朝" w:cs="Tahoma"/>
          <w:sz w:val="16"/>
          <w:szCs w:val="16"/>
        </w:rPr>
        <w:t> </w:t>
      </w:r>
      <w:r w:rsidRPr="00196461">
        <w:rPr>
          <w:rFonts w:eastAsia="ＭＳ 明朝" w:cs="Tahoma"/>
          <w:sz w:val="12"/>
          <w:szCs w:val="12"/>
        </w:rPr>
        <w:t>¶</w:t>
      </w:r>
      <w:r w:rsidRPr="00196461">
        <w:rPr>
          <w:rFonts w:eastAsia="ＭＳ 明朝" w:cs="Tahoma"/>
          <w:sz w:val="16"/>
          <w:szCs w:val="16"/>
        </w:rPr>
        <w:t> According to Gary Ackerman of the National Consortium for the Study of Terrorism and Responses to Terrorism, the number of terrorist organizations that would detonate a nuclear weapon is probably small. Few terrorist organizations have the ideology that would motivate nuclear weapons acquisition. Before we breathe a sigh of relief, we should recognize that this only increases the “signal-to-noise ratio”: many terrorists might claim to want to detonate a nuclear weapon, but the United States must find and prevent the small number of groups that actually would</w:t>
      </w:r>
      <w:proofErr w:type="gramStart"/>
      <w:r w:rsidRPr="00196461">
        <w:rPr>
          <w:rFonts w:eastAsia="ＭＳ 明朝" w:cs="Tahoma"/>
          <w:sz w:val="16"/>
          <w:szCs w:val="16"/>
        </w:rPr>
        <w:t>.</w:t>
      </w:r>
      <w:r w:rsidRPr="00196461">
        <w:rPr>
          <w:rFonts w:eastAsia="ＭＳ 明朝" w:cs="Tahoma"/>
          <w:sz w:val="12"/>
          <w:szCs w:val="12"/>
        </w:rPr>
        <w:t>¶</w:t>
      </w:r>
      <w:proofErr w:type="gramEnd"/>
      <w:r w:rsidRPr="00196461">
        <w:rPr>
          <w:rFonts w:eastAsia="ＭＳ 明朝" w:cs="Tahoma"/>
          <w:sz w:val="16"/>
          <w:szCs w:val="16"/>
        </w:rPr>
        <w:t> </w:t>
      </w:r>
      <w:r w:rsidRPr="00196461">
        <w:rPr>
          <w:rFonts w:eastAsia="ＭＳ 明朝" w:cs="Tahoma"/>
          <w:sz w:val="12"/>
          <w:szCs w:val="12"/>
        </w:rPr>
        <w:t>¶</w:t>
      </w:r>
      <w:r w:rsidRPr="00196461">
        <w:rPr>
          <w:rFonts w:eastAsia="ＭＳ 明朝" w:cs="Tahoma"/>
          <w:sz w:val="16"/>
          <w:szCs w:val="16"/>
        </w:rPr>
        <w:t> </w:t>
      </w:r>
      <w:r w:rsidRPr="00196461">
        <w:rPr>
          <w:rFonts w:ascii="Times" w:eastAsia="ＭＳ 明朝" w:hAnsi="Times" w:cs="Times New Roman"/>
          <w:b/>
          <w:bCs/>
          <w:szCs w:val="22"/>
        </w:rPr>
        <w:t>Transportable nuclear weapons and loose fissile materials grant opportunities to terrorists with nuclear pursuits</w:t>
      </w:r>
      <w:r w:rsidRPr="00196461">
        <w:rPr>
          <w:rFonts w:eastAsia="ＭＳ 明朝" w:cs="Tahoma"/>
          <w:sz w:val="16"/>
          <w:szCs w:val="16"/>
        </w:rPr>
        <w:t>. How should the United States seek to undercut the efforts of the select few with a nuclear intent? </w:t>
      </w:r>
    </w:p>
    <w:p w14:paraId="040C4D77" w14:textId="77777777" w:rsidR="00196461" w:rsidRPr="00196461" w:rsidRDefault="00196461" w:rsidP="00196461"/>
    <w:p w14:paraId="3F5AFB1E" w14:textId="77777777" w:rsidR="00DD1DA9" w:rsidRDefault="00DD1DA9" w:rsidP="00DD1DA9"/>
    <w:p w14:paraId="20608A10" w14:textId="77777777" w:rsidR="00DD1DA9" w:rsidRPr="00DD1DA9" w:rsidRDefault="00DD1DA9" w:rsidP="00DD1DA9">
      <w:pPr>
        <w:pStyle w:val="Heading3"/>
      </w:pPr>
      <w:r w:rsidRPr="00DD1DA9">
        <w:t xml:space="preserve">A2: ISIS can’t get nukes </w:t>
      </w:r>
    </w:p>
    <w:p w14:paraId="4C7CAB9F" w14:textId="329D4B53" w:rsidR="00DD1DA9" w:rsidRDefault="00DD1DA9" w:rsidP="00DD1DA9">
      <w:pPr>
        <w:pStyle w:val="Heading4"/>
      </w:pPr>
      <w:r>
        <w:br/>
      </w:r>
      <w:r>
        <w:br/>
        <w:t>ISIS is likely to acquire nuclear weapons</w:t>
      </w:r>
    </w:p>
    <w:p w14:paraId="65D0DBA9" w14:textId="77777777" w:rsidR="00DD1DA9" w:rsidRPr="004132D1" w:rsidRDefault="00DD1DA9" w:rsidP="00DD1DA9">
      <w:pPr>
        <w:rPr>
          <w:sz w:val="16"/>
        </w:rPr>
      </w:pPr>
      <w:proofErr w:type="spellStart"/>
      <w:r>
        <w:rPr>
          <w:b/>
        </w:rPr>
        <w:t>Farhan</w:t>
      </w:r>
      <w:proofErr w:type="spellEnd"/>
      <w:r>
        <w:rPr>
          <w:b/>
        </w:rPr>
        <w:t xml:space="preserve"> 14</w:t>
      </w:r>
      <w:r>
        <w:t xml:space="preserve"> </w:t>
      </w:r>
      <w:r>
        <w:rPr>
          <w:sz w:val="16"/>
        </w:rPr>
        <w:t xml:space="preserve">Ahmad, Afghan Analyst and Commentator, </w:t>
      </w:r>
      <w:proofErr w:type="spellStart"/>
      <w:r>
        <w:rPr>
          <w:sz w:val="16"/>
        </w:rPr>
        <w:t>Sharnoff’s</w:t>
      </w:r>
      <w:proofErr w:type="spellEnd"/>
      <w:r>
        <w:rPr>
          <w:sz w:val="16"/>
        </w:rPr>
        <w:t xml:space="preserve"> World Views, The World Must Prevent ISIS from Obtaining Pakistani Nukes, http://www.sharnoffsglobalviews.com/isis-pakistani-nukes-419/</w:t>
      </w:r>
    </w:p>
    <w:p w14:paraId="1887C7A0" w14:textId="77777777" w:rsidR="00DD1DA9" w:rsidRDefault="00DD1DA9" w:rsidP="00DD1DA9">
      <w:r>
        <w:t xml:space="preserve">The global leaders certainly understand that </w:t>
      </w:r>
      <w:r w:rsidRPr="00820209">
        <w:rPr>
          <w:highlight w:val="cyan"/>
          <w:u w:val="single"/>
        </w:rPr>
        <w:t>the extreme threat to global security is</w:t>
      </w:r>
      <w:r w:rsidRPr="00D21CDE">
        <w:rPr>
          <w:u w:val="single"/>
        </w:rPr>
        <w:t xml:space="preserve"> the risk </w:t>
      </w:r>
      <w:r w:rsidRPr="00820209">
        <w:rPr>
          <w:highlight w:val="cyan"/>
          <w:u w:val="single"/>
        </w:rPr>
        <w:t>that terrorists could get</w:t>
      </w:r>
      <w:r w:rsidRPr="00D21CDE">
        <w:rPr>
          <w:u w:val="single"/>
        </w:rPr>
        <w:t xml:space="preserve"> a hold of </w:t>
      </w:r>
      <w:r w:rsidRPr="00820209">
        <w:rPr>
          <w:highlight w:val="cyan"/>
          <w:u w:val="single"/>
        </w:rPr>
        <w:t>nuclear weapons and start new terrorism</w:t>
      </w:r>
      <w:r>
        <w:t>. Although world leaders especially Americans hold several international conferences on addressing this immediate and extreme threat</w:t>
      </w:r>
      <w:r w:rsidRPr="00D21CDE">
        <w:rPr>
          <w:u w:val="single"/>
        </w:rPr>
        <w:t xml:space="preserve">, </w:t>
      </w:r>
      <w:r w:rsidRPr="00820209">
        <w:rPr>
          <w:highlight w:val="cyan"/>
          <w:u w:val="single"/>
        </w:rPr>
        <w:t>there is no guarantee that</w:t>
      </w:r>
      <w:r w:rsidRPr="00D21CDE">
        <w:rPr>
          <w:u w:val="single"/>
        </w:rPr>
        <w:t xml:space="preserve"> terrorist organization such as </w:t>
      </w:r>
      <w:r w:rsidRPr="00820209">
        <w:rPr>
          <w:highlight w:val="cyan"/>
          <w:u w:val="single"/>
        </w:rPr>
        <w:t>ISIS won’t acquire nuclear</w:t>
      </w:r>
      <w:r w:rsidRPr="00D21CDE">
        <w:rPr>
          <w:u w:val="single"/>
        </w:rPr>
        <w:t xml:space="preserve"> </w:t>
      </w:r>
      <w:r w:rsidRPr="00820209">
        <w:rPr>
          <w:highlight w:val="cyan"/>
          <w:u w:val="single"/>
        </w:rPr>
        <w:t>weapons</w:t>
      </w:r>
      <w:r w:rsidRPr="00D21CDE">
        <w:rPr>
          <w:highlight w:val="cyan"/>
        </w:rPr>
        <w:t xml:space="preserve">. </w:t>
      </w:r>
      <w:r w:rsidRPr="00D21CDE">
        <w:rPr>
          <w:highlight w:val="cyan"/>
          <w:u w:val="single"/>
        </w:rPr>
        <w:t>Al-Qaeda struggled</w:t>
      </w:r>
      <w:r>
        <w:t xml:space="preserve"> for several years </w:t>
      </w:r>
      <w:r w:rsidRPr="00D21CDE">
        <w:rPr>
          <w:highlight w:val="cyan"/>
          <w:u w:val="single"/>
        </w:rPr>
        <w:t>to obtain nuclear and chemical weapons but they failed</w:t>
      </w:r>
      <w:r>
        <w:t xml:space="preserve">. However, </w:t>
      </w:r>
      <w:r w:rsidRPr="00820209">
        <w:rPr>
          <w:highlight w:val="cyan"/>
          <w:u w:val="single"/>
        </w:rPr>
        <w:t>ISIS is much stronger than Al-Qaeda</w:t>
      </w:r>
      <w:r w:rsidRPr="00D21CDE">
        <w:rPr>
          <w:u w:val="single"/>
        </w:rPr>
        <w:t xml:space="preserve"> </w:t>
      </w:r>
      <w:r w:rsidRPr="00820209">
        <w:rPr>
          <w:highlight w:val="cyan"/>
          <w:u w:val="single"/>
        </w:rPr>
        <w:t>and was able to hold</w:t>
      </w:r>
      <w:r w:rsidRPr="00D21CDE">
        <w:rPr>
          <w:u w:val="single"/>
        </w:rPr>
        <w:t xml:space="preserve"> some sort of </w:t>
      </w:r>
      <w:r w:rsidRPr="00820209">
        <w:rPr>
          <w:highlight w:val="cyan"/>
          <w:u w:val="single"/>
        </w:rPr>
        <w:t xml:space="preserve">chemical weapons </w:t>
      </w:r>
      <w:r w:rsidRPr="00820209">
        <w:rPr>
          <w:u w:val="single"/>
        </w:rPr>
        <w:t xml:space="preserve">in </w:t>
      </w:r>
      <w:proofErr w:type="gramStart"/>
      <w:r w:rsidRPr="00820209">
        <w:rPr>
          <w:u w:val="single"/>
        </w:rPr>
        <w:t>Iraq</w:t>
      </w:r>
      <w:r>
        <w:t xml:space="preserve"> which</w:t>
      </w:r>
      <w:proofErr w:type="gramEnd"/>
      <w:r>
        <w:t xml:space="preserve"> they used against the Kurds.</w:t>
      </w:r>
    </w:p>
    <w:p w14:paraId="2C0207D0" w14:textId="77777777" w:rsidR="00DD1DA9" w:rsidRDefault="00DD1DA9" w:rsidP="00DD1DA9">
      <w:pPr>
        <w:pStyle w:val="Heading4"/>
      </w:pPr>
      <w:r>
        <w:t>Stolen radioactive material from Iraq by ISIS could be used for WMD</w:t>
      </w:r>
    </w:p>
    <w:p w14:paraId="64F2835D" w14:textId="77777777" w:rsidR="00DD1DA9" w:rsidRPr="00A81CF6" w:rsidRDefault="00DD1DA9" w:rsidP="00DD1DA9">
      <w:pPr>
        <w:rPr>
          <w:sz w:val="16"/>
        </w:rPr>
      </w:pPr>
      <w:proofErr w:type="spellStart"/>
      <w:r>
        <w:rPr>
          <w:b/>
        </w:rPr>
        <w:t>Moftah</w:t>
      </w:r>
      <w:proofErr w:type="spellEnd"/>
      <w:r>
        <w:rPr>
          <w:b/>
        </w:rPr>
        <w:t xml:space="preserve"> </w:t>
      </w:r>
      <w:proofErr w:type="gramStart"/>
      <w:r>
        <w:rPr>
          <w:b/>
        </w:rPr>
        <w:t>14</w:t>
      </w:r>
      <w:r>
        <w:rPr>
          <w:sz w:val="16"/>
        </w:rPr>
        <w:t xml:space="preserve">  Lora</w:t>
      </w:r>
      <w:proofErr w:type="gramEnd"/>
      <w:r>
        <w:rPr>
          <w:sz w:val="16"/>
        </w:rPr>
        <w:t xml:space="preserve">, New York Reporter and Journalist, International Business Times, Does ISIS Have A Nuclear Weapon? Islamic State Supporter Claims Militants Have Dirty Bomb, </w:t>
      </w:r>
      <w:r w:rsidRPr="00620F5E">
        <w:rPr>
          <w:sz w:val="16"/>
        </w:rPr>
        <w:t>http://www.ibtimes.com/does-isis-have-nuclear-weapon-islamic-state-supporter-claims-militants-have-dirty-1731890</w:t>
      </w:r>
    </w:p>
    <w:p w14:paraId="46A66798" w14:textId="77777777" w:rsidR="00DD1DA9" w:rsidRDefault="00DD1DA9" w:rsidP="00DD1DA9">
      <w:r w:rsidRPr="00133211">
        <w:rPr>
          <w:highlight w:val="cyan"/>
          <w:u w:val="single"/>
        </w:rPr>
        <w:t>Islamic State</w:t>
      </w:r>
      <w:r w:rsidRPr="00133211">
        <w:rPr>
          <w:u w:val="single"/>
        </w:rPr>
        <w:t xml:space="preserve"> group </w:t>
      </w:r>
      <w:r w:rsidRPr="00133211">
        <w:rPr>
          <w:highlight w:val="cyan"/>
          <w:u w:val="single"/>
        </w:rPr>
        <w:t>has reportedly developed</w:t>
      </w:r>
      <w:r w:rsidRPr="00133211">
        <w:rPr>
          <w:u w:val="single"/>
        </w:rPr>
        <w:t xml:space="preserve"> </w:t>
      </w:r>
      <w:r w:rsidRPr="00133211">
        <w:rPr>
          <w:highlight w:val="cyan"/>
          <w:u w:val="single"/>
        </w:rPr>
        <w:t>a nuclear weapon made from radioactive material stolen from an Iraqi university</w:t>
      </w:r>
      <w:r w:rsidRPr="00133211">
        <w:rPr>
          <w:highlight w:val="cyan"/>
        </w:rPr>
        <w:t>,</w:t>
      </w:r>
      <w:r>
        <w:t xml:space="preserve"> according to a militant who claims insider knowledge</w:t>
      </w:r>
      <w:r w:rsidRPr="00133211">
        <w:rPr>
          <w:u w:val="single"/>
        </w:rPr>
        <w:t xml:space="preserve">. </w:t>
      </w:r>
      <w:proofErr w:type="spellStart"/>
      <w:r w:rsidRPr="00133211">
        <w:rPr>
          <w:u w:val="single"/>
        </w:rPr>
        <w:t>Hamayun</w:t>
      </w:r>
      <w:proofErr w:type="spellEnd"/>
      <w:r w:rsidRPr="00133211">
        <w:rPr>
          <w:u w:val="single"/>
        </w:rPr>
        <w:t xml:space="preserve"> Tariq, </w:t>
      </w:r>
      <w:r w:rsidRPr="00133211">
        <w:rPr>
          <w:highlight w:val="cyan"/>
          <w:u w:val="single"/>
        </w:rPr>
        <w:t>a British ISIS member</w:t>
      </w:r>
      <w:r w:rsidRPr="00133211">
        <w:rPr>
          <w:u w:val="single"/>
        </w:rPr>
        <w:t xml:space="preserve"> now based </w:t>
      </w:r>
      <w:r w:rsidRPr="00133211">
        <w:rPr>
          <w:highlight w:val="cyan"/>
          <w:u w:val="single"/>
        </w:rPr>
        <w:t>in Syria</w:t>
      </w:r>
      <w:r w:rsidRPr="00133211">
        <w:rPr>
          <w:u w:val="single"/>
        </w:rPr>
        <w:t xml:space="preserve">, </w:t>
      </w:r>
      <w:r w:rsidRPr="00133211">
        <w:rPr>
          <w:highlight w:val="cyan"/>
          <w:u w:val="single"/>
        </w:rPr>
        <w:t>claimed</w:t>
      </w:r>
      <w:r w:rsidRPr="00133211">
        <w:rPr>
          <w:u w:val="single"/>
        </w:rPr>
        <w:t xml:space="preserve"> on social media </w:t>
      </w:r>
      <w:r w:rsidRPr="00133211">
        <w:rPr>
          <w:highlight w:val="cyan"/>
          <w:u w:val="single"/>
        </w:rPr>
        <w:t>that the group obtained the uranium</w:t>
      </w:r>
      <w:r w:rsidRPr="00133211">
        <w:rPr>
          <w:u w:val="single"/>
        </w:rPr>
        <w:t xml:space="preserve"> from Mosul University </w:t>
      </w:r>
      <w:r w:rsidRPr="00133211">
        <w:rPr>
          <w:highlight w:val="cyan"/>
          <w:u w:val="single"/>
        </w:rPr>
        <w:t>and now possesses a “dirty bomb</w:t>
      </w:r>
      <w:r w:rsidRPr="00A81CF6">
        <w:rPr>
          <w:highlight w:val="cyan"/>
          <w:u w:val="single"/>
        </w:rPr>
        <w:t>” that it is now considering detonating</w:t>
      </w:r>
      <w:r w:rsidRPr="00133211">
        <w:rPr>
          <w:u w:val="single"/>
        </w:rPr>
        <w:t xml:space="preserve"> in a public area.</w:t>
      </w:r>
      <w:r>
        <w:t xml:space="preserve"> If true, </w:t>
      </w:r>
      <w:r w:rsidRPr="00A81CF6">
        <w:rPr>
          <w:highlight w:val="cyan"/>
          <w:u w:val="single"/>
        </w:rPr>
        <w:t>this would confirm fears</w:t>
      </w:r>
      <w:r>
        <w:t xml:space="preserve"> voiced by Iraq’s United Nations ambassador back </w:t>
      </w:r>
      <w:r w:rsidRPr="00133211">
        <w:rPr>
          <w:u w:val="single"/>
        </w:rPr>
        <w:t xml:space="preserve">in July </w:t>
      </w:r>
      <w:r w:rsidRPr="00A81CF6">
        <w:rPr>
          <w:highlight w:val="cyan"/>
          <w:u w:val="single"/>
        </w:rPr>
        <w:t>following the seizure of 40 kilograms of uranium compounds from Mosul University</w:t>
      </w:r>
      <w:r>
        <w:t xml:space="preserve">. In a letter to U.N. </w:t>
      </w:r>
      <w:r w:rsidRPr="00133211">
        <w:rPr>
          <w:u w:val="single"/>
        </w:rPr>
        <w:t>Secretary-General Ban Ki-moon</w:t>
      </w:r>
      <w:r>
        <w:t xml:space="preserve"> dated July 8, </w:t>
      </w:r>
      <w:r w:rsidRPr="00A81CF6">
        <w:rPr>
          <w:highlight w:val="cyan"/>
          <w:u w:val="single"/>
        </w:rPr>
        <w:t xml:space="preserve">ambassador Mohamed Ali </w:t>
      </w:r>
      <w:proofErr w:type="spellStart"/>
      <w:r w:rsidRPr="00A81CF6">
        <w:rPr>
          <w:highlight w:val="cyan"/>
          <w:u w:val="single"/>
        </w:rPr>
        <w:t>Alhakim</w:t>
      </w:r>
      <w:proofErr w:type="spellEnd"/>
      <w:r w:rsidRPr="00A81CF6">
        <w:rPr>
          <w:highlight w:val="cyan"/>
        </w:rPr>
        <w:t xml:space="preserve"> </w:t>
      </w:r>
      <w:r w:rsidRPr="00A81CF6">
        <w:rPr>
          <w:highlight w:val="cyan"/>
          <w:u w:val="single"/>
        </w:rPr>
        <w:t>warned that these materials “can be used in manufacturing weapons of mass destruction</w:t>
      </w:r>
      <w:r>
        <w:t xml:space="preserve">,” according to Reuters. "These nuclear materials, despite the limited amounts mentioned, can enable terrorist groups, with the availability of the required expertise, to use it separate or in combination with other materials in its terrorist acts," said </w:t>
      </w:r>
      <w:proofErr w:type="spellStart"/>
      <w:r>
        <w:t>Alhakim</w:t>
      </w:r>
      <w:proofErr w:type="spellEnd"/>
      <w:r>
        <w:t>.</w:t>
      </w:r>
    </w:p>
    <w:p w14:paraId="78E0FFC4" w14:textId="77777777" w:rsidR="00DD1DA9" w:rsidRDefault="00DD1DA9" w:rsidP="00DD1DA9">
      <w:pPr>
        <w:pStyle w:val="Heading4"/>
        <w:rPr>
          <w:rStyle w:val="Style13ptBold"/>
        </w:rPr>
      </w:pPr>
      <w:r>
        <w:rPr>
          <w:rStyle w:val="Style13ptBold"/>
        </w:rPr>
        <w:t>Isis is in possession of WMD’s—includes Biological, nuclear, and other radioactive weapons</w:t>
      </w:r>
    </w:p>
    <w:p w14:paraId="6AC10254" w14:textId="77777777" w:rsidR="00DD1DA9" w:rsidRPr="000E5486" w:rsidRDefault="00DD1DA9" w:rsidP="00DD1DA9">
      <w:proofErr w:type="spellStart"/>
      <w:r w:rsidRPr="000E5486">
        <w:rPr>
          <w:rStyle w:val="Style13ptBold"/>
        </w:rPr>
        <w:t>Withnall</w:t>
      </w:r>
      <w:proofErr w:type="spellEnd"/>
      <w:r w:rsidRPr="000E5486">
        <w:rPr>
          <w:rStyle w:val="Style13ptBold"/>
        </w:rPr>
        <w:t xml:space="preserve"> 15</w:t>
      </w:r>
      <w:r>
        <w:t xml:space="preserve"> </w:t>
      </w:r>
      <w:r w:rsidRPr="000E5486">
        <w:t xml:space="preserve">(Adam </w:t>
      </w:r>
      <w:proofErr w:type="spellStart"/>
      <w:r w:rsidRPr="000E5486">
        <w:t>Withnall</w:t>
      </w:r>
      <w:proofErr w:type="spellEnd"/>
      <w:r w:rsidRPr="000E5486">
        <w:t>, 6-10-2015, "Isis has now seized enough radioactive material to build a 'dirty bomb', Australia warns," http://www.independent.co.uk/news/world/middle-east/isiss-dirty-bomb-jihadists-have-seized-enough-radioactive-material-to-build-their-first-wmd-10309220.html, Date Accessed: 7-3-2015)</w:t>
      </w:r>
    </w:p>
    <w:p w14:paraId="098341BC" w14:textId="77777777" w:rsidR="00DD1DA9" w:rsidRDefault="00DD1DA9" w:rsidP="00DD1DA9">
      <w:r w:rsidRPr="000E5486">
        <w:rPr>
          <w:rStyle w:val="StyleUnderline"/>
        </w:rPr>
        <w:t xml:space="preserve">The Isis militant group has seized enough radioactive material from government facilities to suggest it has the capacity to build a large and devastating “dirty” bomb, according to </w:t>
      </w:r>
      <w:r>
        <w:t xml:space="preserve">Australian </w:t>
      </w:r>
      <w:r w:rsidRPr="000E5486">
        <w:rPr>
          <w:rStyle w:val="StyleUnderline"/>
        </w:rPr>
        <w:t>intelligence reports. Isis declared its ambition to develop weapons of mass destruction in the most recent edition of its propaganda magazine</w:t>
      </w:r>
      <w:r>
        <w:t xml:space="preserve"> </w:t>
      </w:r>
      <w:proofErr w:type="spellStart"/>
      <w:r>
        <w:t>Dabiq</w:t>
      </w:r>
      <w:proofErr w:type="spellEnd"/>
      <w:r w:rsidRPr="000E5486">
        <w:rPr>
          <w:rStyle w:val="StyleUnderline"/>
        </w:rPr>
        <w:t xml:space="preserve">, and Indian </w:t>
      </w:r>
      <w:proofErr w:type="spellStart"/>
      <w:r w:rsidRPr="000E5486">
        <w:rPr>
          <w:rStyle w:val="StyleUnderline"/>
        </w:rPr>
        <w:t>defence</w:t>
      </w:r>
      <w:proofErr w:type="spellEnd"/>
      <w:r w:rsidRPr="000E5486">
        <w:rPr>
          <w:rStyle w:val="StyleUnderline"/>
        </w:rPr>
        <w:t xml:space="preserve"> officials have previously warned of the possibility the militants could acquire a nuclear weapon from Pakistan</w:t>
      </w:r>
      <w:r>
        <w:t xml:space="preserve">. According to the Australian foreign minister, Julie Bishop, </w:t>
      </w:r>
      <w:proofErr w:type="spellStart"/>
      <w:r w:rsidRPr="000E5486">
        <w:rPr>
          <w:rStyle w:val="StyleUnderline"/>
        </w:rPr>
        <w:t>Nato</w:t>
      </w:r>
      <w:proofErr w:type="spellEnd"/>
      <w:r w:rsidRPr="000E5486">
        <w:rPr>
          <w:rStyle w:val="StyleUnderline"/>
        </w:rPr>
        <w:t xml:space="preserve"> has expressed deep concerns about the materials seized by Isis from research </w:t>
      </w:r>
      <w:proofErr w:type="spellStart"/>
      <w:r w:rsidRPr="000E5486">
        <w:rPr>
          <w:rStyle w:val="StyleUnderline"/>
        </w:rPr>
        <w:t>centres</w:t>
      </w:r>
      <w:proofErr w:type="spellEnd"/>
      <w:r w:rsidRPr="000E5486">
        <w:rPr>
          <w:rStyle w:val="StyleUnderline"/>
        </w:rPr>
        <w:t xml:space="preserve"> and hospitals that would normally only be available to governments. The threat of Isis’s radioactive and biological weapons stockpile </w:t>
      </w:r>
      <w:r w:rsidRPr="000E5486">
        <w:t>was so severe</w:t>
      </w:r>
      <w:r>
        <w:t xml:space="preserve"> that the Australia Group, a 40-nation bloc dedicated to ending the use of chemical weapons, held a session on the subject at its summit in Perth last week. “</w:t>
      </w:r>
      <w:r w:rsidRPr="000E5486">
        <w:rPr>
          <w:rStyle w:val="StyleUnderline"/>
        </w:rPr>
        <w:t>This is really worrying</w:t>
      </w:r>
      <w:r>
        <w:t xml:space="preserve"> them,” </w:t>
      </w:r>
      <w:proofErr w:type="spellStart"/>
      <w:r>
        <w:t>Ms</w:t>
      </w:r>
      <w:proofErr w:type="spellEnd"/>
      <w:r>
        <w:t xml:space="preserve"> Bishop said in an interview with The Australian. Julie Bishop, Australia's Minister for Foreign Affairs When they swept across territory in Syria and Iraq, she said, “the insurgents did not just clear out the cash from local banks”. Last week </w:t>
      </w:r>
      <w:proofErr w:type="spellStart"/>
      <w:r>
        <w:t>Ms</w:t>
      </w:r>
      <w:proofErr w:type="spellEnd"/>
      <w:r>
        <w:t xml:space="preserve"> Bishop spoke at the Australia Group meeting about fears Isis was </w:t>
      </w:r>
      <w:proofErr w:type="spellStart"/>
      <w:r>
        <w:t>weaponising</w:t>
      </w:r>
      <w:proofErr w:type="spellEnd"/>
      <w:r>
        <w:t xml:space="preserve"> poisonous gases such as chlorine. And speaking to The Australian, she confirmed that the concerns she was raising stemmed from reports filed by the Australian department of </w:t>
      </w:r>
      <w:proofErr w:type="spellStart"/>
      <w:r>
        <w:t>defence</w:t>
      </w:r>
      <w:proofErr w:type="spellEnd"/>
      <w:r>
        <w:t xml:space="preserve"> as well the foreign office. </w:t>
      </w:r>
      <w:r w:rsidRPr="000E5486">
        <w:rPr>
          <w:rStyle w:val="StyleUnderline"/>
        </w:rPr>
        <w:t>The growing concerns about Isis’s development of weapons of mass destruction come at a time when experts fear the militant group will be “more active than ever”</w:t>
      </w:r>
      <w:r>
        <w:t xml:space="preserve"> to mark the start of Ramadan and the one-year anniversary of its declaration of a “caliphate”. Isis said it was changing its name to “Islamic State” following the first public address by its leader Abu </w:t>
      </w:r>
      <w:proofErr w:type="spellStart"/>
      <w:r>
        <w:t>Bakr</w:t>
      </w:r>
      <w:proofErr w:type="spellEnd"/>
      <w:r>
        <w:t xml:space="preserve"> al-Baghdadi in Mosul on 29 June last year, and the US-based Institute for the Study of War has noted that the group usually reserves its major operations to coincide with the Islamic holy month.</w:t>
      </w:r>
    </w:p>
    <w:p w14:paraId="0B7D8E62" w14:textId="77777777" w:rsidR="00DD1DA9" w:rsidRDefault="00DD1DA9" w:rsidP="00DD1DA9">
      <w:pPr>
        <w:pStyle w:val="Heading4"/>
      </w:pPr>
      <w:r>
        <w:t>ISIS is financially capable of obtaining nuclear weapons</w:t>
      </w:r>
    </w:p>
    <w:p w14:paraId="6ACC0B35" w14:textId="77777777" w:rsidR="00DD1DA9" w:rsidRPr="0093386F" w:rsidRDefault="00DD1DA9" w:rsidP="00DD1DA9">
      <w:pPr>
        <w:rPr>
          <w:sz w:val="16"/>
        </w:rPr>
      </w:pPr>
      <w:r>
        <w:rPr>
          <w:b/>
        </w:rPr>
        <w:t xml:space="preserve">Fox 15 </w:t>
      </w:r>
      <w:r>
        <w:rPr>
          <w:sz w:val="16"/>
        </w:rPr>
        <w:t>ISIS magazine, FOX News Insider, ISIS Magazine: Terror Army Could Buy Nuclear Weapon From Pakistan, http://insider.foxnews.com/2015/05/26/isis-magazine-terror-army-could-buy-nuclear-weapon-pakistan</w:t>
      </w:r>
    </w:p>
    <w:p w14:paraId="30D6E6A4" w14:textId="77777777" w:rsidR="00DD1DA9" w:rsidRDefault="00DD1DA9" w:rsidP="00DD1DA9">
      <w:pPr>
        <w:rPr>
          <w:u w:val="single"/>
        </w:rPr>
      </w:pPr>
      <w:r w:rsidRPr="00E93EDF">
        <w:rPr>
          <w:u w:val="single"/>
        </w:rPr>
        <w:t xml:space="preserve">An article in the official magazine of </w:t>
      </w:r>
      <w:r w:rsidRPr="0093386F">
        <w:rPr>
          <w:highlight w:val="cyan"/>
          <w:u w:val="single"/>
        </w:rPr>
        <w:t>ISIS claims that the terror army has the financial wherewithal to purchase a nuclear weapon,</w:t>
      </w:r>
      <w:r>
        <w:t xml:space="preserve"> possibly </w:t>
      </w:r>
      <w:r w:rsidRPr="0093386F">
        <w:rPr>
          <w:highlight w:val="cyan"/>
          <w:u w:val="single"/>
        </w:rPr>
        <w:t>from</w:t>
      </w:r>
      <w:r w:rsidRPr="00E93EDF">
        <w:rPr>
          <w:u w:val="single"/>
        </w:rPr>
        <w:t xml:space="preserve"> corrupt </w:t>
      </w:r>
      <w:r w:rsidRPr="0093386F">
        <w:rPr>
          <w:u w:val="single"/>
        </w:rPr>
        <w:t xml:space="preserve">officials in </w:t>
      </w:r>
      <w:r w:rsidRPr="0093386F">
        <w:rPr>
          <w:highlight w:val="cyan"/>
          <w:u w:val="single"/>
        </w:rPr>
        <w:t>Pakistan</w:t>
      </w:r>
      <w:r>
        <w:t xml:space="preserve">. </w:t>
      </w:r>
      <w:r w:rsidRPr="00E93EDF">
        <w:rPr>
          <w:u w:val="single"/>
        </w:rPr>
        <w:t>The article</w:t>
      </w:r>
      <w:r>
        <w:t xml:space="preserve"> in </w:t>
      </w:r>
      <w:proofErr w:type="spellStart"/>
      <w:r>
        <w:t>Dabiq</w:t>
      </w:r>
      <w:proofErr w:type="spellEnd"/>
      <w:r>
        <w:t xml:space="preserve"> </w:t>
      </w:r>
      <w:r w:rsidRPr="00E93EDF">
        <w:rPr>
          <w:u w:val="single"/>
        </w:rPr>
        <w:t xml:space="preserve">was written last week under the name of British photojournalist John </w:t>
      </w:r>
      <w:proofErr w:type="spellStart"/>
      <w:r w:rsidRPr="00E93EDF">
        <w:rPr>
          <w:u w:val="single"/>
        </w:rPr>
        <w:t>Cantlie</w:t>
      </w:r>
      <w:proofErr w:type="spellEnd"/>
      <w:r w:rsidRPr="00E93EDF">
        <w:rPr>
          <w:u w:val="single"/>
        </w:rPr>
        <w:t>, who's been held by ISIS for the last two years.</w:t>
      </w:r>
      <w:r>
        <w:t xml:space="preserve"> If a nuclear weapon cannot be obtained, the article suggests ISIS look into procuring a few thousand tons of ammonium nitrate explosives. Meantime, new photos show the terror army's rapidly growing arsenal of guns, ammo and explosives, seized when Iraqi forces fled Ramadi. Brian </w:t>
      </w:r>
      <w:proofErr w:type="spellStart"/>
      <w:r>
        <w:t>Kilmeade</w:t>
      </w:r>
      <w:proofErr w:type="spellEnd"/>
      <w:r>
        <w:t xml:space="preserve"> discussed these troubling developments with Lt. Col. Tony Shaffer, senior fellow at the London Center for Policy Research. Shaffer </w:t>
      </w:r>
      <w:r w:rsidRPr="0093386F">
        <w:t xml:space="preserve">said </w:t>
      </w:r>
      <w:r w:rsidRPr="0093386F">
        <w:rPr>
          <w:highlight w:val="cyan"/>
          <w:u w:val="single"/>
        </w:rPr>
        <w:t>the nuclear threat from ISIS is "very real</w:t>
      </w:r>
      <w:r w:rsidRPr="0093386F">
        <w:rPr>
          <w:u w:val="single"/>
        </w:rPr>
        <w:t>,"</w:t>
      </w:r>
      <w:r>
        <w:t xml:space="preserve"> </w:t>
      </w:r>
      <w:r w:rsidRPr="0093386F">
        <w:rPr>
          <w:u w:val="single"/>
        </w:rPr>
        <w:t xml:space="preserve">adding that </w:t>
      </w:r>
      <w:r w:rsidRPr="0093386F">
        <w:rPr>
          <w:highlight w:val="cyan"/>
          <w:u w:val="single"/>
        </w:rPr>
        <w:t>al Qaeda went down this path years ago</w:t>
      </w:r>
      <w:r>
        <w:t xml:space="preserve">. Shaffer said </w:t>
      </w:r>
      <w:r w:rsidRPr="0093386F">
        <w:rPr>
          <w:highlight w:val="cyan"/>
          <w:u w:val="single"/>
        </w:rPr>
        <w:t xml:space="preserve">al Qaeda was only one-tenth as smart as ISIS and </w:t>
      </w:r>
      <w:r w:rsidRPr="0093386F">
        <w:rPr>
          <w:u w:val="single"/>
        </w:rPr>
        <w:t xml:space="preserve">about </w:t>
      </w:r>
      <w:r w:rsidRPr="0093386F">
        <w:rPr>
          <w:highlight w:val="cyan"/>
          <w:u w:val="single"/>
        </w:rPr>
        <w:t>one one-hundredth as well financed</w:t>
      </w:r>
      <w:r>
        <w:t xml:space="preserve">. He argued that </w:t>
      </w:r>
      <w:r w:rsidRPr="0093386F">
        <w:rPr>
          <w:highlight w:val="cyan"/>
          <w:u w:val="single"/>
        </w:rPr>
        <w:t>if Iran obtains a nuclear weapon</w:t>
      </w:r>
      <w:r>
        <w:t xml:space="preserve">, </w:t>
      </w:r>
      <w:r w:rsidRPr="0093386F">
        <w:rPr>
          <w:highlight w:val="cyan"/>
          <w:u w:val="single"/>
        </w:rPr>
        <w:t>it's going to</w:t>
      </w:r>
      <w:r w:rsidRPr="0093386F">
        <w:rPr>
          <w:u w:val="single"/>
        </w:rPr>
        <w:t xml:space="preserve"> cause proliferation</w:t>
      </w:r>
      <w:r>
        <w:t xml:space="preserve"> throughout the Middle </w:t>
      </w:r>
      <w:proofErr w:type="gramStart"/>
      <w:r>
        <w:t>East</w:t>
      </w:r>
      <w:r w:rsidRPr="0093386F">
        <w:rPr>
          <w:highlight w:val="cyan"/>
        </w:rPr>
        <w:t>,</w:t>
      </w:r>
      <w:proofErr w:type="gramEnd"/>
      <w:r w:rsidRPr="0093386F">
        <w:rPr>
          <w:highlight w:val="cyan"/>
        </w:rPr>
        <w:t xml:space="preserve"> </w:t>
      </w:r>
      <w:r w:rsidRPr="0093386F">
        <w:rPr>
          <w:highlight w:val="cyan"/>
          <w:u w:val="single"/>
        </w:rPr>
        <w:t>increas</w:t>
      </w:r>
      <w:r w:rsidRPr="0093386F">
        <w:rPr>
          <w:u w:val="single"/>
        </w:rPr>
        <w:t xml:space="preserve">ing </w:t>
      </w:r>
      <w:r w:rsidRPr="0093386F">
        <w:rPr>
          <w:highlight w:val="cyan"/>
          <w:u w:val="single"/>
        </w:rPr>
        <w:t>the chance that ISIS can get a nuclear device.</w:t>
      </w:r>
      <w:r w:rsidRPr="0093386F">
        <w:rPr>
          <w:u w:val="single"/>
        </w:rPr>
        <w:t xml:space="preserve"> </w:t>
      </w:r>
      <w:r>
        <w:t xml:space="preserve">"They're available. Last time I checked on the black market, these things run about 400 million dollars per warhead. So, </w:t>
      </w:r>
      <w:proofErr w:type="spellStart"/>
      <w:r>
        <w:t>ya</w:t>
      </w:r>
      <w:proofErr w:type="spellEnd"/>
      <w:r>
        <w:t xml:space="preserve"> know, it's there," said Shaffer. He agreed that </w:t>
      </w:r>
      <w:r w:rsidRPr="0093386F">
        <w:rPr>
          <w:highlight w:val="cyan"/>
          <w:u w:val="single"/>
        </w:rPr>
        <w:t xml:space="preserve">ISIS </w:t>
      </w:r>
      <w:proofErr w:type="gramStart"/>
      <w:r w:rsidRPr="0093386F">
        <w:rPr>
          <w:highlight w:val="cyan"/>
          <w:u w:val="single"/>
        </w:rPr>
        <w:t>will</w:t>
      </w:r>
      <w:proofErr w:type="gramEnd"/>
      <w:r w:rsidRPr="0093386F">
        <w:rPr>
          <w:highlight w:val="cyan"/>
          <w:u w:val="single"/>
        </w:rPr>
        <w:t xml:space="preserve"> only have</w:t>
      </w:r>
      <w:r w:rsidRPr="0093386F">
        <w:rPr>
          <w:u w:val="single"/>
        </w:rPr>
        <w:t xml:space="preserve"> more </w:t>
      </w:r>
      <w:r w:rsidRPr="0093386F">
        <w:rPr>
          <w:highlight w:val="cyan"/>
          <w:u w:val="single"/>
        </w:rPr>
        <w:t>money</w:t>
      </w:r>
      <w:r w:rsidRPr="0093386F">
        <w:rPr>
          <w:u w:val="single"/>
        </w:rPr>
        <w:t xml:space="preserve"> flowing in </w:t>
      </w:r>
      <w:r w:rsidRPr="0093386F">
        <w:rPr>
          <w:highlight w:val="cyan"/>
          <w:u w:val="single"/>
        </w:rPr>
        <w:t>if they continue to control territory in Iraq and Syria</w:t>
      </w:r>
      <w:r w:rsidRPr="0093386F">
        <w:rPr>
          <w:u w:val="single"/>
        </w:rPr>
        <w:t xml:space="preserve"> and can tax and extort the local populations. Reports </w:t>
      </w:r>
      <w:r w:rsidRPr="0093386F">
        <w:rPr>
          <w:highlight w:val="cyan"/>
          <w:u w:val="single"/>
        </w:rPr>
        <w:t>last summer</w:t>
      </w:r>
      <w:r w:rsidRPr="0093386F">
        <w:rPr>
          <w:u w:val="single"/>
        </w:rPr>
        <w:t xml:space="preserve"> estimated that </w:t>
      </w:r>
      <w:r w:rsidRPr="0093386F">
        <w:rPr>
          <w:highlight w:val="cyan"/>
          <w:u w:val="single"/>
        </w:rPr>
        <w:t>ISIS had</w:t>
      </w:r>
      <w:r w:rsidRPr="0093386F">
        <w:rPr>
          <w:u w:val="single"/>
        </w:rPr>
        <w:t xml:space="preserve"> amassed </w:t>
      </w:r>
      <w:r w:rsidRPr="0093386F">
        <w:rPr>
          <w:highlight w:val="cyan"/>
          <w:u w:val="single"/>
        </w:rPr>
        <w:t>around $2 billion in assets</w:t>
      </w:r>
      <w:r w:rsidRPr="0093386F">
        <w:rPr>
          <w:u w:val="single"/>
        </w:rPr>
        <w:t>.</w:t>
      </w:r>
    </w:p>
    <w:p w14:paraId="7CC68D47" w14:textId="25AF2DCC" w:rsidR="00DD1DA9" w:rsidRPr="00DD1DA9" w:rsidRDefault="00DD1DA9" w:rsidP="00DD1DA9"/>
    <w:p w14:paraId="00E2D2F6" w14:textId="77777777" w:rsidR="00634E98" w:rsidRDefault="00634E98" w:rsidP="00634E98"/>
    <w:p w14:paraId="49C62057" w14:textId="77777777" w:rsidR="000E1C45" w:rsidRDefault="000E1C45" w:rsidP="000E1C45">
      <w:pPr>
        <w:rPr>
          <w:sz w:val="16"/>
        </w:rPr>
      </w:pPr>
    </w:p>
    <w:p w14:paraId="0BB56EB1" w14:textId="77777777" w:rsidR="00634E98" w:rsidRDefault="00634E98" w:rsidP="00634E98"/>
    <w:p w14:paraId="1E63050F" w14:textId="57C5DFDF" w:rsidR="00634E98" w:rsidRDefault="00634E98" w:rsidP="00634E98">
      <w:pPr>
        <w:pStyle w:val="Heading2"/>
      </w:pPr>
      <w:r>
        <w:t xml:space="preserve">A2: alt causes </w:t>
      </w:r>
    </w:p>
    <w:p w14:paraId="6CB39CAF" w14:textId="77777777" w:rsidR="000E1C45" w:rsidRDefault="000E1C45" w:rsidP="000E1C45">
      <w:pPr>
        <w:pStyle w:val="Heading3"/>
      </w:pPr>
      <w:r>
        <w:t>A2: Alt Cause – Death Penalty</w:t>
      </w:r>
    </w:p>
    <w:p w14:paraId="418ECABA" w14:textId="77777777" w:rsidR="000E1C45" w:rsidRDefault="000E1C45" w:rsidP="000E1C45"/>
    <w:p w14:paraId="1E0423CE" w14:textId="77777777" w:rsidR="000E1C45" w:rsidRDefault="000E1C45" w:rsidP="000E1C45"/>
    <w:p w14:paraId="1FDE4E56" w14:textId="77777777" w:rsidR="000E1C45" w:rsidRDefault="000E1C45" w:rsidP="000E1C45">
      <w:pPr>
        <w:pStyle w:val="Heading4"/>
      </w:pPr>
      <w:r>
        <w:t>Death penalty not a deterrent to extradition</w:t>
      </w:r>
    </w:p>
    <w:p w14:paraId="2E6FEB12" w14:textId="148694AD" w:rsidR="000E1C45" w:rsidRDefault="000E1C45" w:rsidP="000E1C45">
      <w:r>
        <w:t xml:space="preserve">Daniel J. </w:t>
      </w:r>
      <w:proofErr w:type="spellStart"/>
      <w:r w:rsidRPr="00EA54B7">
        <w:rPr>
          <w:rStyle w:val="Style13ptBold"/>
        </w:rPr>
        <w:t>Sharfstein</w:t>
      </w:r>
      <w:proofErr w:type="spellEnd"/>
      <w:r>
        <w:t xml:space="preserve">, Associate, </w:t>
      </w:r>
      <w:proofErr w:type="spellStart"/>
      <w:r>
        <w:t>Strumwasser</w:t>
      </w:r>
      <w:proofErr w:type="spellEnd"/>
      <w:r>
        <w:t xml:space="preserve"> &amp; </w:t>
      </w:r>
      <w:proofErr w:type="spellStart"/>
      <w:r>
        <w:t>Woocher</w:t>
      </w:r>
      <w:proofErr w:type="spellEnd"/>
      <w:r>
        <w:t>, Santa Monica, California, “European Courts, American Rights: Extradition and Prison Conditions”, 67 Brooklyn L. Rev. 719, Spring 20</w:t>
      </w:r>
      <w:r w:rsidRPr="00EA54B7">
        <w:rPr>
          <w:rStyle w:val="Style13ptBold"/>
        </w:rPr>
        <w:t>02</w:t>
      </w:r>
      <w:r>
        <w:rPr>
          <w:rStyle w:val="Style13ptBold"/>
        </w:rPr>
        <w:t xml:space="preserve"> </w:t>
      </w:r>
    </w:p>
    <w:p w14:paraId="1699E35D" w14:textId="77777777" w:rsidR="000E1C45" w:rsidRDefault="000E1C45" w:rsidP="000E1C45"/>
    <w:p w14:paraId="28B427C0" w14:textId="77777777" w:rsidR="000E1C45" w:rsidRDefault="000E1C45" w:rsidP="000E1C45">
      <w:pPr>
        <w:rPr>
          <w:rStyle w:val="StyleUnderline"/>
        </w:rPr>
      </w:pPr>
      <w:r w:rsidRPr="00825EC5">
        <w:rPr>
          <w:sz w:val="16"/>
        </w:rPr>
        <w:t xml:space="preserve"> [*743]  </w:t>
      </w:r>
      <w:proofErr w:type="spellStart"/>
      <w:r w:rsidRPr="005245F8">
        <w:rPr>
          <w:rStyle w:val="Emphasis"/>
        </w:rPr>
        <w:t>Soering</w:t>
      </w:r>
      <w:proofErr w:type="spellEnd"/>
      <w:r w:rsidRPr="005245F8">
        <w:rPr>
          <w:rStyle w:val="Emphasis"/>
        </w:rPr>
        <w:t xml:space="preserve"> has not had a chilling effect on the extradition process</w:t>
      </w:r>
      <w:r w:rsidRPr="00825EC5">
        <w:rPr>
          <w:sz w:val="16"/>
        </w:rPr>
        <w:t xml:space="preserve">; the United States makes and receives more extradition requests than ever before. </w:t>
      </w:r>
      <w:proofErr w:type="gramStart"/>
      <w:r w:rsidRPr="00825EC5">
        <w:rPr>
          <w:sz w:val="16"/>
        </w:rPr>
        <w:t>n78</w:t>
      </w:r>
      <w:proofErr w:type="gramEnd"/>
      <w:r w:rsidRPr="00825EC5">
        <w:rPr>
          <w:sz w:val="16"/>
        </w:rPr>
        <w:t xml:space="preserve"> </w:t>
      </w:r>
      <w:r w:rsidRPr="005245F8">
        <w:rPr>
          <w:rStyle w:val="StyleUnderline"/>
        </w:rPr>
        <w:t xml:space="preserve">When faced with a </w:t>
      </w:r>
      <w:proofErr w:type="spellStart"/>
      <w:r w:rsidRPr="005245F8">
        <w:rPr>
          <w:rStyle w:val="StyleUnderline"/>
        </w:rPr>
        <w:t>Soering</w:t>
      </w:r>
      <w:proofErr w:type="spellEnd"/>
      <w:r w:rsidRPr="005245F8">
        <w:rPr>
          <w:rStyle w:val="StyleUnderline"/>
        </w:rPr>
        <w:t>-type situation, American prosecutors simply make assurances that they will not seek the death penalty</w:t>
      </w:r>
      <w:r w:rsidRPr="00825EC5">
        <w:rPr>
          <w:sz w:val="16"/>
        </w:rPr>
        <w:t xml:space="preserve">. </w:t>
      </w:r>
      <w:proofErr w:type="gramStart"/>
      <w:r w:rsidRPr="00825EC5">
        <w:rPr>
          <w:sz w:val="16"/>
        </w:rPr>
        <w:t>n79</w:t>
      </w:r>
      <w:proofErr w:type="gramEnd"/>
      <w:r w:rsidRPr="00825EC5">
        <w:rPr>
          <w:sz w:val="16"/>
        </w:rPr>
        <w:t xml:space="preserve"> As a result, Jens </w:t>
      </w:r>
      <w:proofErr w:type="spellStart"/>
      <w:r w:rsidRPr="005245F8">
        <w:rPr>
          <w:rStyle w:val="StyleUnderline"/>
        </w:rPr>
        <w:t>Soering</w:t>
      </w:r>
      <w:proofErr w:type="spellEnd"/>
      <w:r w:rsidRPr="005245F8">
        <w:rPr>
          <w:rStyle w:val="StyleUnderline"/>
        </w:rPr>
        <w:t xml:space="preserve"> is serving two life sentences in Virginia.</w:t>
      </w:r>
      <w:r w:rsidRPr="00825EC5">
        <w:rPr>
          <w:sz w:val="16"/>
        </w:rPr>
        <w:t xml:space="preserve"> Likewise, </w:t>
      </w:r>
      <w:r w:rsidRPr="005245F8">
        <w:rPr>
          <w:rStyle w:val="StyleUnderline"/>
        </w:rPr>
        <w:t>Charles Short, whom the Netherlands initially refused to extradite, faced a court martial and is imprisoned in</w:t>
      </w:r>
      <w:r w:rsidRPr="00825EC5">
        <w:rPr>
          <w:sz w:val="16"/>
        </w:rPr>
        <w:t xml:space="preserve">  [*744</w:t>
      </w:r>
      <w:proofErr w:type="gramStart"/>
      <w:r w:rsidRPr="00825EC5">
        <w:rPr>
          <w:sz w:val="16"/>
        </w:rPr>
        <w:t xml:space="preserve">]  </w:t>
      </w:r>
      <w:r w:rsidRPr="005245F8">
        <w:rPr>
          <w:rStyle w:val="StyleUnderline"/>
        </w:rPr>
        <w:t>the</w:t>
      </w:r>
      <w:proofErr w:type="gramEnd"/>
      <w:r w:rsidRPr="005245F8">
        <w:rPr>
          <w:rStyle w:val="StyleUnderline"/>
        </w:rPr>
        <w:t xml:space="preserve"> United States</w:t>
      </w:r>
      <w:r w:rsidRPr="00825EC5">
        <w:rPr>
          <w:sz w:val="16"/>
        </w:rPr>
        <w:t xml:space="preserve">. </w:t>
      </w:r>
      <w:proofErr w:type="gramStart"/>
      <w:r w:rsidRPr="00825EC5">
        <w:rPr>
          <w:sz w:val="16"/>
        </w:rPr>
        <w:t>n80</w:t>
      </w:r>
      <w:proofErr w:type="gramEnd"/>
      <w:r w:rsidRPr="00825EC5">
        <w:rPr>
          <w:sz w:val="16"/>
        </w:rPr>
        <w:t xml:space="preserve"> Because </w:t>
      </w:r>
      <w:r w:rsidRPr="005245F8">
        <w:rPr>
          <w:rStyle w:val="Emphasis"/>
        </w:rPr>
        <w:t>only a trivial number of extraditions involve capital offenses</w:t>
      </w:r>
      <w:r w:rsidRPr="00825EC5">
        <w:rPr>
          <w:sz w:val="16"/>
        </w:rPr>
        <w:t xml:space="preserve">, </w:t>
      </w:r>
      <w:r w:rsidRPr="005245F8">
        <w:rPr>
          <w:rStyle w:val="StyleUnderline"/>
        </w:rPr>
        <w:t xml:space="preserve">prosecutors seldom have to make </w:t>
      </w:r>
      <w:proofErr w:type="spellStart"/>
      <w:r w:rsidRPr="005245F8">
        <w:rPr>
          <w:rStyle w:val="StyleUnderline"/>
        </w:rPr>
        <w:t>Soering</w:t>
      </w:r>
      <w:proofErr w:type="spellEnd"/>
      <w:r w:rsidRPr="005245F8">
        <w:rPr>
          <w:rStyle w:val="StyleUnderline"/>
        </w:rPr>
        <w:t xml:space="preserve">-type assurances, </w:t>
      </w:r>
      <w:r w:rsidRPr="00825EC5">
        <w:rPr>
          <w:sz w:val="16"/>
        </w:rPr>
        <w:t xml:space="preserve">and neither international criminal enforcement nor capital punishment is ever much affected. Death penalty exceptions to extradition have emerged less as a repudiation of the rule of non-inquiry than as an easily decided formal issue--similar to dual criminality--that is routinely incorporated into treaties. </w:t>
      </w:r>
      <w:proofErr w:type="gramStart"/>
      <w:r w:rsidRPr="00825EC5">
        <w:rPr>
          <w:sz w:val="16"/>
        </w:rPr>
        <w:t>n81</w:t>
      </w:r>
      <w:proofErr w:type="gramEnd"/>
      <w:r w:rsidRPr="00825EC5">
        <w:rPr>
          <w:sz w:val="16"/>
        </w:rPr>
        <w:t xml:space="preserve"> </w:t>
      </w:r>
      <w:proofErr w:type="spellStart"/>
      <w:r w:rsidRPr="005245F8">
        <w:rPr>
          <w:rStyle w:val="StyleUnderline"/>
        </w:rPr>
        <w:t>Soering</w:t>
      </w:r>
      <w:proofErr w:type="spellEnd"/>
      <w:r w:rsidRPr="005245F8">
        <w:rPr>
          <w:rStyle w:val="StyleUnderline"/>
        </w:rPr>
        <w:t xml:space="preserve"> merely adds a</w:t>
      </w:r>
      <w:r w:rsidRPr="00825EC5">
        <w:rPr>
          <w:sz w:val="16"/>
        </w:rPr>
        <w:t xml:space="preserve"> </w:t>
      </w:r>
      <w:r w:rsidRPr="005245F8">
        <w:rPr>
          <w:rStyle w:val="Emphasis"/>
        </w:rPr>
        <w:t>low procedural hurdle in a small subset of cases.</w:t>
      </w:r>
      <w:r w:rsidRPr="00825EC5">
        <w:rPr>
          <w:sz w:val="16"/>
        </w:rPr>
        <w:t xml:space="preserve"> Given the level of critical interest devoted to the case, </w:t>
      </w:r>
      <w:r w:rsidRPr="00825EC5">
        <w:rPr>
          <w:rStyle w:val="StyleUnderline"/>
        </w:rPr>
        <w:t>its impact on American practices and policies has been eerily slight.</w:t>
      </w:r>
    </w:p>
    <w:p w14:paraId="2265B6BC" w14:textId="77777777" w:rsidR="000E1C45" w:rsidRDefault="000E1C45" w:rsidP="000E1C45">
      <w:pPr>
        <w:rPr>
          <w:rStyle w:val="StyleUnderline"/>
        </w:rPr>
      </w:pPr>
    </w:p>
    <w:p w14:paraId="332016CD" w14:textId="77777777" w:rsidR="000E1C45" w:rsidRDefault="000E1C45" w:rsidP="000E1C45">
      <w:pPr>
        <w:rPr>
          <w:rStyle w:val="StyleUnderline"/>
        </w:rPr>
      </w:pPr>
    </w:p>
    <w:p w14:paraId="71177B67" w14:textId="77777777" w:rsidR="000E1C45" w:rsidRPr="00EA54B7" w:rsidRDefault="000E1C45" w:rsidP="000E1C45">
      <w:pPr>
        <w:pStyle w:val="Heading4"/>
      </w:pPr>
      <w:r w:rsidRPr="00EA54B7">
        <w:t>But even though the death penalty hasn’t deterred extraditions – the precedent makes other challenges more likely to succeed</w:t>
      </w:r>
    </w:p>
    <w:p w14:paraId="2CE622D1" w14:textId="0A02788F" w:rsidR="000E1C45" w:rsidRDefault="000E1C45" w:rsidP="000E1C45">
      <w:r>
        <w:t xml:space="preserve">Daniel J. </w:t>
      </w:r>
      <w:proofErr w:type="spellStart"/>
      <w:r w:rsidRPr="00EA54B7">
        <w:rPr>
          <w:rStyle w:val="Style13ptBold"/>
        </w:rPr>
        <w:t>Sharfstein</w:t>
      </w:r>
      <w:proofErr w:type="spellEnd"/>
      <w:r>
        <w:t xml:space="preserve">, Associate, </w:t>
      </w:r>
      <w:proofErr w:type="spellStart"/>
      <w:r>
        <w:t>Strumwasser</w:t>
      </w:r>
      <w:proofErr w:type="spellEnd"/>
      <w:r>
        <w:t xml:space="preserve"> &amp; </w:t>
      </w:r>
      <w:proofErr w:type="spellStart"/>
      <w:r>
        <w:t>Woocher</w:t>
      </w:r>
      <w:proofErr w:type="spellEnd"/>
      <w:r>
        <w:t>, Santa Monica, California, “European Courts, American Rights: Extradition and Prison Conditions”, 67 Brooklyn L. Rev. 719, Spring 20</w:t>
      </w:r>
      <w:r w:rsidRPr="00EA54B7">
        <w:rPr>
          <w:rStyle w:val="Style13ptBold"/>
        </w:rPr>
        <w:t>02</w:t>
      </w:r>
      <w:r>
        <w:rPr>
          <w:rStyle w:val="Style13ptBold"/>
        </w:rPr>
        <w:t xml:space="preserve"> </w:t>
      </w:r>
    </w:p>
    <w:p w14:paraId="13D28445" w14:textId="77777777" w:rsidR="000E1C45" w:rsidRPr="00EA54B7" w:rsidRDefault="000E1C45" w:rsidP="000E1C45"/>
    <w:p w14:paraId="0E290477" w14:textId="77777777" w:rsidR="000E1C45" w:rsidRPr="007C0FA0" w:rsidRDefault="000E1C45" w:rsidP="000E1C45">
      <w:pPr>
        <w:rPr>
          <w:rStyle w:val="StyleUnderline"/>
        </w:rPr>
      </w:pPr>
      <w:r w:rsidRPr="007C0FA0">
        <w:rPr>
          <w:sz w:val="16"/>
        </w:rPr>
        <w:t xml:space="preserve">Terrorism, alien smuggling, </w:t>
      </w:r>
      <w:proofErr w:type="gramStart"/>
      <w:r w:rsidRPr="007C0FA0">
        <w:rPr>
          <w:sz w:val="16"/>
        </w:rPr>
        <w:t>white collar</w:t>
      </w:r>
      <w:proofErr w:type="gramEnd"/>
      <w:r w:rsidRPr="007C0FA0">
        <w:rPr>
          <w:sz w:val="16"/>
        </w:rPr>
        <w:t xml:space="preserve"> frauds, drugs, and computer offenses: The international character of a broad range of crimes will increasingly confront law enforcement agencies in the coming years. </w:t>
      </w:r>
      <w:r w:rsidRPr="007C0FA0">
        <w:rPr>
          <w:rStyle w:val="StyleUnderline"/>
        </w:rPr>
        <w:t xml:space="preserve">If </w:t>
      </w:r>
      <w:proofErr w:type="spellStart"/>
      <w:r w:rsidRPr="007C0FA0">
        <w:rPr>
          <w:rStyle w:val="StyleUnderline"/>
        </w:rPr>
        <w:t>Soering</w:t>
      </w:r>
      <w:proofErr w:type="spellEnd"/>
      <w:r w:rsidRPr="007C0FA0">
        <w:rPr>
          <w:rStyle w:val="StyleUnderline"/>
        </w:rPr>
        <w:t xml:space="preserve"> has had little effect</w:t>
      </w:r>
      <w:r w:rsidRPr="007C0FA0">
        <w:rPr>
          <w:sz w:val="16"/>
        </w:rPr>
        <w:t xml:space="preserve"> on the death penalty in the United States, </w:t>
      </w:r>
      <w:r w:rsidRPr="007C0FA0">
        <w:rPr>
          <w:rStyle w:val="Emphasis"/>
        </w:rPr>
        <w:t>it is nonetheless a precedent</w:t>
      </w:r>
      <w:r w:rsidRPr="007C0FA0">
        <w:rPr>
          <w:sz w:val="16"/>
        </w:rPr>
        <w:t xml:space="preserve"> </w:t>
      </w:r>
      <w:r w:rsidRPr="007C0FA0">
        <w:rPr>
          <w:rStyle w:val="StyleUnderline"/>
        </w:rPr>
        <w:t>that gives extradition defendants</w:t>
      </w:r>
      <w:r w:rsidRPr="007C0FA0">
        <w:rPr>
          <w:sz w:val="16"/>
        </w:rPr>
        <w:t xml:space="preserve"> in each of the above scenarios </w:t>
      </w:r>
      <w:r w:rsidRPr="007C0FA0">
        <w:rPr>
          <w:rStyle w:val="Emphasis"/>
        </w:rPr>
        <w:t>a plausible</w:t>
      </w:r>
      <w:r w:rsidRPr="007C0FA0">
        <w:rPr>
          <w:sz w:val="16"/>
        </w:rPr>
        <w:t xml:space="preserve"> </w:t>
      </w:r>
      <w:r w:rsidRPr="007C0FA0">
        <w:rPr>
          <w:rStyle w:val="StyleUnderline"/>
        </w:rPr>
        <w:t>basis for staying in Europe</w:t>
      </w:r>
      <w:r w:rsidRPr="007C0FA0">
        <w:rPr>
          <w:sz w:val="16"/>
        </w:rPr>
        <w:t>. Even though the European Court and all Council of Europe member nations have an interest in not making it too easy to avoid extradition</w:t>
      </w:r>
      <w:r w:rsidRPr="007C0FA0">
        <w:rPr>
          <w:rStyle w:val="StyleUnderline"/>
        </w:rPr>
        <w:t>, the success of such challenges may well hinge on a series of thorny factual questions</w:t>
      </w:r>
      <w:r w:rsidRPr="007C0FA0">
        <w:rPr>
          <w:sz w:val="16"/>
        </w:rPr>
        <w:t xml:space="preserve">, such as a fugitive's gender, age, n219 and physical and mental health, including history of sexual abuse, as well as the actual prison conditions in the jurisdiction that is charging him or her. </w:t>
      </w:r>
      <w:r w:rsidRPr="007C0FA0">
        <w:rPr>
          <w:rStyle w:val="Emphasis"/>
        </w:rPr>
        <w:t xml:space="preserve">Even claims that may prove ultimately unsuccessful </w:t>
      </w:r>
      <w:r w:rsidRPr="007C0FA0">
        <w:rPr>
          <w:rStyle w:val="StyleUnderline"/>
        </w:rPr>
        <w:t>could incur high enough transaction costs to push prosecutors to make generous plea offers in exchange for voluntary repatriation.</w:t>
      </w:r>
    </w:p>
    <w:p w14:paraId="569D01F3" w14:textId="77777777" w:rsidR="000E1C45" w:rsidRDefault="000E1C45" w:rsidP="000E1C45"/>
    <w:p w14:paraId="7B828222" w14:textId="70CE0DE1" w:rsidR="00634E98" w:rsidRDefault="00634E98" w:rsidP="00634E98">
      <w:pPr>
        <w:pStyle w:val="Heading3"/>
      </w:pPr>
      <w:r>
        <w:t xml:space="preserve">A2: alt cause - drones </w:t>
      </w:r>
    </w:p>
    <w:p w14:paraId="58C74C7C" w14:textId="77777777" w:rsidR="00634E98" w:rsidRDefault="00634E98" w:rsidP="00634E98"/>
    <w:p w14:paraId="47F2A9D7" w14:textId="77777777" w:rsidR="00F66D38" w:rsidRPr="00A75F68" w:rsidRDefault="00F66D38" w:rsidP="00F66D38">
      <w:pPr>
        <w:pStyle w:val="Heading4"/>
      </w:pPr>
      <w:r>
        <w:t>International actors care more about detention than drones for legitimacy</w:t>
      </w:r>
    </w:p>
    <w:p w14:paraId="436A6D5B" w14:textId="77777777" w:rsidR="00F66D38" w:rsidRDefault="00F66D38" w:rsidP="00F66D38">
      <w:r>
        <w:t xml:space="preserve">John </w:t>
      </w:r>
      <w:proofErr w:type="spellStart"/>
      <w:r w:rsidRPr="00A75F68">
        <w:rPr>
          <w:rStyle w:val="Style13ptBold"/>
        </w:rPr>
        <w:t>Bellinger</w:t>
      </w:r>
      <w:proofErr w:type="spellEnd"/>
      <w:r w:rsidRPr="00A75F68">
        <w:rPr>
          <w:rStyle w:val="Style13ptBold"/>
        </w:rPr>
        <w:t xml:space="preserve"> 13</w:t>
      </w:r>
      <w:r>
        <w:t>, partner in the international and national security law practices at Arnold &amp; Porter LLP in DC, Adjunct Senior Fellow in International and National Security Law at the CFR, "Peter Baker on Mounting Criticisms of Obama Administration CT Policies", February 10, www.lawfareblog.com/2013/02/peter-baker-on-mounting-criticisms-of-obama-administration-ct-policies/</w:t>
      </w:r>
    </w:p>
    <w:p w14:paraId="64F20423" w14:textId="77777777" w:rsidR="00F66D38" w:rsidRDefault="00F66D38" w:rsidP="00F66D38">
      <w:pPr>
        <w:pStyle w:val="card"/>
      </w:pPr>
      <w:r w:rsidRPr="00B179D2">
        <w:t xml:space="preserve">One of </w:t>
      </w:r>
      <w:r w:rsidRPr="00B179D2">
        <w:rPr>
          <w:rStyle w:val="StyleUnderline"/>
        </w:rPr>
        <w:t>Baker’s</w:t>
      </w:r>
      <w:r w:rsidRPr="00B179D2">
        <w:t xml:space="preserve"> more interesting </w:t>
      </w:r>
      <w:r w:rsidRPr="00B179D2">
        <w:rPr>
          <w:rStyle w:val="StyleUnderline"/>
        </w:rPr>
        <w:t>observation</w:t>
      </w:r>
      <w:r w:rsidRPr="00B179D2">
        <w:t xml:space="preserve">s — and one of the first times I have seen this in print, although it is a subject of some discussion among Bush Administration officials — </w:t>
      </w:r>
      <w:r w:rsidRPr="00B179D2">
        <w:rPr>
          <w:rStyle w:val="StyleUnderline"/>
        </w:rPr>
        <w:t xml:space="preserve">is that </w:t>
      </w:r>
      <w:r w:rsidRPr="00330B08">
        <w:rPr>
          <w:rStyle w:val="StyleUnderline"/>
          <w:highlight w:val="yellow"/>
        </w:rPr>
        <w:t>civil liberties groups have taken it easy on</w:t>
      </w:r>
      <w:r w:rsidRPr="00B179D2">
        <w:t xml:space="preserve"> the </w:t>
      </w:r>
      <w:r w:rsidRPr="00330B08">
        <w:rPr>
          <w:rStyle w:val="StyleUnderline"/>
          <w:highlight w:val="yellow"/>
        </w:rPr>
        <w:t>Obama</w:t>
      </w:r>
      <w:r w:rsidRPr="00B179D2">
        <w:t xml:space="preserve"> Administration</w:t>
      </w:r>
      <w:proofErr w:type="gramStart"/>
      <w:r w:rsidRPr="00B179D2">
        <w:t>:</w:t>
      </w:r>
      <w:r w:rsidRPr="00B179D2">
        <w:rPr>
          <w:sz w:val="12"/>
        </w:rPr>
        <w:t>¶</w:t>
      </w:r>
      <w:proofErr w:type="gramEnd"/>
      <w:r w:rsidRPr="00B179D2">
        <w:t xml:space="preserve"> For four years, Mr. </w:t>
      </w:r>
      <w:r w:rsidRPr="00330B08">
        <w:rPr>
          <w:rStyle w:val="StyleUnderline"/>
          <w:highlight w:val="yellow"/>
        </w:rPr>
        <w:t>Obama has benefited</w:t>
      </w:r>
      <w:r w:rsidRPr="00B179D2">
        <w:t xml:space="preserve"> at least in part </w:t>
      </w:r>
      <w:r w:rsidRPr="00330B08">
        <w:rPr>
          <w:rStyle w:val="StyleUnderline"/>
          <w:highlight w:val="yellow"/>
        </w:rPr>
        <w:t>from</w:t>
      </w:r>
      <w:r w:rsidRPr="00B179D2">
        <w:rPr>
          <w:rStyle w:val="StyleUnderline"/>
        </w:rPr>
        <w:t xml:space="preserve"> the </w:t>
      </w:r>
      <w:r w:rsidRPr="00330B08">
        <w:rPr>
          <w:rStyle w:val="StyleUnderline"/>
          <w:highlight w:val="yellow"/>
        </w:rPr>
        <w:t>reluctance of</w:t>
      </w:r>
      <w:r w:rsidRPr="00B179D2">
        <w:t xml:space="preserve"> Mr. </w:t>
      </w:r>
      <w:r w:rsidRPr="00330B08">
        <w:rPr>
          <w:rStyle w:val="StyleUnderline"/>
          <w:highlight w:val="yellow"/>
        </w:rPr>
        <w:t>Bush’s</w:t>
      </w:r>
      <w:r w:rsidRPr="00B179D2">
        <w:rPr>
          <w:rStyle w:val="StyleUnderline"/>
        </w:rPr>
        <w:t xml:space="preserve"> most virulent </w:t>
      </w:r>
      <w:r w:rsidRPr="00330B08">
        <w:rPr>
          <w:rStyle w:val="StyleUnderline"/>
          <w:highlight w:val="yellow"/>
        </w:rPr>
        <w:t>critics to criticize a Democrat</w:t>
      </w:r>
      <w:r w:rsidRPr="00B179D2">
        <w:rPr>
          <w:rStyle w:val="StyleUnderline"/>
        </w:rPr>
        <w:t xml:space="preserve">ic president. Some </w:t>
      </w:r>
      <w:r w:rsidRPr="00330B08">
        <w:rPr>
          <w:rStyle w:val="StyleUnderline"/>
          <w:highlight w:val="yellow"/>
        </w:rPr>
        <w:t>liberals acknowledged</w:t>
      </w:r>
      <w:r w:rsidRPr="00B179D2">
        <w:rPr>
          <w:rStyle w:val="StyleUnderline"/>
        </w:rPr>
        <w:t xml:space="preserve"> in recent days that </w:t>
      </w:r>
      <w:r w:rsidRPr="00330B08">
        <w:rPr>
          <w:rStyle w:val="StyleUnderline"/>
          <w:highlight w:val="yellow"/>
        </w:rPr>
        <w:t>they were willing to accept policies</w:t>
      </w:r>
      <w:r w:rsidRPr="00B179D2">
        <w:rPr>
          <w:rStyle w:val="StyleUnderline"/>
        </w:rPr>
        <w:t xml:space="preserve"> </w:t>
      </w:r>
      <w:r w:rsidRPr="00330B08">
        <w:rPr>
          <w:rStyle w:val="StyleUnderline"/>
          <w:highlight w:val="yellow"/>
        </w:rPr>
        <w:t>they</w:t>
      </w:r>
      <w:r w:rsidRPr="00B179D2">
        <w:rPr>
          <w:rStyle w:val="StyleUnderline"/>
        </w:rPr>
        <w:t xml:space="preserve"> once </w:t>
      </w:r>
      <w:r w:rsidRPr="00330B08">
        <w:rPr>
          <w:rStyle w:val="StyleUnderline"/>
          <w:highlight w:val="yellow"/>
        </w:rPr>
        <w:t>would have deplored</w:t>
      </w:r>
      <w:r w:rsidRPr="00B179D2">
        <w:rPr>
          <w:rStyle w:val="StyleUnderline"/>
        </w:rPr>
        <w:t xml:space="preserve"> as long as they were in</w:t>
      </w:r>
      <w:r w:rsidRPr="00B179D2">
        <w:t xml:space="preserve"> Mr. </w:t>
      </w:r>
      <w:r w:rsidRPr="00B179D2">
        <w:rPr>
          <w:rStyle w:val="StyleUnderline"/>
        </w:rPr>
        <w:t>Obama’s hands</w:t>
      </w:r>
      <w:r w:rsidRPr="00B179D2">
        <w:t>, not Mr. Bush’s</w:t>
      </w:r>
      <w:proofErr w:type="gramStart"/>
      <w:r w:rsidRPr="00B179D2">
        <w:t>.</w:t>
      </w:r>
      <w:r w:rsidRPr="00B179D2">
        <w:rPr>
          <w:sz w:val="12"/>
        </w:rPr>
        <w:t>¶</w:t>
      </w:r>
      <w:proofErr w:type="gramEnd"/>
      <w:r w:rsidRPr="00B179D2">
        <w:t xml:space="preserve"> “</w:t>
      </w:r>
      <w:r w:rsidRPr="00B179D2">
        <w:rPr>
          <w:rStyle w:val="StyleUnderline"/>
        </w:rPr>
        <w:t>We trust the president</w:t>
      </w:r>
      <w:r w:rsidRPr="00B179D2">
        <w:t xml:space="preserve">,” former Gov. Jennifer </w:t>
      </w:r>
      <w:proofErr w:type="spellStart"/>
      <w:r w:rsidRPr="00B179D2">
        <w:t>Granholm</w:t>
      </w:r>
      <w:proofErr w:type="spellEnd"/>
      <w:r w:rsidRPr="00B179D2">
        <w:t xml:space="preserve"> of Michigan said on Current TV. “</w:t>
      </w:r>
      <w:r w:rsidRPr="00B179D2">
        <w:rPr>
          <w:rStyle w:val="StyleUnderline"/>
        </w:rPr>
        <w:t xml:space="preserve">And </w:t>
      </w:r>
      <w:r w:rsidRPr="00330B08">
        <w:rPr>
          <w:rStyle w:val="StyleUnderline"/>
          <w:highlight w:val="yellow"/>
        </w:rPr>
        <w:t>if this was Bush</w:t>
      </w:r>
      <w:r w:rsidRPr="00B179D2">
        <w:rPr>
          <w:rStyle w:val="StyleUnderline"/>
        </w:rPr>
        <w:t xml:space="preserve">, I think that </w:t>
      </w:r>
      <w:r w:rsidRPr="00330B08">
        <w:rPr>
          <w:rStyle w:val="StyleUnderline"/>
          <w:highlight w:val="yellow"/>
        </w:rPr>
        <w:t xml:space="preserve">we would all be more up in arms because </w:t>
      </w:r>
      <w:r w:rsidRPr="00F66D38">
        <w:rPr>
          <w:rStyle w:val="Emphasis"/>
          <w:rFonts w:eastAsia="ＭＳ ゴシック"/>
          <w:highlight w:val="yellow"/>
        </w:rPr>
        <w:t>we wouldn’t trust that he would strike in a</w:t>
      </w:r>
      <w:r w:rsidRPr="00F66D38">
        <w:rPr>
          <w:rStyle w:val="Emphasis"/>
          <w:rFonts w:eastAsia="ＭＳ ゴシック"/>
        </w:rPr>
        <w:t xml:space="preserve"> very </w:t>
      </w:r>
      <w:r w:rsidRPr="00F66D38">
        <w:rPr>
          <w:rStyle w:val="Emphasis"/>
          <w:rFonts w:eastAsia="ＭＳ ゴシック"/>
          <w:highlight w:val="yellow"/>
        </w:rPr>
        <w:t>targeted way</w:t>
      </w:r>
      <w:r w:rsidRPr="00B179D2">
        <w:t xml:space="preserve"> and try to minimize damage rather than contain collateral damage.”</w:t>
      </w:r>
      <w:r w:rsidRPr="00B179D2">
        <w:rPr>
          <w:sz w:val="12"/>
        </w:rPr>
        <w:t>¶</w:t>
      </w:r>
      <w:r w:rsidRPr="00B179D2">
        <w:t xml:space="preserve"> </w:t>
      </w:r>
      <w:r w:rsidRPr="00B179D2">
        <w:rPr>
          <w:rStyle w:val="StyleUnderline"/>
        </w:rPr>
        <w:t xml:space="preserve">Presumably </w:t>
      </w:r>
      <w:r w:rsidRPr="00330B08">
        <w:rPr>
          <w:rStyle w:val="StyleUnderline"/>
          <w:highlight w:val="yellow"/>
        </w:rPr>
        <w:t>for the same reason, European governments, who</w:t>
      </w:r>
      <w:r w:rsidRPr="00B179D2">
        <w:t xml:space="preserve"> were </w:t>
      </w:r>
      <w:r w:rsidRPr="00330B08">
        <w:rPr>
          <w:rStyle w:val="StyleUnderline"/>
          <w:highlight w:val="yellow"/>
        </w:rPr>
        <w:t>unrelent</w:t>
      </w:r>
      <w:r w:rsidRPr="00B179D2">
        <w:t xml:space="preserve">ing </w:t>
      </w:r>
      <w:r w:rsidRPr="00F66D38">
        <w:rPr>
          <w:rStyle w:val="Emphasis"/>
          <w:rFonts w:eastAsia="ＭＳ ゴシック"/>
          <w:highlight w:val="yellow"/>
        </w:rPr>
        <w:t>in their criticism of Guantanamo</w:t>
      </w:r>
      <w:r w:rsidRPr="00B179D2">
        <w:t xml:space="preserve"> and other Bush Administration counterterrorism policies, </w:t>
      </w:r>
      <w:r w:rsidRPr="00330B08">
        <w:rPr>
          <w:rStyle w:val="StyleUnderline"/>
          <w:highlight w:val="yellow"/>
        </w:rPr>
        <w:t>have simply looked the other way as</w:t>
      </w:r>
      <w:r w:rsidRPr="00B179D2">
        <w:t xml:space="preserve"> most of those same policies have continued (or, in the case of </w:t>
      </w:r>
      <w:r w:rsidRPr="00330B08">
        <w:rPr>
          <w:rStyle w:val="StyleUnderline"/>
          <w:highlight w:val="yellow"/>
        </w:rPr>
        <w:t>drones</w:t>
      </w:r>
      <w:r w:rsidRPr="00B179D2">
        <w:rPr>
          <w:rStyle w:val="StyleUnderline"/>
        </w:rPr>
        <w:t xml:space="preserve">, dramatically </w:t>
      </w:r>
      <w:r w:rsidRPr="00330B08">
        <w:rPr>
          <w:rStyle w:val="StyleUnderline"/>
          <w:highlight w:val="yellow"/>
        </w:rPr>
        <w:t>increased</w:t>
      </w:r>
      <w:r w:rsidRPr="00B179D2">
        <w:t>). One does wonder whether the Nobel Prize Committee is suffering from at least a modicum of buyer’s remorse</w:t>
      </w:r>
      <w:proofErr w:type="gramStart"/>
      <w:r w:rsidRPr="00B179D2">
        <w:t>.</w:t>
      </w:r>
      <w:r w:rsidRPr="00B179D2">
        <w:rPr>
          <w:sz w:val="12"/>
        </w:rPr>
        <w:t>¶</w:t>
      </w:r>
      <w:proofErr w:type="gramEnd"/>
      <w:r w:rsidRPr="00B179D2">
        <w:t xml:space="preserve"> As the Obama Administration begins its second term, </w:t>
      </w:r>
      <w:r w:rsidRPr="00B179D2">
        <w:rPr>
          <w:rStyle w:val="StyleUnderline"/>
        </w:rPr>
        <w:t>the</w:t>
      </w:r>
      <w:r w:rsidRPr="00B179D2">
        <w:t xml:space="preserve"> big </w:t>
      </w:r>
      <w:r w:rsidRPr="00B179D2">
        <w:rPr>
          <w:rStyle w:val="StyleUnderline"/>
        </w:rPr>
        <w:t>question now is whether the domestic and international criticism will snowball and, if so, how the Administration will respond</w:t>
      </w:r>
      <w:r w:rsidRPr="00B179D2">
        <w:t>.</w:t>
      </w:r>
    </w:p>
    <w:p w14:paraId="2BF772F7" w14:textId="77777777" w:rsidR="00634E98" w:rsidRPr="00634E98" w:rsidRDefault="00634E98" w:rsidP="00634E98"/>
    <w:p w14:paraId="6F0E3265" w14:textId="0EB04EFF" w:rsidR="00634E98" w:rsidRDefault="00634E98" w:rsidP="00634E98">
      <w:pPr>
        <w:pStyle w:val="Heading3"/>
      </w:pPr>
      <w:r>
        <w:t>A2: alt cause - NSA</w:t>
      </w:r>
    </w:p>
    <w:p w14:paraId="5D2A5C88" w14:textId="77777777" w:rsidR="00634E98" w:rsidRDefault="00634E98" w:rsidP="00634E98">
      <w:pPr>
        <w:pStyle w:val="Heading4"/>
      </w:pPr>
      <w:r>
        <w:t>NSA scandal won’t taint relations---even if it’s never ending</w:t>
      </w:r>
    </w:p>
    <w:p w14:paraId="3D2CA42C" w14:textId="77777777" w:rsidR="00634E98" w:rsidRDefault="00634E98" w:rsidP="00634E98">
      <w:r>
        <w:t xml:space="preserve">David </w:t>
      </w:r>
      <w:r>
        <w:rPr>
          <w:rStyle w:val="Style13ptBold"/>
        </w:rPr>
        <w:t>Francis 11/4</w:t>
      </w:r>
      <w:r>
        <w:t>, The Fiscal Times, "Why Europe Won't Punish the U.S. over NSA Scandal", 2013, www.thefiscaltimes.com/Articles/2013/11/04/Why-Europe-Won-t-Punish-US-over-NSA-Scandal</w:t>
      </w:r>
    </w:p>
    <w:p w14:paraId="74A312DC" w14:textId="77777777" w:rsidR="00634E98" w:rsidRDefault="00634E98" w:rsidP="00634E98">
      <w:pPr>
        <w:rPr>
          <w:bCs/>
          <w:u w:val="single"/>
        </w:rPr>
      </w:pPr>
      <w:r>
        <w:rPr>
          <w:rStyle w:val="StyleUnderline"/>
          <w:highlight w:val="yellow"/>
        </w:rPr>
        <w:t>At this point, the N</w:t>
      </w:r>
      <w:r>
        <w:rPr>
          <w:sz w:val="14"/>
        </w:rPr>
        <w:t xml:space="preserve">ational </w:t>
      </w:r>
      <w:r>
        <w:rPr>
          <w:rStyle w:val="StyleUnderline"/>
          <w:highlight w:val="yellow"/>
        </w:rPr>
        <w:t>S</w:t>
      </w:r>
      <w:r>
        <w:rPr>
          <w:sz w:val="14"/>
        </w:rPr>
        <w:t xml:space="preserve">ecurity </w:t>
      </w:r>
      <w:r>
        <w:rPr>
          <w:rStyle w:val="StyleUnderline"/>
          <w:highlight w:val="yellow"/>
        </w:rPr>
        <w:t>A</w:t>
      </w:r>
      <w:r>
        <w:rPr>
          <w:sz w:val="14"/>
        </w:rPr>
        <w:t xml:space="preserve">gency spying </w:t>
      </w:r>
      <w:r>
        <w:rPr>
          <w:rStyle w:val="StyleUnderline"/>
          <w:highlight w:val="yellow"/>
        </w:rPr>
        <w:t>scandal seems never-ending</w:t>
      </w:r>
      <w:r>
        <w:rPr>
          <w:rStyle w:val="StyleUnderline"/>
        </w:rPr>
        <w:t>. It’s been ongoing since June</w:t>
      </w:r>
      <w:r>
        <w:rPr>
          <w:sz w:val="14"/>
        </w:rPr>
        <w:t xml:space="preserve">, when the first of Edward Snowden’s stolen documents was made public. </w:t>
      </w:r>
      <w:r>
        <w:rPr>
          <w:rStyle w:val="StyleUnderline"/>
        </w:rPr>
        <w:t xml:space="preserve">Each time it appears to be dying, another round of documents appear </w:t>
      </w:r>
      <w:r>
        <w:rPr>
          <w:sz w:val="14"/>
        </w:rPr>
        <w:t>and the scandal lives on</w:t>
      </w:r>
      <w:proofErr w:type="gramStart"/>
      <w:r>
        <w:rPr>
          <w:sz w:val="14"/>
        </w:rPr>
        <w:t>.</w:t>
      </w:r>
      <w:r>
        <w:rPr>
          <w:sz w:val="12"/>
        </w:rPr>
        <w:t>¶</w:t>
      </w:r>
      <w:proofErr w:type="gramEnd"/>
      <w:r>
        <w:rPr>
          <w:sz w:val="14"/>
        </w:rPr>
        <w:t xml:space="preserve"> </w:t>
      </w:r>
      <w:r>
        <w:rPr>
          <w:rStyle w:val="StyleUnderline"/>
          <w:highlight w:val="yellow"/>
        </w:rPr>
        <w:t>The latest</w:t>
      </w:r>
      <w:r>
        <w:rPr>
          <w:rStyle w:val="StyleUnderline"/>
        </w:rPr>
        <w:t xml:space="preserve"> series of </w:t>
      </w:r>
      <w:r>
        <w:rPr>
          <w:rStyle w:val="StyleUnderline"/>
          <w:highlight w:val="yellow"/>
        </w:rPr>
        <w:t>leaks is perhaps the most serious</w:t>
      </w:r>
      <w:r>
        <w:rPr>
          <w:sz w:val="14"/>
          <w:highlight w:val="yellow"/>
        </w:rPr>
        <w:t>.</w:t>
      </w:r>
      <w:r>
        <w:rPr>
          <w:sz w:val="14"/>
        </w:rPr>
        <w:t xml:space="preserve"> Less than two weeks ago, on the eve of a European Union summit in Brussels, reports emerged that the NSA had been spying on European leaders, including German Chancellor Angela Merkel</w:t>
      </w:r>
      <w:proofErr w:type="gramStart"/>
      <w:r>
        <w:rPr>
          <w:sz w:val="14"/>
        </w:rPr>
        <w:t>.</w:t>
      </w:r>
      <w:r>
        <w:rPr>
          <w:sz w:val="12"/>
        </w:rPr>
        <w:t>¶</w:t>
      </w:r>
      <w:proofErr w:type="gramEnd"/>
      <w:r>
        <w:rPr>
          <w:sz w:val="14"/>
        </w:rPr>
        <w:t xml:space="preserve"> </w:t>
      </w:r>
      <w:r>
        <w:rPr>
          <w:rStyle w:val="StyleUnderline"/>
        </w:rPr>
        <w:t>The outcry from the German public and politicians continues</w:t>
      </w:r>
      <w:r>
        <w:rPr>
          <w:sz w:val="14"/>
        </w:rPr>
        <w:t xml:space="preserve"> to this day. German officials have demanded and been granted meetings with high-level Obama administration officials to complain about the spying and Merkel called President Obama to voice her displeasure with the practice</w:t>
      </w:r>
      <w:proofErr w:type="gramStart"/>
      <w:r>
        <w:rPr>
          <w:sz w:val="14"/>
        </w:rPr>
        <w:t>.</w:t>
      </w:r>
      <w:r>
        <w:rPr>
          <w:sz w:val="12"/>
        </w:rPr>
        <w:t>¶</w:t>
      </w:r>
      <w:proofErr w:type="gramEnd"/>
      <w:r>
        <w:rPr>
          <w:sz w:val="14"/>
        </w:rPr>
        <w:t xml:space="preserve"> Hans-Christian </w:t>
      </w:r>
      <w:proofErr w:type="spellStart"/>
      <w:r>
        <w:rPr>
          <w:sz w:val="14"/>
        </w:rPr>
        <w:t>Stroebele</w:t>
      </w:r>
      <w:proofErr w:type="spellEnd"/>
      <w:r>
        <w:rPr>
          <w:sz w:val="14"/>
        </w:rPr>
        <w:t>, a legislator for the Germany's opposition Greens party, said that Snowden might be called to testify in a German investigation into NSA practices.</w:t>
      </w:r>
      <w:r>
        <w:rPr>
          <w:sz w:val="12"/>
        </w:rPr>
        <w:t>¶</w:t>
      </w:r>
      <w:r>
        <w:rPr>
          <w:sz w:val="14"/>
        </w:rPr>
        <w:t xml:space="preserve"> "He made it clear he knows a lot and that as long as the National Security Agency blocks investigations, he is essentially prepared to come to Germany and give testimony, but the conditions must be discussed," </w:t>
      </w:r>
      <w:proofErr w:type="spellStart"/>
      <w:r>
        <w:rPr>
          <w:sz w:val="14"/>
        </w:rPr>
        <w:t>Stroebele</w:t>
      </w:r>
      <w:proofErr w:type="spellEnd"/>
      <w:r>
        <w:rPr>
          <w:sz w:val="14"/>
        </w:rPr>
        <w:t>, who met with Snowden in Russia last week, said.</w:t>
      </w:r>
      <w:r>
        <w:rPr>
          <w:sz w:val="12"/>
        </w:rPr>
        <w:t>¶</w:t>
      </w:r>
      <w:r>
        <w:rPr>
          <w:sz w:val="14"/>
        </w:rPr>
        <w:t xml:space="preserve"> Similar </w:t>
      </w:r>
      <w:r>
        <w:rPr>
          <w:rStyle w:val="StyleUnderline"/>
        </w:rPr>
        <w:t xml:space="preserve">anger has been expressed around the European continent. </w:t>
      </w:r>
      <w:r>
        <w:rPr>
          <w:rStyle w:val="StyleUnderline"/>
          <w:highlight w:val="yellow"/>
        </w:rPr>
        <w:t>Some are saying that irreparable damage has been done</w:t>
      </w:r>
      <w:r>
        <w:rPr>
          <w:rStyle w:val="StyleUnderline"/>
        </w:rPr>
        <w:t xml:space="preserve"> to the relationship</w:t>
      </w:r>
      <w:r>
        <w:rPr>
          <w:sz w:val="14"/>
        </w:rPr>
        <w:t xml:space="preserve"> between the United States and its European partners</w:t>
      </w:r>
      <w:proofErr w:type="gramStart"/>
      <w:r>
        <w:rPr>
          <w:sz w:val="14"/>
        </w:rPr>
        <w:t>.</w:t>
      </w:r>
      <w:r>
        <w:rPr>
          <w:sz w:val="12"/>
        </w:rPr>
        <w:t>¶</w:t>
      </w:r>
      <w:proofErr w:type="gramEnd"/>
      <w:r>
        <w:rPr>
          <w:sz w:val="14"/>
        </w:rPr>
        <w:t xml:space="preserve"> But </w:t>
      </w:r>
      <w:r>
        <w:rPr>
          <w:rStyle w:val="Emphasis"/>
          <w:highlight w:val="yellow"/>
        </w:rPr>
        <w:t>is this</w:t>
      </w:r>
      <w:r>
        <w:rPr>
          <w:rStyle w:val="Emphasis"/>
        </w:rPr>
        <w:t xml:space="preserve"> truly </w:t>
      </w:r>
      <w:r>
        <w:rPr>
          <w:rStyle w:val="Emphasis"/>
          <w:highlight w:val="yellow"/>
        </w:rPr>
        <w:t>the case? Expressing anger over NSA</w:t>
      </w:r>
      <w:r>
        <w:rPr>
          <w:rStyle w:val="Emphasis"/>
        </w:rPr>
        <w:t xml:space="preserve"> practices </w:t>
      </w:r>
      <w:r>
        <w:rPr>
          <w:rStyle w:val="Emphasis"/>
          <w:highlight w:val="yellow"/>
        </w:rPr>
        <w:t>is one thing; actually making policy changes</w:t>
      </w:r>
      <w:r>
        <w:rPr>
          <w:rStyle w:val="Emphasis"/>
        </w:rPr>
        <w:t xml:space="preserve"> because of the behavior </w:t>
      </w:r>
      <w:r>
        <w:rPr>
          <w:rStyle w:val="Emphasis"/>
          <w:highlight w:val="yellow"/>
        </w:rPr>
        <w:t xml:space="preserve">is </w:t>
      </w:r>
      <w:r>
        <w:rPr>
          <w:rStyle w:val="Emphasis"/>
        </w:rPr>
        <w:t xml:space="preserve">entirely </w:t>
      </w:r>
      <w:r>
        <w:rPr>
          <w:rStyle w:val="Emphasis"/>
          <w:highlight w:val="yellow"/>
        </w:rPr>
        <w:t>another</w:t>
      </w:r>
      <w:r>
        <w:rPr>
          <w:rStyle w:val="StyleUnderline"/>
          <w:highlight w:val="yellow"/>
        </w:rPr>
        <w:t xml:space="preserve">. </w:t>
      </w:r>
      <w:r>
        <w:rPr>
          <w:rStyle w:val="StyleUnderline"/>
        </w:rPr>
        <w:t xml:space="preserve">A close </w:t>
      </w:r>
      <w:r>
        <w:rPr>
          <w:rStyle w:val="StyleUnderline"/>
          <w:highlight w:val="yellow"/>
        </w:rPr>
        <w:t xml:space="preserve">examination of statements </w:t>
      </w:r>
      <w:r>
        <w:rPr>
          <w:rStyle w:val="StyleUnderline"/>
        </w:rPr>
        <w:t xml:space="preserve">made by European officials </w:t>
      </w:r>
      <w:r>
        <w:rPr>
          <w:rStyle w:val="StyleUnderline"/>
          <w:highlight w:val="yellow"/>
        </w:rPr>
        <w:t>shows</w:t>
      </w:r>
      <w:r>
        <w:rPr>
          <w:rStyle w:val="StyleUnderline"/>
        </w:rPr>
        <w:t xml:space="preserve"> their tone </w:t>
      </w:r>
      <w:r>
        <w:rPr>
          <w:rStyle w:val="StyleUnderline"/>
          <w:highlight w:val="yellow"/>
        </w:rPr>
        <w:t>softening</w:t>
      </w:r>
      <w:proofErr w:type="gramStart"/>
      <w:r>
        <w:rPr>
          <w:rStyle w:val="StyleUnderline"/>
        </w:rPr>
        <w:t>.</w:t>
      </w:r>
      <w:r>
        <w:rPr>
          <w:sz w:val="12"/>
        </w:rPr>
        <w:t>¶</w:t>
      </w:r>
      <w:proofErr w:type="gramEnd"/>
      <w:r>
        <w:rPr>
          <w:sz w:val="14"/>
        </w:rPr>
        <w:t xml:space="preserve"> </w:t>
      </w:r>
      <w:r>
        <w:rPr>
          <w:rStyle w:val="StyleUnderline"/>
          <w:highlight w:val="yellow"/>
        </w:rPr>
        <w:t xml:space="preserve">There is </w:t>
      </w:r>
      <w:r>
        <w:rPr>
          <w:rStyle w:val="Emphasis"/>
          <w:highlight w:val="yellow"/>
        </w:rPr>
        <w:t xml:space="preserve">not likely </w:t>
      </w:r>
      <w:r>
        <w:rPr>
          <w:rStyle w:val="Emphasis"/>
        </w:rPr>
        <w:t xml:space="preserve">to be </w:t>
      </w:r>
      <w:r>
        <w:rPr>
          <w:rStyle w:val="Emphasis"/>
          <w:highlight w:val="yellow"/>
        </w:rPr>
        <w:t>any long-term fallout</w:t>
      </w:r>
      <w:r>
        <w:rPr>
          <w:rStyle w:val="StyleUnderline"/>
          <w:highlight w:val="yellow"/>
        </w:rPr>
        <w:t xml:space="preserve"> in</w:t>
      </w:r>
      <w:r>
        <w:rPr>
          <w:rStyle w:val="StyleUnderline"/>
        </w:rPr>
        <w:t xml:space="preserve"> two key areas: </w:t>
      </w:r>
      <w:r>
        <w:rPr>
          <w:rStyle w:val="StyleUnderline"/>
          <w:highlight w:val="yellow"/>
        </w:rPr>
        <w:t>economic negotiations</w:t>
      </w:r>
      <w:r>
        <w:rPr>
          <w:sz w:val="14"/>
        </w:rPr>
        <w:t xml:space="preserve"> over a $287 billion EU/U.S. trade pact are going to continue, </w:t>
      </w:r>
      <w:r>
        <w:rPr>
          <w:rStyle w:val="Emphasis"/>
          <w:highlight w:val="yellow"/>
        </w:rPr>
        <w:t>and intel</w:t>
      </w:r>
      <w:r>
        <w:rPr>
          <w:rStyle w:val="Emphasis"/>
        </w:rPr>
        <w:t>ligence</w:t>
      </w:r>
      <w:r>
        <w:rPr>
          <w:rStyle w:val="StyleUnderline"/>
        </w:rPr>
        <w:t xml:space="preserve"> is still likely to pass back and forth across the Atlantic.</w:t>
      </w:r>
      <w:r>
        <w:rPr>
          <w:sz w:val="14"/>
        </w:rPr>
        <w:t xml:space="preserve"> The only real damage has been to the standing of the United States with the European public and fringe lawmakers.</w:t>
      </w:r>
    </w:p>
    <w:p w14:paraId="2F176AD3" w14:textId="77777777" w:rsidR="00634E98" w:rsidRDefault="00634E98" w:rsidP="00634E98"/>
    <w:p w14:paraId="45D40369" w14:textId="77777777" w:rsidR="00634E98" w:rsidRDefault="00634E98" w:rsidP="00634E98">
      <w:pPr>
        <w:pStyle w:val="Heading4"/>
      </w:pPr>
      <w:r>
        <w:t xml:space="preserve">Backlash is short term and won’t effect </w:t>
      </w:r>
      <w:proofErr w:type="spellStart"/>
      <w:proofErr w:type="gramStart"/>
      <w:r>
        <w:t>intel</w:t>
      </w:r>
      <w:proofErr w:type="spellEnd"/>
      <w:proofErr w:type="gramEnd"/>
      <w:r>
        <w:t xml:space="preserve"> coop</w:t>
      </w:r>
    </w:p>
    <w:p w14:paraId="7193B2FA" w14:textId="77777777" w:rsidR="00634E98" w:rsidRDefault="00634E98" w:rsidP="00634E98">
      <w:r w:rsidRPr="00330E31">
        <w:rPr>
          <w:rStyle w:val="Heading3Char"/>
        </w:rPr>
        <w:t xml:space="preserve">Francis </w:t>
      </w:r>
      <w:r>
        <w:rPr>
          <w:rStyle w:val="Heading3Char"/>
        </w:rPr>
        <w:t>13</w:t>
      </w:r>
      <w:r w:rsidRPr="00076D5A">
        <w:t xml:space="preserve"> (David Francis is national correspondent for The Fiscal Times, 11/4/2013, "Why Europe Won’t Punish the U.S. over NSA Scandal", finance.yahoo.com/news/why-europe-won-t-punish-101500877.html)</w:t>
      </w:r>
    </w:p>
    <w:p w14:paraId="4A4606DF" w14:textId="77777777" w:rsidR="00634E98" w:rsidRDefault="00634E98" w:rsidP="00634E98">
      <w:r>
        <w:t xml:space="preserve">Similar </w:t>
      </w:r>
      <w:r w:rsidRPr="00076D5A">
        <w:rPr>
          <w:rStyle w:val="StyleUnderline"/>
        </w:rPr>
        <w:t>anger has been expressed around the European continent</w:t>
      </w:r>
      <w:r>
        <w:t>.</w:t>
      </w:r>
      <w:r w:rsidRPr="00076D5A">
        <w:rPr>
          <w:rStyle w:val="StyleUnderline"/>
        </w:rPr>
        <w:t xml:space="preserve"> Some are saying that irreparable damage has been done to the relationship between the U</w:t>
      </w:r>
      <w:r>
        <w:t xml:space="preserve">nited </w:t>
      </w:r>
      <w:r w:rsidRPr="00076D5A">
        <w:rPr>
          <w:rStyle w:val="StyleUnderline"/>
        </w:rPr>
        <w:t>S</w:t>
      </w:r>
      <w:r>
        <w:t xml:space="preserve">tates </w:t>
      </w:r>
      <w:r w:rsidRPr="00076D5A">
        <w:rPr>
          <w:rStyle w:val="StyleUnderline"/>
        </w:rPr>
        <w:t>and</w:t>
      </w:r>
      <w:r>
        <w:t xml:space="preserve"> its </w:t>
      </w:r>
      <w:r w:rsidRPr="00076D5A">
        <w:rPr>
          <w:rStyle w:val="StyleUnderline"/>
        </w:rPr>
        <w:t>Eu</w:t>
      </w:r>
      <w:r>
        <w:t xml:space="preserve">ropean partners. </w:t>
      </w:r>
      <w:r w:rsidRPr="00076D5A">
        <w:rPr>
          <w:rStyle w:val="StyleUnderline"/>
        </w:rPr>
        <w:t>But is this truly the case</w:t>
      </w:r>
      <w:r>
        <w:t xml:space="preserve">? </w:t>
      </w:r>
      <w:r w:rsidRPr="00076D5A">
        <w:rPr>
          <w:rStyle w:val="StyleUnderline"/>
          <w:b/>
        </w:rPr>
        <w:t xml:space="preserve">Expressing </w:t>
      </w:r>
      <w:r w:rsidRPr="0033039D">
        <w:rPr>
          <w:rStyle w:val="StyleUnderline"/>
          <w:b/>
          <w:highlight w:val="yellow"/>
        </w:rPr>
        <w:t>anger over NSA practices is one thing; actually making policy changes</w:t>
      </w:r>
      <w:r w:rsidRPr="00076D5A">
        <w:rPr>
          <w:rStyle w:val="StyleUnderline"/>
          <w:b/>
        </w:rPr>
        <w:t xml:space="preserve"> because of the behavior </w:t>
      </w:r>
      <w:r w:rsidRPr="0033039D">
        <w:rPr>
          <w:rStyle w:val="StyleUnderline"/>
          <w:b/>
          <w:highlight w:val="yellow"/>
        </w:rPr>
        <w:t>is</w:t>
      </w:r>
      <w:r w:rsidRPr="00076D5A">
        <w:rPr>
          <w:rStyle w:val="StyleUnderline"/>
          <w:b/>
        </w:rPr>
        <w:t xml:space="preserve"> entirely </w:t>
      </w:r>
      <w:r w:rsidRPr="0033039D">
        <w:rPr>
          <w:rStyle w:val="StyleUnderline"/>
          <w:b/>
          <w:highlight w:val="yellow"/>
        </w:rPr>
        <w:t>another</w:t>
      </w:r>
      <w:r w:rsidRPr="0033039D">
        <w:rPr>
          <w:highlight w:val="yellow"/>
        </w:rPr>
        <w:t xml:space="preserve">. </w:t>
      </w:r>
      <w:r w:rsidRPr="0033039D">
        <w:rPr>
          <w:rStyle w:val="StyleUnderline"/>
          <w:highlight w:val="yellow"/>
        </w:rPr>
        <w:t xml:space="preserve">A </w:t>
      </w:r>
      <w:r w:rsidRPr="0033039D">
        <w:rPr>
          <w:rStyle w:val="StyleUnderline"/>
          <w:b/>
          <w:highlight w:val="yellow"/>
        </w:rPr>
        <w:t>close examination</w:t>
      </w:r>
      <w:r w:rsidRPr="00076D5A">
        <w:rPr>
          <w:rStyle w:val="StyleUnderline"/>
        </w:rPr>
        <w:t xml:space="preserve"> of statements made by European officials </w:t>
      </w:r>
      <w:r w:rsidRPr="0033039D">
        <w:rPr>
          <w:rStyle w:val="StyleUnderline"/>
          <w:highlight w:val="yellow"/>
        </w:rPr>
        <w:t>shows</w:t>
      </w:r>
      <w:r w:rsidRPr="00076D5A">
        <w:rPr>
          <w:rStyle w:val="StyleUnderline"/>
        </w:rPr>
        <w:t xml:space="preserve"> </w:t>
      </w:r>
      <w:r w:rsidRPr="00076D5A">
        <w:rPr>
          <w:rStyle w:val="StyleUnderline"/>
          <w:b/>
        </w:rPr>
        <w:t xml:space="preserve">their </w:t>
      </w:r>
      <w:r w:rsidRPr="0033039D">
        <w:rPr>
          <w:rStyle w:val="StyleUnderline"/>
          <w:b/>
          <w:highlight w:val="yellow"/>
        </w:rPr>
        <w:t>tone softening</w:t>
      </w:r>
      <w:r w:rsidRPr="00076D5A">
        <w:rPr>
          <w:rStyle w:val="StyleUnderline"/>
        </w:rPr>
        <w:t>.</w:t>
      </w:r>
      <w:r>
        <w:t xml:space="preserve"> </w:t>
      </w:r>
      <w:r w:rsidRPr="0033039D">
        <w:rPr>
          <w:rStyle w:val="StyleUnderline"/>
          <w:highlight w:val="yellow"/>
        </w:rPr>
        <w:t xml:space="preserve">There is </w:t>
      </w:r>
      <w:r w:rsidRPr="0033039D">
        <w:rPr>
          <w:rStyle w:val="Emphasis"/>
          <w:highlight w:val="yellow"/>
        </w:rPr>
        <w:t>not likely to be any long-term fallout</w:t>
      </w:r>
      <w:r w:rsidRPr="0033039D">
        <w:rPr>
          <w:rStyle w:val="StyleUnderline"/>
          <w:highlight w:val="yellow"/>
        </w:rPr>
        <w:t xml:space="preserve"> in</w:t>
      </w:r>
      <w:r w:rsidRPr="00076D5A">
        <w:rPr>
          <w:rStyle w:val="StyleUnderline"/>
        </w:rPr>
        <w:t xml:space="preserve"> </w:t>
      </w:r>
      <w:r>
        <w:t xml:space="preserve">two key areas: economic negotiations over a $287 billion EU/U.S. trade pact are going to continue, and </w:t>
      </w:r>
      <w:r w:rsidRPr="0033039D">
        <w:rPr>
          <w:rStyle w:val="StyleUnderline"/>
          <w:highlight w:val="yellow"/>
        </w:rPr>
        <w:t>intelligence</w:t>
      </w:r>
      <w:r>
        <w:t xml:space="preserve"> is still likely to pass back and forth across the Atlantic. </w:t>
      </w:r>
      <w:r w:rsidRPr="0033039D">
        <w:rPr>
          <w:rStyle w:val="StyleUnderline"/>
          <w:highlight w:val="yellow"/>
        </w:rPr>
        <w:t xml:space="preserve">The </w:t>
      </w:r>
      <w:r w:rsidRPr="0033039D">
        <w:rPr>
          <w:rStyle w:val="StyleUnderline"/>
          <w:b/>
          <w:highlight w:val="yellow"/>
        </w:rPr>
        <w:t>only real damage</w:t>
      </w:r>
      <w:r w:rsidRPr="0033039D">
        <w:rPr>
          <w:rStyle w:val="StyleUnderline"/>
          <w:highlight w:val="yellow"/>
        </w:rPr>
        <w:t xml:space="preserve"> has been</w:t>
      </w:r>
      <w:r w:rsidRPr="00076D5A">
        <w:rPr>
          <w:rStyle w:val="StyleUnderline"/>
        </w:rPr>
        <w:t xml:space="preserve"> to the standing of the United States </w:t>
      </w:r>
      <w:r w:rsidRPr="0033039D">
        <w:rPr>
          <w:rStyle w:val="StyleUnderline"/>
          <w:highlight w:val="yellow"/>
        </w:rPr>
        <w:t>with</w:t>
      </w:r>
      <w:r w:rsidRPr="00076D5A">
        <w:rPr>
          <w:rStyle w:val="StyleUnderline"/>
        </w:rPr>
        <w:t xml:space="preserve"> the European public and </w:t>
      </w:r>
      <w:r w:rsidRPr="0033039D">
        <w:rPr>
          <w:rStyle w:val="StyleUnderline"/>
          <w:highlight w:val="yellow"/>
        </w:rPr>
        <w:t>fringe lawmakers</w:t>
      </w:r>
      <w:r>
        <w:t xml:space="preserve">. 1) Economic cooperation. There are growing concerns that the European Union could make it tougher for private businesses to operate in Europe. According to reports, some European lawmakers are considering suspending the “Safe Harbor” agreement that allows American firms to process European personal data, effectively ending the ability of companies like Apple to sell their products in Europe. But the cornerstone of EU/U.S. economic ties is the Transatlantic Trade and Investment Partnership, a deal currently being negotiated. According to a study by the U.S. Chamber of Commerce, the agreement would increase trade between the partners by $120 billion within five years. At the same time, it would add some $180 billion to U.S.-EU gross domestic product. After the initial reports on U.S. snooping, some European lawmakers called for the EU to abandon the deal. But the economic reality in the European Union makes this impossible. The euro zone s struggling to grow, and Europe needs the help more than America. Estimates put forth by the European Commission suggest a new trade pact could increase annual GDP by 0.5 percent in the EU and 0.4 percent in the U.S. by 2027. Even Merkel dismissed any thought of abandoning the deal, saying on Friday, “Maybe the talks are more important right now considering the current situation.” 2) </w:t>
      </w:r>
      <w:r w:rsidRPr="00076D5A">
        <w:rPr>
          <w:rStyle w:val="StyleUnderline"/>
        </w:rPr>
        <w:t>Intelligence sharing</w:t>
      </w:r>
      <w:r>
        <w:t xml:space="preserve">. Reports out of Germany indicate that </w:t>
      </w:r>
      <w:r w:rsidRPr="0033039D">
        <w:rPr>
          <w:rStyle w:val="StyleUnderline"/>
          <w:highlight w:val="yellow"/>
        </w:rPr>
        <w:t>Berlin and Washington are</w:t>
      </w:r>
      <w:r w:rsidRPr="00076D5A">
        <w:rPr>
          <w:rStyle w:val="StyleUnderline"/>
        </w:rPr>
        <w:t xml:space="preserve"> set </w:t>
      </w:r>
      <w:r w:rsidRPr="0033039D">
        <w:rPr>
          <w:rStyle w:val="StyleUnderline"/>
          <w:highlight w:val="yellow"/>
        </w:rPr>
        <w:t>to</w:t>
      </w:r>
      <w:r w:rsidRPr="00076D5A">
        <w:rPr>
          <w:rStyle w:val="StyleUnderline"/>
        </w:rPr>
        <w:t xml:space="preserve"> </w:t>
      </w:r>
      <w:r w:rsidRPr="0033039D">
        <w:rPr>
          <w:rStyle w:val="StyleUnderline"/>
          <w:highlight w:val="yellow"/>
        </w:rPr>
        <w:t>sign an agreement forbidding espionage</w:t>
      </w:r>
      <w:r w:rsidRPr="00076D5A">
        <w:rPr>
          <w:rStyle w:val="StyleUnderline"/>
        </w:rPr>
        <w:t xml:space="preserve"> against one another</w:t>
      </w:r>
      <w:r>
        <w:t xml:space="preserve"> some time next year. </w:t>
      </w:r>
      <w:r w:rsidRPr="0033039D">
        <w:rPr>
          <w:rStyle w:val="StyleUnderline"/>
          <w:b/>
          <w:highlight w:val="yellow"/>
        </w:rPr>
        <w:t>This</w:t>
      </w:r>
      <w:r w:rsidRPr="00076D5A">
        <w:rPr>
          <w:rStyle w:val="StyleUnderline"/>
          <w:b/>
        </w:rPr>
        <w:t xml:space="preserve"> agreement </w:t>
      </w:r>
      <w:r w:rsidRPr="0033039D">
        <w:rPr>
          <w:rStyle w:val="StyleUnderline"/>
          <w:b/>
          <w:highlight w:val="yellow"/>
        </w:rPr>
        <w:t>would</w:t>
      </w:r>
      <w:r w:rsidRPr="00076D5A">
        <w:rPr>
          <w:rStyle w:val="StyleUnderline"/>
          <w:b/>
        </w:rPr>
        <w:t xml:space="preserve"> go a long way toward </w:t>
      </w:r>
      <w:r w:rsidRPr="0033039D">
        <w:rPr>
          <w:rStyle w:val="StyleUnderline"/>
          <w:b/>
          <w:highlight w:val="yellow"/>
        </w:rPr>
        <w:t>placat</w:t>
      </w:r>
      <w:r w:rsidRPr="00076D5A">
        <w:rPr>
          <w:rStyle w:val="StyleUnderline"/>
          <w:b/>
        </w:rPr>
        <w:t xml:space="preserve">ing </w:t>
      </w:r>
      <w:r w:rsidRPr="0033039D">
        <w:rPr>
          <w:rStyle w:val="StyleUnderline"/>
          <w:b/>
          <w:highlight w:val="yellow"/>
        </w:rPr>
        <w:t>German</w:t>
      </w:r>
      <w:r w:rsidRPr="000C1484">
        <w:rPr>
          <w:rStyle w:val="StyleUnderline"/>
          <w:b/>
        </w:rPr>
        <w:t xml:space="preserve">y </w:t>
      </w:r>
      <w:r w:rsidRPr="0033039D">
        <w:rPr>
          <w:rStyle w:val="StyleUnderline"/>
          <w:b/>
          <w:highlight w:val="yellow"/>
        </w:rPr>
        <w:t>anger</w:t>
      </w:r>
      <w:r>
        <w:t xml:space="preserve">. But </w:t>
      </w:r>
      <w:r w:rsidRPr="0033039D">
        <w:rPr>
          <w:rStyle w:val="StyleUnderline"/>
          <w:highlight w:val="yellow"/>
        </w:rPr>
        <w:t>each side will not stop sharing intelligence</w:t>
      </w:r>
      <w:r>
        <w:t xml:space="preserve">. </w:t>
      </w:r>
      <w:r w:rsidRPr="00076D5A">
        <w:rPr>
          <w:rStyle w:val="StyleUnderline"/>
        </w:rPr>
        <w:t>Numerous reports indicate that the German foreign intelligence service uses NSA information to track terrorist on German soil</w:t>
      </w:r>
      <w:r>
        <w:t xml:space="preserve">. In fact, authorities have used this information to foil attacks in Germany. </w:t>
      </w:r>
      <w:r w:rsidRPr="0033039D">
        <w:rPr>
          <w:rStyle w:val="StyleUnderline"/>
          <w:highlight w:val="yellow"/>
        </w:rPr>
        <w:t>The same</w:t>
      </w:r>
      <w:r w:rsidRPr="00076D5A">
        <w:rPr>
          <w:rStyle w:val="StyleUnderline"/>
        </w:rPr>
        <w:t xml:space="preserve"> kind of exchange </w:t>
      </w:r>
      <w:r w:rsidRPr="0033039D">
        <w:rPr>
          <w:rStyle w:val="StyleUnderline"/>
          <w:highlight w:val="yellow"/>
        </w:rPr>
        <w:t>is</w:t>
      </w:r>
      <w:r w:rsidRPr="00076D5A">
        <w:rPr>
          <w:rStyle w:val="StyleUnderline"/>
        </w:rPr>
        <w:t xml:space="preserve"> also set </w:t>
      </w:r>
      <w:r w:rsidRPr="0033039D">
        <w:rPr>
          <w:rStyle w:val="StyleUnderline"/>
          <w:highlight w:val="yellow"/>
        </w:rPr>
        <w:t>to continue among other NATO allies. All partners</w:t>
      </w:r>
      <w:r w:rsidRPr="00076D5A">
        <w:rPr>
          <w:rStyle w:val="StyleUnderline"/>
        </w:rPr>
        <w:t xml:space="preserve"> share information that could be used to prevent attacks.</w:t>
      </w:r>
      <w:r>
        <w:t xml:space="preserve"> Some former </w:t>
      </w:r>
      <w:r w:rsidRPr="00076D5A">
        <w:rPr>
          <w:rStyle w:val="StyleUnderline"/>
        </w:rPr>
        <w:t>European intelligence officials</w:t>
      </w:r>
      <w:r>
        <w:t xml:space="preserve"> have even </w:t>
      </w:r>
      <w:r w:rsidRPr="00076D5A">
        <w:rPr>
          <w:rStyle w:val="StyleUnderline"/>
        </w:rPr>
        <w:t>admit</w:t>
      </w:r>
      <w:r>
        <w:t xml:space="preserve">ted that </w:t>
      </w:r>
      <w:r w:rsidRPr="00076D5A">
        <w:rPr>
          <w:rStyle w:val="StyleUnderline"/>
        </w:rPr>
        <w:t xml:space="preserve">European NATO members </w:t>
      </w:r>
      <w:r w:rsidRPr="0033039D">
        <w:rPr>
          <w:rStyle w:val="StyleUnderline"/>
          <w:highlight w:val="yellow"/>
        </w:rPr>
        <w:t>also spy on the U</w:t>
      </w:r>
      <w:r w:rsidRPr="00076D5A">
        <w:rPr>
          <w:rStyle w:val="StyleUnderline"/>
        </w:rPr>
        <w:t xml:space="preserve">nited </w:t>
      </w:r>
      <w:r w:rsidRPr="0033039D">
        <w:rPr>
          <w:rStyle w:val="StyleUnderline"/>
          <w:highlight w:val="yellow"/>
        </w:rPr>
        <w:t>S</w:t>
      </w:r>
      <w:r w:rsidRPr="000C1484">
        <w:rPr>
          <w:rStyle w:val="StyleUnderline"/>
        </w:rPr>
        <w:t>t</w:t>
      </w:r>
      <w:r w:rsidRPr="00076D5A">
        <w:rPr>
          <w:rStyle w:val="StyleUnderline"/>
        </w:rPr>
        <w:t>ates</w:t>
      </w:r>
      <w:r>
        <w:t>.</w:t>
      </w:r>
    </w:p>
    <w:p w14:paraId="3069DF85" w14:textId="77777777" w:rsidR="00634E98" w:rsidRDefault="00634E98" w:rsidP="00634E98"/>
    <w:p w14:paraId="68B0B400" w14:textId="77777777" w:rsidR="00634E98" w:rsidRDefault="00634E98" w:rsidP="00634E98">
      <w:pPr>
        <w:pStyle w:val="Heading4"/>
      </w:pPr>
      <w:r>
        <w:t>No impact to NSA—reforms solve, blowback is only rhetorical</w:t>
      </w:r>
    </w:p>
    <w:p w14:paraId="5DF6572A" w14:textId="77777777" w:rsidR="00634E98" w:rsidRDefault="00634E98" w:rsidP="00634E98">
      <w:r>
        <w:t xml:space="preserve">Josh </w:t>
      </w:r>
      <w:r>
        <w:rPr>
          <w:rStyle w:val="Style13ptBold"/>
        </w:rPr>
        <w:t>Gerstein</w:t>
      </w:r>
      <w:r>
        <w:t xml:space="preserve">, Politico, </w:t>
      </w:r>
      <w:r>
        <w:rPr>
          <w:rStyle w:val="Style13ptBold"/>
        </w:rPr>
        <w:t>10/26</w:t>
      </w:r>
      <w:r>
        <w:t>/13, NSA disclosures put U.S. on defense, dyn.politico.com/printstory.cfm</w:t>
      </w:r>
      <w:proofErr w:type="gramStart"/>
      <w:r>
        <w:t>?uuid</w:t>
      </w:r>
      <w:proofErr w:type="gramEnd"/>
      <w:r>
        <w:t>=0A829B73-DCF3-4A66-9221-C8EEDDEE02F7</w:t>
      </w:r>
    </w:p>
    <w:p w14:paraId="4E7AC711" w14:textId="77777777" w:rsidR="00634E98" w:rsidRDefault="00634E98" w:rsidP="00634E98"/>
    <w:p w14:paraId="5733A4BA" w14:textId="77777777" w:rsidR="00634E98" w:rsidRDefault="00634E98" w:rsidP="00634E98">
      <w:pPr>
        <w:rPr>
          <w:sz w:val="16"/>
        </w:rPr>
      </w:pPr>
      <w:r>
        <w:rPr>
          <w:sz w:val="16"/>
        </w:rPr>
        <w:t xml:space="preserve">The </w:t>
      </w:r>
      <w:proofErr w:type="gramStart"/>
      <w:r>
        <w:rPr>
          <w:sz w:val="16"/>
        </w:rPr>
        <w:t xml:space="preserve">impacts could be felt by the U.S in diplomatic circles </w:t>
      </w:r>
      <w:r>
        <w:rPr>
          <w:rStyle w:val="IntenseEmphasis"/>
        </w:rPr>
        <w:t xml:space="preserve">and </w:t>
      </w:r>
      <w:r>
        <w:rPr>
          <w:rStyle w:val="IntenseEmphasis"/>
          <w:highlight w:val="cyan"/>
        </w:rPr>
        <w:t>if foreign intelligence services rein in</w:t>
      </w:r>
      <w:r>
        <w:rPr>
          <w:rStyle w:val="IntenseEmphasis"/>
        </w:rPr>
        <w:t xml:space="preserve"> their </w:t>
      </w:r>
      <w:r>
        <w:rPr>
          <w:rStyle w:val="IntenseEmphasis"/>
          <w:highlight w:val="cyan"/>
        </w:rPr>
        <w:t>cooperation</w:t>
      </w:r>
      <w:proofErr w:type="gramEnd"/>
      <w:r>
        <w:rPr>
          <w:rStyle w:val="IntenseEmphasis"/>
        </w:rPr>
        <w:t>. A</w:t>
      </w:r>
      <w:r>
        <w:rPr>
          <w:sz w:val="16"/>
        </w:rPr>
        <w:t xml:space="preserve">nother </w:t>
      </w:r>
      <w:r>
        <w:rPr>
          <w:rStyle w:val="IntenseEmphasis"/>
        </w:rPr>
        <w:t>potential outcome</w:t>
      </w:r>
      <w:r>
        <w:rPr>
          <w:sz w:val="16"/>
        </w:rPr>
        <w:t xml:space="preserve">: President Barack </w:t>
      </w:r>
      <w:r>
        <w:rPr>
          <w:rStyle w:val="IntenseEmphasis"/>
          <w:highlight w:val="cyan"/>
        </w:rPr>
        <w:t xml:space="preserve">Obama </w:t>
      </w:r>
      <w:r>
        <w:rPr>
          <w:sz w:val="16"/>
        </w:rPr>
        <w:t xml:space="preserve">may </w:t>
      </w:r>
      <w:r>
        <w:rPr>
          <w:rStyle w:val="IntenseEmphasis"/>
          <w:highlight w:val="cyan"/>
        </w:rPr>
        <w:t xml:space="preserve">decide to </w:t>
      </w:r>
      <w:r>
        <w:rPr>
          <w:rStyle w:val="IntenseEmphasis"/>
        </w:rPr>
        <w:t xml:space="preserve">pledge to </w:t>
      </w:r>
      <w:r>
        <w:rPr>
          <w:rStyle w:val="IntenseEmphasis"/>
          <w:highlight w:val="cyan"/>
        </w:rPr>
        <w:t xml:space="preserve">stop spying on </w:t>
      </w:r>
      <w:r>
        <w:rPr>
          <w:rStyle w:val="IntenseEmphasis"/>
        </w:rPr>
        <w:t xml:space="preserve">certain targets, like close </w:t>
      </w:r>
      <w:r>
        <w:rPr>
          <w:rStyle w:val="IntenseEmphasis"/>
          <w:highlight w:val="cyan"/>
        </w:rPr>
        <w:t>allies</w:t>
      </w:r>
      <w:r>
        <w:rPr>
          <w:sz w:val="16"/>
        </w:rPr>
        <w:t xml:space="preserve">, or for certain purposes, like gaining advantage in diplomatic negotiations. “The real question is whether the administration here feels constrained not just to review our collection, but to start to constrain it to be able to contain the diplomatic fallout,” said </w:t>
      </w:r>
      <w:proofErr w:type="spellStart"/>
      <w:r>
        <w:rPr>
          <w:sz w:val="16"/>
        </w:rPr>
        <w:t>Zarate</w:t>
      </w:r>
      <w:proofErr w:type="spellEnd"/>
      <w:r>
        <w:rPr>
          <w:sz w:val="16"/>
        </w:rPr>
        <w:t xml:space="preserve">, author of “Treasury’s War.” “If we’re really going to constrain what we’re doing, that to me is a long-term implication of all of this.” Indeed, </w:t>
      </w:r>
      <w:r>
        <w:rPr>
          <w:rStyle w:val="IntenseEmphasis"/>
          <w:highlight w:val="cyan"/>
        </w:rPr>
        <w:t>Obama already seems to be moving in that direction</w:t>
      </w:r>
      <w:r>
        <w:rPr>
          <w:sz w:val="16"/>
          <w:highlight w:val="cyan"/>
        </w:rPr>
        <w:t>.</w:t>
      </w:r>
      <w:r>
        <w:rPr>
          <w:sz w:val="16"/>
        </w:rPr>
        <w:t xml:space="preserve"> </w:t>
      </w:r>
      <w:r>
        <w:rPr>
          <w:rStyle w:val="IntenseEmphasis"/>
        </w:rPr>
        <w:t>After fielding angry complaints from</w:t>
      </w:r>
      <w:r>
        <w:rPr>
          <w:sz w:val="16"/>
        </w:rPr>
        <w:t xml:space="preserve"> German Chancellor Angela </w:t>
      </w:r>
      <w:r>
        <w:rPr>
          <w:rStyle w:val="IntenseEmphasis"/>
        </w:rPr>
        <w:t>Merkel</w:t>
      </w:r>
      <w:r>
        <w:rPr>
          <w:sz w:val="16"/>
        </w:rPr>
        <w:t xml:space="preserve"> about alleged NSA monitoring of her cell phone, </w:t>
      </w:r>
      <w:r>
        <w:rPr>
          <w:rStyle w:val="IntenseEmphasis"/>
        </w:rPr>
        <w:t>Obama pledged to stop such activity</w:t>
      </w:r>
      <w:r>
        <w:rPr>
          <w:sz w:val="16"/>
        </w:rPr>
        <w:t xml:space="preserve">, even as he demurred publicly about whether it had taken place. “The president assured the chancellor that the United States is not monitoring and will not monitor the communications of the chancellor,” White House press secretary Jay Carney told reporters Wednesday. Geiger said Friday that Merkel seemed genuinely disturbed by the alleged tapping of her phone. “Chancellor Merkel was really upset,” Geiger told POLITICO. “The reaction was absolutely un-normal for her. She’s always very calm.” Geiger said that before recent reports he would have dismissed as “nonsense” the idea that the U.S. would try to listen to Merkel’s phone. “You have to divide between friends and enemies,” he said. “This kind of behavior regarding friends is not acceptable.” Still, some former U.S. officials said they were surprised by Obama’s public pledge to Merkel, since it is likely to generate pressure from other foreign leaders for similar assurances. French President François </w:t>
      </w:r>
      <w:proofErr w:type="spellStart"/>
      <w:r>
        <w:rPr>
          <w:sz w:val="16"/>
        </w:rPr>
        <w:t>Hollande</w:t>
      </w:r>
      <w:proofErr w:type="spellEnd"/>
      <w:r>
        <w:rPr>
          <w:sz w:val="16"/>
        </w:rPr>
        <w:t xml:space="preserve"> told reporters Friday he’d received a similar assurance from U.S. officials. ”They told us it was in the past and now there’s a will to organize things differently,” </w:t>
      </w:r>
      <w:proofErr w:type="spellStart"/>
      <w:r>
        <w:rPr>
          <w:sz w:val="16"/>
        </w:rPr>
        <w:t>Hollande</w:t>
      </w:r>
      <w:proofErr w:type="spellEnd"/>
      <w:r>
        <w:rPr>
          <w:sz w:val="16"/>
        </w:rPr>
        <w:t xml:space="preserve"> said, according to the Associated Press. Obama’s pledges, if broadened to other nations or less senior officials, could create complications in situations where the U.S. </w:t>
      </w:r>
      <w:proofErr w:type="gramStart"/>
      <w:r>
        <w:rPr>
          <w:sz w:val="16"/>
        </w:rPr>
        <w:t>suspects</w:t>
      </w:r>
      <w:proofErr w:type="gramEnd"/>
      <w:r>
        <w:rPr>
          <w:sz w:val="16"/>
        </w:rPr>
        <w:t xml:space="preserve"> foreign government officials could be complicit in wrongdoing. However, Harman said she believes it would be reasonable for Obama to limit diplomatic spying in order to preserve cooperation with the U.S. internationally on issues like terrorism. “I commend the president for saying we need to review this…. I think there should be a line,” she said. “It’s important in our interconnected world for leaders of countries to trust each other.” Harman, now head of the Wilson Center, also stressed that </w:t>
      </w:r>
      <w:proofErr w:type="gramStart"/>
      <w:r>
        <w:rPr>
          <w:sz w:val="16"/>
        </w:rPr>
        <w:t>NSA anti-terror surveillance is often used by foreign countries to head off attacks on their soil</w:t>
      </w:r>
      <w:proofErr w:type="gramEnd"/>
      <w:r>
        <w:rPr>
          <w:sz w:val="16"/>
        </w:rPr>
        <w:t xml:space="preserve">. The White House acknowledged this week that </w:t>
      </w:r>
      <w:r>
        <w:rPr>
          <w:rStyle w:val="IntenseEmphasis"/>
        </w:rPr>
        <w:t>the NSA revelations have roiled U.S. ties with partners around the globe, but disputed the seriousness of the setbacks</w:t>
      </w:r>
      <w:r>
        <w:rPr>
          <w:sz w:val="16"/>
        </w:rPr>
        <w:t>. “</w:t>
      </w:r>
      <w:r>
        <w:rPr>
          <w:rStyle w:val="IntenseEmphasis"/>
          <w:b/>
          <w:highlight w:val="cyan"/>
        </w:rPr>
        <w:t>We have diplomatic relations and channels that we use in order to discuss these issues</w:t>
      </w:r>
      <w:r>
        <w:rPr>
          <w:sz w:val="16"/>
        </w:rPr>
        <w:t xml:space="preserve"> that have clearly caused some tension in our relationships with other nations around the world,” Carney said. But Deputy National Security Adviser Ben Rhodes downplayed that tumult. “I don’t think you can say there’s been some across-the-board impact on American foreign policy. I think it’s been very unique to some circumstances,” Rhodes said Thursday at a conference sponsored by Reuters. While there are no legal limits on the NSA’s collection of communications by foreigners outside the U.S. who lack a U.S. green card, former senior intelligence officials said there are “political” constraints — decisions not to undertake certain work because it could irritate allies or is seen as unsavory. National Security Agency director Gen. Keith Alexander hinted this week that such moves have already been made and there may be more to come. “We’re taking this beating in the press because of what these reporters are putting out…Would I stop doing any of that” surveillance? Alexander said in an interview with a Defense Department blog. “Well, </w:t>
      </w:r>
      <w:proofErr w:type="gramStart"/>
      <w:r>
        <w:rPr>
          <w:sz w:val="16"/>
        </w:rPr>
        <w:t>there’s policy decisions</w:t>
      </w:r>
      <w:proofErr w:type="gramEnd"/>
      <w:r>
        <w:rPr>
          <w:sz w:val="16"/>
        </w:rPr>
        <w:t xml:space="preserve"> that policymakers can do, but nobody would ever want us to stop protecting this country against terrorists, against adversary states, against cyber.” The NSA director, who has been unflappable in public during the storm and genial with journalists, sounded increasingly frustrated with the serial disclosures. “I think it’s wrong that that newspaper reporters have all these documents, the 50,000 — whatever they have and are selling them and giving them out as if these — you know it just doesn’t make sense,” Alexander said. “We ought to come up with a way of stopping it. I don’t know how to do that. That’s more of the courts and the policymakers but, from my perspective, it’s wrong to allow this to go on.” With the government shutdown out of the way at least until January, the NSA story seems likely to jump back into Washington headlines in the coming weeks. Anti-surveillance protesters are planning a march and rally in the capital on Saturday. Congress is turning its attention back to the issue, too, with a House hearing set for next week and Senate panels likely to take up reform legislation soon. Outside panels are grinding away on the issue as well. The surveillance technology review group Obama announced in August is set to produce an interim report in mid-November. And next week the separate Privacy and Civil Liberties Oversight Board is set to have an all-day public hearing on potential reforms. </w:t>
      </w:r>
      <w:r>
        <w:rPr>
          <w:rStyle w:val="IntenseEmphasis"/>
          <w:highlight w:val="cyan"/>
        </w:rPr>
        <w:t>Not all</w:t>
      </w:r>
      <w:r>
        <w:rPr>
          <w:rStyle w:val="IntenseEmphasis"/>
        </w:rPr>
        <w:t xml:space="preserve"> intelligence </w:t>
      </w:r>
      <w:r>
        <w:rPr>
          <w:rStyle w:val="IntenseEmphasis"/>
          <w:highlight w:val="cyan"/>
        </w:rPr>
        <w:t xml:space="preserve">veterans believe the </w:t>
      </w:r>
      <w:r>
        <w:rPr>
          <w:rStyle w:val="IntenseEmphasis"/>
        </w:rPr>
        <w:t xml:space="preserve">current </w:t>
      </w:r>
      <w:r>
        <w:rPr>
          <w:rStyle w:val="IntenseEmphasis"/>
          <w:highlight w:val="cyan"/>
        </w:rPr>
        <w:t>outcry</w:t>
      </w:r>
      <w:r>
        <w:rPr>
          <w:sz w:val="16"/>
          <w:highlight w:val="cyan"/>
        </w:rPr>
        <w:t xml:space="preserve"> </w:t>
      </w:r>
      <w:r>
        <w:rPr>
          <w:sz w:val="16"/>
        </w:rPr>
        <w:t xml:space="preserve">over U.S. intelligence gathering </w:t>
      </w:r>
      <w:r>
        <w:rPr>
          <w:rStyle w:val="IntenseEmphasis"/>
          <w:highlight w:val="cyan"/>
        </w:rPr>
        <w:t>will last</w:t>
      </w:r>
      <w:r>
        <w:rPr>
          <w:rStyle w:val="IntenseEmphasis"/>
        </w:rPr>
        <w:t xml:space="preserve">. </w:t>
      </w:r>
      <w:r>
        <w:rPr>
          <w:sz w:val="16"/>
        </w:rPr>
        <w:t>“</w:t>
      </w:r>
      <w:r>
        <w:rPr>
          <w:rStyle w:val="Emphasis"/>
          <w:highlight w:val="cyan"/>
        </w:rPr>
        <w:t>This will not be permanent damage</w:t>
      </w:r>
      <w:r>
        <w:rPr>
          <w:sz w:val="16"/>
        </w:rPr>
        <w:t>,” said John McLaughlin, a former CIA deputy director now at the School of Advanced International Studies. “</w:t>
      </w:r>
      <w:r>
        <w:rPr>
          <w:rStyle w:val="IntenseEmphasis"/>
          <w:highlight w:val="cyan"/>
        </w:rPr>
        <w:t xml:space="preserve">Everyone is going to </w:t>
      </w:r>
      <w:r>
        <w:rPr>
          <w:rStyle w:val="IntenseEmphasis"/>
        </w:rPr>
        <w:t xml:space="preserve">seek </w:t>
      </w:r>
      <w:r>
        <w:rPr>
          <w:rStyle w:val="IntenseEmphasis"/>
          <w:highlight w:val="cyan"/>
        </w:rPr>
        <w:t>to put this behind us</w:t>
      </w:r>
      <w:r>
        <w:rPr>
          <w:rStyle w:val="IntenseEmphasis"/>
        </w:rPr>
        <w:t>.”</w:t>
      </w:r>
      <w:r>
        <w:rPr>
          <w:u w:val="single"/>
        </w:rPr>
        <w:t xml:space="preserve"> </w:t>
      </w:r>
      <w:r>
        <w:rPr>
          <w:sz w:val="16"/>
        </w:rPr>
        <w:t xml:space="preserve">Like many colleagues, McLaughlin charged that much </w:t>
      </w:r>
      <w:r>
        <w:rPr>
          <w:rStyle w:val="IntenseEmphasis"/>
        </w:rPr>
        <w:t xml:space="preserve">of the </w:t>
      </w:r>
      <w:r>
        <w:rPr>
          <w:rStyle w:val="IntenseEmphasis"/>
          <w:highlight w:val="cyan"/>
        </w:rPr>
        <w:t xml:space="preserve">global outrage </w:t>
      </w:r>
      <w:r>
        <w:rPr>
          <w:rStyle w:val="IntenseEmphasis"/>
        </w:rPr>
        <w:t xml:space="preserve">— especially that from political leaders — </w:t>
      </w:r>
      <w:r>
        <w:rPr>
          <w:rStyle w:val="IntenseEmphasis"/>
          <w:highlight w:val="cyan"/>
        </w:rPr>
        <w:t>is contrived</w:t>
      </w:r>
      <w:r>
        <w:rPr>
          <w:rStyle w:val="IntenseEmphasis"/>
        </w:rPr>
        <w:t>.</w:t>
      </w:r>
      <w:r>
        <w:rPr>
          <w:u w:val="single"/>
        </w:rPr>
        <w:t xml:space="preserve"> </w:t>
      </w:r>
      <w:r>
        <w:rPr>
          <w:sz w:val="16"/>
        </w:rPr>
        <w:t>“</w:t>
      </w:r>
      <w:r>
        <w:rPr>
          <w:rStyle w:val="IntenseEmphasis"/>
        </w:rPr>
        <w:t>This is what governments have done since biblical times</w:t>
      </w:r>
      <w:r>
        <w:rPr>
          <w:sz w:val="16"/>
        </w:rPr>
        <w:t>,” he said. “It reminds me of the line in Casablanca about there being gambling going on in the casino.”</w:t>
      </w:r>
    </w:p>
    <w:p w14:paraId="73434D55" w14:textId="77777777" w:rsidR="00634E98" w:rsidRDefault="00634E98" w:rsidP="00634E98">
      <w:pPr>
        <w:rPr>
          <w:sz w:val="20"/>
        </w:rPr>
      </w:pPr>
    </w:p>
    <w:p w14:paraId="77FAA6F1" w14:textId="77777777" w:rsidR="00634E98" w:rsidRDefault="00634E98" w:rsidP="00634E98">
      <w:pPr>
        <w:pStyle w:val="Heading4"/>
      </w:pPr>
      <w:r>
        <w:t>NSA scandal is no big deal---won’t harm relations</w:t>
      </w:r>
    </w:p>
    <w:p w14:paraId="65E36F7F" w14:textId="77777777" w:rsidR="00634E98" w:rsidRDefault="00634E98" w:rsidP="00634E98">
      <w:r>
        <w:t xml:space="preserve">Bernd </w:t>
      </w:r>
      <w:proofErr w:type="spellStart"/>
      <w:r>
        <w:rPr>
          <w:rStyle w:val="Style13ptBold"/>
        </w:rPr>
        <w:t>Riegert</w:t>
      </w:r>
      <w:proofErr w:type="spellEnd"/>
      <w:r>
        <w:rPr>
          <w:rStyle w:val="Style13ptBold"/>
        </w:rPr>
        <w:t xml:space="preserve"> 10/25</w:t>
      </w:r>
      <w:r>
        <w:t>, DW's Europe correspondent in Brussels, "Opinion: Much ado about nothing?", 2013, www.dw.de/opinion-much-ado-about-nothing/a-17184229</w:t>
      </w:r>
    </w:p>
    <w:p w14:paraId="61395664" w14:textId="77777777" w:rsidR="00634E98" w:rsidRDefault="00634E98" w:rsidP="00634E98">
      <w:pPr>
        <w:rPr>
          <w:sz w:val="8"/>
        </w:rPr>
      </w:pPr>
      <w:r>
        <w:rPr>
          <w:rStyle w:val="StyleUnderline"/>
          <w:highlight w:val="cyan"/>
        </w:rPr>
        <w:t>Spying among friends is not unusual</w:t>
      </w:r>
      <w:r>
        <w:rPr>
          <w:sz w:val="8"/>
        </w:rPr>
        <w:t xml:space="preserve"> - but spying on the head of a government is taking things a step too far. However, DW's Bernd </w:t>
      </w:r>
      <w:proofErr w:type="spellStart"/>
      <w:r>
        <w:rPr>
          <w:sz w:val="8"/>
        </w:rPr>
        <w:t>Riegert</w:t>
      </w:r>
      <w:proofErr w:type="spellEnd"/>
      <w:r>
        <w:rPr>
          <w:sz w:val="8"/>
        </w:rPr>
        <w:t xml:space="preserve"> believes </w:t>
      </w:r>
      <w:r>
        <w:rPr>
          <w:rStyle w:val="Emphasis"/>
          <w:highlight w:val="cyan"/>
        </w:rPr>
        <w:t>lack of EU unity means the US will not face</w:t>
      </w:r>
      <w:r>
        <w:rPr>
          <w:rStyle w:val="Emphasis"/>
          <w:highlight w:val="yellow"/>
        </w:rPr>
        <w:t xml:space="preserve"> serious </w:t>
      </w:r>
      <w:r>
        <w:rPr>
          <w:rStyle w:val="Emphasis"/>
          <w:highlight w:val="cyan"/>
        </w:rPr>
        <w:t>consequences</w:t>
      </w:r>
      <w:proofErr w:type="gramStart"/>
      <w:r>
        <w:rPr>
          <w:rStyle w:val="Emphasis"/>
        </w:rPr>
        <w:t>.</w:t>
      </w:r>
      <w:r>
        <w:rPr>
          <w:rStyle w:val="Emphasis"/>
          <w:sz w:val="12"/>
        </w:rPr>
        <w:t>¶</w:t>
      </w:r>
      <w:proofErr w:type="gramEnd"/>
      <w:r>
        <w:rPr>
          <w:rStyle w:val="Emphasis"/>
          <w:sz w:val="12"/>
        </w:rPr>
        <w:t xml:space="preserve"> </w:t>
      </w:r>
      <w:r>
        <w:rPr>
          <w:sz w:val="8"/>
        </w:rPr>
        <w:t xml:space="preserve">It's the stuff spy thrillers are made of: Merkel and </w:t>
      </w:r>
      <w:proofErr w:type="spellStart"/>
      <w:r>
        <w:rPr>
          <w:sz w:val="8"/>
        </w:rPr>
        <w:t>Hollande</w:t>
      </w:r>
      <w:proofErr w:type="spellEnd"/>
      <w:r>
        <w:rPr>
          <w:sz w:val="8"/>
        </w:rPr>
        <w:t xml:space="preserve"> on a secret mission in the capital of the most powerful man in the world! What did Obama know? When did he know it? And why did he do it? </w:t>
      </w:r>
      <w:r>
        <w:rPr>
          <w:rStyle w:val="StyleUnderline"/>
        </w:rPr>
        <w:t>The monitored chancellor and her aide force the American bad guys</w:t>
      </w:r>
      <w:r>
        <w:rPr>
          <w:sz w:val="8"/>
        </w:rPr>
        <w:t xml:space="preserve"> - who are in fact their friends - </w:t>
      </w:r>
      <w:r>
        <w:rPr>
          <w:rStyle w:val="StyleUnderline"/>
        </w:rPr>
        <w:t>to impose a code of conduct on the intelligence services</w:t>
      </w:r>
      <w:proofErr w:type="gramStart"/>
      <w:r>
        <w:rPr>
          <w:sz w:val="8"/>
        </w:rPr>
        <w:t>.</w:t>
      </w:r>
      <w:r>
        <w:rPr>
          <w:sz w:val="12"/>
        </w:rPr>
        <w:t>¶</w:t>
      </w:r>
      <w:proofErr w:type="gramEnd"/>
      <w:r>
        <w:rPr>
          <w:sz w:val="8"/>
        </w:rPr>
        <w:t xml:space="preserve"> But </w:t>
      </w:r>
      <w:r>
        <w:rPr>
          <w:rStyle w:val="StyleUnderline"/>
        </w:rPr>
        <w:t>it's a scenario that's likely to remain in the realms of fiction</w:t>
      </w:r>
      <w:r>
        <w:rPr>
          <w:sz w:val="8"/>
        </w:rPr>
        <w:t xml:space="preserve">. So </w:t>
      </w:r>
      <w:r>
        <w:rPr>
          <w:rStyle w:val="StyleUnderline"/>
        </w:rPr>
        <w:t>what will happen in reality? The chancellor and the French president will meet their American counterpart</w:t>
      </w:r>
      <w:r>
        <w:rPr>
          <w:sz w:val="8"/>
        </w:rPr>
        <w:t xml:space="preserve"> for the talks planned at this week's EU summit, </w:t>
      </w:r>
      <w:r>
        <w:rPr>
          <w:rStyle w:val="StyleUnderline"/>
        </w:rPr>
        <w:t>and</w:t>
      </w:r>
      <w:r>
        <w:rPr>
          <w:sz w:val="8"/>
        </w:rPr>
        <w:t xml:space="preserve"> they will try to </w:t>
      </w:r>
      <w:r>
        <w:rPr>
          <w:rStyle w:val="StyleUnderline"/>
        </w:rPr>
        <w:t>establish some</w:t>
      </w:r>
      <w:r>
        <w:rPr>
          <w:sz w:val="8"/>
        </w:rPr>
        <w:t xml:space="preserve"> degree of </w:t>
      </w:r>
      <w:r>
        <w:rPr>
          <w:rStyle w:val="StyleUnderline"/>
        </w:rPr>
        <w:t>transparency</w:t>
      </w:r>
      <w:proofErr w:type="gramStart"/>
      <w:r>
        <w:rPr>
          <w:sz w:val="8"/>
        </w:rPr>
        <w:t>.</w:t>
      </w:r>
      <w:r>
        <w:rPr>
          <w:sz w:val="12"/>
        </w:rPr>
        <w:t>¶</w:t>
      </w:r>
      <w:proofErr w:type="gramEnd"/>
      <w:r>
        <w:rPr>
          <w:sz w:val="8"/>
        </w:rPr>
        <w:t xml:space="preserve"> </w:t>
      </w:r>
      <w:r>
        <w:rPr>
          <w:rStyle w:val="StyleUnderline"/>
        </w:rPr>
        <w:t>There will not</w:t>
      </w:r>
      <w:r>
        <w:rPr>
          <w:sz w:val="8"/>
        </w:rPr>
        <w:t xml:space="preserve">, however, </w:t>
      </w:r>
      <w:r>
        <w:rPr>
          <w:rStyle w:val="StyleUnderline"/>
        </w:rPr>
        <w:t>be any publicly negotiated agreements on what intelligence agencies on both sides of the Atlantic are allowed to do.</w:t>
      </w:r>
      <w:r>
        <w:rPr>
          <w:sz w:val="8"/>
        </w:rPr>
        <w:t xml:space="preserve"> That goes against the nature of the beast. The purpose of an intelligence service is to do things that are illegal in the country it's targeting</w:t>
      </w:r>
      <w:proofErr w:type="gramStart"/>
      <w:r>
        <w:rPr>
          <w:sz w:val="8"/>
        </w:rPr>
        <w:t>.</w:t>
      </w:r>
      <w:r>
        <w:rPr>
          <w:sz w:val="12"/>
        </w:rPr>
        <w:t>¶</w:t>
      </w:r>
      <w:proofErr w:type="gramEnd"/>
      <w:r>
        <w:rPr>
          <w:sz w:val="8"/>
        </w:rPr>
        <w:t xml:space="preserve"> </w:t>
      </w:r>
      <w:r>
        <w:rPr>
          <w:rStyle w:val="StyleUnderline"/>
        </w:rPr>
        <w:t xml:space="preserve">Furthermore, the </w:t>
      </w:r>
      <w:r>
        <w:rPr>
          <w:rStyle w:val="StyleUnderline"/>
          <w:highlight w:val="yellow"/>
        </w:rPr>
        <w:t xml:space="preserve">French and </w:t>
      </w:r>
      <w:r>
        <w:rPr>
          <w:rStyle w:val="StyleUnderline"/>
          <w:highlight w:val="cyan"/>
        </w:rPr>
        <w:t xml:space="preserve">German leaders do not speak for </w:t>
      </w:r>
      <w:r>
        <w:rPr>
          <w:rStyle w:val="StyleUnderline"/>
        </w:rPr>
        <w:t xml:space="preserve">the </w:t>
      </w:r>
      <w:r>
        <w:rPr>
          <w:rStyle w:val="StyleUnderline"/>
          <w:highlight w:val="cyan"/>
        </w:rPr>
        <w:t>Europe</w:t>
      </w:r>
      <w:r>
        <w:rPr>
          <w:rStyle w:val="StyleUnderline"/>
        </w:rPr>
        <w:t>an Union</w:t>
      </w:r>
      <w:r>
        <w:rPr>
          <w:rStyle w:val="Emphasis"/>
        </w:rPr>
        <w:t xml:space="preserve">. </w:t>
      </w:r>
      <w:r>
        <w:rPr>
          <w:rStyle w:val="Emphasis"/>
          <w:highlight w:val="cyan"/>
        </w:rPr>
        <w:t xml:space="preserve">There is no </w:t>
      </w:r>
      <w:r>
        <w:rPr>
          <w:rStyle w:val="Emphasis"/>
        </w:rPr>
        <w:t xml:space="preserve">joint </w:t>
      </w:r>
      <w:r>
        <w:rPr>
          <w:rStyle w:val="Emphasis"/>
          <w:highlight w:val="cyan"/>
        </w:rPr>
        <w:t>European stance, only a vague declaration</w:t>
      </w:r>
      <w:r>
        <w:rPr>
          <w:sz w:val="8"/>
        </w:rPr>
        <w:t xml:space="preserve"> the delegates at the summit spent hours wrestling with. </w:t>
      </w:r>
      <w:r>
        <w:rPr>
          <w:rStyle w:val="StyleUnderline"/>
          <w:highlight w:val="cyan"/>
        </w:rPr>
        <w:t xml:space="preserve">It merely states </w:t>
      </w:r>
      <w:r>
        <w:rPr>
          <w:rStyle w:val="StyleUnderline"/>
          <w:highlight w:val="yellow"/>
        </w:rPr>
        <w:t xml:space="preserve">that the Americans are good friends, and notes that </w:t>
      </w:r>
      <w:r>
        <w:rPr>
          <w:rStyle w:val="Emphasis"/>
          <w:highlight w:val="yellow"/>
        </w:rPr>
        <w:t xml:space="preserve">there is </w:t>
      </w:r>
      <w:r>
        <w:rPr>
          <w:rStyle w:val="Emphasis"/>
          <w:highlight w:val="cyan"/>
        </w:rPr>
        <w:t>concern - without criticizing</w:t>
      </w:r>
      <w:r>
        <w:rPr>
          <w:sz w:val="8"/>
        </w:rPr>
        <w:t>, let alone making accusations</w:t>
      </w:r>
      <w:proofErr w:type="gramStart"/>
      <w:r>
        <w:rPr>
          <w:sz w:val="8"/>
        </w:rPr>
        <w:t>.</w:t>
      </w:r>
      <w:r>
        <w:rPr>
          <w:sz w:val="12"/>
        </w:rPr>
        <w:t>¶</w:t>
      </w:r>
      <w:proofErr w:type="gramEnd"/>
      <w:r>
        <w:rPr>
          <w:sz w:val="8"/>
        </w:rPr>
        <w:t xml:space="preserve"> Europe not responsible for Merkel's mobile</w:t>
      </w:r>
      <w:r>
        <w:rPr>
          <w:sz w:val="12"/>
        </w:rPr>
        <w:t>¶</w:t>
      </w:r>
      <w:r>
        <w:rPr>
          <w:sz w:val="8"/>
        </w:rPr>
        <w:t xml:space="preserve"> </w:t>
      </w:r>
      <w:r>
        <w:rPr>
          <w:rStyle w:val="Emphasis"/>
        </w:rPr>
        <w:t>The main reason for this is that European secret services</w:t>
      </w:r>
      <w:r>
        <w:rPr>
          <w:sz w:val="8"/>
        </w:rPr>
        <w:t xml:space="preserve">, and thus many governments, </w:t>
      </w:r>
      <w:r>
        <w:rPr>
          <w:rStyle w:val="Emphasis"/>
        </w:rPr>
        <w:t>benefit from the spying activities of the NSA</w:t>
      </w:r>
      <w:r>
        <w:rPr>
          <w:sz w:val="8"/>
        </w:rPr>
        <w:t xml:space="preserve"> and CIA. </w:t>
      </w:r>
      <w:r>
        <w:rPr>
          <w:rStyle w:val="StyleUnderline"/>
          <w:highlight w:val="cyan"/>
        </w:rPr>
        <w:t>No one wants to endanger</w:t>
      </w:r>
      <w:r>
        <w:rPr>
          <w:sz w:val="8"/>
        </w:rPr>
        <w:t xml:space="preserve"> a </w:t>
      </w:r>
      <w:r>
        <w:rPr>
          <w:rStyle w:val="StyleUnderline"/>
          <w:highlight w:val="cyan"/>
        </w:rPr>
        <w:t>coop</w:t>
      </w:r>
      <w:r>
        <w:rPr>
          <w:rStyle w:val="StyleUnderline"/>
        </w:rPr>
        <w:t>eration</w:t>
      </w:r>
      <w:r>
        <w:rPr>
          <w:sz w:val="8"/>
        </w:rPr>
        <w:t xml:space="preserve"> aimed at preventing potential danger </w:t>
      </w:r>
      <w:r>
        <w:rPr>
          <w:rStyle w:val="StyleUnderline"/>
          <w:highlight w:val="cyan"/>
        </w:rPr>
        <w:t xml:space="preserve">just because the chancellor's </w:t>
      </w:r>
      <w:r>
        <w:rPr>
          <w:rStyle w:val="StyleUnderline"/>
          <w:highlight w:val="yellow"/>
        </w:rPr>
        <w:t>insecure</w:t>
      </w:r>
      <w:r>
        <w:rPr>
          <w:rStyle w:val="StyleUnderline"/>
        </w:rPr>
        <w:t xml:space="preserve"> private mobile </w:t>
      </w:r>
      <w:r>
        <w:rPr>
          <w:rStyle w:val="StyleUnderline"/>
          <w:highlight w:val="cyan"/>
        </w:rPr>
        <w:t>phone may have been tapped</w:t>
      </w:r>
      <w:r>
        <w:rPr>
          <w:sz w:val="8"/>
        </w:rPr>
        <w:t xml:space="preserve">. British Prime Minister David </w:t>
      </w:r>
      <w:r>
        <w:rPr>
          <w:rStyle w:val="StyleUnderline"/>
          <w:highlight w:val="cyan"/>
        </w:rPr>
        <w:t>Cameron</w:t>
      </w:r>
      <w:r>
        <w:rPr>
          <w:sz w:val="8"/>
        </w:rPr>
        <w:t xml:space="preserve">, whose intelligence services cooperate particularly closely with the US, </w:t>
      </w:r>
      <w:r>
        <w:rPr>
          <w:rStyle w:val="StyleUnderline"/>
          <w:highlight w:val="cyan"/>
        </w:rPr>
        <w:t>prevented tougher wording</w:t>
      </w:r>
      <w:r>
        <w:rPr>
          <w:rStyle w:val="StyleUnderline"/>
        </w:rPr>
        <w:t xml:space="preserve"> on the EU </w:t>
      </w:r>
      <w:proofErr w:type="gramStart"/>
      <w:r>
        <w:rPr>
          <w:rStyle w:val="StyleUnderline"/>
        </w:rPr>
        <w:t>statement</w:t>
      </w:r>
      <w:r>
        <w:rPr>
          <w:sz w:val="8"/>
        </w:rPr>
        <w:t>.</w:t>
      </w:r>
      <w:proofErr w:type="gramEnd"/>
      <w:r>
        <w:rPr>
          <w:sz w:val="8"/>
        </w:rPr>
        <w:t xml:space="preserve"> EU member states regard spying as a sovereign national matter. </w:t>
      </w:r>
      <w:r>
        <w:rPr>
          <w:rStyle w:val="StyleUnderline"/>
        </w:rPr>
        <w:t>The EU has no authority - it's every country for itself</w:t>
      </w:r>
      <w:proofErr w:type="gramStart"/>
      <w:r>
        <w:rPr>
          <w:sz w:val="8"/>
        </w:rPr>
        <w:t>.</w:t>
      </w:r>
      <w:r>
        <w:rPr>
          <w:sz w:val="12"/>
        </w:rPr>
        <w:t>¶</w:t>
      </w:r>
      <w:proofErr w:type="gramEnd"/>
      <w:r>
        <w:rPr>
          <w:sz w:val="8"/>
        </w:rPr>
        <w:t xml:space="preserve"> </w:t>
      </w:r>
      <w:r>
        <w:rPr>
          <w:rStyle w:val="Emphasis"/>
          <w:highlight w:val="yellow"/>
        </w:rPr>
        <w:t xml:space="preserve">The </w:t>
      </w:r>
      <w:r>
        <w:rPr>
          <w:rStyle w:val="Emphasis"/>
          <w:highlight w:val="cyan"/>
        </w:rPr>
        <w:t>fuss</w:t>
      </w:r>
      <w:r>
        <w:rPr>
          <w:rStyle w:val="Emphasis"/>
        </w:rPr>
        <w:t xml:space="preserve"> in Brussels </w:t>
      </w:r>
      <w:r>
        <w:rPr>
          <w:rStyle w:val="Emphasis"/>
          <w:highlight w:val="cyan"/>
        </w:rPr>
        <w:t>is</w:t>
      </w:r>
      <w:r>
        <w:rPr>
          <w:sz w:val="8"/>
        </w:rPr>
        <w:t xml:space="preserve"> also somewhat </w:t>
      </w:r>
      <w:r>
        <w:rPr>
          <w:rStyle w:val="Emphasis"/>
          <w:highlight w:val="cyan"/>
        </w:rPr>
        <w:t>hypocritical</w:t>
      </w:r>
      <w:r>
        <w:rPr>
          <w:rStyle w:val="StyleUnderline"/>
        </w:rPr>
        <w:t>. Now that a top politician is personally affected, delegations are being dispatched</w:t>
      </w:r>
      <w:r>
        <w:rPr>
          <w:sz w:val="8"/>
        </w:rPr>
        <w:t xml:space="preserve"> to a friendly nation. </w:t>
      </w:r>
      <w:r>
        <w:rPr>
          <w:rStyle w:val="StyleUnderline"/>
        </w:rPr>
        <w:t xml:space="preserve">Yet </w:t>
      </w:r>
      <w:r>
        <w:rPr>
          <w:rStyle w:val="StyleUnderline"/>
          <w:highlight w:val="yellow"/>
        </w:rPr>
        <w:t>it was</w:t>
      </w:r>
      <w:r>
        <w:rPr>
          <w:rStyle w:val="StyleUnderline"/>
        </w:rPr>
        <w:t xml:space="preserve"> already </w:t>
      </w:r>
      <w:r>
        <w:rPr>
          <w:rStyle w:val="StyleUnderline"/>
          <w:highlight w:val="yellow"/>
        </w:rPr>
        <w:t>established months ago</w:t>
      </w:r>
      <w:r>
        <w:rPr>
          <w:rStyle w:val="StyleUnderline"/>
        </w:rPr>
        <w:t xml:space="preserve"> that </w:t>
      </w:r>
      <w:r>
        <w:rPr>
          <w:rStyle w:val="StyleUnderline"/>
          <w:highlight w:val="yellow"/>
        </w:rPr>
        <w:t>US</w:t>
      </w:r>
      <w:r>
        <w:rPr>
          <w:rStyle w:val="StyleUnderline"/>
        </w:rPr>
        <w:t xml:space="preserve"> intelligence services </w:t>
      </w:r>
      <w:r>
        <w:rPr>
          <w:rStyle w:val="StyleUnderline"/>
          <w:highlight w:val="yellow"/>
        </w:rPr>
        <w:t>snooped on</w:t>
      </w:r>
      <w:r>
        <w:rPr>
          <w:rStyle w:val="StyleUnderline"/>
        </w:rPr>
        <w:t xml:space="preserve"> millions of European </w:t>
      </w:r>
      <w:r>
        <w:rPr>
          <w:rStyle w:val="StyleUnderline"/>
          <w:highlight w:val="yellow"/>
        </w:rPr>
        <w:t>citizens</w:t>
      </w:r>
      <w:r>
        <w:rPr>
          <w:sz w:val="8"/>
        </w:rPr>
        <w:t xml:space="preserve"> in Germany, France and elsewhere. </w:t>
      </w:r>
      <w:r>
        <w:rPr>
          <w:rStyle w:val="StyleUnderline"/>
        </w:rPr>
        <w:t>The chancellor ignored the problem for far too long - until she</w:t>
      </w:r>
      <w:r>
        <w:rPr>
          <w:sz w:val="8"/>
        </w:rPr>
        <w:t xml:space="preserve"> herself </w:t>
      </w:r>
      <w:r>
        <w:rPr>
          <w:rStyle w:val="StyleUnderline"/>
        </w:rPr>
        <w:t>was directly affected</w:t>
      </w:r>
      <w:proofErr w:type="gramStart"/>
      <w:r>
        <w:rPr>
          <w:sz w:val="8"/>
        </w:rPr>
        <w:t>.</w:t>
      </w:r>
      <w:r>
        <w:rPr>
          <w:sz w:val="12"/>
        </w:rPr>
        <w:t>¶</w:t>
      </w:r>
      <w:proofErr w:type="gramEnd"/>
      <w:r>
        <w:rPr>
          <w:sz w:val="8"/>
        </w:rPr>
        <w:t xml:space="preserve"> Not a big surprise</w:t>
      </w:r>
      <w:r>
        <w:rPr>
          <w:sz w:val="12"/>
        </w:rPr>
        <w:t>¶</w:t>
      </w:r>
      <w:r>
        <w:rPr>
          <w:sz w:val="8"/>
        </w:rPr>
        <w:t xml:space="preserve"> </w:t>
      </w:r>
      <w:r>
        <w:rPr>
          <w:rStyle w:val="Emphasis"/>
          <w:highlight w:val="cyan"/>
        </w:rPr>
        <w:t>Intel</w:t>
      </w:r>
      <w:r>
        <w:rPr>
          <w:rStyle w:val="Emphasis"/>
        </w:rPr>
        <w:t xml:space="preserve">ligence service </w:t>
      </w:r>
      <w:r>
        <w:rPr>
          <w:rStyle w:val="Emphasis"/>
          <w:highlight w:val="cyan"/>
        </w:rPr>
        <w:t>experts know</w:t>
      </w:r>
      <w:r>
        <w:rPr>
          <w:rStyle w:val="Emphasis"/>
        </w:rPr>
        <w:t xml:space="preserve"> perfectly well </w:t>
      </w:r>
      <w:r>
        <w:rPr>
          <w:rStyle w:val="Emphasis"/>
          <w:highlight w:val="yellow"/>
        </w:rPr>
        <w:t xml:space="preserve">that the </w:t>
      </w:r>
      <w:r>
        <w:rPr>
          <w:rStyle w:val="Emphasis"/>
          <w:highlight w:val="cyan"/>
        </w:rPr>
        <w:t>European</w:t>
      </w:r>
      <w:r>
        <w:rPr>
          <w:rStyle w:val="Emphasis"/>
        </w:rPr>
        <w:t xml:space="preserve"> service</w:t>
      </w:r>
      <w:r>
        <w:rPr>
          <w:rStyle w:val="Emphasis"/>
          <w:highlight w:val="cyan"/>
        </w:rPr>
        <w:t>s also spy</w:t>
      </w:r>
      <w:r>
        <w:rPr>
          <w:sz w:val="8"/>
        </w:rPr>
        <w:t xml:space="preserve">, snoop and wiretap abroad, among both friends and foes. </w:t>
      </w:r>
      <w:r>
        <w:rPr>
          <w:rStyle w:val="StyleUnderline"/>
          <w:highlight w:val="cyan"/>
        </w:rPr>
        <w:t>To prevent</w:t>
      </w:r>
      <w:r>
        <w:rPr>
          <w:rStyle w:val="StyleUnderline"/>
        </w:rPr>
        <w:t xml:space="preserve"> terrorist </w:t>
      </w:r>
      <w:r>
        <w:rPr>
          <w:rStyle w:val="StyleUnderline"/>
          <w:highlight w:val="cyan"/>
        </w:rPr>
        <w:t>attacks, American and European s</w:t>
      </w:r>
      <w:r>
        <w:rPr>
          <w:rStyle w:val="StyleUnderline"/>
        </w:rPr>
        <w:t xml:space="preserve">ervices then </w:t>
      </w:r>
      <w:r>
        <w:rPr>
          <w:rStyle w:val="StyleUnderline"/>
          <w:highlight w:val="cyan"/>
        </w:rPr>
        <w:t>share</w:t>
      </w:r>
      <w:r>
        <w:rPr>
          <w:rStyle w:val="StyleUnderline"/>
        </w:rPr>
        <w:t xml:space="preserve"> their findings</w:t>
      </w:r>
      <w:r>
        <w:rPr>
          <w:sz w:val="8"/>
        </w:rPr>
        <w:t>: after 9/11, a liaison office was established outside Paris for precisely that purpose. The exchange allows the agencies to circumvent legal barriers they may be subject to in their own countries</w:t>
      </w:r>
      <w:proofErr w:type="gramStart"/>
      <w:r>
        <w:rPr>
          <w:sz w:val="8"/>
        </w:rPr>
        <w:t>.</w:t>
      </w:r>
      <w:r>
        <w:rPr>
          <w:sz w:val="12"/>
        </w:rPr>
        <w:t>¶</w:t>
      </w:r>
      <w:proofErr w:type="gramEnd"/>
      <w:r>
        <w:rPr>
          <w:sz w:val="8"/>
        </w:rPr>
        <w:t xml:space="preserve"> </w:t>
      </w:r>
      <w:r>
        <w:rPr>
          <w:rStyle w:val="StyleUnderline"/>
          <w:highlight w:val="cyan"/>
        </w:rPr>
        <w:t>Trust has been lost, and must be won back</w:t>
      </w:r>
      <w:r>
        <w:rPr>
          <w:rStyle w:val="StyleUnderline"/>
        </w:rPr>
        <w:t>, said</w:t>
      </w:r>
      <w:r>
        <w:rPr>
          <w:sz w:val="8"/>
        </w:rPr>
        <w:t xml:space="preserve"> Merkel and many </w:t>
      </w:r>
      <w:r>
        <w:rPr>
          <w:rStyle w:val="StyleUnderline"/>
        </w:rPr>
        <w:t>top EU politicians</w:t>
      </w:r>
      <w:r>
        <w:rPr>
          <w:sz w:val="8"/>
        </w:rPr>
        <w:t xml:space="preserve"> in Brussels. Friends shouldn't be spied on. </w:t>
      </w:r>
      <w:r>
        <w:rPr>
          <w:rStyle w:val="Emphasis"/>
          <w:highlight w:val="yellow"/>
        </w:rPr>
        <w:t xml:space="preserve">This </w:t>
      </w:r>
      <w:r>
        <w:rPr>
          <w:rStyle w:val="Emphasis"/>
          <w:highlight w:val="cyan"/>
        </w:rPr>
        <w:t>is</w:t>
      </w:r>
      <w:r>
        <w:rPr>
          <w:rStyle w:val="Emphasis"/>
        </w:rPr>
        <w:t xml:space="preserve"> </w:t>
      </w:r>
      <w:r>
        <w:rPr>
          <w:rStyle w:val="Emphasis"/>
          <w:highlight w:val="cyan"/>
        </w:rPr>
        <w:t>a</w:t>
      </w:r>
      <w:r>
        <w:rPr>
          <w:rStyle w:val="Emphasis"/>
        </w:rPr>
        <w:t xml:space="preserve"> rather </w:t>
      </w:r>
      <w:r>
        <w:rPr>
          <w:rStyle w:val="Emphasis"/>
          <w:highlight w:val="cyan"/>
        </w:rPr>
        <w:t>naive notion</w:t>
      </w:r>
      <w:r>
        <w:rPr>
          <w:rStyle w:val="StyleUnderline"/>
          <w:highlight w:val="cyan"/>
        </w:rPr>
        <w:t>: it is hardly news</w:t>
      </w:r>
      <w:r>
        <w:rPr>
          <w:rStyle w:val="StyleUnderline"/>
          <w:highlight w:val="yellow"/>
        </w:rPr>
        <w:t xml:space="preserve"> that agencies are</w:t>
      </w:r>
      <w:r>
        <w:rPr>
          <w:rStyle w:val="StyleUnderline"/>
        </w:rPr>
        <w:t xml:space="preserve"> also </w:t>
      </w:r>
      <w:r>
        <w:rPr>
          <w:rStyle w:val="StyleUnderline"/>
          <w:highlight w:val="yellow"/>
        </w:rPr>
        <w:t>active</w:t>
      </w:r>
      <w:r>
        <w:rPr>
          <w:rStyle w:val="StyleUnderline"/>
        </w:rPr>
        <w:t xml:space="preserve"> in friendly states. Instead, European leaders should be worrying about what potential opponents</w:t>
      </w:r>
      <w:r>
        <w:rPr>
          <w:sz w:val="8"/>
        </w:rPr>
        <w:t xml:space="preserve">, like China, Iran and Russia, </w:t>
      </w:r>
      <w:r>
        <w:rPr>
          <w:rStyle w:val="StyleUnderline"/>
        </w:rPr>
        <w:t>are spying on</w:t>
      </w:r>
      <w:r>
        <w:rPr>
          <w:sz w:val="8"/>
        </w:rPr>
        <w:t xml:space="preserve"> in Europe. </w:t>
      </w:r>
      <w:r>
        <w:rPr>
          <w:rStyle w:val="StyleUnderline"/>
        </w:rPr>
        <w:t>This could really cause damage</w:t>
      </w:r>
      <w:proofErr w:type="gramStart"/>
      <w:r>
        <w:rPr>
          <w:sz w:val="8"/>
        </w:rPr>
        <w:t>.</w:t>
      </w:r>
      <w:r>
        <w:rPr>
          <w:sz w:val="12"/>
        </w:rPr>
        <w:t>¶</w:t>
      </w:r>
      <w:proofErr w:type="gramEnd"/>
      <w:r>
        <w:rPr>
          <w:sz w:val="8"/>
        </w:rPr>
        <w:t xml:space="preserve"> </w:t>
      </w:r>
      <w:r>
        <w:rPr>
          <w:rStyle w:val="StyleUnderline"/>
        </w:rPr>
        <w:t>What insight can the US glean by listening in on Merkel's partisan small talk</w:t>
      </w:r>
      <w:r>
        <w:rPr>
          <w:sz w:val="8"/>
        </w:rPr>
        <w:t xml:space="preserve"> on her CDU party phone? </w:t>
      </w:r>
      <w:r>
        <w:rPr>
          <w:rStyle w:val="StyleUnderline"/>
        </w:rPr>
        <w:t>The comments made by</w:t>
      </w:r>
      <w:r>
        <w:rPr>
          <w:sz w:val="8"/>
        </w:rPr>
        <w:t xml:space="preserve"> US President Barack </w:t>
      </w:r>
      <w:r>
        <w:rPr>
          <w:rStyle w:val="StyleUnderline"/>
        </w:rPr>
        <w:t>Obama on his last visit to Germany are</w:t>
      </w:r>
      <w:r>
        <w:rPr>
          <w:sz w:val="8"/>
        </w:rPr>
        <w:t xml:space="preserve"> probably </w:t>
      </w:r>
      <w:r>
        <w:rPr>
          <w:rStyle w:val="Emphasis"/>
        </w:rPr>
        <w:t>closer to the truth</w:t>
      </w:r>
      <w:r>
        <w:rPr>
          <w:sz w:val="8"/>
        </w:rPr>
        <w:t xml:space="preserve">: that </w:t>
      </w:r>
      <w:r>
        <w:rPr>
          <w:rStyle w:val="StyleUnderline"/>
        </w:rPr>
        <w:t>if he wanted to know what Merkel was thinking, he'd simply give her a call, not ask the NSA</w:t>
      </w:r>
      <w:proofErr w:type="gramStart"/>
      <w:r>
        <w:rPr>
          <w:rStyle w:val="Emphasis"/>
        </w:rPr>
        <w:t>.</w:t>
      </w:r>
      <w:r>
        <w:rPr>
          <w:rStyle w:val="Emphasis"/>
          <w:sz w:val="12"/>
        </w:rPr>
        <w:t>¶</w:t>
      </w:r>
      <w:proofErr w:type="gramEnd"/>
      <w:r>
        <w:rPr>
          <w:rStyle w:val="Emphasis"/>
          <w:sz w:val="12"/>
        </w:rPr>
        <w:t xml:space="preserve"> </w:t>
      </w:r>
      <w:r>
        <w:rPr>
          <w:rStyle w:val="Emphasis"/>
          <w:highlight w:val="cyan"/>
        </w:rPr>
        <w:t>Merkel</w:t>
      </w:r>
      <w:r>
        <w:rPr>
          <w:rStyle w:val="Emphasis"/>
          <w:highlight w:val="yellow"/>
        </w:rPr>
        <w:t xml:space="preserve">'s mission </w:t>
      </w:r>
      <w:r>
        <w:rPr>
          <w:rStyle w:val="Emphasis"/>
          <w:highlight w:val="cyan"/>
        </w:rPr>
        <w:t>won't harm ties</w:t>
      </w:r>
      <w:r>
        <w:rPr>
          <w:rStyle w:val="Emphasis"/>
          <w:sz w:val="12"/>
        </w:rPr>
        <w:t xml:space="preserve">¶ </w:t>
      </w:r>
      <w:r>
        <w:rPr>
          <w:rStyle w:val="StyleUnderline"/>
          <w:highlight w:val="yellow"/>
        </w:rPr>
        <w:t>The E</w:t>
      </w:r>
      <w:r>
        <w:rPr>
          <w:sz w:val="8"/>
        </w:rPr>
        <w:t xml:space="preserve">uropean </w:t>
      </w:r>
      <w:r>
        <w:rPr>
          <w:rStyle w:val="StyleUnderline"/>
          <w:highlight w:val="yellow"/>
        </w:rPr>
        <w:t>U</w:t>
      </w:r>
      <w:r>
        <w:rPr>
          <w:sz w:val="8"/>
        </w:rPr>
        <w:t xml:space="preserve">nion </w:t>
      </w:r>
      <w:r>
        <w:rPr>
          <w:rStyle w:val="Emphasis"/>
          <w:highlight w:val="yellow"/>
        </w:rPr>
        <w:t xml:space="preserve">will not cancel </w:t>
      </w:r>
      <w:r>
        <w:rPr>
          <w:rStyle w:val="StyleUnderline"/>
          <w:highlight w:val="yellow"/>
        </w:rPr>
        <w:t>the agreement to share</w:t>
      </w:r>
      <w:r>
        <w:rPr>
          <w:sz w:val="8"/>
        </w:rPr>
        <w:t xml:space="preserve"> a large amount of banking </w:t>
      </w:r>
      <w:r>
        <w:rPr>
          <w:rStyle w:val="StyleUnderline"/>
          <w:highlight w:val="yellow"/>
        </w:rPr>
        <w:t>data</w:t>
      </w:r>
      <w:r>
        <w:rPr>
          <w:sz w:val="8"/>
        </w:rPr>
        <w:t xml:space="preserve"> collected via SWIFT, </w:t>
      </w:r>
      <w:r>
        <w:rPr>
          <w:rStyle w:val="StyleUnderline"/>
          <w:highlight w:val="yellow"/>
        </w:rPr>
        <w:t>nor will it suspend talks</w:t>
      </w:r>
      <w:r>
        <w:rPr>
          <w:sz w:val="8"/>
        </w:rPr>
        <w:t xml:space="preserve"> on a free trade agreement. </w:t>
      </w:r>
      <w:r>
        <w:rPr>
          <w:rStyle w:val="StyleUnderline"/>
        </w:rPr>
        <w:t xml:space="preserve">This is the right </w:t>
      </w:r>
      <w:proofErr w:type="gramStart"/>
      <w:r>
        <w:rPr>
          <w:rStyle w:val="StyleUnderline"/>
        </w:rPr>
        <w:t>decision,</w:t>
      </w:r>
      <w:proofErr w:type="gramEnd"/>
      <w:r>
        <w:rPr>
          <w:rStyle w:val="StyleUnderline"/>
        </w:rPr>
        <w:t xml:space="preserve"> as such a drastic reaction really would do lasting damage to relations with the US</w:t>
      </w:r>
      <w:r>
        <w:rPr>
          <w:sz w:val="8"/>
        </w:rPr>
        <w:t xml:space="preserve">. On their "mission impossible" in Washington, Merkel and </w:t>
      </w:r>
      <w:proofErr w:type="spellStart"/>
      <w:r>
        <w:rPr>
          <w:sz w:val="8"/>
        </w:rPr>
        <w:t>Hollande</w:t>
      </w:r>
      <w:proofErr w:type="spellEnd"/>
      <w:r>
        <w:rPr>
          <w:sz w:val="8"/>
        </w:rPr>
        <w:t xml:space="preserve"> should urge Obama to reduce the NSA's activities to a reasonable scale. </w:t>
      </w:r>
    </w:p>
    <w:p w14:paraId="6FB432CF" w14:textId="77777777" w:rsidR="00634E98" w:rsidRDefault="00634E98" w:rsidP="00634E98">
      <w:pPr>
        <w:rPr>
          <w:sz w:val="8"/>
        </w:rPr>
      </w:pPr>
      <w:r>
        <w:rPr>
          <w:sz w:val="8"/>
        </w:rPr>
        <w:t>Eavesdropping on Merkel, if it in fact happened, was superfluous.</w:t>
      </w:r>
    </w:p>
    <w:p w14:paraId="6060B45F" w14:textId="1D492D98" w:rsidR="000E1C45" w:rsidRDefault="000E1C45" w:rsidP="000E1C45"/>
    <w:p w14:paraId="3B649EA7" w14:textId="63613F8D" w:rsidR="00634E98" w:rsidRDefault="00634E98" w:rsidP="00634E98">
      <w:pPr>
        <w:pStyle w:val="Heading2"/>
      </w:pPr>
      <w:r>
        <w:t>NATO</w:t>
      </w:r>
    </w:p>
    <w:p w14:paraId="5A71E4D7" w14:textId="77777777" w:rsidR="00634E98" w:rsidRDefault="00634E98" w:rsidP="00634E98">
      <w:pPr>
        <w:pStyle w:val="Heading3"/>
      </w:pPr>
      <w:r>
        <w:t>A2: NATO Sucks</w:t>
      </w:r>
    </w:p>
    <w:p w14:paraId="5E64E38C" w14:textId="77777777" w:rsidR="00634E98" w:rsidRDefault="00634E98" w:rsidP="00634E98">
      <w:pPr>
        <w:pStyle w:val="Heading4"/>
        <w:rPr>
          <w:sz w:val="24"/>
        </w:rPr>
      </w:pPr>
      <w:r>
        <w:t>NATO still relevant----military and commerce</w:t>
      </w:r>
    </w:p>
    <w:p w14:paraId="5F7A4AB9" w14:textId="77777777" w:rsidR="00634E98" w:rsidRDefault="00634E98" w:rsidP="00634E98">
      <w:r>
        <w:t xml:space="preserve">Charles A. </w:t>
      </w:r>
      <w:proofErr w:type="spellStart"/>
      <w:r>
        <w:rPr>
          <w:rStyle w:val="Style13ptBold"/>
        </w:rPr>
        <w:t>Kupchan</w:t>
      </w:r>
      <w:proofErr w:type="spellEnd"/>
      <w:r>
        <w:rPr>
          <w:rStyle w:val="Style13ptBold"/>
        </w:rPr>
        <w:t xml:space="preserve"> 13</w:t>
      </w:r>
      <w:r>
        <w:t xml:space="preserve">, </w:t>
      </w:r>
      <w:proofErr w:type="spellStart"/>
      <w:r>
        <w:t>D.Phil</w:t>
      </w:r>
      <w:proofErr w:type="spellEnd"/>
      <w:r>
        <w:t xml:space="preserve"> from Oxford in International Affairs, Professor of International Affairs at Georgetown, Whitney H. </w:t>
      </w:r>
      <w:proofErr w:type="spellStart"/>
      <w:r>
        <w:t>Shepardson</w:t>
      </w:r>
      <w:proofErr w:type="spellEnd"/>
      <w:r>
        <w:t xml:space="preserve"> Senior Fellow at the Council on Foreign Relations, 3/6/13, "Why is NATO still needed, even after the downfall of the Soviet Union</w:t>
      </w:r>
      <w:proofErr w:type="gramStart"/>
      <w:r>
        <w:t>?,</w:t>
      </w:r>
      <w:proofErr w:type="gramEnd"/>
      <w:r>
        <w:t>" http://www.cfr.org/nato/why-nato-still-needed-even-after-downfall-soviet-union/p30152</w:t>
      </w:r>
    </w:p>
    <w:p w14:paraId="71918561" w14:textId="77777777" w:rsidR="00634E98" w:rsidRDefault="00634E98" w:rsidP="00634E98">
      <w:pPr>
        <w:rPr>
          <w:sz w:val="16"/>
        </w:rPr>
      </w:pPr>
      <w:r>
        <w:rPr>
          <w:sz w:val="16"/>
        </w:rPr>
        <w:t xml:space="preserve">The North Atlantic Treaty Organization (NATO) is an international military alliance that was created to enable its members (the United States, Canada, and their European partners) to counter the threat posed by the Soviet Union. </w:t>
      </w:r>
      <w:r>
        <w:rPr>
          <w:rStyle w:val="StyleUnderline"/>
        </w:rPr>
        <w:t>Alliances</w:t>
      </w:r>
      <w:r>
        <w:rPr>
          <w:sz w:val="16"/>
        </w:rPr>
        <w:t xml:space="preserve"> </w:t>
      </w:r>
      <w:r>
        <w:rPr>
          <w:rStyle w:val="StyleUnderline"/>
        </w:rPr>
        <w:t xml:space="preserve">usually </w:t>
      </w:r>
      <w:r>
        <w:rPr>
          <w:sz w:val="16"/>
        </w:rPr>
        <w:t xml:space="preserve">come to an </w:t>
      </w:r>
      <w:r>
        <w:rPr>
          <w:rStyle w:val="StyleUnderline"/>
        </w:rPr>
        <w:t>end when the threat that led to their formation disappears.</w:t>
      </w:r>
      <w:r>
        <w:rPr>
          <w:sz w:val="16"/>
        </w:rPr>
        <w:t xml:space="preserve"> However, </w:t>
      </w:r>
      <w:r>
        <w:rPr>
          <w:rStyle w:val="StyleUnderline"/>
        </w:rPr>
        <w:t>NATO defies the historical norm, not only surviving well beyond the Cold War's end, but also expanding its membership and broadening its mission</w:t>
      </w:r>
      <w:proofErr w:type="gramStart"/>
      <w:r>
        <w:rPr>
          <w:rStyle w:val="StyleUnderline"/>
        </w:rPr>
        <w:t>.</w:t>
      </w:r>
      <w:r>
        <w:rPr>
          <w:rStyle w:val="StyleUnderline"/>
          <w:sz w:val="12"/>
        </w:rPr>
        <w:t>¶</w:t>
      </w:r>
      <w:proofErr w:type="gramEnd"/>
      <w:r>
        <w:rPr>
          <w:sz w:val="16"/>
        </w:rPr>
        <w:t xml:space="preserve"> </w:t>
      </w:r>
      <w:r>
        <w:rPr>
          <w:rStyle w:val="StyleUnderline"/>
          <w:highlight w:val="yellow"/>
        </w:rPr>
        <w:t xml:space="preserve">NATO </w:t>
      </w:r>
      <w:r>
        <w:rPr>
          <w:rStyle w:val="Emphasis"/>
          <w:highlight w:val="yellow"/>
        </w:rPr>
        <w:t>remains valuable</w:t>
      </w:r>
      <w:r>
        <w:rPr>
          <w:sz w:val="16"/>
        </w:rPr>
        <w:t xml:space="preserve"> to its members for a number of reasons. </w:t>
      </w:r>
      <w:r>
        <w:rPr>
          <w:rStyle w:val="StyleUnderline"/>
          <w:highlight w:val="yellow"/>
        </w:rPr>
        <w:t>The expansion of the alliance has played an important role in</w:t>
      </w:r>
      <w:r>
        <w:rPr>
          <w:rStyle w:val="StyleUnderline"/>
        </w:rPr>
        <w:t xml:space="preserve"> consolidating </w:t>
      </w:r>
      <w:r>
        <w:rPr>
          <w:rStyle w:val="StyleUnderline"/>
          <w:highlight w:val="yellow"/>
        </w:rPr>
        <w:t>stability and democracy in Central Europe, where members</w:t>
      </w:r>
      <w:r>
        <w:rPr>
          <w:sz w:val="16"/>
        </w:rPr>
        <w:t xml:space="preserve"> continue to </w:t>
      </w:r>
      <w:r>
        <w:rPr>
          <w:rStyle w:val="StyleUnderline"/>
          <w:highlight w:val="yellow"/>
        </w:rPr>
        <w:t>look to NATO as a hedge against</w:t>
      </w:r>
      <w:r>
        <w:rPr>
          <w:sz w:val="16"/>
        </w:rPr>
        <w:t xml:space="preserve"> the return of a threat from </w:t>
      </w:r>
      <w:r>
        <w:rPr>
          <w:rStyle w:val="StyleUnderline"/>
          <w:highlight w:val="yellow"/>
        </w:rPr>
        <w:t>Russia.</w:t>
      </w:r>
      <w:r>
        <w:rPr>
          <w:sz w:val="16"/>
        </w:rPr>
        <w:t xml:space="preserve"> In this respect, </w:t>
      </w:r>
      <w:r>
        <w:rPr>
          <w:rStyle w:val="StyleUnderline"/>
          <w:highlight w:val="yellow"/>
        </w:rPr>
        <w:t>NATO and the E</w:t>
      </w:r>
      <w:r>
        <w:rPr>
          <w:rStyle w:val="StyleUnderline"/>
        </w:rPr>
        <w:t xml:space="preserve">uropean </w:t>
      </w:r>
      <w:r>
        <w:rPr>
          <w:rStyle w:val="StyleUnderline"/>
          <w:highlight w:val="yellow"/>
        </w:rPr>
        <w:t>U</w:t>
      </w:r>
      <w:r>
        <w:rPr>
          <w:rStyle w:val="StyleUnderline"/>
        </w:rPr>
        <w:t xml:space="preserve">nion have been </w:t>
      </w:r>
      <w:r>
        <w:rPr>
          <w:rStyle w:val="StyleUnderline"/>
          <w:highlight w:val="yellow"/>
        </w:rPr>
        <w:t>work</w:t>
      </w:r>
      <w:r>
        <w:rPr>
          <w:rStyle w:val="StyleUnderline"/>
        </w:rPr>
        <w:t xml:space="preserve">ing in tandem </w:t>
      </w:r>
      <w:r>
        <w:rPr>
          <w:rStyle w:val="StyleUnderline"/>
          <w:highlight w:val="yellow"/>
        </w:rPr>
        <w:t>to lock in a prosperous and secure Atlantic community</w:t>
      </w:r>
      <w:proofErr w:type="gramStart"/>
      <w:r>
        <w:rPr>
          <w:rStyle w:val="StyleUnderline"/>
        </w:rPr>
        <w:t>.</w:t>
      </w:r>
      <w:r>
        <w:rPr>
          <w:rStyle w:val="StyleUnderline"/>
          <w:sz w:val="12"/>
        </w:rPr>
        <w:t>¶</w:t>
      </w:r>
      <w:proofErr w:type="gramEnd"/>
      <w:r>
        <w:rPr>
          <w:sz w:val="16"/>
        </w:rPr>
        <w:t xml:space="preserve"> Meanwhile, </w:t>
      </w:r>
      <w:r>
        <w:rPr>
          <w:rStyle w:val="StyleUnderline"/>
          <w:highlight w:val="yellow"/>
        </w:rPr>
        <w:t>NATO</w:t>
      </w:r>
      <w:r>
        <w:rPr>
          <w:rStyle w:val="StyleUnderline"/>
        </w:rPr>
        <w:t xml:space="preserve"> has</w:t>
      </w:r>
      <w:r>
        <w:rPr>
          <w:sz w:val="16"/>
        </w:rPr>
        <w:t xml:space="preserve"> repeatedly </w:t>
      </w:r>
      <w:r>
        <w:rPr>
          <w:rStyle w:val="StyleUnderline"/>
          <w:highlight w:val="yellow"/>
        </w:rPr>
        <w:t>demonstrated</w:t>
      </w:r>
      <w:r>
        <w:rPr>
          <w:rStyle w:val="StyleUnderline"/>
        </w:rPr>
        <w:t xml:space="preserve"> the </w:t>
      </w:r>
      <w:r>
        <w:rPr>
          <w:rStyle w:val="StyleUnderline"/>
          <w:highlight w:val="yellow"/>
        </w:rPr>
        <w:t xml:space="preserve">utility of its </w:t>
      </w:r>
      <w:r>
        <w:rPr>
          <w:rStyle w:val="StyleUnderline"/>
        </w:rPr>
        <w:t xml:space="preserve">integrated </w:t>
      </w:r>
      <w:r>
        <w:rPr>
          <w:rStyle w:val="StyleUnderline"/>
          <w:highlight w:val="yellow"/>
        </w:rPr>
        <w:t>military capability</w:t>
      </w:r>
      <w:r>
        <w:rPr>
          <w:sz w:val="16"/>
          <w:highlight w:val="yellow"/>
        </w:rPr>
        <w:t xml:space="preserve">. </w:t>
      </w:r>
      <w:r>
        <w:rPr>
          <w:rStyle w:val="StyleUnderline"/>
          <w:highlight w:val="yellow"/>
        </w:rPr>
        <w:t>The alliance used force to end ethnic conflict in the Balkans</w:t>
      </w:r>
      <w:r>
        <w:rPr>
          <w:rStyle w:val="StyleUnderline"/>
        </w:rPr>
        <w:t xml:space="preserve"> and played a role in preserving the peace that followed</w:t>
      </w:r>
      <w:r>
        <w:rPr>
          <w:sz w:val="16"/>
        </w:rPr>
        <w:t xml:space="preserve">. </w:t>
      </w:r>
      <w:r>
        <w:rPr>
          <w:rStyle w:val="StyleUnderline"/>
          <w:highlight w:val="yellow"/>
        </w:rPr>
        <w:t>NATO</w:t>
      </w:r>
      <w:r>
        <w:rPr>
          <w:sz w:val="16"/>
        </w:rPr>
        <w:t xml:space="preserve"> has </w:t>
      </w:r>
      <w:r>
        <w:rPr>
          <w:rStyle w:val="StyleUnderline"/>
          <w:highlight w:val="yellow"/>
        </w:rPr>
        <w:t>sustained</w:t>
      </w:r>
      <w:r>
        <w:rPr>
          <w:rStyle w:val="StyleUnderline"/>
        </w:rPr>
        <w:t xml:space="preserve"> a long-term </w:t>
      </w:r>
      <w:r>
        <w:rPr>
          <w:rStyle w:val="StyleUnderline"/>
          <w:highlight w:val="yellow"/>
        </w:rPr>
        <w:t>presence in Afghanistan</w:t>
      </w:r>
      <w:r>
        <w:rPr>
          <w:sz w:val="16"/>
        </w:rPr>
        <w:t xml:space="preserve">, helping to counter terrorism and prepare Afghans to take over responsibility for their own security. </w:t>
      </w:r>
      <w:r>
        <w:rPr>
          <w:rStyle w:val="StyleUnderline"/>
        </w:rPr>
        <w:t xml:space="preserve">NATO also </w:t>
      </w:r>
      <w:r>
        <w:rPr>
          <w:rStyle w:val="StyleUnderline"/>
          <w:highlight w:val="yellow"/>
        </w:rPr>
        <w:t>oversaw the mission in Libya</w:t>
      </w:r>
      <w:r>
        <w:rPr>
          <w:rStyle w:val="StyleUnderline"/>
        </w:rPr>
        <w:t xml:space="preserve"> that succeeded in stopping its civil war and removing the Qaddafi regime. All of </w:t>
      </w:r>
      <w:r>
        <w:rPr>
          <w:rStyle w:val="StyleUnderline"/>
          <w:highlight w:val="yellow"/>
        </w:rPr>
        <w:t>these</w:t>
      </w:r>
      <w:r>
        <w:rPr>
          <w:rStyle w:val="StyleUnderline"/>
        </w:rPr>
        <w:t xml:space="preserve"> missions </w:t>
      </w:r>
      <w:r>
        <w:rPr>
          <w:rStyle w:val="StyleUnderline"/>
          <w:highlight w:val="yellow"/>
        </w:rPr>
        <w:t>demonstrate NATO's utility and</w:t>
      </w:r>
      <w:r>
        <w:rPr>
          <w:rStyle w:val="StyleUnderline"/>
        </w:rPr>
        <w:t xml:space="preserve"> its </w:t>
      </w:r>
      <w:r>
        <w:rPr>
          <w:rStyle w:val="StyleUnderline"/>
          <w:highlight w:val="yellow"/>
        </w:rPr>
        <w:t>contributions to</w:t>
      </w:r>
      <w:r>
        <w:rPr>
          <w:rStyle w:val="StyleUnderline"/>
        </w:rPr>
        <w:t xml:space="preserve"> the individual and </w:t>
      </w:r>
      <w:r>
        <w:rPr>
          <w:rStyle w:val="StyleUnderline"/>
          <w:highlight w:val="yellow"/>
        </w:rPr>
        <w:t>collective welfare</w:t>
      </w:r>
      <w:r>
        <w:rPr>
          <w:rStyle w:val="StyleUnderline"/>
        </w:rPr>
        <w:t xml:space="preserve"> of its member</w:t>
      </w:r>
      <w:r>
        <w:rPr>
          <w:sz w:val="16"/>
        </w:rPr>
        <w:t>s, precisely why they continue to believe in the merits of membership.</w:t>
      </w:r>
    </w:p>
    <w:p w14:paraId="76B6C2D6" w14:textId="77777777" w:rsidR="00634E98" w:rsidRDefault="00634E98" w:rsidP="00634E98">
      <w:pPr>
        <w:rPr>
          <w:sz w:val="16"/>
        </w:rPr>
      </w:pPr>
    </w:p>
    <w:p w14:paraId="5C5D7B75" w14:textId="77777777" w:rsidR="00634E98" w:rsidRDefault="00634E98" w:rsidP="00634E98"/>
    <w:p w14:paraId="0956311E" w14:textId="77777777" w:rsidR="00634E98" w:rsidRDefault="00634E98" w:rsidP="00634E98">
      <w:pPr>
        <w:pStyle w:val="Heading4"/>
      </w:pPr>
      <w:r>
        <w:t>NATO solves multiple scenarios for war</w:t>
      </w:r>
    </w:p>
    <w:p w14:paraId="1BD7B2E9" w14:textId="77777777" w:rsidR="00423503" w:rsidRDefault="00634E98" w:rsidP="00634E98">
      <w:r>
        <w:rPr>
          <w:rStyle w:val="Style13ptBold"/>
        </w:rPr>
        <w:t>Chicago Council 12</w:t>
      </w:r>
      <w:r>
        <w:t xml:space="preserve">, The Chicago Council on Global Affairs, a nonpartisan </w:t>
      </w:r>
      <w:proofErr w:type="spellStart"/>
      <w:r>
        <w:t>thinktank</w:t>
      </w:r>
      <w:proofErr w:type="spellEnd"/>
      <w:r>
        <w:t xml:space="preserve">, Dr. Lisa </w:t>
      </w:r>
      <w:proofErr w:type="spellStart"/>
      <w:r>
        <w:t>Aronsson</w:t>
      </w:r>
      <w:proofErr w:type="spellEnd"/>
      <w:r>
        <w:t xml:space="preserve">, Head of the Transatlantic </w:t>
      </w:r>
      <w:proofErr w:type="spellStart"/>
      <w:r>
        <w:t>Programme</w:t>
      </w:r>
      <w:proofErr w:type="spellEnd"/>
      <w:r>
        <w:t xml:space="preserve"> at the Royal United Services Institute, PhD in International Relations at the London School of Economics, and Dr. Molly O’Donnell, teaches public policy and international affairs courses at DePaul University and at the University of Illinois at Chicago, "Smart Defense and the Future of NATO: Can the Alliance Meet the Challenges of the Twenty-First Century</w:t>
      </w:r>
      <w:proofErr w:type="gramStart"/>
      <w:r>
        <w:t>?,</w:t>
      </w:r>
      <w:proofErr w:type="gramEnd"/>
      <w:r>
        <w:t xml:space="preserve">" 3/30/12, </w:t>
      </w:r>
      <w:r>
        <w:fldChar w:fldCharType="begin"/>
      </w:r>
      <w:r>
        <w:instrText xml:space="preserve"> HYPERLINK "http://www.thechicagocouncil.org/userfiles/file/NATO/Conference_Report.pdf" \t "_blank" </w:instrText>
      </w:r>
      <w:r>
        <w:fldChar w:fldCharType="separate"/>
      </w:r>
      <w:r>
        <w:rPr>
          <w:rStyle w:val="Hyperlink"/>
        </w:rPr>
        <w:t>www.thechicagocouncil.org/userfiles/file/NATO/Conference_Report.pdf</w:t>
      </w:r>
      <w:r>
        <w:rPr>
          <w:rStyle w:val="Hyperlink"/>
        </w:rPr>
        <w:fldChar w:fldCharType="end"/>
      </w:r>
      <w:r>
        <w:t xml:space="preserve"> </w:t>
      </w:r>
    </w:p>
    <w:p w14:paraId="4AA6F7CE" w14:textId="3CF74785" w:rsidR="00634E98" w:rsidRDefault="00634E98" w:rsidP="00634E98">
      <w:pPr>
        <w:rPr>
          <w:sz w:val="16"/>
        </w:rPr>
      </w:pPr>
      <w:r>
        <w:rPr>
          <w:rStyle w:val="StyleUnderline"/>
        </w:rPr>
        <w:t>A new transatlantic bargain has direct implications for NATO</w:t>
      </w:r>
      <w:r>
        <w:rPr>
          <w:sz w:val="16"/>
        </w:rPr>
        <w:t>’s</w:t>
      </w:r>
      <w:r>
        <w:rPr>
          <w:rStyle w:val="apple-converted-space"/>
          <w:rFonts w:ascii="Arial" w:hAnsi="Arial" w:cs="Arial"/>
          <w:color w:val="222222"/>
          <w:sz w:val="16"/>
        </w:rPr>
        <w:t xml:space="preserve"> </w:t>
      </w:r>
      <w:r>
        <w:rPr>
          <w:sz w:val="16"/>
        </w:rPr>
        <w:t>vast but critical</w:t>
      </w:r>
      <w:r>
        <w:rPr>
          <w:rStyle w:val="apple-converted-space"/>
          <w:rFonts w:ascii="Arial" w:hAnsi="Arial" w:cs="Arial"/>
          <w:color w:val="222222"/>
          <w:sz w:val="16"/>
        </w:rPr>
        <w:t xml:space="preserve"> </w:t>
      </w:r>
      <w:r>
        <w:rPr>
          <w:sz w:val="16"/>
        </w:rPr>
        <w:t>agenda. First,</w:t>
      </w:r>
      <w:r>
        <w:rPr>
          <w:rStyle w:val="apple-converted-space"/>
          <w:rFonts w:ascii="Arial" w:hAnsi="Arial" w:cs="Arial"/>
          <w:color w:val="222222"/>
          <w:sz w:val="16"/>
        </w:rPr>
        <w:t xml:space="preserve"> </w:t>
      </w:r>
      <w:r>
        <w:rPr>
          <w:sz w:val="16"/>
        </w:rPr>
        <w:t>with the continuing drawdown in Afghanistan,</w:t>
      </w:r>
      <w:r>
        <w:rPr>
          <w:rStyle w:val="apple-converted-space"/>
          <w:rFonts w:ascii="Arial" w:hAnsi="Arial" w:cs="Arial"/>
          <w:color w:val="222222"/>
          <w:sz w:val="16"/>
        </w:rPr>
        <w:t xml:space="preserve"> </w:t>
      </w:r>
      <w:r>
        <w:rPr>
          <w:rStyle w:val="StyleUnderline"/>
          <w:highlight w:val="yellow"/>
        </w:rPr>
        <w:t xml:space="preserve">NATO </w:t>
      </w:r>
      <w:r>
        <w:rPr>
          <w:rStyle w:val="StyleUnderline"/>
        </w:rPr>
        <w:t>must</w:t>
      </w:r>
      <w:r>
        <w:rPr>
          <w:rStyle w:val="StyleUnderline"/>
          <w:highlight w:val="yellow"/>
        </w:rPr>
        <w:t xml:space="preserve"> prepare</w:t>
      </w:r>
      <w:r>
        <w:rPr>
          <w:rStyle w:val="apple-converted-space"/>
          <w:rFonts w:ascii="Arial" w:hAnsi="Arial" w:cs="Arial"/>
          <w:i/>
          <w:iCs/>
          <w:color w:val="222222"/>
          <w:sz w:val="16"/>
        </w:rPr>
        <w:t xml:space="preserve"> </w:t>
      </w:r>
      <w:r>
        <w:rPr>
          <w:rStyle w:val="StyleUnderline"/>
        </w:rPr>
        <w:t>anew</w:t>
      </w:r>
      <w:r>
        <w:rPr>
          <w:rStyle w:val="apple-converted-space"/>
          <w:rFonts w:ascii="Arial" w:hAnsi="Arial" w:cs="Arial"/>
          <w:i/>
          <w:iCs/>
          <w:color w:val="222222"/>
          <w:sz w:val="16"/>
        </w:rPr>
        <w:t xml:space="preserve"> </w:t>
      </w:r>
      <w:r>
        <w:rPr>
          <w:rStyle w:val="StyleUnderline"/>
          <w:highlight w:val="yellow"/>
        </w:rPr>
        <w:t>for serious Article 5 threats</w:t>
      </w:r>
      <w:r>
        <w:rPr>
          <w:rStyle w:val="apple-converted-space"/>
          <w:rFonts w:ascii="Arial" w:hAnsi="Arial" w:cs="Arial"/>
          <w:i/>
          <w:iCs/>
          <w:color w:val="222222"/>
          <w:sz w:val="16"/>
        </w:rPr>
        <w:t xml:space="preserve"> </w:t>
      </w:r>
      <w:r>
        <w:rPr>
          <w:rStyle w:val="StyleUnderline"/>
        </w:rPr>
        <w:t>and challenges.</w:t>
      </w:r>
      <w:r>
        <w:rPr>
          <w:rStyle w:val="apple-converted-space"/>
          <w:rFonts w:ascii="Arial" w:hAnsi="Arial" w:cs="Arial"/>
          <w:color w:val="222222"/>
          <w:sz w:val="16"/>
        </w:rPr>
        <w:t xml:space="preserve"> </w:t>
      </w:r>
      <w:r>
        <w:rPr>
          <w:sz w:val="16"/>
        </w:rPr>
        <w:t xml:space="preserve">This does not mean a return to </w:t>
      </w:r>
      <w:proofErr w:type="spellStart"/>
      <w:r>
        <w:rPr>
          <w:sz w:val="16"/>
        </w:rPr>
        <w:t>Reforger</w:t>
      </w:r>
      <w:proofErr w:type="spellEnd"/>
      <w:r>
        <w:rPr>
          <w:sz w:val="16"/>
        </w:rPr>
        <w:t xml:space="preserve"> exercises or Cold War mind-sets, as</w:t>
      </w:r>
      <w:r>
        <w:rPr>
          <w:rStyle w:val="apple-converted-space"/>
          <w:rFonts w:ascii="Arial" w:hAnsi="Arial" w:cs="Arial"/>
          <w:color w:val="222222"/>
          <w:sz w:val="16"/>
        </w:rPr>
        <w:t xml:space="preserve"> </w:t>
      </w:r>
      <w:r>
        <w:rPr>
          <w:sz w:val="16"/>
        </w:rPr>
        <w:t>the current and future threats to NATO member states are, for the most part, very different from those of the past.</w:t>
      </w:r>
      <w:r>
        <w:rPr>
          <w:rStyle w:val="apple-converted-space"/>
          <w:rFonts w:ascii="Arial" w:hAnsi="Arial" w:cs="Arial"/>
          <w:color w:val="222222"/>
          <w:sz w:val="16"/>
        </w:rPr>
        <w:t xml:space="preserve"> </w:t>
      </w:r>
      <w:r>
        <w:rPr>
          <w:rStyle w:val="StyleUnderline"/>
          <w:highlight w:val="yellow"/>
        </w:rPr>
        <w:t>This century’s</w:t>
      </w:r>
      <w:r>
        <w:rPr>
          <w:rStyle w:val="apple-converted-space"/>
          <w:rFonts w:ascii="Arial" w:hAnsi="Arial" w:cs="Arial"/>
          <w:i/>
          <w:iCs/>
          <w:color w:val="222222"/>
          <w:sz w:val="16"/>
        </w:rPr>
        <w:t xml:space="preserve"> </w:t>
      </w:r>
      <w:r>
        <w:rPr>
          <w:rStyle w:val="StyleUnderline"/>
        </w:rPr>
        <w:t>Article 5</w:t>
      </w:r>
      <w:r>
        <w:rPr>
          <w:rStyle w:val="apple-converted-space"/>
          <w:rFonts w:ascii="Arial" w:hAnsi="Arial" w:cs="Arial"/>
          <w:i/>
          <w:iCs/>
          <w:color w:val="222222"/>
          <w:sz w:val="16"/>
        </w:rPr>
        <w:t xml:space="preserve"> </w:t>
      </w:r>
      <w:r>
        <w:rPr>
          <w:rStyle w:val="StyleUnderline"/>
          <w:highlight w:val="yellow"/>
        </w:rPr>
        <w:t>threats will be manifested by ballistic missiles</w:t>
      </w:r>
      <w:r>
        <w:rPr>
          <w:rStyle w:val="apple-converted-space"/>
          <w:rFonts w:ascii="Arial" w:hAnsi="Arial" w:cs="Arial"/>
          <w:i/>
          <w:iCs/>
          <w:color w:val="222222"/>
          <w:sz w:val="16"/>
        </w:rPr>
        <w:t xml:space="preserve"> </w:t>
      </w:r>
      <w:r>
        <w:rPr>
          <w:rStyle w:val="StyleUnderline"/>
        </w:rPr>
        <w:t>originating</w:t>
      </w:r>
      <w:r>
        <w:rPr>
          <w:rStyle w:val="apple-converted-space"/>
          <w:rFonts w:ascii="Arial" w:hAnsi="Arial" w:cs="Arial"/>
          <w:i/>
          <w:iCs/>
          <w:color w:val="222222"/>
          <w:sz w:val="16"/>
        </w:rPr>
        <w:t xml:space="preserve"> </w:t>
      </w:r>
      <w:r>
        <w:rPr>
          <w:rStyle w:val="StyleUnderline"/>
          <w:highlight w:val="yellow"/>
        </w:rPr>
        <w:t xml:space="preserve">from </w:t>
      </w:r>
      <w:proofErr w:type="spellStart"/>
      <w:r>
        <w:rPr>
          <w:rStyle w:val="StyleUnderline"/>
          <w:highlight w:val="yellow"/>
        </w:rPr>
        <w:t>the</w:t>
      </w:r>
      <w:r>
        <w:rPr>
          <w:rStyle w:val="StyleUnderline"/>
        </w:rPr>
        <w:t>greater</w:t>
      </w:r>
      <w:proofErr w:type="spellEnd"/>
      <w:r>
        <w:rPr>
          <w:rStyle w:val="apple-converted-space"/>
          <w:rFonts w:ascii="Arial" w:hAnsi="Arial" w:cs="Arial"/>
          <w:i/>
          <w:iCs/>
          <w:color w:val="222222"/>
          <w:sz w:val="16"/>
        </w:rPr>
        <w:t xml:space="preserve"> </w:t>
      </w:r>
      <w:r>
        <w:rPr>
          <w:rStyle w:val="StyleUnderline"/>
          <w:highlight w:val="yellow"/>
        </w:rPr>
        <w:t>Middle East,</w:t>
      </w:r>
      <w:r>
        <w:rPr>
          <w:rStyle w:val="apple-converted-space"/>
          <w:rFonts w:ascii="Arial" w:hAnsi="Arial" w:cs="Arial"/>
          <w:i/>
          <w:iCs/>
          <w:color w:val="222222"/>
          <w:sz w:val="16"/>
        </w:rPr>
        <w:t xml:space="preserve"> </w:t>
      </w:r>
      <w:r>
        <w:rPr>
          <w:rStyle w:val="StyleUnderline"/>
        </w:rPr>
        <w:t>coercive</w:t>
      </w:r>
      <w:r>
        <w:rPr>
          <w:rStyle w:val="apple-converted-space"/>
          <w:rFonts w:ascii="Arial" w:hAnsi="Arial" w:cs="Arial"/>
          <w:i/>
          <w:iCs/>
          <w:color w:val="222222"/>
          <w:sz w:val="16"/>
        </w:rPr>
        <w:t xml:space="preserve"> </w:t>
      </w:r>
      <w:r>
        <w:rPr>
          <w:rStyle w:val="StyleUnderline"/>
          <w:highlight w:val="yellow"/>
        </w:rPr>
        <w:t>Russian energy</w:t>
      </w:r>
      <w:r>
        <w:rPr>
          <w:rStyle w:val="apple-converted-space"/>
          <w:rFonts w:ascii="Arial" w:hAnsi="Arial" w:cs="Arial"/>
          <w:i/>
          <w:iCs/>
          <w:color w:val="222222"/>
          <w:sz w:val="16"/>
        </w:rPr>
        <w:t xml:space="preserve"> </w:t>
      </w:r>
      <w:r>
        <w:rPr>
          <w:rStyle w:val="StyleUnderline"/>
        </w:rPr>
        <w:t>threats</w:t>
      </w:r>
      <w:r>
        <w:rPr>
          <w:rStyle w:val="apple-converted-space"/>
          <w:rFonts w:ascii="Arial" w:hAnsi="Arial" w:cs="Arial"/>
          <w:i/>
          <w:iCs/>
          <w:color w:val="222222"/>
          <w:sz w:val="16"/>
        </w:rPr>
        <w:t xml:space="preserve"> </w:t>
      </w:r>
      <w:r>
        <w:rPr>
          <w:rStyle w:val="StyleUnderline"/>
          <w:highlight w:val="yellow"/>
        </w:rPr>
        <w:t>and Arctic</w:t>
      </w:r>
      <w:r>
        <w:rPr>
          <w:rStyle w:val="apple-converted-space"/>
          <w:rFonts w:ascii="Arial" w:hAnsi="Arial" w:cs="Arial"/>
          <w:i/>
          <w:iCs/>
          <w:color w:val="222222"/>
          <w:sz w:val="16"/>
        </w:rPr>
        <w:t xml:space="preserve"> </w:t>
      </w:r>
      <w:r>
        <w:rPr>
          <w:rStyle w:val="StyleUnderline"/>
        </w:rPr>
        <w:t>resource</w:t>
      </w:r>
      <w:r>
        <w:rPr>
          <w:rStyle w:val="apple-converted-space"/>
          <w:rFonts w:ascii="Arial" w:hAnsi="Arial" w:cs="Arial"/>
          <w:i/>
          <w:iCs/>
          <w:color w:val="222222"/>
          <w:sz w:val="16"/>
        </w:rPr>
        <w:t xml:space="preserve"> </w:t>
      </w:r>
      <w:r>
        <w:rPr>
          <w:rStyle w:val="StyleUnderline"/>
          <w:highlight w:val="yellow"/>
        </w:rPr>
        <w:t>claims, challenges in cyberspace</w:t>
      </w:r>
      <w:r>
        <w:rPr>
          <w:rStyle w:val="apple-converted-space"/>
          <w:rFonts w:ascii="Arial" w:hAnsi="Arial" w:cs="Arial"/>
          <w:i/>
          <w:iCs/>
          <w:color w:val="222222"/>
          <w:sz w:val="16"/>
        </w:rPr>
        <w:t xml:space="preserve"> </w:t>
      </w:r>
      <w:r>
        <w:rPr>
          <w:rStyle w:val="StyleUnderline"/>
        </w:rPr>
        <w:t>from a variety of sources,</w:t>
      </w:r>
      <w:r>
        <w:rPr>
          <w:rStyle w:val="apple-converted-space"/>
          <w:rFonts w:ascii="Arial" w:hAnsi="Arial" w:cs="Arial"/>
          <w:i/>
          <w:iCs/>
          <w:color w:val="222222"/>
          <w:sz w:val="16"/>
        </w:rPr>
        <w:t xml:space="preserve"> </w:t>
      </w:r>
      <w:r>
        <w:rPr>
          <w:rStyle w:val="StyleUnderline"/>
          <w:highlight w:val="yellow"/>
        </w:rPr>
        <w:t>and</w:t>
      </w:r>
      <w:r>
        <w:rPr>
          <w:sz w:val="16"/>
        </w:rPr>
        <w:t>, in the near future,</w:t>
      </w:r>
      <w:r>
        <w:rPr>
          <w:rStyle w:val="apple-converted-space"/>
          <w:rFonts w:ascii="Arial" w:hAnsi="Arial" w:cs="Arial"/>
          <w:color w:val="222222"/>
          <w:sz w:val="16"/>
        </w:rPr>
        <w:t xml:space="preserve"> </w:t>
      </w:r>
      <w:r>
        <w:rPr>
          <w:rStyle w:val="StyleUnderline"/>
          <w:highlight w:val="yellow"/>
        </w:rPr>
        <w:t>challenges posed to</w:t>
      </w:r>
      <w:r>
        <w:rPr>
          <w:rStyle w:val="apple-converted-space"/>
          <w:rFonts w:ascii="Arial" w:hAnsi="Arial" w:cs="Arial"/>
          <w:i/>
          <w:iCs/>
          <w:color w:val="222222"/>
          <w:sz w:val="16"/>
        </w:rPr>
        <w:t xml:space="preserve"> </w:t>
      </w:r>
      <w:r>
        <w:rPr>
          <w:rStyle w:val="StyleUnderline"/>
        </w:rPr>
        <w:t>the alliance’s</w:t>
      </w:r>
      <w:r>
        <w:rPr>
          <w:rStyle w:val="apple-converted-space"/>
          <w:rFonts w:ascii="Arial" w:hAnsi="Arial" w:cs="Arial"/>
          <w:i/>
          <w:iCs/>
          <w:color w:val="222222"/>
          <w:sz w:val="16"/>
        </w:rPr>
        <w:t xml:space="preserve"> </w:t>
      </w:r>
      <w:r>
        <w:rPr>
          <w:rStyle w:val="StyleUnderline"/>
          <w:highlight w:val="yellow"/>
        </w:rPr>
        <w:t xml:space="preserve">space </w:t>
      </w:r>
      <w:proofErr w:type="gramStart"/>
      <w:r>
        <w:rPr>
          <w:rStyle w:val="StyleUnderline"/>
          <w:highlight w:val="yellow"/>
        </w:rPr>
        <w:t>capabilities</w:t>
      </w:r>
      <w:r>
        <w:rPr>
          <w:rStyle w:val="StyleUnderline"/>
        </w:rPr>
        <w:t xml:space="preserve"> </w:t>
      </w:r>
      <w:r>
        <w:rPr>
          <w:sz w:val="16"/>
        </w:rPr>
        <w:t>,</w:t>
      </w:r>
      <w:proofErr w:type="gramEnd"/>
      <w:r>
        <w:rPr>
          <w:sz w:val="16"/>
        </w:rPr>
        <w:t xml:space="preserve"> which are increasingly vulnerable and upon which the alliance’s militaries</w:t>
      </w:r>
      <w:r>
        <w:rPr>
          <w:rStyle w:val="apple-converted-space"/>
          <w:rFonts w:ascii="Arial" w:hAnsi="Arial" w:cs="Arial"/>
          <w:color w:val="222222"/>
          <w:sz w:val="16"/>
        </w:rPr>
        <w:t xml:space="preserve"> </w:t>
      </w:r>
      <w:r>
        <w:rPr>
          <w:sz w:val="16"/>
        </w:rPr>
        <w:t>(and societies) are ever more reliant.1</w:t>
      </w:r>
      <w:r>
        <w:rPr>
          <w:rStyle w:val="apple-converted-space"/>
          <w:rFonts w:ascii="Arial" w:hAnsi="Arial" w:cs="Arial"/>
          <w:color w:val="222222"/>
          <w:sz w:val="16"/>
          <w:szCs w:val="12"/>
        </w:rPr>
        <w:t xml:space="preserve"> </w:t>
      </w:r>
      <w:r>
        <w:rPr>
          <w:sz w:val="12"/>
          <w:szCs w:val="12"/>
        </w:rPr>
        <w:t>¶</w:t>
      </w:r>
      <w:r>
        <w:rPr>
          <w:rStyle w:val="apple-converted-space"/>
          <w:rFonts w:ascii="Arial" w:hAnsi="Arial" w:cs="Arial"/>
          <w:color w:val="222222"/>
          <w:sz w:val="16"/>
          <w:szCs w:val="12"/>
        </w:rPr>
        <w:t xml:space="preserve"> </w:t>
      </w:r>
      <w:r>
        <w:rPr>
          <w:sz w:val="16"/>
        </w:rPr>
        <w:t>Thus, the focus of NATO exercises and training to strengthen interoperability for contingencies in Europe should emphasize needed defenses against these new types of threats. This means, for example, increasing NATO’s capability for cyber defenses and planning for contingencies that feature coercive Russian oil and gas supply measures and militarized Arctic resource grabs.</w:t>
      </w:r>
      <w:r>
        <w:rPr>
          <w:rStyle w:val="apple-converted-space"/>
          <w:rFonts w:ascii="Arial" w:hAnsi="Arial" w:cs="Arial"/>
          <w:color w:val="222222"/>
          <w:sz w:val="16"/>
          <w:szCs w:val="12"/>
        </w:rPr>
        <w:t xml:space="preserve"> </w:t>
      </w:r>
      <w:r>
        <w:rPr>
          <w:sz w:val="12"/>
          <w:szCs w:val="12"/>
        </w:rPr>
        <w:t>¶</w:t>
      </w:r>
      <w:r>
        <w:rPr>
          <w:rStyle w:val="apple-converted-space"/>
          <w:rFonts w:ascii="Arial" w:hAnsi="Arial" w:cs="Arial"/>
          <w:color w:val="222222"/>
          <w:sz w:val="16"/>
          <w:szCs w:val="12"/>
        </w:rPr>
        <w:t xml:space="preserve"> </w:t>
      </w:r>
      <w:r>
        <w:rPr>
          <w:sz w:val="16"/>
        </w:rPr>
        <w:t>For Article 5 threats to members’ security originating from outside of Europe,</w:t>
      </w:r>
      <w:r>
        <w:rPr>
          <w:rStyle w:val="apple-converted-space"/>
          <w:rFonts w:ascii="Arial" w:hAnsi="Arial" w:cs="Arial"/>
          <w:color w:val="222222"/>
          <w:sz w:val="16"/>
        </w:rPr>
        <w:t xml:space="preserve"> </w:t>
      </w:r>
      <w:r>
        <w:rPr>
          <w:sz w:val="16"/>
        </w:rPr>
        <w:t>i.e., from the greater Middle East,</w:t>
      </w:r>
      <w:r>
        <w:rPr>
          <w:rStyle w:val="apple-converted-space"/>
          <w:rFonts w:ascii="Arial" w:hAnsi="Arial" w:cs="Arial"/>
          <w:color w:val="222222"/>
          <w:sz w:val="16"/>
        </w:rPr>
        <w:t xml:space="preserve"> </w:t>
      </w:r>
      <w:r>
        <w:rPr>
          <w:rStyle w:val="StyleUnderline"/>
          <w:highlight w:val="yellow"/>
        </w:rPr>
        <w:t>NATO will need to continue to exercise its naval, air, and ground forces</w:t>
      </w:r>
      <w:r>
        <w:rPr>
          <w:rStyle w:val="apple-converted-space"/>
          <w:rFonts w:ascii="Arial" w:hAnsi="Arial" w:cs="Arial"/>
          <w:color w:val="222222"/>
          <w:sz w:val="16"/>
        </w:rPr>
        <w:t xml:space="preserve"> </w:t>
      </w:r>
      <w:r>
        <w:rPr>
          <w:sz w:val="16"/>
        </w:rPr>
        <w:t>for expeditionary operations.</w:t>
      </w:r>
      <w:r>
        <w:rPr>
          <w:rStyle w:val="apple-converted-space"/>
          <w:rFonts w:ascii="Arial" w:hAnsi="Arial" w:cs="Arial"/>
          <w:color w:val="222222"/>
          <w:sz w:val="16"/>
        </w:rPr>
        <w:t xml:space="preserve"> </w:t>
      </w:r>
      <w:r>
        <w:rPr>
          <w:rStyle w:val="StyleUnderline"/>
          <w:highlight w:val="yellow"/>
        </w:rPr>
        <w:t>No-fly zones, naval blockades, precision air campaigns, and selected ground operations will continue to be required for contingencies that unfold in the context of the Arab Awakening</w:t>
      </w:r>
      <w:r>
        <w:rPr>
          <w:rStyle w:val="apple-converted-space"/>
          <w:rFonts w:ascii="Arial" w:hAnsi="Arial" w:cs="Arial"/>
          <w:color w:val="222222"/>
          <w:sz w:val="16"/>
        </w:rPr>
        <w:t xml:space="preserve"> </w:t>
      </w:r>
      <w:r>
        <w:rPr>
          <w:sz w:val="16"/>
        </w:rPr>
        <w:t>and by the range of threats posed by Iran.</w:t>
      </w:r>
      <w:r>
        <w:rPr>
          <w:rStyle w:val="apple-converted-space"/>
          <w:rFonts w:ascii="Arial" w:hAnsi="Arial" w:cs="Arial"/>
          <w:color w:val="222222"/>
          <w:sz w:val="16"/>
          <w:szCs w:val="12"/>
        </w:rPr>
        <w:t xml:space="preserve"> </w:t>
      </w:r>
      <w:r>
        <w:rPr>
          <w:sz w:val="12"/>
          <w:szCs w:val="12"/>
        </w:rPr>
        <w:t>¶</w:t>
      </w:r>
      <w:r>
        <w:rPr>
          <w:rStyle w:val="apple-converted-space"/>
          <w:rFonts w:ascii="Arial" w:hAnsi="Arial" w:cs="Arial"/>
          <w:color w:val="222222"/>
          <w:sz w:val="16"/>
          <w:szCs w:val="12"/>
        </w:rPr>
        <w:t xml:space="preserve"> </w:t>
      </w:r>
      <w:proofErr w:type="gramStart"/>
      <w:r>
        <w:rPr>
          <w:sz w:val="16"/>
        </w:rPr>
        <w:t>Of</w:t>
      </w:r>
      <w:proofErr w:type="gramEnd"/>
      <w:r>
        <w:rPr>
          <w:sz w:val="16"/>
        </w:rPr>
        <w:t xml:space="preserve"> course, just as in previous decades,</w:t>
      </w:r>
      <w:r>
        <w:rPr>
          <w:rStyle w:val="apple-converted-space"/>
          <w:rFonts w:ascii="Arial" w:hAnsi="Arial" w:cs="Arial"/>
          <w:color w:val="222222"/>
          <w:sz w:val="16"/>
        </w:rPr>
        <w:t xml:space="preserve"> </w:t>
      </w:r>
      <w:r>
        <w:rPr>
          <w:rStyle w:val="StyleUnderline"/>
          <w:highlight w:val="yellow"/>
        </w:rPr>
        <w:t>the U</w:t>
      </w:r>
      <w:r>
        <w:rPr>
          <w:rStyle w:val="StyleUnderline"/>
        </w:rPr>
        <w:t>nited</w:t>
      </w:r>
      <w:r>
        <w:rPr>
          <w:rStyle w:val="apple-converted-space"/>
          <w:rFonts w:ascii="Arial" w:hAnsi="Arial" w:cs="Arial"/>
          <w:i/>
          <w:iCs/>
          <w:color w:val="222222"/>
          <w:sz w:val="16"/>
        </w:rPr>
        <w:t xml:space="preserve"> </w:t>
      </w:r>
      <w:r>
        <w:rPr>
          <w:rStyle w:val="StyleUnderline"/>
          <w:highlight w:val="yellow"/>
        </w:rPr>
        <w:t>S</w:t>
      </w:r>
      <w:r>
        <w:rPr>
          <w:rStyle w:val="StyleUnderline"/>
        </w:rPr>
        <w:t>tates</w:t>
      </w:r>
      <w:r>
        <w:rPr>
          <w:rStyle w:val="apple-converted-space"/>
          <w:rFonts w:ascii="Arial" w:hAnsi="Arial" w:cs="Arial"/>
          <w:i/>
          <w:iCs/>
          <w:color w:val="222222"/>
          <w:sz w:val="16"/>
        </w:rPr>
        <w:t xml:space="preserve"> </w:t>
      </w:r>
      <w:r>
        <w:rPr>
          <w:rStyle w:val="StyleUnderline"/>
          <w:highlight w:val="yellow"/>
        </w:rPr>
        <w:t>should retain a core role</w:t>
      </w:r>
      <w:r>
        <w:rPr>
          <w:rStyle w:val="apple-converted-space"/>
          <w:rFonts w:ascii="Arial" w:hAnsi="Arial" w:cs="Arial"/>
          <w:i/>
          <w:iCs/>
          <w:color w:val="222222"/>
          <w:sz w:val="16"/>
        </w:rPr>
        <w:t xml:space="preserve"> </w:t>
      </w:r>
      <w:r>
        <w:rPr>
          <w:rStyle w:val="StyleUnderline"/>
        </w:rPr>
        <w:t>in the alliance</w:t>
      </w:r>
      <w:r>
        <w:rPr>
          <w:rStyle w:val="apple-converted-space"/>
          <w:rFonts w:ascii="Arial" w:hAnsi="Arial" w:cs="Arial"/>
          <w:i/>
          <w:iCs/>
          <w:color w:val="222222"/>
          <w:sz w:val="16"/>
        </w:rPr>
        <w:t xml:space="preserve"> </w:t>
      </w:r>
      <w:r>
        <w:rPr>
          <w:rStyle w:val="StyleUnderline"/>
          <w:highlight w:val="yellow"/>
        </w:rPr>
        <w:t>for</w:t>
      </w:r>
      <w:r>
        <w:rPr>
          <w:rStyle w:val="apple-converted-space"/>
          <w:rFonts w:ascii="Arial" w:hAnsi="Arial" w:cs="Arial"/>
          <w:i/>
          <w:iCs/>
          <w:color w:val="222222"/>
          <w:sz w:val="16"/>
        </w:rPr>
        <w:t xml:space="preserve"> </w:t>
      </w:r>
      <w:r>
        <w:rPr>
          <w:rStyle w:val="StyleUnderline"/>
        </w:rPr>
        <w:t>the full range of such</w:t>
      </w:r>
      <w:r>
        <w:rPr>
          <w:rStyle w:val="apple-converted-space"/>
          <w:rFonts w:ascii="Arial" w:hAnsi="Arial" w:cs="Arial"/>
          <w:i/>
          <w:iCs/>
          <w:color w:val="222222"/>
          <w:sz w:val="16"/>
        </w:rPr>
        <w:t xml:space="preserve"> </w:t>
      </w:r>
      <w:r>
        <w:rPr>
          <w:rStyle w:val="StyleUnderline"/>
          <w:highlight w:val="yellow"/>
        </w:rPr>
        <w:t>Article 5 operations</w:t>
      </w:r>
      <w:r>
        <w:rPr>
          <w:sz w:val="16"/>
        </w:rPr>
        <w:t>. This fundamental element of the bargain will not change, for</w:t>
      </w:r>
      <w:r>
        <w:rPr>
          <w:rStyle w:val="apple-converted-space"/>
          <w:rFonts w:ascii="Arial" w:hAnsi="Arial" w:cs="Arial"/>
          <w:color w:val="222222"/>
          <w:sz w:val="16"/>
        </w:rPr>
        <w:t xml:space="preserve"> </w:t>
      </w:r>
      <w:r>
        <w:rPr>
          <w:rStyle w:val="StyleUnderline"/>
          <w:highlight w:val="yellow"/>
        </w:rPr>
        <w:t>when Europe’s</w:t>
      </w:r>
      <w:r>
        <w:rPr>
          <w:rStyle w:val="apple-converted-space"/>
          <w:rFonts w:ascii="Arial" w:hAnsi="Arial" w:cs="Arial"/>
          <w:color w:val="222222"/>
          <w:sz w:val="16"/>
        </w:rPr>
        <w:t xml:space="preserve"> </w:t>
      </w:r>
      <w:r>
        <w:rPr>
          <w:sz w:val="16"/>
        </w:rPr>
        <w:t>vital</w:t>
      </w:r>
      <w:r>
        <w:rPr>
          <w:rStyle w:val="apple-converted-space"/>
          <w:rFonts w:ascii="Arial" w:hAnsi="Arial" w:cs="Arial"/>
          <w:color w:val="222222"/>
          <w:sz w:val="16"/>
        </w:rPr>
        <w:t xml:space="preserve"> </w:t>
      </w:r>
      <w:r>
        <w:rPr>
          <w:rStyle w:val="StyleUnderline"/>
          <w:highlight w:val="yellow"/>
        </w:rPr>
        <w:t>interests are threatened</w:t>
      </w:r>
      <w:r>
        <w:rPr>
          <w:rStyle w:val="apple-converted-space"/>
          <w:rFonts w:ascii="Arial" w:hAnsi="Arial" w:cs="Arial"/>
          <w:color w:val="222222"/>
          <w:sz w:val="16"/>
        </w:rPr>
        <w:t xml:space="preserve"> </w:t>
      </w:r>
      <w:r>
        <w:rPr>
          <w:sz w:val="16"/>
        </w:rPr>
        <w:t>from within Europe or beyond,</w:t>
      </w:r>
      <w:r>
        <w:rPr>
          <w:rStyle w:val="apple-converted-space"/>
          <w:rFonts w:ascii="Arial" w:hAnsi="Arial" w:cs="Arial"/>
          <w:color w:val="222222"/>
          <w:sz w:val="16"/>
        </w:rPr>
        <w:t xml:space="preserve"> </w:t>
      </w:r>
      <w:r>
        <w:rPr>
          <w:rStyle w:val="StyleUnderline"/>
          <w:highlight w:val="yellow"/>
        </w:rPr>
        <w:t xml:space="preserve">so too are those of the </w:t>
      </w:r>
      <w:proofErr w:type="spellStart"/>
      <w:r>
        <w:rPr>
          <w:rStyle w:val="StyleUnderline"/>
          <w:highlight w:val="yellow"/>
        </w:rPr>
        <w:t>U</w:t>
      </w:r>
      <w:r>
        <w:rPr>
          <w:sz w:val="16"/>
        </w:rPr>
        <w:t>nited</w:t>
      </w:r>
      <w:r>
        <w:rPr>
          <w:rStyle w:val="StyleUnderline"/>
          <w:highlight w:val="yellow"/>
        </w:rPr>
        <w:t>S</w:t>
      </w:r>
      <w:r>
        <w:rPr>
          <w:sz w:val="16"/>
        </w:rPr>
        <w:t>tates</w:t>
      </w:r>
      <w:proofErr w:type="spellEnd"/>
      <w:r>
        <w:rPr>
          <w:sz w:val="16"/>
        </w:rPr>
        <w:t>.</w:t>
      </w:r>
      <w:r>
        <w:rPr>
          <w:rStyle w:val="apple-converted-space"/>
          <w:rFonts w:ascii="Arial" w:hAnsi="Arial" w:cs="Arial"/>
          <w:color w:val="222222"/>
          <w:sz w:val="16"/>
        </w:rPr>
        <w:t xml:space="preserve"> </w:t>
      </w:r>
      <w:r>
        <w:rPr>
          <w:sz w:val="12"/>
          <w:szCs w:val="12"/>
        </w:rPr>
        <w:t>¶</w:t>
      </w:r>
      <w:r>
        <w:rPr>
          <w:sz w:val="16"/>
          <w:szCs w:val="12"/>
        </w:rPr>
        <w:t xml:space="preserve"> </w:t>
      </w:r>
      <w:r>
        <w:rPr>
          <w:sz w:val="16"/>
        </w:rPr>
        <w:t>Second, as stated above,</w:t>
      </w:r>
      <w:r>
        <w:rPr>
          <w:rStyle w:val="apple-converted-space"/>
          <w:rFonts w:ascii="Arial" w:hAnsi="Arial" w:cs="Arial"/>
          <w:color w:val="222222"/>
          <w:sz w:val="16"/>
        </w:rPr>
        <w:t xml:space="preserve"> </w:t>
      </w:r>
      <w:r>
        <w:rPr>
          <w:sz w:val="16"/>
        </w:rPr>
        <w:t>the relative role of Europe in non-Article 5 operations will of necessity increase.</w:t>
      </w:r>
      <w:r>
        <w:rPr>
          <w:rStyle w:val="apple-converted-space"/>
          <w:rFonts w:ascii="Arial" w:hAnsi="Arial" w:cs="Arial"/>
          <w:color w:val="222222"/>
          <w:sz w:val="16"/>
        </w:rPr>
        <w:t xml:space="preserve"> </w:t>
      </w:r>
      <w:r>
        <w:rPr>
          <w:sz w:val="16"/>
        </w:rPr>
        <w:t xml:space="preserve">However, with austerity afflicting defense budgets on both sides of the Atlantic, there is no thought that Europe will all of a sudden increase its inventories of the types of critical and expensive military assets that the United States maintains in disproportionate numbers—C4ISR assets, </w:t>
      </w:r>
      <w:proofErr w:type="spellStart"/>
      <w:r>
        <w:rPr>
          <w:sz w:val="16"/>
        </w:rPr>
        <w:t>targeteers</w:t>
      </w:r>
      <w:proofErr w:type="spellEnd"/>
      <w:r>
        <w:rPr>
          <w:sz w:val="16"/>
        </w:rPr>
        <w:t>, logistics, and other enabling capabilities.2 The United States will need to continue to provide those capabilities when such assets can be made available. But</w:t>
      </w:r>
      <w:r>
        <w:rPr>
          <w:rStyle w:val="apple-converted-space"/>
          <w:rFonts w:ascii="Arial" w:hAnsi="Arial" w:cs="Arial"/>
          <w:color w:val="222222"/>
          <w:sz w:val="16"/>
        </w:rPr>
        <w:t xml:space="preserve"> </w:t>
      </w:r>
      <w:r>
        <w:rPr>
          <w:sz w:val="16"/>
        </w:rPr>
        <w:t>the days when the United States provided the preponderance of the assets of all types for operations that do not involve Article 5 are over.</w:t>
      </w:r>
      <w:r>
        <w:rPr>
          <w:rStyle w:val="apple-converted-space"/>
          <w:rFonts w:ascii="Arial" w:hAnsi="Arial" w:cs="Arial"/>
          <w:color w:val="222222"/>
          <w:sz w:val="16"/>
        </w:rPr>
        <w:t xml:space="preserve"> </w:t>
      </w:r>
      <w:r>
        <w:rPr>
          <w:sz w:val="16"/>
        </w:rPr>
        <w:t>The United States will support such European-led NATO operations when it deems them in its interests to do so and when such assets are available, but this support will no longer be automatic or comprehensive.</w:t>
      </w:r>
      <w:r>
        <w:rPr>
          <w:rStyle w:val="apple-converted-space"/>
          <w:rFonts w:ascii="Arial" w:hAnsi="Arial" w:cs="Arial"/>
          <w:color w:val="222222"/>
          <w:sz w:val="16"/>
          <w:szCs w:val="12"/>
        </w:rPr>
        <w:t xml:space="preserve"> </w:t>
      </w:r>
      <w:r>
        <w:rPr>
          <w:sz w:val="12"/>
          <w:szCs w:val="12"/>
        </w:rPr>
        <w:t>¶</w:t>
      </w:r>
      <w:r>
        <w:rPr>
          <w:rStyle w:val="apple-converted-space"/>
          <w:rFonts w:ascii="Arial" w:hAnsi="Arial" w:cs="Arial"/>
          <w:color w:val="222222"/>
          <w:sz w:val="16"/>
          <w:szCs w:val="12"/>
        </w:rPr>
        <w:t xml:space="preserve"> </w:t>
      </w:r>
      <w:r>
        <w:rPr>
          <w:sz w:val="16"/>
        </w:rPr>
        <w:t>Third,</w:t>
      </w:r>
      <w:r>
        <w:rPr>
          <w:rStyle w:val="apple-converted-space"/>
          <w:rFonts w:ascii="Arial" w:hAnsi="Arial" w:cs="Arial"/>
          <w:color w:val="222222"/>
          <w:sz w:val="16"/>
        </w:rPr>
        <w:t xml:space="preserve"> </w:t>
      </w:r>
      <w:r>
        <w:rPr>
          <w:rStyle w:val="StyleUnderline"/>
          <w:highlight w:val="yellow"/>
        </w:rPr>
        <w:t>the</w:t>
      </w:r>
      <w:r>
        <w:rPr>
          <w:rStyle w:val="apple-converted-space"/>
          <w:rFonts w:ascii="Arial" w:hAnsi="Arial" w:cs="Arial"/>
          <w:color w:val="222222"/>
          <w:sz w:val="16"/>
        </w:rPr>
        <w:t xml:space="preserve"> </w:t>
      </w:r>
      <w:r>
        <w:rPr>
          <w:sz w:val="16"/>
        </w:rPr>
        <w:t>“plug and play”</w:t>
      </w:r>
      <w:r>
        <w:rPr>
          <w:rStyle w:val="apple-converted-space"/>
          <w:rFonts w:ascii="Arial" w:hAnsi="Arial" w:cs="Arial"/>
          <w:color w:val="222222"/>
          <w:sz w:val="16"/>
        </w:rPr>
        <w:t xml:space="preserve"> </w:t>
      </w:r>
      <w:r>
        <w:rPr>
          <w:rStyle w:val="StyleUnderline"/>
          <w:highlight w:val="yellow"/>
        </w:rPr>
        <w:t>command and control structure that has brought NATO through the Cold War</w:t>
      </w:r>
      <w:r>
        <w:rPr>
          <w:rStyle w:val="apple-converted-space"/>
          <w:rFonts w:ascii="Arial" w:hAnsi="Arial" w:cs="Arial"/>
          <w:color w:val="222222"/>
          <w:sz w:val="16"/>
        </w:rPr>
        <w:t xml:space="preserve"> </w:t>
      </w:r>
      <w:r>
        <w:rPr>
          <w:sz w:val="16"/>
        </w:rPr>
        <w:t>and a range of post-Cold War contingencies</w:t>
      </w:r>
      <w:r>
        <w:rPr>
          <w:rStyle w:val="apple-converted-space"/>
          <w:rFonts w:ascii="Arial" w:hAnsi="Arial" w:cs="Arial"/>
          <w:color w:val="222222"/>
          <w:sz w:val="16"/>
        </w:rPr>
        <w:t xml:space="preserve"> </w:t>
      </w:r>
      <w:r>
        <w:rPr>
          <w:rStyle w:val="StyleUnderline"/>
          <w:highlight w:val="yellow"/>
        </w:rPr>
        <w:t>continues to be highly valuable and very relevant to today’s security challenges. NATO should sustain this</w:t>
      </w:r>
      <w:r>
        <w:rPr>
          <w:rStyle w:val="apple-converted-space"/>
          <w:rFonts w:ascii="Arial" w:hAnsi="Arial" w:cs="Arial"/>
          <w:color w:val="222222"/>
          <w:sz w:val="16"/>
        </w:rPr>
        <w:t xml:space="preserve"> </w:t>
      </w:r>
      <w:r>
        <w:rPr>
          <w:sz w:val="16"/>
        </w:rPr>
        <w:t>core</w:t>
      </w:r>
      <w:r>
        <w:rPr>
          <w:rStyle w:val="apple-converted-space"/>
          <w:rFonts w:ascii="Arial" w:hAnsi="Arial" w:cs="Arial"/>
          <w:color w:val="222222"/>
          <w:sz w:val="16"/>
        </w:rPr>
        <w:t xml:space="preserve"> </w:t>
      </w:r>
      <w:r>
        <w:rPr>
          <w:rStyle w:val="StyleUnderline"/>
          <w:highlight w:val="yellow"/>
        </w:rPr>
        <w:t>framework</w:t>
      </w:r>
      <w:r>
        <w:rPr>
          <w:rStyle w:val="apple-converted-space"/>
          <w:rFonts w:ascii="Arial" w:hAnsi="Arial" w:cs="Arial"/>
          <w:color w:val="222222"/>
          <w:sz w:val="16"/>
        </w:rPr>
        <w:t xml:space="preserve"> </w:t>
      </w:r>
      <w:r>
        <w:rPr>
          <w:sz w:val="16"/>
        </w:rPr>
        <w:t>at all costs, as its value endures and enables new partnerships</w:t>
      </w:r>
      <w:proofErr w:type="gramStart"/>
      <w:r>
        <w:rPr>
          <w:sz w:val="16"/>
        </w:rPr>
        <w:t>.</w:t>
      </w:r>
      <w:r>
        <w:rPr>
          <w:sz w:val="12"/>
          <w:szCs w:val="12"/>
        </w:rPr>
        <w:t>¶</w:t>
      </w:r>
      <w:proofErr w:type="gramEnd"/>
      <w:r>
        <w:rPr>
          <w:sz w:val="16"/>
          <w:szCs w:val="12"/>
        </w:rPr>
        <w:t xml:space="preserve"> </w:t>
      </w:r>
      <w:r>
        <w:rPr>
          <w:sz w:val="16"/>
        </w:rPr>
        <w:t xml:space="preserve">Fourth, NATO’s approach to partnerships in recent years has proven prescient, but much more needs to be done, and with some urgency. The greater Middle East is in turmoil and will likely remain so for a generation as the Arab Awakening plays out across the entire region. Surely the alliance should be prepared for demanding contingencies that affect very important or even vital interests of NATO member states. Moreover, the possibility of a crisis or conflict with Iran—either before it acquires nuclear weapons or after—must be taken seriously. Such a conflict would from its very outset directly affect NATO members, including Turkey, but also the United States and other NATO members whose national forces are hosted in significant concentrations in the countries of the Gulf Cooperation Council (particularly Qatar, UAE, Bahrain, and Kuwait). For example, an Iranian ballistic missile in flight will be picked up by U.S. and Gulf Cooperation Council (GCC) radars, and depending on its arc and range, by NATO’s missile defense radars in Turkey and NATO members’ </w:t>
      </w:r>
      <w:proofErr w:type="spellStart"/>
      <w:r>
        <w:rPr>
          <w:sz w:val="16"/>
        </w:rPr>
        <w:t>shipborne</w:t>
      </w:r>
      <w:proofErr w:type="spellEnd"/>
      <w:r>
        <w:rPr>
          <w:sz w:val="16"/>
        </w:rPr>
        <w:t xml:space="preserve"> radars in the Eastern Mediterranean. Thus,</w:t>
      </w:r>
      <w:r>
        <w:rPr>
          <w:rStyle w:val="apple-converted-space"/>
          <w:rFonts w:ascii="Arial" w:hAnsi="Arial" w:cs="Arial"/>
          <w:color w:val="222222"/>
          <w:sz w:val="16"/>
        </w:rPr>
        <w:t xml:space="preserve"> </w:t>
      </w:r>
      <w:r>
        <w:rPr>
          <w:rStyle w:val="StyleUnderline"/>
          <w:highlight w:val="yellow"/>
        </w:rPr>
        <w:t>a single Iranian ballistic missile</w:t>
      </w:r>
      <w:r>
        <w:rPr>
          <w:rStyle w:val="apple-converted-space"/>
          <w:rFonts w:ascii="Arial" w:hAnsi="Arial" w:cs="Arial"/>
          <w:i/>
          <w:iCs/>
          <w:color w:val="222222"/>
          <w:sz w:val="16"/>
        </w:rPr>
        <w:t xml:space="preserve"> </w:t>
      </w:r>
      <w:r>
        <w:rPr>
          <w:rStyle w:val="StyleUnderline"/>
        </w:rPr>
        <w:t>in a Gulf crisis</w:t>
      </w:r>
      <w:r>
        <w:rPr>
          <w:rStyle w:val="apple-converted-space"/>
          <w:rFonts w:ascii="Arial" w:hAnsi="Arial" w:cs="Arial"/>
          <w:i/>
          <w:iCs/>
          <w:color w:val="222222"/>
          <w:sz w:val="16"/>
        </w:rPr>
        <w:t xml:space="preserve"> </w:t>
      </w:r>
      <w:r>
        <w:rPr>
          <w:rStyle w:val="StyleUnderline"/>
          <w:highlight w:val="yellow"/>
        </w:rPr>
        <w:t>will lead</w:t>
      </w:r>
      <w:r>
        <w:rPr>
          <w:rStyle w:val="apple-converted-space"/>
          <w:rFonts w:ascii="Arial" w:hAnsi="Arial" w:cs="Arial"/>
          <w:i/>
          <w:iCs/>
          <w:color w:val="222222"/>
          <w:sz w:val="16"/>
        </w:rPr>
        <w:t xml:space="preserve"> </w:t>
      </w:r>
      <w:r>
        <w:rPr>
          <w:rStyle w:val="StyleUnderline"/>
        </w:rPr>
        <w:t>almost automatically</w:t>
      </w:r>
      <w:r>
        <w:rPr>
          <w:rStyle w:val="apple-converted-space"/>
          <w:rFonts w:ascii="Arial" w:hAnsi="Arial" w:cs="Arial"/>
          <w:i/>
          <w:iCs/>
          <w:color w:val="222222"/>
          <w:sz w:val="16"/>
        </w:rPr>
        <w:t xml:space="preserve"> </w:t>
      </w:r>
      <w:r>
        <w:rPr>
          <w:rStyle w:val="StyleUnderline"/>
          <w:highlight w:val="yellow"/>
        </w:rPr>
        <w:t>to Article 5 consultations</w:t>
      </w:r>
      <w:r>
        <w:rPr>
          <w:sz w:val="16"/>
        </w:rPr>
        <w:t>, if not operations,</w:t>
      </w:r>
      <w:r>
        <w:rPr>
          <w:rStyle w:val="apple-converted-space"/>
          <w:rFonts w:ascii="Arial" w:hAnsi="Arial" w:cs="Arial"/>
          <w:color w:val="222222"/>
          <w:sz w:val="16"/>
        </w:rPr>
        <w:t xml:space="preserve"> </w:t>
      </w:r>
      <w:r>
        <w:rPr>
          <w:rStyle w:val="StyleUnderline"/>
        </w:rPr>
        <w:t>by the alliance</w:t>
      </w:r>
      <w:proofErr w:type="gramStart"/>
      <w:r>
        <w:rPr>
          <w:sz w:val="16"/>
        </w:rPr>
        <w:t>.</w:t>
      </w:r>
      <w:r>
        <w:rPr>
          <w:sz w:val="12"/>
        </w:rPr>
        <w:t>¶</w:t>
      </w:r>
      <w:proofErr w:type="gramEnd"/>
      <w:r>
        <w:rPr>
          <w:sz w:val="16"/>
        </w:rPr>
        <w:t xml:space="preserve"> All of</w:t>
      </w:r>
      <w:r>
        <w:rPr>
          <w:rStyle w:val="apple-converted-space"/>
          <w:rFonts w:ascii="Arial" w:hAnsi="Arial" w:cs="Arial"/>
          <w:color w:val="222222"/>
          <w:sz w:val="16"/>
        </w:rPr>
        <w:t xml:space="preserve"> </w:t>
      </w:r>
      <w:r>
        <w:rPr>
          <w:sz w:val="16"/>
        </w:rPr>
        <w:t>this means that</w:t>
      </w:r>
      <w:r>
        <w:rPr>
          <w:rStyle w:val="apple-converted-space"/>
          <w:rFonts w:ascii="Arial" w:hAnsi="Arial" w:cs="Arial"/>
          <w:color w:val="222222"/>
          <w:sz w:val="16"/>
        </w:rPr>
        <w:t xml:space="preserve"> </w:t>
      </w:r>
      <w:r>
        <w:rPr>
          <w:rStyle w:val="StyleUnderline"/>
          <w:highlight w:val="yellow"/>
        </w:rPr>
        <w:t>the time for NATO’s political timidity</w:t>
      </w:r>
      <w:r>
        <w:rPr>
          <w:rStyle w:val="apple-converted-space"/>
          <w:rFonts w:ascii="Arial" w:hAnsi="Arial" w:cs="Arial"/>
          <w:color w:val="222222"/>
          <w:sz w:val="16"/>
        </w:rPr>
        <w:t xml:space="preserve"> </w:t>
      </w:r>
      <w:r>
        <w:rPr>
          <w:sz w:val="16"/>
        </w:rPr>
        <w:t>in the face of such realities</w:t>
      </w:r>
      <w:r>
        <w:rPr>
          <w:rStyle w:val="apple-converted-space"/>
          <w:rFonts w:ascii="Arial" w:hAnsi="Arial" w:cs="Arial"/>
          <w:color w:val="222222"/>
          <w:sz w:val="16"/>
        </w:rPr>
        <w:t xml:space="preserve"> </w:t>
      </w:r>
      <w:r>
        <w:rPr>
          <w:rStyle w:val="StyleUnderline"/>
          <w:highlight w:val="yellow"/>
        </w:rPr>
        <w:t>is over</w:t>
      </w:r>
      <w:r>
        <w:rPr>
          <w:sz w:val="16"/>
        </w:rPr>
        <w:t>.</w:t>
      </w:r>
      <w:r>
        <w:rPr>
          <w:rStyle w:val="apple-converted-space"/>
          <w:rFonts w:ascii="Arial" w:hAnsi="Arial" w:cs="Arial"/>
          <w:color w:val="222222"/>
          <w:sz w:val="16"/>
        </w:rPr>
        <w:t xml:space="preserve"> </w:t>
      </w:r>
      <w:r>
        <w:rPr>
          <w:sz w:val="16"/>
        </w:rPr>
        <w:t>With some alacrity NATO should work out a robust partnership arrangement with the newly prominent GCC as a group and with the countries of the Middle East and North Africa (MENA) individually. There is much to do. The focus should be security cooperation with MENA partners and strengthened interoperability with the GCC in air defense; naval operations; missile defense; coalition air operations; and command, control, and communications. Where possible, Turkey should play a leading role in the alliance’s efforts. The key partners at this point, if current events and the Libya operation are</w:t>
      </w:r>
      <w:r>
        <w:rPr>
          <w:rStyle w:val="apple-converted-space"/>
          <w:rFonts w:ascii="Arial" w:hAnsi="Arial" w:cs="Arial"/>
          <w:color w:val="222222"/>
          <w:sz w:val="16"/>
          <w:szCs w:val="12"/>
        </w:rPr>
        <w:t xml:space="preserve"> </w:t>
      </w:r>
      <w:r>
        <w:rPr>
          <w:sz w:val="16"/>
        </w:rPr>
        <w:t>ion, are likely to be Qatar and the UAE, but there will be others</w:t>
      </w:r>
      <w:proofErr w:type="gramStart"/>
      <w:r>
        <w:rPr>
          <w:sz w:val="16"/>
        </w:rPr>
        <w:t>.</w:t>
      </w:r>
      <w:r>
        <w:rPr>
          <w:sz w:val="12"/>
          <w:szCs w:val="12"/>
        </w:rPr>
        <w:t>¶</w:t>
      </w:r>
      <w:proofErr w:type="gramEnd"/>
      <w:r>
        <w:rPr>
          <w:sz w:val="16"/>
        </w:rPr>
        <w:t>Finally,</w:t>
      </w:r>
      <w:r>
        <w:rPr>
          <w:rStyle w:val="apple-converted-space"/>
          <w:rFonts w:ascii="Arial" w:hAnsi="Arial" w:cs="Arial"/>
          <w:color w:val="222222"/>
          <w:sz w:val="16"/>
        </w:rPr>
        <w:t xml:space="preserve"> </w:t>
      </w:r>
      <w:r>
        <w:rPr>
          <w:rStyle w:val="StyleUnderline"/>
          <w:highlight w:val="yellow"/>
        </w:rPr>
        <w:t>NATO cannot ignore the Indian and Pacific Ocean</w:t>
      </w:r>
      <w:r>
        <w:rPr>
          <w:rStyle w:val="apple-converted-space"/>
          <w:rFonts w:ascii="Arial" w:hAnsi="Arial" w:cs="Arial"/>
          <w:color w:val="222222"/>
          <w:sz w:val="16"/>
        </w:rPr>
        <w:t xml:space="preserve"> </w:t>
      </w:r>
      <w:r>
        <w:rPr>
          <w:sz w:val="16"/>
        </w:rPr>
        <w:t>region</w:t>
      </w:r>
      <w:r>
        <w:rPr>
          <w:rStyle w:val="StyleUnderline"/>
          <w:highlight w:val="yellow"/>
        </w:rPr>
        <w:t>s</w:t>
      </w:r>
      <w:r>
        <w:rPr>
          <w:sz w:val="16"/>
        </w:rPr>
        <w:t>.</w:t>
      </w:r>
      <w:r>
        <w:rPr>
          <w:rStyle w:val="apple-converted-space"/>
          <w:rFonts w:ascii="Arial" w:hAnsi="Arial" w:cs="Arial"/>
          <w:color w:val="222222"/>
          <w:sz w:val="16"/>
        </w:rPr>
        <w:t xml:space="preserve"> </w:t>
      </w:r>
      <w:r>
        <w:rPr>
          <w:sz w:val="16"/>
        </w:rPr>
        <w:t>Our globalized world means that significant economic disruptions in Asia almost instantly affect Europe and North America.</w:t>
      </w:r>
      <w:r>
        <w:rPr>
          <w:rStyle w:val="apple-converted-space"/>
          <w:rFonts w:ascii="Arial" w:hAnsi="Arial" w:cs="Arial"/>
          <w:color w:val="222222"/>
          <w:sz w:val="16"/>
        </w:rPr>
        <w:t xml:space="preserve"> </w:t>
      </w:r>
      <w:r>
        <w:rPr>
          <w:rStyle w:val="StyleUnderline"/>
          <w:highlight w:val="yellow"/>
        </w:rPr>
        <w:t>The melting Arctic ice cap means that</w:t>
      </w:r>
      <w:r>
        <w:rPr>
          <w:rStyle w:val="apple-converted-space"/>
          <w:rFonts w:ascii="Arial" w:hAnsi="Arial" w:cs="Arial"/>
          <w:color w:val="222222"/>
          <w:sz w:val="16"/>
        </w:rPr>
        <w:t xml:space="preserve"> </w:t>
      </w:r>
      <w:r>
        <w:rPr>
          <w:sz w:val="16"/>
        </w:rPr>
        <w:t>an increasing amount of maritime traffic from Asia will transit northern European waters on its way to distant ports.</w:t>
      </w:r>
      <w:r>
        <w:rPr>
          <w:rStyle w:val="apple-converted-space"/>
          <w:rFonts w:ascii="Arial" w:hAnsi="Arial" w:cs="Arial"/>
          <w:color w:val="222222"/>
          <w:sz w:val="16"/>
        </w:rPr>
        <w:t xml:space="preserve"> </w:t>
      </w:r>
      <w:r>
        <w:rPr>
          <w:sz w:val="16"/>
        </w:rPr>
        <w:t>New,</w:t>
      </w:r>
      <w:r>
        <w:rPr>
          <w:rStyle w:val="apple-converted-space"/>
          <w:rFonts w:ascii="Arial" w:hAnsi="Arial" w:cs="Arial"/>
          <w:color w:val="222222"/>
          <w:sz w:val="16"/>
        </w:rPr>
        <w:t xml:space="preserve"> </w:t>
      </w:r>
      <w:r>
        <w:rPr>
          <w:rStyle w:val="StyleUnderline"/>
          <w:highlight w:val="yellow"/>
        </w:rPr>
        <w:t>critical sea lines</w:t>
      </w:r>
      <w:r>
        <w:rPr>
          <w:rStyle w:val="apple-converted-space"/>
          <w:rFonts w:ascii="Arial" w:hAnsi="Arial" w:cs="Arial"/>
          <w:color w:val="222222"/>
          <w:sz w:val="16"/>
        </w:rPr>
        <w:t xml:space="preserve"> </w:t>
      </w:r>
      <w:r>
        <w:rPr>
          <w:sz w:val="16"/>
        </w:rPr>
        <w:t>of communication</w:t>
      </w:r>
      <w:r>
        <w:rPr>
          <w:rStyle w:val="apple-converted-space"/>
          <w:rFonts w:ascii="Arial" w:hAnsi="Arial" w:cs="Arial"/>
          <w:color w:val="222222"/>
          <w:sz w:val="16"/>
        </w:rPr>
        <w:t xml:space="preserve"> </w:t>
      </w:r>
      <w:r>
        <w:rPr>
          <w:rStyle w:val="StyleUnderline"/>
          <w:highlight w:val="yellow"/>
        </w:rPr>
        <w:t>will need to be patrolled</w:t>
      </w:r>
      <w:r>
        <w:rPr>
          <w:sz w:val="16"/>
        </w:rPr>
        <w:t>; new patterns of international maritime activity will begin to form. NATO needs to be ready—to be thinking, talking, and at some point, planning—for these geostrategic changes occurring due to the most rapid shift of economic and political power in history.</w:t>
      </w:r>
      <w:r>
        <w:rPr>
          <w:rStyle w:val="apple-converted-space"/>
          <w:rFonts w:ascii="Arial" w:hAnsi="Arial" w:cs="Arial"/>
          <w:color w:val="222222"/>
          <w:sz w:val="16"/>
          <w:szCs w:val="12"/>
        </w:rPr>
        <w:t xml:space="preserve"> </w:t>
      </w:r>
      <w:r>
        <w:rPr>
          <w:sz w:val="12"/>
          <w:szCs w:val="12"/>
        </w:rPr>
        <w:t>¶</w:t>
      </w:r>
      <w:r>
        <w:rPr>
          <w:rStyle w:val="apple-converted-space"/>
          <w:rFonts w:ascii="Arial" w:hAnsi="Arial" w:cs="Arial"/>
          <w:color w:val="222222"/>
          <w:sz w:val="16"/>
          <w:szCs w:val="12"/>
        </w:rPr>
        <w:t xml:space="preserve"> </w:t>
      </w:r>
      <w:r>
        <w:rPr>
          <w:sz w:val="16"/>
        </w:rPr>
        <w:t>NATO should begin by initiating a consultative forum for Asian partners that are interested in a dialogue as well as develop means to enhance their interoperability with the alliance through joint exercises. The most likely initial partners should include Australia, New Zealand, Japan, South Korea, and Singapore. NATO itself should begin to devote a portion of its own deliberations to Asian security matters. This is not to suggest that NATO begin Article 5 planning for China-Taiwan scenarios or for the Korean peninsula. But NATO should begin talking about Asian security, amongst its own members and with key Asian partners who share the values that animated the formation of the alliance in 1949.</w:t>
      </w:r>
      <w:r>
        <w:rPr>
          <w:rStyle w:val="apple-converted-space"/>
          <w:rFonts w:ascii="Arial" w:hAnsi="Arial" w:cs="Arial"/>
          <w:color w:val="222222"/>
          <w:sz w:val="16"/>
        </w:rPr>
        <w:t xml:space="preserve"> </w:t>
      </w:r>
      <w:r>
        <w:rPr>
          <w:sz w:val="16"/>
        </w:rPr>
        <w:t>For if the next century features the rise of Asian powers to the apex of global power, it</w:t>
      </w:r>
      <w:r>
        <w:rPr>
          <w:rStyle w:val="apple-converted-space"/>
          <w:rFonts w:ascii="Arial" w:hAnsi="Arial" w:cs="Arial"/>
          <w:color w:val="222222"/>
          <w:sz w:val="16"/>
        </w:rPr>
        <w:t xml:space="preserve"> </w:t>
      </w:r>
      <w:r>
        <w:rPr>
          <w:rStyle w:val="StyleUnderline"/>
          <w:highlight w:val="yellow"/>
        </w:rPr>
        <w:t>will be incumbent upon the U</w:t>
      </w:r>
      <w:r>
        <w:rPr>
          <w:sz w:val="16"/>
        </w:rPr>
        <w:t>nited</w:t>
      </w:r>
      <w:r>
        <w:rPr>
          <w:rStyle w:val="apple-converted-space"/>
          <w:rFonts w:ascii="Arial" w:hAnsi="Arial" w:cs="Arial"/>
          <w:color w:val="222222"/>
          <w:sz w:val="16"/>
        </w:rPr>
        <w:t xml:space="preserve"> </w:t>
      </w:r>
      <w:r>
        <w:rPr>
          <w:rStyle w:val="StyleUnderline"/>
          <w:highlight w:val="yellow"/>
        </w:rPr>
        <w:t>S</w:t>
      </w:r>
      <w:r>
        <w:rPr>
          <w:sz w:val="16"/>
        </w:rPr>
        <w:t>tates, Canada,</w:t>
      </w:r>
      <w:r>
        <w:rPr>
          <w:rStyle w:val="apple-converted-space"/>
          <w:rFonts w:ascii="Arial" w:hAnsi="Arial" w:cs="Arial"/>
          <w:color w:val="222222"/>
          <w:sz w:val="16"/>
        </w:rPr>
        <w:t xml:space="preserve"> </w:t>
      </w:r>
      <w:r>
        <w:rPr>
          <w:rStyle w:val="StyleUnderline"/>
          <w:highlight w:val="yellow"/>
        </w:rPr>
        <w:t>and Europe to</w:t>
      </w:r>
      <w:r>
        <w:rPr>
          <w:rStyle w:val="apple-converted-space"/>
          <w:rFonts w:ascii="Arial" w:hAnsi="Arial" w:cs="Arial"/>
          <w:color w:val="222222"/>
          <w:sz w:val="16"/>
        </w:rPr>
        <w:t xml:space="preserve"> </w:t>
      </w:r>
      <w:r>
        <w:rPr>
          <w:sz w:val="16"/>
        </w:rPr>
        <w:t>strive to the greatest extent possible to</w:t>
      </w:r>
      <w:r>
        <w:rPr>
          <w:rStyle w:val="apple-converted-space"/>
          <w:rFonts w:ascii="Arial" w:hAnsi="Arial" w:cs="Arial"/>
          <w:color w:val="222222"/>
          <w:sz w:val="16"/>
        </w:rPr>
        <w:t xml:space="preserve"> </w:t>
      </w:r>
      <w:r>
        <w:rPr>
          <w:rStyle w:val="StyleUnderline"/>
          <w:highlight w:val="yellow"/>
        </w:rPr>
        <w:t>ensure that the new</w:t>
      </w:r>
      <w:r>
        <w:rPr>
          <w:rStyle w:val="apple-converted-space"/>
          <w:rFonts w:ascii="Arial" w:hAnsi="Arial" w:cs="Arial"/>
          <w:color w:val="222222"/>
          <w:sz w:val="16"/>
        </w:rPr>
        <w:t xml:space="preserve"> </w:t>
      </w:r>
      <w:r>
        <w:rPr>
          <w:sz w:val="16"/>
        </w:rPr>
        <w:t>global</w:t>
      </w:r>
      <w:r>
        <w:rPr>
          <w:rStyle w:val="apple-converted-space"/>
          <w:rFonts w:ascii="Arial" w:hAnsi="Arial" w:cs="Arial"/>
          <w:color w:val="222222"/>
          <w:sz w:val="16"/>
        </w:rPr>
        <w:t xml:space="preserve"> </w:t>
      </w:r>
      <w:r>
        <w:rPr>
          <w:rStyle w:val="StyleUnderline"/>
          <w:highlight w:val="yellow"/>
        </w:rPr>
        <w:t>order reflects transatlantic values.</w:t>
      </w:r>
      <w:r>
        <w:rPr>
          <w:rStyle w:val="apple-converted-space"/>
          <w:rFonts w:ascii="Arial" w:hAnsi="Arial" w:cs="Arial"/>
          <w:color w:val="222222"/>
          <w:sz w:val="16"/>
          <w:szCs w:val="12"/>
          <w:shd w:val="clear" w:color="auto" w:fill="FFFF00"/>
        </w:rPr>
        <w:t xml:space="preserve"> </w:t>
      </w:r>
      <w:r>
        <w:rPr>
          <w:sz w:val="12"/>
          <w:szCs w:val="12"/>
          <w:shd w:val="clear" w:color="auto" w:fill="FFFF00"/>
        </w:rPr>
        <w:t>¶</w:t>
      </w:r>
      <w:r>
        <w:rPr>
          <w:rStyle w:val="apple-converted-space"/>
          <w:rFonts w:ascii="Arial" w:hAnsi="Arial" w:cs="Arial"/>
          <w:color w:val="222222"/>
          <w:sz w:val="16"/>
          <w:szCs w:val="12"/>
          <w:shd w:val="clear" w:color="auto" w:fill="FFFF00"/>
        </w:rPr>
        <w:t xml:space="preserve"> </w:t>
      </w:r>
      <w:proofErr w:type="gramStart"/>
      <w:r>
        <w:rPr>
          <w:rStyle w:val="StyleUnderline"/>
          <w:highlight w:val="yellow"/>
        </w:rPr>
        <w:t>The</w:t>
      </w:r>
      <w:proofErr w:type="gramEnd"/>
      <w:r>
        <w:rPr>
          <w:rStyle w:val="StyleUnderline"/>
          <w:highlight w:val="yellow"/>
        </w:rPr>
        <w:t xml:space="preserve"> transatlantic partnership can have a bright</w:t>
      </w:r>
      <w:r>
        <w:rPr>
          <w:rStyle w:val="apple-converted-space"/>
          <w:rFonts w:ascii="Arial" w:hAnsi="Arial" w:cs="Arial"/>
          <w:i/>
          <w:iCs/>
          <w:color w:val="222222"/>
          <w:sz w:val="16"/>
        </w:rPr>
        <w:t xml:space="preserve"> </w:t>
      </w:r>
      <w:r>
        <w:rPr>
          <w:rStyle w:val="StyleUnderline"/>
        </w:rPr>
        <w:t>and robust</w:t>
      </w:r>
      <w:r>
        <w:rPr>
          <w:rStyle w:val="apple-converted-space"/>
          <w:rFonts w:ascii="Arial" w:hAnsi="Arial" w:cs="Arial"/>
          <w:i/>
          <w:iCs/>
          <w:color w:val="222222"/>
          <w:sz w:val="16"/>
        </w:rPr>
        <w:t xml:space="preserve"> </w:t>
      </w:r>
      <w:r>
        <w:rPr>
          <w:rStyle w:val="StyleUnderline"/>
          <w:highlight w:val="yellow"/>
        </w:rPr>
        <w:t>future, even in the face of</w:t>
      </w:r>
      <w:r>
        <w:rPr>
          <w:rStyle w:val="apple-converted-space"/>
          <w:rFonts w:ascii="Arial" w:hAnsi="Arial" w:cs="Arial"/>
          <w:i/>
          <w:iCs/>
          <w:color w:val="222222"/>
          <w:sz w:val="16"/>
        </w:rPr>
        <w:t xml:space="preserve"> </w:t>
      </w:r>
      <w:r>
        <w:rPr>
          <w:rStyle w:val="StyleUnderline"/>
        </w:rPr>
        <w:t>a</w:t>
      </w:r>
      <w:r>
        <w:rPr>
          <w:rStyle w:val="apple-converted-space"/>
          <w:rFonts w:ascii="Arial" w:hAnsi="Arial" w:cs="Arial"/>
          <w:i/>
          <w:iCs/>
          <w:color w:val="222222"/>
          <w:sz w:val="16"/>
        </w:rPr>
        <w:t xml:space="preserve"> </w:t>
      </w:r>
      <w:proofErr w:type="spellStart"/>
      <w:r>
        <w:rPr>
          <w:rStyle w:val="StyleUnderline"/>
          <w:highlight w:val="yellow"/>
        </w:rPr>
        <w:t>new</w:t>
      </w:r>
      <w:r>
        <w:rPr>
          <w:rStyle w:val="StyleUnderline"/>
        </w:rPr>
        <w:t>array</w:t>
      </w:r>
      <w:proofErr w:type="spellEnd"/>
      <w:r>
        <w:rPr>
          <w:rStyle w:val="StyleUnderline"/>
        </w:rPr>
        <w:t xml:space="preserve"> of</w:t>
      </w:r>
      <w:r>
        <w:rPr>
          <w:rStyle w:val="apple-converted-space"/>
          <w:rFonts w:ascii="Arial" w:hAnsi="Arial" w:cs="Arial"/>
          <w:i/>
          <w:iCs/>
          <w:color w:val="222222"/>
          <w:sz w:val="16"/>
        </w:rPr>
        <w:t xml:space="preserve"> </w:t>
      </w:r>
      <w:r>
        <w:rPr>
          <w:rStyle w:val="StyleUnderline"/>
          <w:highlight w:val="yellow"/>
        </w:rPr>
        <w:t>threats</w:t>
      </w:r>
      <w:r>
        <w:rPr>
          <w:rStyle w:val="apple-converted-space"/>
          <w:rFonts w:ascii="Arial" w:hAnsi="Arial" w:cs="Arial"/>
          <w:i/>
          <w:iCs/>
          <w:color w:val="222222"/>
          <w:sz w:val="16"/>
        </w:rPr>
        <w:t xml:space="preserve"> </w:t>
      </w:r>
      <w:r>
        <w:rPr>
          <w:rStyle w:val="StyleUnderline"/>
        </w:rPr>
        <w:t>and challenges to the security of alliance members.</w:t>
      </w:r>
      <w:r>
        <w:rPr>
          <w:rStyle w:val="apple-converted-space"/>
          <w:rFonts w:ascii="Arial" w:hAnsi="Arial" w:cs="Arial"/>
          <w:color w:val="222222"/>
          <w:sz w:val="16"/>
        </w:rPr>
        <w:t xml:space="preserve"> </w:t>
      </w:r>
      <w:r>
        <w:rPr>
          <w:sz w:val="16"/>
        </w:rPr>
        <w:t>Just as it has done before, the adaptable Atlantic partnership will need to evolve once more to address a new international landscape.</w:t>
      </w:r>
      <w:r>
        <w:rPr>
          <w:rStyle w:val="apple-converted-space"/>
          <w:rFonts w:ascii="Arial" w:hAnsi="Arial" w:cs="Arial"/>
          <w:color w:val="222222"/>
          <w:sz w:val="16"/>
        </w:rPr>
        <w:t xml:space="preserve"> </w:t>
      </w:r>
      <w:r>
        <w:rPr>
          <w:sz w:val="16"/>
        </w:rPr>
        <w:t>The broad strategic interests of the Atlantic community are in greater convergence than ever before, but divergences in capabilities and regional priorities require an adjustment to the transatlantic bargain to ensure that the partnership remains as relevant in the future as it has been in the past.</w:t>
      </w:r>
    </w:p>
    <w:p w14:paraId="027D849D" w14:textId="77777777" w:rsidR="00634E98" w:rsidRDefault="00634E98" w:rsidP="00634E98"/>
    <w:p w14:paraId="2455284B" w14:textId="77777777" w:rsidR="00634E98" w:rsidRDefault="00634E98" w:rsidP="00634E98"/>
    <w:p w14:paraId="71F793FF" w14:textId="77777777" w:rsidR="00634E98" w:rsidRPr="00C03592" w:rsidRDefault="00634E98" w:rsidP="00634E98">
      <w:pPr>
        <w:pStyle w:val="Heading3"/>
      </w:pPr>
      <w:r>
        <w:t>A2</w:t>
      </w:r>
      <w:r w:rsidRPr="00C03592">
        <w:t>: Regional Institutions check</w:t>
      </w:r>
    </w:p>
    <w:p w14:paraId="41F58ACF" w14:textId="77777777" w:rsidR="00634E98" w:rsidRDefault="00634E98" w:rsidP="00634E98">
      <w:pPr>
        <w:pStyle w:val="Heading4"/>
      </w:pPr>
      <w:r>
        <w:t xml:space="preserve">NATO still has role in defending Euro/Global regions, regional security institutions don’t fill in </w:t>
      </w:r>
    </w:p>
    <w:p w14:paraId="03DAF3B4" w14:textId="77777777" w:rsidR="00634E98" w:rsidRDefault="00634E98" w:rsidP="00634E98">
      <w:proofErr w:type="spellStart"/>
      <w:r>
        <w:t>Younghoon</w:t>
      </w:r>
      <w:proofErr w:type="spellEnd"/>
      <w:r>
        <w:t xml:space="preserve"> </w:t>
      </w:r>
      <w:r>
        <w:rPr>
          <w:rStyle w:val="Style13ptBold"/>
        </w:rPr>
        <w:t>Moon 12/29</w:t>
      </w:r>
      <w:r>
        <w:t>/12, MPA candidate (2014) Columbia University - School of International and Public Affairs, "The Future of NATO," Harvard International Review, http://hir.harvard.edu/mobile-might/the-future-of-nato?page=0,2</w:t>
      </w:r>
    </w:p>
    <w:p w14:paraId="01C40554" w14:textId="77777777" w:rsidR="00634E98" w:rsidRDefault="00634E98" w:rsidP="00634E98">
      <w:pPr>
        <w:rPr>
          <w:sz w:val="16"/>
        </w:rPr>
      </w:pPr>
      <w:r>
        <w:rPr>
          <w:rStyle w:val="StyleUnderline"/>
        </w:rPr>
        <w:t>NATO has a role</w:t>
      </w:r>
      <w:r>
        <w:rPr>
          <w:sz w:val="16"/>
        </w:rPr>
        <w:t xml:space="preserve"> to play </w:t>
      </w:r>
      <w:r>
        <w:rPr>
          <w:rStyle w:val="StyleUnderline"/>
        </w:rPr>
        <w:t xml:space="preserve">in the twenty-first century. </w:t>
      </w:r>
      <w:r>
        <w:rPr>
          <w:rStyle w:val="StyleUnderline"/>
          <w:highlight w:val="yellow"/>
        </w:rPr>
        <w:t>Europe’s security is far from assured</w:t>
      </w:r>
      <w:r>
        <w:rPr>
          <w:sz w:val="16"/>
        </w:rPr>
        <w:t xml:space="preserve"> even </w:t>
      </w:r>
      <w:r>
        <w:rPr>
          <w:rStyle w:val="StyleUnderline"/>
          <w:highlight w:val="yellow"/>
        </w:rPr>
        <w:t>in its own neighborhood,</w:t>
      </w:r>
      <w:r>
        <w:rPr>
          <w:rStyle w:val="StyleUnderline"/>
        </w:rPr>
        <w:t xml:space="preserve"> and,</w:t>
      </w:r>
      <w:r>
        <w:rPr>
          <w:sz w:val="16"/>
        </w:rPr>
        <w:t xml:space="preserve"> until the European Union begins to take a more active role in its own defense, </w:t>
      </w:r>
      <w:r>
        <w:rPr>
          <w:rStyle w:val="StyleUnderline"/>
          <w:highlight w:val="yellow"/>
        </w:rPr>
        <w:t>NATO remains the</w:t>
      </w:r>
      <w:r>
        <w:rPr>
          <w:rStyle w:val="StyleUnderline"/>
        </w:rPr>
        <w:t xml:space="preserve"> </w:t>
      </w:r>
      <w:r>
        <w:rPr>
          <w:rStyle w:val="StyleUnderline"/>
          <w:highlight w:val="yellow"/>
        </w:rPr>
        <w:t>only force that can provide</w:t>
      </w:r>
      <w:r>
        <w:rPr>
          <w:sz w:val="16"/>
        </w:rPr>
        <w:t xml:space="preserve"> that </w:t>
      </w:r>
      <w:r>
        <w:rPr>
          <w:rStyle w:val="StyleUnderline"/>
          <w:highlight w:val="yellow"/>
        </w:rPr>
        <w:t>security</w:t>
      </w:r>
      <w:r>
        <w:rPr>
          <w:rStyle w:val="StyleUnderline"/>
        </w:rPr>
        <w:t>.</w:t>
      </w:r>
      <w:r>
        <w:rPr>
          <w:sz w:val="16"/>
        </w:rPr>
        <w:t xml:space="preserve"> Europe’s relationship with Russia is unlike Europe’s relationship with the Soviet Union, but </w:t>
      </w:r>
      <w:r>
        <w:rPr>
          <w:rStyle w:val="StyleUnderline"/>
        </w:rPr>
        <w:t>Russia’s hostility to the</w:t>
      </w:r>
      <w:r>
        <w:rPr>
          <w:sz w:val="16"/>
        </w:rPr>
        <w:t xml:space="preserve"> newly installed </w:t>
      </w:r>
      <w:r>
        <w:rPr>
          <w:rStyle w:val="StyleUnderline"/>
        </w:rPr>
        <w:t>defense system</w:t>
      </w:r>
      <w:r>
        <w:rPr>
          <w:sz w:val="16"/>
        </w:rPr>
        <w:t xml:space="preserve"> in Europe</w:t>
      </w:r>
      <w:r>
        <w:rPr>
          <w:rStyle w:val="StyleUnderline"/>
        </w:rPr>
        <w:t xml:space="preserve"> and opposition to former Soviet states’ signing the North Atlantic Treaty means that the Alliance will be vital for defending Europe’s security interests</w:t>
      </w:r>
      <w:proofErr w:type="gramStart"/>
      <w:r>
        <w:rPr>
          <w:rStyle w:val="StyleUnderline"/>
        </w:rPr>
        <w:t>.</w:t>
      </w:r>
      <w:r>
        <w:rPr>
          <w:sz w:val="12"/>
        </w:rPr>
        <w:t>¶</w:t>
      </w:r>
      <w:proofErr w:type="gramEnd"/>
      <w:r>
        <w:rPr>
          <w:sz w:val="16"/>
        </w:rPr>
        <w:t xml:space="preserve"> Whether NATO can play a global role is less certain. In the long run, the regionalization of the international security system will continue. Just as it does not make sense for the African Union to dispatch a military force to Kosovo, NATO’s out-of-area missions will be less justifiable in the future, since the Alliance is dominated by Western countries</w:t>
      </w:r>
      <w:proofErr w:type="gramStart"/>
      <w:r>
        <w:rPr>
          <w:sz w:val="16"/>
        </w:rPr>
        <w:t>.</w:t>
      </w:r>
      <w:r>
        <w:rPr>
          <w:sz w:val="12"/>
        </w:rPr>
        <w:t>¶</w:t>
      </w:r>
      <w:proofErr w:type="gramEnd"/>
      <w:r>
        <w:rPr>
          <w:sz w:val="16"/>
        </w:rPr>
        <w:t xml:space="preserve"> </w:t>
      </w:r>
      <w:r>
        <w:rPr>
          <w:rStyle w:val="StyleUnderline"/>
        </w:rPr>
        <w:t>At the present moment</w:t>
      </w:r>
      <w:r>
        <w:rPr>
          <w:sz w:val="16"/>
        </w:rPr>
        <w:t xml:space="preserve">, however, </w:t>
      </w:r>
      <w:r>
        <w:rPr>
          <w:rStyle w:val="StyleUnderline"/>
        </w:rPr>
        <w:t xml:space="preserve">there are areas where </w:t>
      </w:r>
      <w:r>
        <w:rPr>
          <w:rStyle w:val="StyleUnderline"/>
          <w:highlight w:val="yellow"/>
        </w:rPr>
        <w:t>NATO can have a global impact</w:t>
      </w:r>
      <w:r>
        <w:rPr>
          <w:sz w:val="16"/>
        </w:rPr>
        <w:t xml:space="preserve">. Other </w:t>
      </w:r>
      <w:r>
        <w:rPr>
          <w:rStyle w:val="StyleUnderline"/>
          <w:highlight w:val="yellow"/>
        </w:rPr>
        <w:t>regional bodies lack</w:t>
      </w:r>
      <w:r>
        <w:rPr>
          <w:rStyle w:val="StyleUnderline"/>
        </w:rPr>
        <w:t xml:space="preserve"> its </w:t>
      </w:r>
      <w:r>
        <w:rPr>
          <w:rStyle w:val="StyleUnderline"/>
          <w:highlight w:val="yellow"/>
        </w:rPr>
        <w:t>ability to enforce security in their own regions</w:t>
      </w:r>
      <w:r>
        <w:rPr>
          <w:sz w:val="16"/>
        </w:rPr>
        <w:t xml:space="preserve">. </w:t>
      </w:r>
      <w:r>
        <w:rPr>
          <w:sz w:val="16"/>
          <w:highlight w:val="yellow"/>
        </w:rPr>
        <w:t>S</w:t>
      </w:r>
      <w:r>
        <w:rPr>
          <w:rStyle w:val="StyleUnderline"/>
          <w:highlight w:val="yellow"/>
        </w:rPr>
        <w:t>uch is the case with the African Union, which</w:t>
      </w:r>
      <w:r>
        <w:rPr>
          <w:rStyle w:val="StyleUnderline"/>
        </w:rPr>
        <w:t xml:space="preserve"> </w:t>
      </w:r>
      <w:r>
        <w:rPr>
          <w:rStyle w:val="StyleUnderline"/>
          <w:highlight w:val="yellow"/>
        </w:rPr>
        <w:t>requested assistance from NATO in</w:t>
      </w:r>
      <w:r>
        <w:rPr>
          <w:rStyle w:val="StyleUnderline"/>
        </w:rPr>
        <w:t xml:space="preserve"> </w:t>
      </w:r>
      <w:r>
        <w:rPr>
          <w:sz w:val="16"/>
        </w:rPr>
        <w:t xml:space="preserve">conducting </w:t>
      </w:r>
      <w:r>
        <w:rPr>
          <w:rStyle w:val="StyleUnderline"/>
          <w:highlight w:val="yellow"/>
        </w:rPr>
        <w:t>its anti-piracy mission</w:t>
      </w:r>
      <w:r>
        <w:rPr>
          <w:sz w:val="16"/>
        </w:rPr>
        <w:t xml:space="preserve"> off the coast of Somalia. At the same time, if support for military intervention does not come from other quarters, </w:t>
      </w:r>
      <w:r>
        <w:rPr>
          <w:rStyle w:val="StyleUnderline"/>
          <w:highlight w:val="yellow"/>
        </w:rPr>
        <w:t>few alternatives to NATO remain when</w:t>
      </w:r>
      <w:r>
        <w:rPr>
          <w:rStyle w:val="StyleUnderline"/>
        </w:rPr>
        <w:t xml:space="preserve"> a </w:t>
      </w:r>
      <w:r>
        <w:rPr>
          <w:rStyle w:val="StyleUnderline"/>
          <w:highlight w:val="yellow"/>
        </w:rPr>
        <w:t>humanitarian operation under the auspices of the United Nations is called for</w:t>
      </w:r>
      <w:proofErr w:type="gramStart"/>
      <w:r>
        <w:rPr>
          <w:sz w:val="16"/>
        </w:rPr>
        <w:t>.</w:t>
      </w:r>
      <w:r>
        <w:rPr>
          <w:sz w:val="12"/>
        </w:rPr>
        <w:t>¶</w:t>
      </w:r>
      <w:proofErr w:type="gramEnd"/>
      <w:r>
        <w:rPr>
          <w:sz w:val="16"/>
        </w:rPr>
        <w:t xml:space="preserve"> Given these circumstances, whether </w:t>
      </w:r>
      <w:r>
        <w:rPr>
          <w:rStyle w:val="StyleUnderline"/>
          <w:highlight w:val="yellow"/>
        </w:rPr>
        <w:t>NATO can be a serious contender in the post-Cold War order</w:t>
      </w:r>
      <w:r>
        <w:rPr>
          <w:rStyle w:val="StyleUnderline"/>
        </w:rPr>
        <w:t xml:space="preserve"> </w:t>
      </w:r>
      <w:r>
        <w:rPr>
          <w:sz w:val="16"/>
        </w:rPr>
        <w:t xml:space="preserve">depends on how well it is financially and materially equipped. </w:t>
      </w:r>
      <w:r>
        <w:rPr>
          <w:rStyle w:val="StyleUnderline"/>
        </w:rPr>
        <w:t>Military alliances have a comparative advantage over unilateral or ad hoc solutions: they come with ready-made command structures, encourage pooling of resources, confer greater legitimacy, and lessen the burden of each member.</w:t>
      </w:r>
      <w:r>
        <w:rPr>
          <w:sz w:val="16"/>
        </w:rPr>
        <w:t xml:space="preserve"> </w:t>
      </w:r>
    </w:p>
    <w:p w14:paraId="281654D6" w14:textId="77777777" w:rsidR="00634E98" w:rsidRDefault="00634E98" w:rsidP="00634E98"/>
    <w:p w14:paraId="1E2743D0" w14:textId="77777777" w:rsidR="00634E98" w:rsidRPr="00634E98" w:rsidRDefault="00634E98" w:rsidP="00634E98"/>
    <w:p w14:paraId="78F48C55" w14:textId="2AAC9F36" w:rsidR="000E1C45" w:rsidRDefault="00634E98" w:rsidP="00634E98">
      <w:pPr>
        <w:pStyle w:val="Heading2"/>
      </w:pPr>
      <w:r>
        <w:t xml:space="preserve">Extradition </w:t>
      </w:r>
    </w:p>
    <w:p w14:paraId="58B88154" w14:textId="77777777" w:rsidR="000E1C45" w:rsidRPr="00670EA5" w:rsidRDefault="000E1C45" w:rsidP="000E1C45"/>
    <w:p w14:paraId="26F89D05" w14:textId="77777777" w:rsidR="00634E98" w:rsidRDefault="00634E98" w:rsidP="00634E98"/>
    <w:p w14:paraId="39465573" w14:textId="77777777" w:rsidR="000E1C45" w:rsidRDefault="000E1C45" w:rsidP="000E1C45">
      <w:pPr>
        <w:pStyle w:val="Heading3"/>
      </w:pPr>
      <w:r>
        <w:t>A2: Extradition Inevitable</w:t>
      </w:r>
    </w:p>
    <w:p w14:paraId="5A48DFC3" w14:textId="77777777" w:rsidR="000E1C45" w:rsidRDefault="000E1C45" w:rsidP="000E1C45"/>
    <w:p w14:paraId="4B2EAC47" w14:textId="77777777" w:rsidR="000E1C45" w:rsidRDefault="000E1C45" w:rsidP="000E1C45"/>
    <w:p w14:paraId="739B4560" w14:textId="77777777" w:rsidR="000E1C45" w:rsidRDefault="000E1C45" w:rsidP="000E1C45">
      <w:pPr>
        <w:rPr>
          <w:rFonts w:ascii="Georgia" w:hAnsi="Georgia"/>
          <w:sz w:val="14"/>
        </w:rPr>
      </w:pPr>
    </w:p>
    <w:p w14:paraId="26C16FF5" w14:textId="18C3CDBC" w:rsidR="000E1C45" w:rsidRDefault="00634E98" w:rsidP="00634E98">
      <w:pPr>
        <w:pStyle w:val="Heading2"/>
      </w:pPr>
      <w:r>
        <w:t>A2: case turns</w:t>
      </w:r>
    </w:p>
    <w:p w14:paraId="65F0DC0C" w14:textId="77777777" w:rsidR="000E1C45" w:rsidRDefault="000E1C45" w:rsidP="000E1C45">
      <w:pPr>
        <w:pStyle w:val="Heading3"/>
      </w:pPr>
      <w:r>
        <w:t xml:space="preserve">A2: future </w:t>
      </w:r>
      <w:proofErr w:type="spellStart"/>
      <w:r>
        <w:t>pres</w:t>
      </w:r>
      <w:proofErr w:type="spellEnd"/>
      <w:r>
        <w:t xml:space="preserve"> circumvent </w:t>
      </w:r>
    </w:p>
    <w:p w14:paraId="6436B497" w14:textId="77777777" w:rsidR="000E1C45" w:rsidRDefault="000E1C45" w:rsidP="000E1C45"/>
    <w:p w14:paraId="21BAE4D7" w14:textId="455AB801" w:rsidR="000E1C45" w:rsidRPr="007A49FC" w:rsidRDefault="000E1C45" w:rsidP="000E1C45"/>
    <w:p w14:paraId="19E9D9BC" w14:textId="77777777" w:rsidR="000E1C45" w:rsidRDefault="000E1C45" w:rsidP="000E1C45">
      <w:pPr>
        <w:pStyle w:val="Heading4"/>
      </w:pPr>
      <w:r>
        <w:t xml:space="preserve">No link -- Obama won’t use indefinite detention on US citizens </w:t>
      </w:r>
    </w:p>
    <w:p w14:paraId="3B52BBAB" w14:textId="77777777" w:rsidR="000E1C45" w:rsidRPr="003B5246" w:rsidRDefault="000E1C45" w:rsidP="000E1C45">
      <w:r>
        <w:t xml:space="preserve">Future presidents won’t either --- record of criminal justice system robust </w:t>
      </w:r>
    </w:p>
    <w:p w14:paraId="5842B846" w14:textId="4451E8B0" w:rsidR="000E1C45" w:rsidRDefault="000E1C45" w:rsidP="000E1C45">
      <w:proofErr w:type="spellStart"/>
      <w:r w:rsidRPr="000E0341">
        <w:rPr>
          <w:rStyle w:val="Style13ptBold"/>
        </w:rPr>
        <w:t>Byman</w:t>
      </w:r>
      <w:proofErr w:type="spellEnd"/>
      <w:r w:rsidRPr="000E0341">
        <w:rPr>
          <w:rStyle w:val="Style13ptBold"/>
        </w:rPr>
        <w:t xml:space="preserve"> and </w:t>
      </w:r>
      <w:proofErr w:type="spellStart"/>
      <w:r w:rsidRPr="000E0341">
        <w:rPr>
          <w:rStyle w:val="Style13ptBold"/>
        </w:rPr>
        <w:t>Wittes</w:t>
      </w:r>
      <w:proofErr w:type="spellEnd"/>
      <w:r w:rsidRPr="000E0341">
        <w:rPr>
          <w:rStyle w:val="Style13ptBold"/>
        </w:rPr>
        <w:t>, 2013</w:t>
      </w:r>
      <w:r w:rsidRPr="000E0341">
        <w:t xml:space="preserve"> (June 17th, Daniel, professor in the Security Studies Program at Georgetown University and the Research Director of the </w:t>
      </w:r>
      <w:proofErr w:type="spellStart"/>
      <w:r w:rsidRPr="000E0341">
        <w:t>Saban</w:t>
      </w:r>
      <w:proofErr w:type="spellEnd"/>
      <w:r w:rsidRPr="000E0341">
        <w:t xml:space="preserve"> </w:t>
      </w:r>
      <w:r w:rsidRPr="000E0341">
        <w:rPr>
          <w:sz w:val="12"/>
        </w:rPr>
        <w:t xml:space="preserve">¶ </w:t>
      </w:r>
      <w:r w:rsidRPr="000E0341">
        <w:t xml:space="preserve">Center for Middle East Policy at Brookings. </w:t>
      </w:r>
      <w:r w:rsidRPr="000E0341">
        <w:rPr>
          <w:sz w:val="12"/>
        </w:rPr>
        <w:t>¶</w:t>
      </w:r>
      <w:r>
        <w:rPr>
          <w:sz w:val="12"/>
        </w:rPr>
        <w:t xml:space="preserve"> </w:t>
      </w:r>
      <w:r w:rsidRPr="000E0341">
        <w:t xml:space="preserve">and Benjamin, Senior Fellow in Governance Studies at the Brookings Institution, the Editor in Chief of the </w:t>
      </w:r>
      <w:proofErr w:type="spellStart"/>
      <w:r w:rsidRPr="000E0341">
        <w:t>Lawfare</w:t>
      </w:r>
      <w:proofErr w:type="spellEnd"/>
      <w:r w:rsidRPr="000E0341">
        <w:t xml:space="preserve"> blog, </w:t>
      </w:r>
      <w:r w:rsidRPr="000E0341">
        <w:rPr>
          <w:sz w:val="12"/>
        </w:rPr>
        <w:t xml:space="preserve">¶ </w:t>
      </w:r>
      <w:r w:rsidRPr="000E0341">
        <w:t>and a member of the Hoover Institution’s Task Force on National Security and Law</w:t>
      </w:r>
      <w:r w:rsidRPr="000E0341">
        <w:rPr>
          <w:sz w:val="12"/>
        </w:rPr>
        <w:t>¶</w:t>
      </w:r>
      <w:r>
        <w:rPr>
          <w:sz w:val="12"/>
        </w:rPr>
        <w:t xml:space="preserve"> </w:t>
      </w:r>
      <w:r w:rsidRPr="000E0341">
        <w:t>Brookings, “Tools and Tradeoffs: Confronting US Citizen Terrorist Suspects Abroad,”</w:t>
      </w:r>
      <w:r>
        <w:t xml:space="preserve"> </w:t>
      </w:r>
      <w:r w:rsidRPr="000E0341">
        <w:t>http://www.brookings.edu/~/media/research/files/reports/2013/07/23%20us%20citizen%20terrorist%20suspects%20awlaki%20jihad%20byman%20wittes/toolsandtradeoffs.pdf</w:t>
      </w:r>
      <w:r>
        <w:t>)</w:t>
      </w:r>
    </w:p>
    <w:p w14:paraId="12A44633" w14:textId="77777777" w:rsidR="000E1C45" w:rsidRPr="00D95EF4" w:rsidRDefault="000E1C45" w:rsidP="000E1C45">
      <w:r w:rsidRPr="00D95EF4">
        <w:t xml:space="preserve">Yet </w:t>
      </w:r>
      <w:r w:rsidRPr="003B5246">
        <w:rPr>
          <w:rStyle w:val="StyleUnderline"/>
        </w:rPr>
        <w:t>military detention has not</w:t>
      </w:r>
      <w:r w:rsidRPr="00D95EF4">
        <w:t>—at least not so far—</w:t>
      </w:r>
      <w:r w:rsidRPr="003B5246">
        <w:rPr>
          <w:rStyle w:val="StyleUnderline"/>
        </w:rPr>
        <w:t>proven an attractive alternative to ¶ the criminal justice system for handling U.S. citizens</w:t>
      </w:r>
      <w:r w:rsidRPr="00D95EF4">
        <w:t xml:space="preserve">. The reason is that, particularly as </w:t>
      </w:r>
      <w:r w:rsidRPr="00D95EF4">
        <w:rPr>
          <w:sz w:val="12"/>
        </w:rPr>
        <w:t xml:space="preserve">¶ </w:t>
      </w:r>
      <w:r w:rsidRPr="00D95EF4">
        <w:t xml:space="preserve">a longer-term proposition, </w:t>
      </w:r>
      <w:r w:rsidRPr="003B5246">
        <w:rPr>
          <w:rStyle w:val="StyleUnderline"/>
        </w:rPr>
        <w:t>its advantages fade and its disadvantages become acute</w:t>
      </w:r>
      <w:r w:rsidRPr="00D95EF4">
        <w:t xml:space="preserve">. The </w:t>
      </w:r>
      <w:r w:rsidRPr="00D95EF4">
        <w:rPr>
          <w:sz w:val="12"/>
        </w:rPr>
        <w:t xml:space="preserve">¶ </w:t>
      </w:r>
      <w:r w:rsidRPr="003B5246">
        <w:rPr>
          <w:rStyle w:val="StyleUnderline"/>
        </w:rPr>
        <w:t>Obama</w:t>
      </w:r>
      <w:r w:rsidRPr="00D95EF4">
        <w:t xml:space="preserve"> administration </w:t>
      </w:r>
      <w:r w:rsidRPr="003B5246">
        <w:rPr>
          <w:rStyle w:val="StyleUnderline"/>
        </w:rPr>
        <w:t>has said flatly that it will not use military detention for citizens</w:t>
      </w:r>
      <w:proofErr w:type="gramStart"/>
      <w:r w:rsidRPr="00D95EF4">
        <w:t>.</w:t>
      </w:r>
      <w:r w:rsidRPr="00D95EF4">
        <w:rPr>
          <w:sz w:val="12"/>
        </w:rPr>
        <w:t>¶</w:t>
      </w:r>
      <w:proofErr w:type="gramEnd"/>
      <w:r w:rsidRPr="00D95EF4">
        <w:rPr>
          <w:sz w:val="12"/>
        </w:rPr>
        <w:t xml:space="preserve"> </w:t>
      </w:r>
      <w:r w:rsidRPr="00D95EF4">
        <w:t>109</w:t>
      </w:r>
      <w:r w:rsidRPr="00D95EF4">
        <w:rPr>
          <w:sz w:val="12"/>
        </w:rPr>
        <w:t xml:space="preserve">¶ </w:t>
      </w:r>
      <w:r w:rsidRPr="003B5246">
        <w:rPr>
          <w:rStyle w:val="StyleUnderline"/>
        </w:rPr>
        <w:t>And while a subsequent administration might revisit this judgment,</w:t>
      </w:r>
      <w:r w:rsidRPr="00D95EF4">
        <w:t xml:space="preserve"> </w:t>
      </w:r>
      <w:r>
        <w:rPr>
          <w:rStyle w:val="StyleUnderline"/>
        </w:rPr>
        <w:t>the record of the</w:t>
      </w:r>
      <w:r w:rsidRPr="003B5246">
        <w:rPr>
          <w:rStyle w:val="StyleUnderline"/>
        </w:rPr>
        <w:t xml:space="preserve"> criminal justice system has grown strong enough that th</w:t>
      </w:r>
      <w:r>
        <w:rPr>
          <w:rStyle w:val="StyleUnderline"/>
        </w:rPr>
        <w:t>ere might not exist cause to do</w:t>
      </w:r>
      <w:r w:rsidRPr="003B5246">
        <w:rPr>
          <w:rStyle w:val="StyleUnderline"/>
        </w:rPr>
        <w:t xml:space="preserve"> so</w:t>
      </w:r>
      <w:r w:rsidRPr="00D95EF4">
        <w:t>—at least not until a highly dangerous suspect falls into American custody and authorities find that they cannot make a case against him.</w:t>
      </w:r>
    </w:p>
    <w:p w14:paraId="27ED369C" w14:textId="5254D823" w:rsidR="000E1C45" w:rsidRDefault="000E1C45" w:rsidP="000E1C45">
      <w:pPr>
        <w:pStyle w:val="Heading2"/>
      </w:pPr>
      <w:r>
        <w:t>Add-ons</w:t>
      </w:r>
    </w:p>
    <w:p w14:paraId="262D0EED" w14:textId="56807B4B" w:rsidR="00A40F12" w:rsidRDefault="00A40F12" w:rsidP="000E1C45">
      <w:pPr>
        <w:pStyle w:val="Heading3"/>
      </w:pPr>
      <w:proofErr w:type="spellStart"/>
      <w:r>
        <w:t>Interbranch</w:t>
      </w:r>
      <w:proofErr w:type="spellEnd"/>
      <w:r>
        <w:t xml:space="preserve"> Conflict Add-on</w:t>
      </w:r>
    </w:p>
    <w:p w14:paraId="29A2681A" w14:textId="77777777" w:rsidR="00A40F12" w:rsidRDefault="00A40F12" w:rsidP="00A40F12"/>
    <w:p w14:paraId="15147BB0" w14:textId="77777777" w:rsidR="00A40F12" w:rsidRPr="00425DA3" w:rsidRDefault="00A40F12" w:rsidP="00A40F12">
      <w:pPr>
        <w:pStyle w:val="Heading4"/>
        <w:rPr>
          <w:rFonts w:eastAsiaTheme="minorHAnsi"/>
        </w:rPr>
      </w:pPr>
      <w:r>
        <w:rPr>
          <w:rFonts w:eastAsiaTheme="minorHAnsi"/>
        </w:rPr>
        <w:t xml:space="preserve">Extend Chesney – Congressional action is key to prevent </w:t>
      </w:r>
      <w:proofErr w:type="spellStart"/>
      <w:r>
        <w:rPr>
          <w:rFonts w:eastAsiaTheme="minorHAnsi"/>
        </w:rPr>
        <w:t>interbranch</w:t>
      </w:r>
      <w:proofErr w:type="spellEnd"/>
      <w:r>
        <w:rPr>
          <w:rFonts w:eastAsiaTheme="minorHAnsi"/>
        </w:rPr>
        <w:t xml:space="preserve"> conflict over detention policy -- </w:t>
      </w:r>
      <w:r>
        <w:t>Solves</w:t>
      </w:r>
      <w:r w:rsidRPr="005D30AA">
        <w:t xml:space="preserve"> extinction</w:t>
      </w:r>
    </w:p>
    <w:p w14:paraId="4DD9C795" w14:textId="77777777" w:rsidR="00A40F12" w:rsidRPr="005D30AA" w:rsidRDefault="00A40F12" w:rsidP="00A40F12">
      <w:r w:rsidRPr="005D30AA">
        <w:t xml:space="preserve">Linda S. </w:t>
      </w:r>
      <w:r w:rsidRPr="005D30AA">
        <w:rPr>
          <w:rStyle w:val="Style13ptBold"/>
        </w:rPr>
        <w:t>Jamison</w:t>
      </w:r>
      <w:r w:rsidRPr="005D30AA">
        <w:t>, Deputy Director of Governmental Relations @ CSIS, Spring 19</w:t>
      </w:r>
      <w:r w:rsidRPr="005D30AA">
        <w:rPr>
          <w:rStyle w:val="Style13ptBold"/>
        </w:rPr>
        <w:t>93</w:t>
      </w:r>
      <w:r w:rsidRPr="005D30AA">
        <w:t>, Executive-Legislative Relations after the Cold War, Washington Quarterly, v.16, n.2, p. 189</w:t>
      </w:r>
      <w:r>
        <w:t xml:space="preserve"> </w:t>
      </w:r>
    </w:p>
    <w:p w14:paraId="36CA8542" w14:textId="77777777" w:rsidR="00A40F12" w:rsidRDefault="00A40F12" w:rsidP="00A40F12">
      <w:pPr>
        <w:pStyle w:val="evidencetext"/>
        <w:rPr>
          <w:rStyle w:val="reduce2"/>
          <w:sz w:val="10"/>
        </w:rPr>
      </w:pPr>
    </w:p>
    <w:p w14:paraId="1266FE8F" w14:textId="77777777" w:rsidR="00A40F12" w:rsidRDefault="00A40F12" w:rsidP="00A40F12">
      <w:pPr>
        <w:pStyle w:val="evidencetext"/>
        <w:ind w:left="0"/>
        <w:rPr>
          <w:rStyle w:val="reduce2"/>
          <w:sz w:val="10"/>
        </w:rPr>
      </w:pPr>
    </w:p>
    <w:p w14:paraId="144075AA" w14:textId="77777777" w:rsidR="00A40F12" w:rsidRPr="005D30AA" w:rsidRDefault="00A40F12" w:rsidP="00A40F12">
      <w:pPr>
        <w:pStyle w:val="evidencetext"/>
        <w:ind w:left="0"/>
        <w:rPr>
          <w:rStyle w:val="reduce2"/>
          <w:rFonts w:asciiTheme="minorHAnsi" w:hAnsiTheme="minorHAnsi"/>
          <w:sz w:val="16"/>
        </w:rPr>
      </w:pPr>
      <w:r w:rsidRPr="005D30AA">
        <w:rPr>
          <w:rStyle w:val="reduce2"/>
          <w:rFonts w:asciiTheme="minorHAnsi" w:hAnsiTheme="minorHAnsi"/>
          <w:sz w:val="16"/>
        </w:rPr>
        <w:t>Indeed there are very few domestic issues that do not have strong international implications, and likewise there are numerous transnational issues in which all nations have a stake.</w:t>
      </w:r>
      <w:r w:rsidRPr="005D30AA">
        <w:rPr>
          <w:rFonts w:asciiTheme="minorHAnsi" w:hAnsiTheme="minorHAnsi"/>
        </w:rPr>
        <w:t xml:space="preserve">  </w:t>
      </w:r>
      <w:r w:rsidRPr="00D06322">
        <w:rPr>
          <w:rStyle w:val="StyleUnderline"/>
          <w:rFonts w:asciiTheme="minorHAnsi" w:hAnsiTheme="minorHAnsi"/>
          <w:highlight w:val="yellow"/>
        </w:rPr>
        <w:t>Environmental degradation</w:t>
      </w:r>
      <w:r w:rsidRPr="005D30AA">
        <w:rPr>
          <w:rFonts w:asciiTheme="minorHAnsi" w:hAnsiTheme="minorHAnsi"/>
        </w:rPr>
        <w:t xml:space="preserve">, the </w:t>
      </w:r>
      <w:r w:rsidRPr="00D06322">
        <w:rPr>
          <w:rStyle w:val="StyleUnderline"/>
          <w:rFonts w:asciiTheme="minorHAnsi" w:hAnsiTheme="minorHAnsi"/>
          <w:highlight w:val="yellow"/>
        </w:rPr>
        <w:t>prolif</w:t>
      </w:r>
      <w:r w:rsidRPr="005D30AA">
        <w:rPr>
          <w:rStyle w:val="StyleUnderline"/>
          <w:rFonts w:asciiTheme="minorHAnsi" w:hAnsiTheme="minorHAnsi"/>
        </w:rPr>
        <w:t xml:space="preserve">eration </w:t>
      </w:r>
      <w:r w:rsidRPr="005D30AA">
        <w:rPr>
          <w:rStyle w:val="reduce2"/>
          <w:rFonts w:asciiTheme="minorHAnsi" w:hAnsiTheme="minorHAnsi"/>
          <w:sz w:val="16"/>
        </w:rPr>
        <w:t>of weapons of mass destruction, population control, migration, international narcotics trafficking</w:t>
      </w:r>
      <w:r w:rsidRPr="005D30AA">
        <w:rPr>
          <w:rFonts w:asciiTheme="minorHAnsi" w:hAnsiTheme="minorHAnsi"/>
        </w:rPr>
        <w:t xml:space="preserve">, </w:t>
      </w:r>
      <w:r w:rsidRPr="005D30AA">
        <w:rPr>
          <w:rStyle w:val="StyleUnderline"/>
          <w:rFonts w:asciiTheme="minorHAnsi" w:hAnsiTheme="minorHAnsi"/>
        </w:rPr>
        <w:t xml:space="preserve">the spread of AIDS, and </w:t>
      </w:r>
      <w:r w:rsidRPr="005D30AA">
        <w:rPr>
          <w:rFonts w:asciiTheme="minorHAnsi" w:hAnsiTheme="minorHAnsi"/>
        </w:rPr>
        <w:t xml:space="preserve">the deterioration of the human condition in the less developed world </w:t>
      </w:r>
      <w:r w:rsidRPr="00D06322">
        <w:rPr>
          <w:rStyle w:val="StyleUnderline"/>
          <w:rFonts w:asciiTheme="minorHAnsi" w:hAnsiTheme="minorHAnsi"/>
          <w:highlight w:val="yellow"/>
        </w:rPr>
        <w:t>are circumstances affecting all corners of the globe</w:t>
      </w:r>
      <w:r w:rsidRPr="005D30AA">
        <w:rPr>
          <w:rFonts w:asciiTheme="minorHAnsi" w:hAnsiTheme="minorHAnsi"/>
        </w:rPr>
        <w:t xml:space="preserve">.  </w:t>
      </w:r>
      <w:r w:rsidRPr="005D30AA">
        <w:rPr>
          <w:rStyle w:val="reduce2"/>
          <w:rFonts w:asciiTheme="minorHAnsi" w:hAnsiTheme="minorHAnsi"/>
          <w:sz w:val="16"/>
        </w:rPr>
        <w:t>Neither political isolation nor policy bifurcation is an option for the United States.  Global circumstances have drastically changed with the end of the Cold War and the political and policy conditions that sustained bipartisan consensus are not applicable to the post-war era.  The formulation of a new foreign policy must be grounded in broad-based principles that reflect domestic economic, political and social concerns while providing practical solutions to new situations.  Toward a cooperative US Foreign Policy for the 1990s</w:t>
      </w:r>
      <w:r w:rsidRPr="00D06322">
        <w:rPr>
          <w:rFonts w:asciiTheme="minorHAnsi" w:hAnsiTheme="minorHAnsi"/>
          <w:highlight w:val="yellow"/>
        </w:rPr>
        <w:t xml:space="preserve">: </w:t>
      </w:r>
      <w:r w:rsidRPr="00D06322">
        <w:rPr>
          <w:rStyle w:val="StyleUnderline"/>
          <w:rFonts w:asciiTheme="minorHAnsi" w:hAnsiTheme="minorHAnsi"/>
          <w:highlight w:val="yellow"/>
        </w:rPr>
        <w:t>If the federal government is to meet the new international policy challenges</w:t>
      </w:r>
      <w:r w:rsidRPr="005D30AA">
        <w:rPr>
          <w:rStyle w:val="StyleUnderline"/>
          <w:rFonts w:asciiTheme="minorHAnsi" w:hAnsiTheme="minorHAnsi"/>
        </w:rPr>
        <w:t xml:space="preserve"> </w:t>
      </w:r>
      <w:r w:rsidRPr="005D30AA">
        <w:rPr>
          <w:rFonts w:asciiTheme="minorHAnsi" w:hAnsiTheme="minorHAnsi"/>
        </w:rPr>
        <w:t xml:space="preserve">of the post-cold war era, institutional dissension caused by partisan competition and </w:t>
      </w:r>
      <w:r w:rsidRPr="00D06322">
        <w:rPr>
          <w:rStyle w:val="StyleUnderline"/>
          <w:rFonts w:asciiTheme="minorHAnsi" w:hAnsiTheme="minorHAnsi"/>
          <w:highlight w:val="yellow"/>
        </w:rPr>
        <w:t>executive-legislative friction must give way to a new way of business</w:t>
      </w:r>
      <w:r w:rsidRPr="005D30AA">
        <w:rPr>
          <w:rStyle w:val="StyleUnderline"/>
          <w:rFonts w:asciiTheme="minorHAnsi" w:hAnsiTheme="minorHAnsi"/>
        </w:rPr>
        <w:t xml:space="preserve">.  </w:t>
      </w:r>
      <w:r w:rsidRPr="00D06322">
        <w:rPr>
          <w:rStyle w:val="StyleUnderline"/>
          <w:rFonts w:asciiTheme="minorHAnsi" w:hAnsiTheme="minorHAnsi"/>
          <w:highlight w:val="yellow"/>
        </w:rPr>
        <w:t>Policy flexibility must be the watchwor</w:t>
      </w:r>
      <w:r w:rsidRPr="00D06322">
        <w:rPr>
          <w:rFonts w:asciiTheme="minorHAnsi" w:hAnsiTheme="minorHAnsi"/>
          <w:sz w:val="22"/>
          <w:highlight w:val="yellow"/>
          <w:u w:val="single"/>
        </w:rPr>
        <w:t>d</w:t>
      </w:r>
      <w:r w:rsidRPr="005D30AA">
        <w:rPr>
          <w:rFonts w:asciiTheme="minorHAnsi" w:hAnsiTheme="minorHAnsi"/>
        </w:rPr>
        <w:t xml:space="preserve"> of the 1990s in the foreign policy domain</w:t>
      </w:r>
      <w:r w:rsidRPr="005D30AA">
        <w:rPr>
          <w:rStyle w:val="StyleUnderline"/>
          <w:rFonts w:asciiTheme="minorHAnsi" w:hAnsiTheme="minorHAnsi"/>
        </w:rPr>
        <w:t xml:space="preserve"> if the United States is to have any hope of securing its interests in the uncertain years ahead.  </w:t>
      </w:r>
      <w:r w:rsidRPr="005D30AA">
        <w:rPr>
          <w:rStyle w:val="reduce2"/>
          <w:rFonts w:asciiTheme="minorHAnsi" w:hAnsiTheme="minorHAnsi"/>
          <w:sz w:val="16"/>
        </w:rPr>
        <w:t>One former policymaker, noting the historical tendency of the United States to make fixed “attachments,” has argued that a changing world dictates policy flexibility, where practical solutions can be developed on principles of broad-based policy objectives (Fulbright 1979).</w:t>
      </w:r>
      <w:r w:rsidRPr="005D30AA">
        <w:rPr>
          <w:rFonts w:asciiTheme="minorHAnsi" w:hAnsiTheme="minorHAnsi"/>
        </w:rPr>
        <w:t xml:space="preserve">  </w:t>
      </w:r>
      <w:r w:rsidRPr="00D06322">
        <w:rPr>
          <w:rStyle w:val="StyleUnderline"/>
          <w:rFonts w:asciiTheme="minorHAnsi" w:hAnsiTheme="minorHAnsi"/>
          <w:highlight w:val="yellow"/>
        </w:rPr>
        <w:t>Flexibility</w:t>
      </w:r>
      <w:r w:rsidRPr="00D06322">
        <w:rPr>
          <w:rFonts w:asciiTheme="minorHAnsi" w:hAnsiTheme="minorHAnsi"/>
          <w:highlight w:val="yellow"/>
        </w:rPr>
        <w:t>,</w:t>
      </w:r>
      <w:r w:rsidRPr="005D30AA">
        <w:rPr>
          <w:rFonts w:asciiTheme="minorHAnsi" w:hAnsiTheme="minorHAnsi"/>
        </w:rPr>
        <w:t xml:space="preserve"> however, </w:t>
      </w:r>
      <w:r w:rsidRPr="00D06322">
        <w:rPr>
          <w:rStyle w:val="StyleUnderline"/>
          <w:rFonts w:asciiTheme="minorHAnsi" w:hAnsiTheme="minorHAnsi"/>
          <w:highlight w:val="yellow"/>
        </w:rPr>
        <w:t xml:space="preserve">will not be possible without </w:t>
      </w:r>
      <w:proofErr w:type="spellStart"/>
      <w:r w:rsidRPr="00D06322">
        <w:rPr>
          <w:rStyle w:val="StyleUnderline"/>
          <w:rFonts w:asciiTheme="minorHAnsi" w:hAnsiTheme="minorHAnsi"/>
          <w:highlight w:val="yellow"/>
        </w:rPr>
        <w:t>interbranch</w:t>
      </w:r>
      <w:proofErr w:type="spellEnd"/>
      <w:r w:rsidRPr="00D06322">
        <w:rPr>
          <w:rStyle w:val="StyleUnderline"/>
          <w:rFonts w:asciiTheme="minorHAnsi" w:hAnsiTheme="minorHAnsi"/>
          <w:highlight w:val="yellow"/>
        </w:rPr>
        <w:t xml:space="preserve"> cooperation.</w:t>
      </w:r>
      <w:r w:rsidRPr="005D30AA">
        <w:rPr>
          <w:rStyle w:val="StyleUnderline"/>
          <w:rFonts w:asciiTheme="minorHAnsi" w:hAnsiTheme="minorHAnsi"/>
        </w:rPr>
        <w:t xml:space="preserve"> </w:t>
      </w:r>
      <w:r w:rsidRPr="005D30AA">
        <w:rPr>
          <w:rFonts w:asciiTheme="minorHAnsi" w:hAnsiTheme="minorHAnsi"/>
        </w:rPr>
        <w:t xml:space="preserve"> </w:t>
      </w:r>
      <w:r w:rsidRPr="005D30AA">
        <w:rPr>
          <w:rStyle w:val="reduce2"/>
          <w:rFonts w:asciiTheme="minorHAnsi" w:hAnsiTheme="minorHAnsi"/>
          <w:sz w:val="16"/>
        </w:rPr>
        <w:t>The end of the Cold War and the new single-party control of the White House and Congress provide a unique opportunity to reestablish foreign policy cooperation.  Reconfiguring post cold war objectives requires comprehension of the remarkable transformations in world affairs and demands an intense political dialogue that goes beyond the executive branch (Mann 1990, 28-29).</w:t>
      </w:r>
    </w:p>
    <w:p w14:paraId="07EEB9B4" w14:textId="77777777" w:rsidR="00A40F12" w:rsidRPr="005D30AA" w:rsidRDefault="00A40F12" w:rsidP="00A40F12"/>
    <w:p w14:paraId="1A06E1E3" w14:textId="77777777" w:rsidR="00A40F12" w:rsidRPr="00A40F12" w:rsidRDefault="00A40F12" w:rsidP="00A40F12"/>
    <w:p w14:paraId="4325D42A" w14:textId="2F6890BE" w:rsidR="000E1C45" w:rsidRDefault="000E1C45" w:rsidP="000E1C45">
      <w:pPr>
        <w:pStyle w:val="Heading3"/>
      </w:pPr>
      <w:r>
        <w:t>Human Rights Leadership Add-on</w:t>
      </w:r>
    </w:p>
    <w:p w14:paraId="4D6ED184" w14:textId="77777777" w:rsidR="000E1C45" w:rsidRDefault="000E1C45" w:rsidP="000E1C45"/>
    <w:p w14:paraId="73F44A6A" w14:textId="77777777" w:rsidR="000E1C45" w:rsidRPr="006C2279" w:rsidRDefault="000E1C45" w:rsidP="000E1C45">
      <w:pPr>
        <w:pStyle w:val="Heading4"/>
      </w:pPr>
      <w:r w:rsidRPr="006C2279">
        <w:t>Bringing US in line with other detention practices internationally restores US human rights leadership</w:t>
      </w:r>
    </w:p>
    <w:p w14:paraId="7DD7C2D5" w14:textId="77777777" w:rsidR="000E1C45" w:rsidRPr="006C2279" w:rsidRDefault="000E1C45" w:rsidP="000E1C45">
      <w:pPr>
        <w:rPr>
          <w:rFonts w:ascii="Georgia" w:hAnsi="Georgia"/>
          <w:sz w:val="20"/>
        </w:rPr>
      </w:pPr>
      <w:r w:rsidRPr="006C2279">
        <w:rPr>
          <w:rFonts w:ascii="Georgia" w:hAnsi="Georgia"/>
          <w:sz w:val="20"/>
        </w:rPr>
        <w:t xml:space="preserve">Mark H </w:t>
      </w:r>
      <w:proofErr w:type="spellStart"/>
      <w:r w:rsidRPr="006C2279">
        <w:rPr>
          <w:rFonts w:ascii="Georgia" w:hAnsi="Georgia"/>
          <w:b/>
          <w:bCs/>
          <w:sz w:val="24"/>
        </w:rPr>
        <w:t>Gitenstein</w:t>
      </w:r>
      <w:proofErr w:type="spellEnd"/>
      <w:r w:rsidRPr="006C2279">
        <w:rPr>
          <w:rFonts w:ascii="Georgia" w:hAnsi="Georgia"/>
          <w:b/>
          <w:bCs/>
          <w:sz w:val="24"/>
        </w:rPr>
        <w:t xml:space="preserve"> 9,</w:t>
      </w:r>
      <w:r w:rsidRPr="006C2279">
        <w:rPr>
          <w:rFonts w:ascii="Georgia" w:hAnsi="Georgia"/>
          <w:sz w:val="20"/>
        </w:rPr>
        <w:t xml:space="preserve"> Retired American politician who served as the United States Ambassador to Romania, “Legislating the War on Terror: An Agenda for Reform”, November 3, Book, p. 35-36</w:t>
      </w:r>
    </w:p>
    <w:p w14:paraId="595A6F2C" w14:textId="77777777" w:rsidR="000E1C45" w:rsidRPr="006C2279" w:rsidRDefault="000E1C45" w:rsidP="000E1C45">
      <w:pPr>
        <w:rPr>
          <w:rFonts w:ascii="Georgia" w:hAnsi="Georgia"/>
          <w:sz w:val="14"/>
        </w:rPr>
      </w:pPr>
      <w:r w:rsidRPr="006C2279">
        <w:rPr>
          <w:rFonts w:ascii="Georgia" w:hAnsi="Georgia"/>
          <w:sz w:val="14"/>
        </w:rPr>
        <w:t xml:space="preserve">Second, perhaps </w:t>
      </w:r>
      <w:r w:rsidRPr="006C2279">
        <w:rPr>
          <w:rFonts w:ascii="Georgia" w:hAnsi="Georgia"/>
          <w:bCs/>
          <w:sz w:val="20"/>
          <w:highlight w:val="yellow"/>
          <w:u w:val="single"/>
        </w:rPr>
        <w:t>the biggest U.S. deviation from the norm lies in</w:t>
      </w:r>
      <w:r w:rsidRPr="006C2279">
        <w:rPr>
          <w:rFonts w:ascii="Georgia" w:hAnsi="Georgia"/>
          <w:bCs/>
          <w:sz w:val="20"/>
          <w:u w:val="single"/>
        </w:rPr>
        <w:t xml:space="preserve"> the extraordinary manner in which the previous administration made U.S. counterterrorism rules</w:t>
      </w:r>
      <w:r w:rsidRPr="006C2279">
        <w:rPr>
          <w:rFonts w:ascii="Georgia" w:hAnsi="Georgia"/>
          <w:b/>
          <w:iCs/>
          <w:sz w:val="20"/>
          <w:u w:val="single"/>
        </w:rPr>
        <w:t xml:space="preserve">, giving rise to the possibility of virtually </w:t>
      </w:r>
      <w:r w:rsidRPr="006C2279">
        <w:rPr>
          <w:rFonts w:ascii="Georgia" w:hAnsi="Georgia"/>
          <w:b/>
          <w:iCs/>
          <w:sz w:val="20"/>
          <w:highlight w:val="yellow"/>
          <w:u w:val="single"/>
        </w:rPr>
        <w:t>unlimited executive authority with</w:t>
      </w:r>
      <w:r w:rsidRPr="006C2279">
        <w:rPr>
          <w:rFonts w:ascii="Georgia" w:hAnsi="Georgia"/>
          <w:b/>
          <w:iCs/>
          <w:sz w:val="20"/>
          <w:u w:val="single"/>
        </w:rPr>
        <w:t xml:space="preserve"> respect to </w:t>
      </w:r>
      <w:r w:rsidRPr="006C2279">
        <w:rPr>
          <w:rFonts w:ascii="Georgia" w:hAnsi="Georgia"/>
          <w:b/>
          <w:iCs/>
          <w:sz w:val="20"/>
          <w:highlight w:val="yellow"/>
          <w:u w:val="single"/>
        </w:rPr>
        <w:t>detention</w:t>
      </w:r>
      <w:r w:rsidRPr="006C2279">
        <w:rPr>
          <w:rFonts w:ascii="Georgia" w:hAnsi="Georgia"/>
          <w:sz w:val="14"/>
        </w:rPr>
        <w:t xml:space="preserve">, surveillance, and even torture. </w:t>
      </w:r>
      <w:r w:rsidRPr="006C2279">
        <w:rPr>
          <w:rFonts w:ascii="Georgia" w:hAnsi="Georgia"/>
          <w:bCs/>
          <w:sz w:val="20"/>
          <w:highlight w:val="yellow"/>
          <w:u w:val="single"/>
        </w:rPr>
        <w:t>No other country</w:t>
      </w:r>
      <w:r w:rsidRPr="006C2279">
        <w:rPr>
          <w:rFonts w:ascii="Georgia" w:hAnsi="Georgia"/>
          <w:sz w:val="14"/>
          <w:highlight w:val="yellow"/>
        </w:rPr>
        <w:t>,</w:t>
      </w:r>
      <w:r w:rsidRPr="006C2279">
        <w:rPr>
          <w:rFonts w:ascii="Georgia" w:hAnsi="Georgia"/>
          <w:sz w:val="14"/>
        </w:rPr>
        <w:t xml:space="preserve"> however permissive the authority that it grants its security services, </w:t>
      </w:r>
      <w:r w:rsidRPr="006C2279">
        <w:rPr>
          <w:rFonts w:ascii="Georgia" w:hAnsi="Georgia"/>
          <w:bCs/>
          <w:sz w:val="20"/>
          <w:highlight w:val="yellow"/>
          <w:u w:val="single"/>
        </w:rPr>
        <w:t>comes</w:t>
      </w:r>
      <w:r w:rsidRPr="006C2279">
        <w:rPr>
          <w:rFonts w:ascii="Georgia" w:hAnsi="Georgia"/>
          <w:bCs/>
          <w:sz w:val="20"/>
          <w:u w:val="single"/>
        </w:rPr>
        <w:t xml:space="preserve"> even </w:t>
      </w:r>
      <w:r w:rsidRPr="006C2279">
        <w:rPr>
          <w:rFonts w:ascii="Georgia" w:hAnsi="Georgia"/>
          <w:bCs/>
          <w:sz w:val="20"/>
          <w:highlight w:val="yellow"/>
          <w:u w:val="single"/>
        </w:rPr>
        <w:t>close</w:t>
      </w:r>
      <w:r w:rsidRPr="006C2279">
        <w:rPr>
          <w:rFonts w:ascii="Georgia" w:hAnsi="Georgia"/>
          <w:b/>
          <w:iCs/>
          <w:sz w:val="20"/>
          <w:highlight w:val="yellow"/>
          <w:u w:val="single"/>
        </w:rPr>
        <w:t>. Bringing the U</w:t>
      </w:r>
      <w:r w:rsidRPr="006C2279">
        <w:rPr>
          <w:rFonts w:ascii="Georgia" w:hAnsi="Georgia"/>
          <w:b/>
          <w:iCs/>
          <w:sz w:val="20"/>
          <w:u w:val="single"/>
        </w:rPr>
        <w:t xml:space="preserve">nited </w:t>
      </w:r>
      <w:r w:rsidRPr="006C2279">
        <w:rPr>
          <w:rFonts w:ascii="Georgia" w:hAnsi="Georgia"/>
          <w:b/>
          <w:iCs/>
          <w:sz w:val="20"/>
          <w:highlight w:val="yellow"/>
          <w:u w:val="single"/>
        </w:rPr>
        <w:t>S</w:t>
      </w:r>
      <w:r w:rsidRPr="006C2279">
        <w:rPr>
          <w:rFonts w:ascii="Georgia" w:hAnsi="Georgia"/>
          <w:b/>
          <w:iCs/>
          <w:sz w:val="20"/>
          <w:u w:val="single"/>
        </w:rPr>
        <w:t xml:space="preserve">tates </w:t>
      </w:r>
      <w:r w:rsidRPr="006C2279">
        <w:rPr>
          <w:rFonts w:ascii="Georgia" w:hAnsi="Georgia"/>
          <w:b/>
          <w:iCs/>
          <w:sz w:val="20"/>
          <w:highlight w:val="yellow"/>
          <w:u w:val="single"/>
        </w:rPr>
        <w:t>into line</w:t>
      </w:r>
      <w:r w:rsidRPr="006C2279">
        <w:rPr>
          <w:rFonts w:ascii="Georgia" w:hAnsi="Georgia"/>
          <w:b/>
          <w:iCs/>
          <w:sz w:val="20"/>
          <w:u w:val="single"/>
        </w:rPr>
        <w:t xml:space="preserve"> with other democracies</w:t>
      </w:r>
      <w:r w:rsidRPr="006C2279">
        <w:rPr>
          <w:rFonts w:ascii="Georgia" w:hAnsi="Georgia"/>
          <w:sz w:val="14"/>
        </w:rPr>
        <w:t xml:space="preserve">, in other words, </w:t>
      </w:r>
      <w:r w:rsidRPr="006C2279">
        <w:rPr>
          <w:rFonts w:ascii="Georgia" w:hAnsi="Georgia"/>
          <w:b/>
          <w:iCs/>
          <w:sz w:val="20"/>
          <w:highlight w:val="yellow"/>
          <w:u w:val="single"/>
        </w:rPr>
        <w:t>will involve</w:t>
      </w:r>
      <w:r w:rsidRPr="006C2279">
        <w:rPr>
          <w:rFonts w:ascii="Georgia" w:hAnsi="Georgia"/>
          <w:sz w:val="14"/>
        </w:rPr>
        <w:t xml:space="preserve"> a strange combination of </w:t>
      </w:r>
      <w:r w:rsidRPr="006C2279">
        <w:rPr>
          <w:rFonts w:ascii="Georgia" w:hAnsi="Georgia"/>
          <w:b/>
          <w:iCs/>
          <w:sz w:val="20"/>
          <w:highlight w:val="yellow"/>
          <w:u w:val="single"/>
        </w:rPr>
        <w:t>tightening rules</w:t>
      </w:r>
      <w:r w:rsidRPr="006C2279">
        <w:rPr>
          <w:rFonts w:ascii="Georgia" w:hAnsi="Georgia"/>
          <w:sz w:val="14"/>
        </w:rPr>
        <w:t xml:space="preserve">, relaxing rules, and insisting on the conventional order in which rules get made. </w:t>
      </w:r>
      <w:r w:rsidRPr="006C2279">
        <w:rPr>
          <w:rFonts w:ascii="Georgia" w:hAnsi="Georgia"/>
          <w:b/>
          <w:iCs/>
          <w:sz w:val="20"/>
          <w:highlight w:val="yellow"/>
          <w:u w:val="single"/>
        </w:rPr>
        <w:t>Reform</w:t>
      </w:r>
      <w:r w:rsidRPr="006C2279">
        <w:rPr>
          <w:rFonts w:ascii="Georgia" w:hAnsi="Georgia"/>
          <w:b/>
          <w:iCs/>
          <w:sz w:val="20"/>
          <w:u w:val="single"/>
        </w:rPr>
        <w:t xml:space="preserve"> on those fronts </w:t>
      </w:r>
      <w:r w:rsidRPr="006C2279">
        <w:rPr>
          <w:rFonts w:ascii="Georgia" w:hAnsi="Georgia"/>
          <w:b/>
          <w:iCs/>
          <w:sz w:val="20"/>
          <w:highlight w:val="yellow"/>
          <w:u w:val="single"/>
        </w:rPr>
        <w:t>will help to restore the</w:t>
      </w:r>
      <w:r w:rsidRPr="006C2279">
        <w:rPr>
          <w:rFonts w:ascii="Georgia" w:hAnsi="Georgia"/>
          <w:b/>
          <w:iCs/>
          <w:sz w:val="20"/>
          <w:u w:val="single"/>
        </w:rPr>
        <w:t xml:space="preserve"> moral </w:t>
      </w:r>
      <w:r w:rsidRPr="006C2279">
        <w:rPr>
          <w:rFonts w:ascii="Georgia" w:hAnsi="Georgia"/>
          <w:b/>
          <w:iCs/>
          <w:sz w:val="20"/>
          <w:highlight w:val="yellow"/>
          <w:u w:val="single"/>
        </w:rPr>
        <w:t>credibility of the U</w:t>
      </w:r>
      <w:r w:rsidRPr="006C2279">
        <w:rPr>
          <w:rFonts w:ascii="Georgia" w:hAnsi="Georgia"/>
          <w:sz w:val="14"/>
        </w:rPr>
        <w:t xml:space="preserve">nited </w:t>
      </w:r>
      <w:r w:rsidRPr="006C2279">
        <w:rPr>
          <w:rFonts w:ascii="Georgia" w:hAnsi="Georgia"/>
          <w:b/>
          <w:iCs/>
          <w:sz w:val="20"/>
          <w:highlight w:val="yellow"/>
          <w:u w:val="single"/>
        </w:rPr>
        <w:t>S</w:t>
      </w:r>
      <w:r w:rsidRPr="006C2279">
        <w:rPr>
          <w:rFonts w:ascii="Georgia" w:hAnsi="Georgia"/>
          <w:sz w:val="14"/>
        </w:rPr>
        <w:t xml:space="preserve">tates </w:t>
      </w:r>
      <w:r w:rsidRPr="006C2279">
        <w:rPr>
          <w:rFonts w:ascii="Georgia" w:hAnsi="Georgia"/>
          <w:b/>
          <w:iCs/>
          <w:sz w:val="20"/>
          <w:highlight w:val="yellow"/>
          <w:u w:val="single"/>
        </w:rPr>
        <w:t>with regard to human rights</w:t>
      </w:r>
      <w:r w:rsidRPr="006C2279">
        <w:rPr>
          <w:rFonts w:ascii="Georgia" w:hAnsi="Georgia"/>
          <w:bCs/>
          <w:sz w:val="20"/>
          <w:u w:val="single"/>
        </w:rPr>
        <w:t>. U.S. alliances</w:t>
      </w:r>
      <w:r w:rsidRPr="006C2279">
        <w:rPr>
          <w:rFonts w:ascii="Georgia" w:hAnsi="Georgia"/>
          <w:sz w:val="14"/>
        </w:rPr>
        <w:t xml:space="preserve"> with each of the eight nations surveyed here </w:t>
      </w:r>
      <w:r w:rsidRPr="006C2279">
        <w:rPr>
          <w:rFonts w:ascii="Georgia" w:hAnsi="Georgia"/>
          <w:bCs/>
          <w:sz w:val="20"/>
          <w:u w:val="single"/>
        </w:rPr>
        <w:t>will prove essential</w:t>
      </w:r>
      <w:r w:rsidRPr="006C2279">
        <w:rPr>
          <w:rFonts w:ascii="Georgia" w:hAnsi="Georgia"/>
          <w:b/>
          <w:iCs/>
          <w:sz w:val="20"/>
          <w:u w:val="single"/>
        </w:rPr>
        <w:t xml:space="preserve"> </w:t>
      </w:r>
      <w:r w:rsidRPr="006C2279">
        <w:rPr>
          <w:rFonts w:ascii="Georgia" w:hAnsi="Georgia"/>
          <w:sz w:val="14"/>
        </w:rPr>
        <w:t xml:space="preserve">as the country continues </w:t>
      </w:r>
      <w:r w:rsidRPr="006C2279">
        <w:rPr>
          <w:rFonts w:ascii="Georgia" w:hAnsi="Georgia"/>
          <w:bCs/>
          <w:sz w:val="20"/>
          <w:u w:val="single"/>
        </w:rPr>
        <w:t>to combat</w:t>
      </w:r>
      <w:r w:rsidRPr="006C2279">
        <w:rPr>
          <w:rFonts w:ascii="Georgia" w:hAnsi="Georgia"/>
          <w:sz w:val="14"/>
        </w:rPr>
        <w:t xml:space="preserve"> jihadist </w:t>
      </w:r>
      <w:r w:rsidRPr="006C2279">
        <w:rPr>
          <w:rFonts w:ascii="Georgia" w:hAnsi="Georgia"/>
          <w:bCs/>
          <w:sz w:val="20"/>
          <w:u w:val="single"/>
        </w:rPr>
        <w:t>terrorism</w:t>
      </w:r>
      <w:r w:rsidRPr="006C2279">
        <w:rPr>
          <w:rFonts w:ascii="Georgia" w:hAnsi="Georgia"/>
          <w:sz w:val="14"/>
        </w:rPr>
        <w:t>. To be sure, there will be many situations in which U.S. rules protect civil liberties more robustly than do those in other democracies, as well as some situations in which the unique U.S. counterterrorism effort— which operates throughout the world as a kind of hybrid encompassing military action, covert operations, and criminal justice procedures— requires powers that many countries do not need or claim for themselves. That’s okay. Democracies can take different approaches without being less democratic.</w:t>
      </w:r>
    </w:p>
    <w:p w14:paraId="7D67C652" w14:textId="77777777" w:rsidR="000E1C45" w:rsidRPr="006C2279" w:rsidRDefault="000E1C45" w:rsidP="000E1C45">
      <w:pPr>
        <w:pStyle w:val="Heading4"/>
      </w:pPr>
      <w:r w:rsidRPr="006C2279">
        <w:t xml:space="preserve">Human rights cred solves global war </w:t>
      </w:r>
    </w:p>
    <w:p w14:paraId="113021BE" w14:textId="77777777" w:rsidR="000E1C45" w:rsidRPr="006C2279" w:rsidRDefault="000E1C45" w:rsidP="000E1C45">
      <w:pPr>
        <w:rPr>
          <w:rFonts w:ascii="Georgia" w:hAnsi="Georgia"/>
          <w:sz w:val="20"/>
        </w:rPr>
      </w:pPr>
      <w:r w:rsidRPr="006C2279">
        <w:rPr>
          <w:rFonts w:ascii="Georgia" w:hAnsi="Georgia"/>
          <w:sz w:val="20"/>
        </w:rPr>
        <w:t xml:space="preserve">William W. </w:t>
      </w:r>
      <w:r w:rsidRPr="006C2279">
        <w:rPr>
          <w:rFonts w:ascii="Georgia" w:hAnsi="Georgia"/>
          <w:b/>
          <w:bCs/>
          <w:sz w:val="24"/>
        </w:rPr>
        <w:t>Burke-White 4</w:t>
      </w:r>
      <w:r w:rsidRPr="006C2279">
        <w:rPr>
          <w:rFonts w:ascii="Georgia" w:hAnsi="Georgia"/>
          <w:sz w:val="20"/>
        </w:rPr>
        <w:t xml:space="preserve">, Lecturer in Public and International Affairs and Senior Special Assistant to the Dean, Woodrow Wilson School of Public and International Affairs, Princeton University, Spring 2004, Harvard Human Rights Journal, 17 </w:t>
      </w:r>
      <w:proofErr w:type="spellStart"/>
      <w:r w:rsidRPr="006C2279">
        <w:rPr>
          <w:rFonts w:ascii="Georgia" w:hAnsi="Georgia"/>
          <w:sz w:val="20"/>
        </w:rPr>
        <w:t>Harv</w:t>
      </w:r>
      <w:proofErr w:type="spellEnd"/>
      <w:r w:rsidRPr="006C2279">
        <w:rPr>
          <w:rFonts w:ascii="Georgia" w:hAnsi="Georgia"/>
          <w:sz w:val="20"/>
        </w:rPr>
        <w:t xml:space="preserve">. Hum. </w:t>
      </w:r>
      <w:proofErr w:type="spellStart"/>
      <w:r w:rsidRPr="006C2279">
        <w:rPr>
          <w:rFonts w:ascii="Georgia" w:hAnsi="Georgia"/>
          <w:sz w:val="20"/>
        </w:rPr>
        <w:t>Rts</w:t>
      </w:r>
      <w:proofErr w:type="spellEnd"/>
      <w:r w:rsidRPr="006C2279">
        <w:rPr>
          <w:rFonts w:ascii="Georgia" w:hAnsi="Georgia"/>
          <w:sz w:val="20"/>
        </w:rPr>
        <w:t>. J. 249, p. 279-280</w:t>
      </w:r>
    </w:p>
    <w:p w14:paraId="7E8B2380" w14:textId="77777777" w:rsidR="000E1C45" w:rsidRDefault="000E1C45" w:rsidP="000E1C45">
      <w:pPr>
        <w:ind w:right="288"/>
        <w:rPr>
          <w:rFonts w:ascii="Georgia" w:eastAsia="Times New Roman" w:hAnsi="Georgia"/>
          <w:kern w:val="32"/>
          <w:sz w:val="16"/>
          <w:szCs w:val="20"/>
        </w:rPr>
      </w:pPr>
      <w:r w:rsidRPr="006C2279">
        <w:rPr>
          <w:rFonts w:ascii="Georgia" w:eastAsia="Times New Roman" w:hAnsi="Georgia"/>
          <w:kern w:val="32"/>
          <w:sz w:val="20"/>
          <w:szCs w:val="20"/>
          <w:u w:val="single"/>
        </w:rPr>
        <w:t>This</w:t>
      </w:r>
      <w:r w:rsidRPr="006C2279">
        <w:rPr>
          <w:rFonts w:ascii="Georgia" w:eastAsia="Times New Roman" w:hAnsi="Georgia"/>
          <w:kern w:val="32"/>
          <w:sz w:val="16"/>
          <w:szCs w:val="20"/>
        </w:rPr>
        <w:t xml:space="preserve"> Article </w:t>
      </w:r>
      <w:r w:rsidRPr="006C2279">
        <w:rPr>
          <w:rFonts w:ascii="Georgia" w:eastAsia="Times New Roman" w:hAnsi="Georgia"/>
          <w:kern w:val="32"/>
          <w:sz w:val="20"/>
          <w:szCs w:val="20"/>
          <w:u w:val="single"/>
        </w:rPr>
        <w:t>presents a strategic</w:t>
      </w:r>
      <w:r w:rsidRPr="006C2279">
        <w:rPr>
          <w:rFonts w:ascii="Georgia" w:eastAsia="Times New Roman" w:hAnsi="Georgia"/>
          <w:kern w:val="32"/>
          <w:sz w:val="16"/>
          <w:szCs w:val="20"/>
        </w:rPr>
        <w:t>--as opposed to ideological or normative--</w:t>
      </w:r>
      <w:r w:rsidRPr="006C2279">
        <w:rPr>
          <w:rFonts w:ascii="Georgia" w:eastAsia="Times New Roman" w:hAnsi="Georgia"/>
          <w:kern w:val="32"/>
          <w:sz w:val="20"/>
          <w:szCs w:val="20"/>
          <w:u w:val="single"/>
        </w:rPr>
        <w:t xml:space="preserve">argument that the </w:t>
      </w:r>
      <w:r w:rsidRPr="006C2279">
        <w:rPr>
          <w:rFonts w:ascii="Georgia" w:eastAsia="Times New Roman" w:hAnsi="Georgia"/>
          <w:kern w:val="32"/>
          <w:sz w:val="20"/>
          <w:szCs w:val="20"/>
          <w:highlight w:val="yellow"/>
          <w:u w:val="single"/>
        </w:rPr>
        <w:t>promotion of human rights should be</w:t>
      </w:r>
      <w:r w:rsidRPr="006C2279">
        <w:rPr>
          <w:rFonts w:ascii="Georgia" w:eastAsia="Times New Roman" w:hAnsi="Georgia"/>
          <w:kern w:val="32"/>
          <w:sz w:val="20"/>
          <w:szCs w:val="20"/>
          <w:u w:val="single"/>
        </w:rPr>
        <w:t xml:space="preserve"> given a more </w:t>
      </w:r>
      <w:r w:rsidRPr="006C2279">
        <w:rPr>
          <w:rFonts w:ascii="Georgia" w:eastAsia="Times New Roman" w:hAnsi="Georgia"/>
          <w:kern w:val="32"/>
          <w:sz w:val="20"/>
          <w:szCs w:val="20"/>
          <w:highlight w:val="yellow"/>
          <w:u w:val="single"/>
        </w:rPr>
        <w:t>prominent</w:t>
      </w:r>
      <w:r w:rsidRPr="006C2279">
        <w:rPr>
          <w:rFonts w:ascii="Georgia" w:eastAsia="Times New Roman" w:hAnsi="Georgia"/>
          <w:kern w:val="32"/>
          <w:sz w:val="20"/>
          <w:szCs w:val="20"/>
          <w:u w:val="single"/>
        </w:rPr>
        <w:t xml:space="preserve"> place </w:t>
      </w:r>
      <w:r w:rsidRPr="006C2279">
        <w:rPr>
          <w:rFonts w:ascii="Georgia" w:eastAsia="Times New Roman" w:hAnsi="Georgia"/>
          <w:kern w:val="32"/>
          <w:sz w:val="20"/>
          <w:szCs w:val="20"/>
          <w:highlight w:val="yellow"/>
          <w:u w:val="single"/>
        </w:rPr>
        <w:t>in U.S. foreign policy</w:t>
      </w:r>
      <w:r w:rsidRPr="006C2279">
        <w:rPr>
          <w:rFonts w:ascii="Georgia" w:eastAsia="Times New Roman" w:hAnsi="Georgia"/>
          <w:kern w:val="32"/>
          <w:sz w:val="20"/>
          <w:szCs w:val="20"/>
          <w:u w:val="single"/>
        </w:rPr>
        <w:t>.</w:t>
      </w:r>
      <w:r w:rsidRPr="006C2279">
        <w:rPr>
          <w:rFonts w:ascii="Georgia" w:eastAsia="Times New Roman" w:hAnsi="Georgia"/>
          <w:kern w:val="32"/>
          <w:sz w:val="16"/>
          <w:szCs w:val="20"/>
        </w:rPr>
        <w:t xml:space="preserve"> It does so </w:t>
      </w:r>
      <w:r w:rsidRPr="006C2279">
        <w:rPr>
          <w:rFonts w:ascii="Georgia" w:eastAsia="Times New Roman" w:hAnsi="Georgia"/>
          <w:kern w:val="32"/>
          <w:sz w:val="20"/>
          <w:szCs w:val="20"/>
          <w:u w:val="single"/>
        </w:rPr>
        <w:t>by</w:t>
      </w:r>
      <w:r w:rsidRPr="006C2279">
        <w:rPr>
          <w:rFonts w:ascii="Georgia" w:eastAsia="Times New Roman" w:hAnsi="Georgia"/>
          <w:kern w:val="32"/>
          <w:sz w:val="16"/>
          <w:szCs w:val="20"/>
        </w:rPr>
        <w:t xml:space="preserve"> </w:t>
      </w:r>
      <w:r w:rsidRPr="006C2279">
        <w:rPr>
          <w:rFonts w:ascii="Georgia" w:eastAsia="Times New Roman" w:hAnsi="Georgia"/>
          <w:kern w:val="32"/>
          <w:sz w:val="20"/>
          <w:szCs w:val="20"/>
          <w:highlight w:val="yellow"/>
          <w:u w:val="single"/>
        </w:rPr>
        <w:t>suggesting a</w:t>
      </w:r>
      <w:r w:rsidRPr="006C2279">
        <w:rPr>
          <w:rFonts w:ascii="Georgia" w:eastAsia="Times New Roman" w:hAnsi="Georgia"/>
          <w:kern w:val="32"/>
          <w:sz w:val="16"/>
          <w:szCs w:val="20"/>
          <w:highlight w:val="yellow"/>
        </w:rPr>
        <w:t xml:space="preserve"> </w:t>
      </w:r>
      <w:r w:rsidRPr="006C2279">
        <w:rPr>
          <w:rFonts w:ascii="Georgia" w:eastAsia="Times New Roman" w:hAnsi="Georgia"/>
          <w:b/>
          <w:kern w:val="32"/>
          <w:sz w:val="20"/>
          <w:szCs w:val="20"/>
          <w:highlight w:val="yellow"/>
          <w:u w:val="single"/>
        </w:rPr>
        <w:t>correlation between</w:t>
      </w:r>
      <w:r w:rsidRPr="006C2279">
        <w:rPr>
          <w:rFonts w:ascii="Georgia" w:eastAsia="Times New Roman" w:hAnsi="Georgia"/>
          <w:b/>
          <w:kern w:val="32"/>
          <w:sz w:val="20"/>
          <w:szCs w:val="20"/>
          <w:u w:val="single"/>
        </w:rPr>
        <w:t xml:space="preserve"> the</w:t>
      </w:r>
      <w:r w:rsidRPr="006C2279">
        <w:rPr>
          <w:rFonts w:ascii="Georgia" w:eastAsia="Times New Roman" w:hAnsi="Georgia"/>
          <w:kern w:val="32"/>
          <w:sz w:val="16"/>
          <w:szCs w:val="20"/>
        </w:rPr>
        <w:t xml:space="preserve"> domestic </w:t>
      </w:r>
      <w:r w:rsidRPr="006C2279">
        <w:rPr>
          <w:rFonts w:ascii="Georgia" w:eastAsia="Times New Roman" w:hAnsi="Georgia"/>
          <w:b/>
          <w:kern w:val="32"/>
          <w:sz w:val="20"/>
          <w:szCs w:val="20"/>
          <w:highlight w:val="yellow"/>
          <w:u w:val="single"/>
        </w:rPr>
        <w:t xml:space="preserve">human rights </w:t>
      </w:r>
      <w:r w:rsidRPr="006C2279">
        <w:rPr>
          <w:rFonts w:ascii="Georgia" w:eastAsia="Times New Roman" w:hAnsi="Georgia"/>
          <w:b/>
          <w:kern w:val="32"/>
          <w:sz w:val="20"/>
          <w:szCs w:val="20"/>
          <w:u w:val="single"/>
        </w:rPr>
        <w:t xml:space="preserve">practices of states </w:t>
      </w:r>
      <w:r w:rsidRPr="006C2279">
        <w:rPr>
          <w:rFonts w:ascii="Georgia" w:eastAsia="Times New Roman" w:hAnsi="Georgia"/>
          <w:b/>
          <w:kern w:val="32"/>
          <w:sz w:val="20"/>
          <w:szCs w:val="20"/>
          <w:highlight w:val="yellow"/>
          <w:u w:val="single"/>
        </w:rPr>
        <w:t xml:space="preserve">and their propensity to engage in aggressive </w:t>
      </w:r>
      <w:r w:rsidRPr="006C2279">
        <w:rPr>
          <w:rFonts w:ascii="Georgia" w:eastAsia="Times New Roman" w:hAnsi="Georgia"/>
          <w:b/>
          <w:kern w:val="32"/>
          <w:sz w:val="20"/>
          <w:szCs w:val="20"/>
          <w:u w:val="single"/>
        </w:rPr>
        <w:t xml:space="preserve">international </w:t>
      </w:r>
      <w:r w:rsidRPr="006C2279">
        <w:rPr>
          <w:rFonts w:ascii="Georgia" w:eastAsia="Times New Roman" w:hAnsi="Georgia"/>
          <w:b/>
          <w:kern w:val="32"/>
          <w:sz w:val="20"/>
          <w:szCs w:val="20"/>
          <w:highlight w:val="yellow"/>
          <w:u w:val="single"/>
        </w:rPr>
        <w:t>conduct</w:t>
      </w:r>
      <w:r w:rsidRPr="006C2279">
        <w:rPr>
          <w:rFonts w:ascii="Georgia" w:eastAsia="Times New Roman" w:hAnsi="Georgia"/>
          <w:kern w:val="32"/>
          <w:sz w:val="16"/>
          <w:szCs w:val="20"/>
        </w:rPr>
        <w:t xml:space="preserve">. Among the chief threats to U.S. national security are acts of aggression by other states. </w:t>
      </w:r>
      <w:r w:rsidRPr="006C2279">
        <w:rPr>
          <w:rFonts w:ascii="Georgia" w:eastAsia="Times New Roman" w:hAnsi="Georgia"/>
          <w:kern w:val="32"/>
          <w:sz w:val="20"/>
          <w:szCs w:val="20"/>
          <w:u w:val="single"/>
        </w:rPr>
        <w:t>Aggressive acts of war may directly endanger the U</w:t>
      </w:r>
      <w:r w:rsidRPr="006C2279">
        <w:rPr>
          <w:rFonts w:ascii="Georgia" w:eastAsia="Times New Roman" w:hAnsi="Georgia"/>
          <w:kern w:val="32"/>
          <w:sz w:val="16"/>
          <w:szCs w:val="20"/>
        </w:rPr>
        <w:t xml:space="preserve">nited </w:t>
      </w:r>
      <w:r w:rsidRPr="006C2279">
        <w:rPr>
          <w:rFonts w:ascii="Georgia" w:eastAsia="Times New Roman" w:hAnsi="Georgia"/>
          <w:kern w:val="32"/>
          <w:sz w:val="20"/>
          <w:szCs w:val="20"/>
          <w:u w:val="single"/>
        </w:rPr>
        <w:t>S</w:t>
      </w:r>
      <w:r w:rsidRPr="006C2279">
        <w:rPr>
          <w:rFonts w:ascii="Georgia" w:eastAsia="Times New Roman" w:hAnsi="Georgia"/>
          <w:kern w:val="32"/>
          <w:sz w:val="16"/>
          <w:szCs w:val="20"/>
        </w:rPr>
        <w:t xml:space="preserve">tates, as did the Japanese bombing of Pearl Harbor in 1941, </w:t>
      </w:r>
      <w:r w:rsidRPr="006C2279">
        <w:rPr>
          <w:rFonts w:ascii="Georgia" w:eastAsia="Times New Roman" w:hAnsi="Georgia"/>
          <w:kern w:val="32"/>
          <w:sz w:val="20"/>
          <w:szCs w:val="20"/>
          <w:u w:val="single"/>
        </w:rPr>
        <w:t>or they may require U.S. military action overseas</w:t>
      </w:r>
      <w:r w:rsidRPr="006C2279">
        <w:rPr>
          <w:rFonts w:ascii="Georgia" w:eastAsia="Times New Roman" w:hAnsi="Georgia"/>
          <w:kern w:val="32"/>
          <w:sz w:val="16"/>
          <w:szCs w:val="20"/>
        </w:rPr>
        <w:t>, as in Kuwait fifty years later. Evidence from the post-Cold War period  [*250</w:t>
      </w:r>
      <w:proofErr w:type="gramStart"/>
      <w:r w:rsidRPr="006C2279">
        <w:rPr>
          <w:rFonts w:ascii="Georgia" w:eastAsia="Times New Roman" w:hAnsi="Georgia"/>
          <w:kern w:val="32"/>
          <w:sz w:val="16"/>
          <w:szCs w:val="20"/>
        </w:rPr>
        <w:t>]  indicates</w:t>
      </w:r>
      <w:proofErr w:type="gramEnd"/>
      <w:r w:rsidRPr="006C2279">
        <w:rPr>
          <w:rFonts w:ascii="Georgia" w:eastAsia="Times New Roman" w:hAnsi="Georgia"/>
          <w:kern w:val="32"/>
          <w:sz w:val="16"/>
          <w:szCs w:val="20"/>
        </w:rPr>
        <w:t xml:space="preserve"> that </w:t>
      </w:r>
      <w:r w:rsidRPr="006C2279">
        <w:rPr>
          <w:rFonts w:ascii="Georgia" w:eastAsia="Times New Roman" w:hAnsi="Georgia"/>
          <w:kern w:val="32"/>
          <w:sz w:val="20"/>
          <w:szCs w:val="20"/>
          <w:highlight w:val="yellow"/>
          <w:u w:val="single"/>
        </w:rPr>
        <w:t>states that</w:t>
      </w:r>
      <w:r w:rsidRPr="006C2279">
        <w:rPr>
          <w:rFonts w:ascii="Georgia" w:eastAsia="Times New Roman" w:hAnsi="Georgia"/>
          <w:kern w:val="32"/>
          <w:sz w:val="16"/>
          <w:szCs w:val="20"/>
        </w:rPr>
        <w:t xml:space="preserve"> systematically </w:t>
      </w:r>
      <w:r w:rsidRPr="006C2279">
        <w:rPr>
          <w:rFonts w:ascii="Georgia" w:eastAsia="Times New Roman" w:hAnsi="Georgia"/>
          <w:kern w:val="32"/>
          <w:sz w:val="20"/>
          <w:szCs w:val="20"/>
          <w:highlight w:val="yellow"/>
          <w:u w:val="single"/>
        </w:rPr>
        <w:t>abuse</w:t>
      </w:r>
      <w:r w:rsidRPr="006C2279">
        <w:rPr>
          <w:rFonts w:ascii="Georgia" w:eastAsia="Times New Roman" w:hAnsi="Georgia"/>
          <w:kern w:val="32"/>
          <w:sz w:val="16"/>
          <w:szCs w:val="20"/>
        </w:rPr>
        <w:t xml:space="preserve"> their own citizens' </w:t>
      </w:r>
      <w:r w:rsidRPr="006C2279">
        <w:rPr>
          <w:rFonts w:ascii="Georgia" w:eastAsia="Times New Roman" w:hAnsi="Georgia"/>
          <w:b/>
          <w:kern w:val="32"/>
          <w:sz w:val="20"/>
          <w:szCs w:val="20"/>
          <w:highlight w:val="yellow"/>
          <w:u w:val="single"/>
          <w:bdr w:val="single" w:sz="4" w:space="0" w:color="auto"/>
        </w:rPr>
        <w:t>h</w:t>
      </w:r>
      <w:r w:rsidRPr="006C2279">
        <w:rPr>
          <w:rFonts w:ascii="Georgia" w:eastAsia="Times New Roman" w:hAnsi="Georgia"/>
          <w:kern w:val="32"/>
          <w:sz w:val="20"/>
          <w:szCs w:val="20"/>
          <w:u w:val="single"/>
        </w:rPr>
        <w:t xml:space="preserve">uman </w:t>
      </w:r>
      <w:r w:rsidRPr="006C2279">
        <w:rPr>
          <w:rFonts w:ascii="Georgia" w:eastAsia="Times New Roman" w:hAnsi="Georgia"/>
          <w:b/>
          <w:kern w:val="32"/>
          <w:sz w:val="20"/>
          <w:szCs w:val="20"/>
          <w:highlight w:val="yellow"/>
          <w:u w:val="single"/>
          <w:bdr w:val="single" w:sz="4" w:space="0" w:color="auto"/>
        </w:rPr>
        <w:t>r</w:t>
      </w:r>
      <w:r w:rsidRPr="006C2279">
        <w:rPr>
          <w:rFonts w:ascii="Georgia" w:eastAsia="Times New Roman" w:hAnsi="Georgia"/>
          <w:kern w:val="32"/>
          <w:sz w:val="20"/>
          <w:szCs w:val="20"/>
          <w:u w:val="single"/>
        </w:rPr>
        <w:t xml:space="preserve">ights </w:t>
      </w:r>
      <w:r w:rsidRPr="006C2279">
        <w:rPr>
          <w:rFonts w:ascii="Georgia" w:eastAsia="Times New Roman" w:hAnsi="Georgia"/>
          <w:kern w:val="32"/>
          <w:sz w:val="20"/>
          <w:szCs w:val="20"/>
          <w:highlight w:val="yellow"/>
          <w:u w:val="single"/>
        </w:rPr>
        <w:t>are</w:t>
      </w:r>
      <w:r w:rsidRPr="006C2279">
        <w:rPr>
          <w:rFonts w:ascii="Georgia" w:eastAsia="Times New Roman" w:hAnsi="Georgia"/>
          <w:kern w:val="32"/>
          <w:sz w:val="16"/>
          <w:szCs w:val="20"/>
        </w:rPr>
        <w:t xml:space="preserve"> also </w:t>
      </w:r>
      <w:r w:rsidRPr="006C2279">
        <w:rPr>
          <w:rFonts w:ascii="Georgia" w:eastAsia="Times New Roman" w:hAnsi="Georgia"/>
          <w:b/>
          <w:kern w:val="32"/>
          <w:sz w:val="20"/>
          <w:szCs w:val="20"/>
          <w:u w:val="single"/>
        </w:rPr>
        <w:t xml:space="preserve">those </w:t>
      </w:r>
      <w:r w:rsidRPr="006C2279">
        <w:rPr>
          <w:rFonts w:ascii="Georgia" w:eastAsia="Times New Roman" w:hAnsi="Georgia"/>
          <w:b/>
          <w:kern w:val="32"/>
          <w:sz w:val="20"/>
          <w:szCs w:val="20"/>
          <w:highlight w:val="yellow"/>
          <w:u w:val="single"/>
        </w:rPr>
        <w:t>most likely to engage in aggression</w:t>
      </w:r>
      <w:r w:rsidRPr="006C2279">
        <w:rPr>
          <w:rFonts w:ascii="Georgia" w:eastAsia="Times New Roman" w:hAnsi="Georgia"/>
          <w:kern w:val="32"/>
          <w:sz w:val="16"/>
          <w:szCs w:val="20"/>
        </w:rPr>
        <w:t xml:space="preserve">. To the degree that </w:t>
      </w:r>
      <w:r w:rsidRPr="006C2279">
        <w:rPr>
          <w:rFonts w:ascii="Georgia" w:eastAsia="Times New Roman" w:hAnsi="Georgia"/>
          <w:b/>
          <w:kern w:val="32"/>
          <w:sz w:val="20"/>
          <w:szCs w:val="20"/>
          <w:highlight w:val="yellow"/>
          <w:u w:val="single"/>
        </w:rPr>
        <w:t>improvements</w:t>
      </w:r>
      <w:r w:rsidRPr="006C2279">
        <w:rPr>
          <w:rFonts w:ascii="Georgia" w:eastAsia="Times New Roman" w:hAnsi="Georgia"/>
          <w:b/>
          <w:kern w:val="32"/>
          <w:sz w:val="20"/>
          <w:szCs w:val="20"/>
          <w:u w:val="single"/>
        </w:rPr>
        <w:t xml:space="preserve"> in</w:t>
      </w:r>
      <w:r w:rsidRPr="006C2279">
        <w:rPr>
          <w:rFonts w:ascii="Georgia" w:eastAsia="Times New Roman" w:hAnsi="Georgia"/>
          <w:kern w:val="32"/>
          <w:sz w:val="16"/>
          <w:szCs w:val="20"/>
        </w:rPr>
        <w:t xml:space="preserve"> various </w:t>
      </w:r>
      <w:r w:rsidRPr="006C2279">
        <w:rPr>
          <w:rFonts w:ascii="Georgia" w:eastAsia="Times New Roman" w:hAnsi="Georgia"/>
          <w:b/>
          <w:kern w:val="32"/>
          <w:sz w:val="20"/>
          <w:szCs w:val="20"/>
          <w:u w:val="single"/>
        </w:rPr>
        <w:t xml:space="preserve">states' human rights records </w:t>
      </w:r>
      <w:r w:rsidRPr="006C2279">
        <w:rPr>
          <w:rFonts w:ascii="Georgia" w:eastAsia="Times New Roman" w:hAnsi="Georgia"/>
          <w:b/>
          <w:kern w:val="32"/>
          <w:sz w:val="20"/>
          <w:szCs w:val="20"/>
          <w:highlight w:val="yellow"/>
          <w:u w:val="single"/>
        </w:rPr>
        <w:t xml:space="preserve">decrease the likelihood of </w:t>
      </w:r>
      <w:r w:rsidRPr="006C2279">
        <w:rPr>
          <w:rFonts w:ascii="Georgia" w:eastAsia="Times New Roman" w:hAnsi="Georgia"/>
          <w:b/>
          <w:kern w:val="32"/>
          <w:sz w:val="20"/>
          <w:szCs w:val="20"/>
          <w:u w:val="single"/>
        </w:rPr>
        <w:t xml:space="preserve">aggressive </w:t>
      </w:r>
      <w:r w:rsidRPr="006C2279">
        <w:rPr>
          <w:rFonts w:ascii="Georgia" w:eastAsia="Times New Roman" w:hAnsi="Georgia"/>
          <w:b/>
          <w:kern w:val="32"/>
          <w:sz w:val="20"/>
          <w:szCs w:val="20"/>
          <w:highlight w:val="yellow"/>
          <w:u w:val="single"/>
        </w:rPr>
        <w:t>war</w:t>
      </w:r>
      <w:r w:rsidRPr="006C2279">
        <w:rPr>
          <w:rFonts w:ascii="Georgia" w:eastAsia="Times New Roman" w:hAnsi="Georgia"/>
          <w:kern w:val="32"/>
          <w:sz w:val="16"/>
          <w:szCs w:val="20"/>
        </w:rPr>
        <w:t>, a foreign policy informed by human rights can significantly enhance U.S. and global security</w:t>
      </w:r>
      <w:proofErr w:type="gramStart"/>
      <w:r w:rsidRPr="006C2279">
        <w:rPr>
          <w:rFonts w:ascii="Georgia" w:eastAsia="Times New Roman" w:hAnsi="Georgia"/>
          <w:kern w:val="32"/>
          <w:sz w:val="16"/>
          <w:szCs w:val="20"/>
        </w:rPr>
        <w:t>.</w:t>
      </w:r>
      <w:r w:rsidRPr="006C2279">
        <w:rPr>
          <w:rFonts w:ascii="Georgia" w:eastAsia="Times New Roman" w:hAnsi="Georgia"/>
          <w:kern w:val="32"/>
          <w:sz w:val="12"/>
          <w:szCs w:val="20"/>
        </w:rPr>
        <w:t>¶</w:t>
      </w:r>
      <w:proofErr w:type="gramEnd"/>
      <w:r w:rsidRPr="006C2279">
        <w:rPr>
          <w:rFonts w:ascii="Georgia" w:eastAsia="Times New Roman" w:hAnsi="Georgia"/>
          <w:kern w:val="32"/>
          <w:sz w:val="16"/>
          <w:szCs w:val="20"/>
        </w:rPr>
        <w:t xml:space="preserve"> Since 1990, </w:t>
      </w:r>
      <w:r w:rsidRPr="006C2279">
        <w:rPr>
          <w:rFonts w:ascii="Georgia" w:eastAsia="Times New Roman" w:hAnsi="Georgia"/>
          <w:kern w:val="32"/>
          <w:sz w:val="20"/>
          <w:szCs w:val="20"/>
          <w:u w:val="single"/>
        </w:rPr>
        <w:t>a state's domestic human rights policy appears to be</w:t>
      </w:r>
      <w:r w:rsidRPr="006C2279">
        <w:rPr>
          <w:rFonts w:ascii="Georgia" w:eastAsia="Times New Roman" w:hAnsi="Georgia"/>
          <w:kern w:val="32"/>
          <w:sz w:val="16"/>
          <w:szCs w:val="20"/>
        </w:rPr>
        <w:t xml:space="preserve"> </w:t>
      </w:r>
      <w:r w:rsidRPr="006C2279">
        <w:rPr>
          <w:rFonts w:ascii="Georgia" w:eastAsia="Times New Roman" w:hAnsi="Georgia"/>
          <w:b/>
          <w:kern w:val="32"/>
          <w:sz w:val="20"/>
          <w:szCs w:val="20"/>
          <w:u w:val="single"/>
        </w:rPr>
        <w:t>a telling indicator of</w:t>
      </w:r>
      <w:r w:rsidRPr="006C2279">
        <w:rPr>
          <w:rFonts w:ascii="Georgia" w:eastAsia="Times New Roman" w:hAnsi="Georgia"/>
          <w:kern w:val="32"/>
          <w:sz w:val="16"/>
          <w:szCs w:val="20"/>
        </w:rPr>
        <w:t xml:space="preserve"> that state's </w:t>
      </w:r>
      <w:r w:rsidRPr="006C2279">
        <w:rPr>
          <w:rFonts w:ascii="Georgia" w:eastAsia="Times New Roman" w:hAnsi="Georgia"/>
          <w:b/>
          <w:kern w:val="32"/>
          <w:sz w:val="20"/>
          <w:szCs w:val="20"/>
          <w:u w:val="single"/>
        </w:rPr>
        <w:t>propensity to engage in international aggression</w:t>
      </w:r>
      <w:r w:rsidRPr="006C2279">
        <w:rPr>
          <w:rFonts w:ascii="Georgia" w:eastAsia="Times New Roman" w:hAnsi="Georgia"/>
          <w:kern w:val="32"/>
          <w:sz w:val="16"/>
          <w:szCs w:val="20"/>
        </w:rPr>
        <w:t xml:space="preserve">. A central element of U.S. foreign policy has long been the preservation of peace and the prevention of such acts of aggression. </w:t>
      </w:r>
      <w:proofErr w:type="gramStart"/>
      <w:r w:rsidRPr="006C2279">
        <w:rPr>
          <w:rFonts w:ascii="Georgia" w:eastAsia="Times New Roman" w:hAnsi="Georgia"/>
          <w:kern w:val="32"/>
          <w:sz w:val="16"/>
          <w:szCs w:val="20"/>
        </w:rPr>
        <w:t>n2</w:t>
      </w:r>
      <w:proofErr w:type="gramEnd"/>
      <w:r w:rsidRPr="006C2279">
        <w:rPr>
          <w:rFonts w:ascii="Georgia" w:eastAsia="Times New Roman" w:hAnsi="Georgia"/>
          <w:kern w:val="32"/>
          <w:sz w:val="16"/>
          <w:szCs w:val="20"/>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6C2279">
        <w:rPr>
          <w:rFonts w:ascii="Georgia" w:eastAsia="Times New Roman" w:hAnsi="Georgia"/>
          <w:kern w:val="32"/>
          <w:sz w:val="20"/>
          <w:szCs w:val="20"/>
          <w:u w:val="single"/>
        </w:rPr>
        <w:t>it provides a way for a current government to prevent future governments from aggressive international behavior through the institutionalization of human rights protections</w:t>
      </w:r>
      <w:r w:rsidRPr="006C2279">
        <w:rPr>
          <w:rFonts w:ascii="Georgia" w:eastAsia="Times New Roman" w:hAnsi="Georgia"/>
          <w:kern w:val="32"/>
          <w:sz w:val="16"/>
          <w:szCs w:val="20"/>
        </w:rPr>
        <w:t xml:space="preserve">. Fifth, </w:t>
      </w:r>
      <w:r w:rsidRPr="006C2279">
        <w:rPr>
          <w:rFonts w:ascii="Georgia" w:eastAsia="Times New Roman" w:hAnsi="Georgia"/>
          <w:kern w:val="32"/>
          <w:sz w:val="20"/>
          <w:szCs w:val="20"/>
          <w:highlight w:val="yellow"/>
          <w:u w:val="single"/>
        </w:rPr>
        <w:t>it addresses the</w:t>
      </w:r>
      <w:r w:rsidRPr="006C2279">
        <w:rPr>
          <w:rFonts w:ascii="Georgia" w:eastAsia="Times New Roman" w:hAnsi="Georgia"/>
          <w:kern w:val="32"/>
          <w:sz w:val="20"/>
          <w:szCs w:val="20"/>
          <w:u w:val="single"/>
        </w:rPr>
        <w:t xml:space="preserve"> particular </w:t>
      </w:r>
      <w:r w:rsidRPr="006C2279">
        <w:rPr>
          <w:rFonts w:ascii="Georgia" w:eastAsia="Times New Roman" w:hAnsi="Georgia"/>
          <w:kern w:val="32"/>
          <w:sz w:val="20"/>
          <w:szCs w:val="20"/>
          <w:highlight w:val="yellow"/>
          <w:u w:val="single"/>
        </w:rPr>
        <w:t xml:space="preserve">threat of </w:t>
      </w:r>
      <w:r w:rsidRPr="006C2279">
        <w:rPr>
          <w:rFonts w:ascii="Georgia" w:eastAsia="Times New Roman" w:hAnsi="Georgia"/>
          <w:kern w:val="32"/>
          <w:sz w:val="20"/>
          <w:szCs w:val="20"/>
          <w:u w:val="single"/>
        </w:rPr>
        <w:t xml:space="preserve">human </w:t>
      </w:r>
      <w:r w:rsidRPr="006C2279">
        <w:rPr>
          <w:rFonts w:ascii="Georgia" w:eastAsia="Times New Roman" w:hAnsi="Georgia"/>
          <w:kern w:val="32"/>
          <w:sz w:val="20"/>
          <w:szCs w:val="20"/>
          <w:highlight w:val="yellow"/>
          <w:u w:val="single"/>
        </w:rPr>
        <w:t xml:space="preserve">rights abusing states </w:t>
      </w:r>
      <w:r w:rsidRPr="006C2279">
        <w:rPr>
          <w:rFonts w:ascii="Georgia" w:eastAsia="Times New Roman" w:hAnsi="Georgia"/>
          <w:b/>
          <w:kern w:val="32"/>
          <w:sz w:val="20"/>
          <w:szCs w:val="20"/>
          <w:highlight w:val="yellow"/>
          <w:u w:val="single"/>
        </w:rPr>
        <w:t>obtaining</w:t>
      </w:r>
      <w:r w:rsidRPr="006C2279">
        <w:rPr>
          <w:rFonts w:ascii="Georgia" w:eastAsia="Times New Roman" w:hAnsi="Georgia"/>
          <w:kern w:val="32"/>
          <w:sz w:val="20"/>
          <w:szCs w:val="20"/>
          <w:u w:val="single"/>
        </w:rPr>
        <w:t xml:space="preserve"> weapons of mass destruction</w:t>
      </w:r>
      <w:r w:rsidRPr="006C2279">
        <w:rPr>
          <w:rFonts w:ascii="Georgia" w:eastAsia="Times New Roman" w:hAnsi="Georgia"/>
          <w:kern w:val="32"/>
          <w:sz w:val="16"/>
          <w:szCs w:val="20"/>
        </w:rPr>
        <w:t xml:space="preserve"> (</w:t>
      </w:r>
      <w:r w:rsidRPr="006C2279">
        <w:rPr>
          <w:rFonts w:ascii="Georgia" w:eastAsia="Times New Roman" w:hAnsi="Georgia"/>
          <w:b/>
          <w:kern w:val="32"/>
          <w:sz w:val="20"/>
          <w:szCs w:val="20"/>
          <w:highlight w:val="yellow"/>
          <w:u w:val="single"/>
        </w:rPr>
        <w:t>WMD</w:t>
      </w:r>
      <w:r w:rsidRPr="006C2279">
        <w:rPr>
          <w:rFonts w:ascii="Georgia" w:eastAsia="Times New Roman" w:hAnsi="Georgia"/>
          <w:kern w:val="32"/>
          <w:sz w:val="16"/>
          <w:szCs w:val="20"/>
        </w:rPr>
        <w:t>). Finally, it offers a mechanism for U.S.-U.N. cooperation on human rights issues.</w:t>
      </w:r>
    </w:p>
    <w:p w14:paraId="593FF5A3" w14:textId="77777777" w:rsidR="00A40F12" w:rsidRDefault="00A40F12" w:rsidP="000E1C45">
      <w:pPr>
        <w:ind w:right="288"/>
        <w:rPr>
          <w:rFonts w:ascii="Georgia" w:eastAsia="Times New Roman" w:hAnsi="Georgia"/>
          <w:kern w:val="32"/>
          <w:sz w:val="16"/>
          <w:szCs w:val="20"/>
        </w:rPr>
      </w:pPr>
    </w:p>
    <w:p w14:paraId="18D6F4C2" w14:textId="77777777" w:rsidR="00A40F12" w:rsidRDefault="00A40F12" w:rsidP="00A40F12">
      <w:pPr>
        <w:pStyle w:val="Heading3"/>
      </w:pPr>
      <w:r>
        <w:t>EU Terrorism Bad – Pakistan Add On</w:t>
      </w:r>
    </w:p>
    <w:p w14:paraId="09786C81" w14:textId="77777777" w:rsidR="00A40F12" w:rsidRDefault="00A40F12" w:rsidP="00A40F12"/>
    <w:p w14:paraId="6BE742EA" w14:textId="77777777" w:rsidR="00A40F12" w:rsidRDefault="00A40F12" w:rsidP="00A40F12">
      <w:pPr>
        <w:pStyle w:val="Heading4"/>
      </w:pPr>
      <w:r>
        <w:t>EU terrorism spurs Pakistan strikes and geopolitical meltdown</w:t>
      </w:r>
    </w:p>
    <w:p w14:paraId="21FEF1BD" w14:textId="77777777" w:rsidR="00A40F12" w:rsidRPr="00702AFA" w:rsidRDefault="00A40F12" w:rsidP="00A40F12">
      <w:pPr>
        <w:rPr>
          <w:sz w:val="16"/>
        </w:rPr>
      </w:pPr>
      <w:r w:rsidRPr="00702AFA">
        <w:rPr>
          <w:sz w:val="16"/>
        </w:rPr>
        <w:t xml:space="preserve">Tony </w:t>
      </w:r>
      <w:proofErr w:type="spellStart"/>
      <w:r w:rsidRPr="00702AFA">
        <w:rPr>
          <w:rStyle w:val="Style13ptBold"/>
        </w:rPr>
        <w:t>Karon</w:t>
      </w:r>
      <w:proofErr w:type="spellEnd"/>
      <w:r w:rsidRPr="00702AFA">
        <w:rPr>
          <w:sz w:val="16"/>
        </w:rPr>
        <w:t>, Wednesday, Oct. 06, 20</w:t>
      </w:r>
      <w:r w:rsidRPr="00702AFA">
        <w:rPr>
          <w:rStyle w:val="Style13ptBold"/>
        </w:rPr>
        <w:t>10</w:t>
      </w:r>
      <w:r w:rsidRPr="00702AFA">
        <w:rPr>
          <w:sz w:val="16"/>
        </w:rPr>
        <w:t xml:space="preserve">, Why a Terrorist Strike on Europe Risks Geopolitical Meltdown, </w:t>
      </w:r>
      <w:hyperlink r:id="rId23" w:history="1">
        <w:r w:rsidRPr="00702AFA">
          <w:rPr>
            <w:rStyle w:val="Hyperlink"/>
            <w:sz w:val="16"/>
          </w:rPr>
          <w:t>http://content.time.com/time/world/article/0,8599,2023847,00.html</w:t>
        </w:r>
      </w:hyperlink>
      <w:r w:rsidRPr="00702AFA">
        <w:rPr>
          <w:sz w:val="16"/>
        </w:rPr>
        <w:t xml:space="preserve">, </w:t>
      </w:r>
      <w:proofErr w:type="spellStart"/>
      <w:proofErr w:type="gramStart"/>
      <w:r w:rsidRPr="00702AFA">
        <w:rPr>
          <w:sz w:val="16"/>
        </w:rPr>
        <w:t>jj</w:t>
      </w:r>
      <w:proofErr w:type="spellEnd"/>
      <w:proofErr w:type="gramEnd"/>
    </w:p>
    <w:p w14:paraId="4C8C9456" w14:textId="77777777" w:rsidR="00A40F12" w:rsidRDefault="00A40F12" w:rsidP="00A40F12">
      <w:r>
        <w:t xml:space="preserve">Why a </w:t>
      </w:r>
      <w:r w:rsidRPr="001B638D">
        <w:rPr>
          <w:rStyle w:val="Emphasis"/>
        </w:rPr>
        <w:t>Terrorist Strike on Europe Risks Geopolitical Meltdown</w:t>
      </w:r>
    </w:p>
    <w:p w14:paraId="48237551" w14:textId="77777777" w:rsidR="00A40F12" w:rsidRPr="00702AFA" w:rsidRDefault="00A40F12" w:rsidP="00A40F12">
      <w:pPr>
        <w:rPr>
          <w:rStyle w:val="StyleUnderline"/>
        </w:rPr>
      </w:pPr>
      <w:r w:rsidRPr="00702AFA">
        <w:rPr>
          <w:rStyle w:val="StyleUnderline"/>
        </w:rPr>
        <w:t>Bad as they are, right now, relations between the U.S. and Pakistan could get a whole lot worse if a feared Mumbai-style terrorist plot materializes in Europe</w:t>
      </w:r>
      <w:r w:rsidRPr="00702AFA">
        <w:rPr>
          <w:sz w:val="16"/>
        </w:rPr>
        <w:t xml:space="preserve">. One reason for the fraying of ties is the dramatic escalation in the Obama Administration's drone war in Pakistan's tribal areas. September saw more missiles fired from drone aircraft than any month on record, purportedly aimed at disrupting possible terrorist attacks planned for European cities — fear of which has also prompted travel alerts by the U.S. and allied governments. And the campaign has not relented. Pakistani officials claim that eight suspected militants of German citizenship were killed in a drone strike on a Waziristan mosque on Monday. The drone attacks have fueled outrage on Pakistan's streets, and presumably within its armed forces too. The anger has only grown with news of Pakistani soldiers killed as the U.S. pursues Afghan Taliban fighters fleeing into Pakistan (last Thursday, such a chase resulted in the death of three Pakistani soldiers). Pakistani authorities appeared to be sending out a warning by closing their Khyber Pass border with Pakistan, choking off the main supply line to the NATO mission in Afghanistan. And militants kept up their own retaliation on Wednesday by destroying NATO-contracted fuel trucks for the sixth time in a week. But </w:t>
      </w:r>
      <w:r w:rsidRPr="00702AFA">
        <w:rPr>
          <w:rStyle w:val="StyleUnderline"/>
        </w:rPr>
        <w:t>tensions could rise from both ends, should a successful attack be staged in Europe</w:t>
      </w:r>
      <w:r w:rsidRPr="00702AFA">
        <w:rPr>
          <w:sz w:val="16"/>
        </w:rPr>
        <w:t xml:space="preserve">. Explaining the recent terrorism-threat alerts and travel advisories announced for European cities, security </w:t>
      </w:r>
      <w:r w:rsidRPr="00702AFA">
        <w:rPr>
          <w:rStyle w:val="StyleUnderline"/>
        </w:rPr>
        <w:t>officials have been widely quoted in the media suggesting that intelligence points to a coordinated attack, originating in Pakistan, that would see gunmen deployed to wreak havoc on the streets of major European cities in the way that they did in the Indian city of Mumbai two years ago</w:t>
      </w:r>
      <w:r w:rsidRPr="00702AFA">
        <w:rPr>
          <w:sz w:val="16"/>
        </w:rPr>
        <w:t xml:space="preserve">. Drone attacks have reportedly been stepped up in the hope of disrupting that plot, allegedly revealed by a captured German of Afghan </w:t>
      </w:r>
      <w:proofErr w:type="gramStart"/>
      <w:r w:rsidRPr="00702AFA">
        <w:rPr>
          <w:sz w:val="16"/>
        </w:rPr>
        <w:t>descent</w:t>
      </w:r>
      <w:proofErr w:type="gramEnd"/>
      <w:r w:rsidRPr="00702AFA">
        <w:rPr>
          <w:sz w:val="16"/>
        </w:rPr>
        <w:t xml:space="preserve">. </w:t>
      </w:r>
      <w:r w:rsidRPr="00702AFA">
        <w:rPr>
          <w:rStyle w:val="StyleUnderline"/>
        </w:rPr>
        <w:t>Following the Mumbai massacre</w:t>
      </w:r>
      <w:r w:rsidRPr="00702AFA">
        <w:rPr>
          <w:sz w:val="16"/>
        </w:rPr>
        <w:t xml:space="preserve">, carried out by the Pakistan-based jihadist group </w:t>
      </w:r>
      <w:proofErr w:type="spellStart"/>
      <w:r w:rsidRPr="00702AFA">
        <w:rPr>
          <w:sz w:val="16"/>
        </w:rPr>
        <w:t>Lashkar</w:t>
      </w:r>
      <w:proofErr w:type="spellEnd"/>
      <w:r w:rsidRPr="00702AFA">
        <w:rPr>
          <w:sz w:val="16"/>
        </w:rPr>
        <w:t>-e-</w:t>
      </w:r>
      <w:proofErr w:type="spellStart"/>
      <w:r w:rsidRPr="00702AFA">
        <w:rPr>
          <w:sz w:val="16"/>
        </w:rPr>
        <w:t>Taiba</w:t>
      </w:r>
      <w:proofErr w:type="spellEnd"/>
      <w:r w:rsidRPr="00702AFA">
        <w:rPr>
          <w:sz w:val="16"/>
        </w:rPr>
        <w:t xml:space="preserve">, </w:t>
      </w:r>
      <w:r w:rsidRPr="00702AFA">
        <w:rPr>
          <w:rStyle w:val="StyleUnderline"/>
        </w:rPr>
        <w:t>the U.S. had to work hard to restrain India from retaliating by bombing facilities in Pakistan used by the various Kashmir jihadist groups long cultivated by Pakistani intelligence — mindful of the danger that such an action could provoke a war between the nuclear-armed neighbors</w:t>
      </w:r>
      <w:r w:rsidRPr="00702AFA">
        <w:rPr>
          <w:sz w:val="16"/>
        </w:rPr>
        <w:t xml:space="preserve">. </w:t>
      </w:r>
      <w:r w:rsidRPr="00702AFA">
        <w:rPr>
          <w:rStyle w:val="StyleUnderline"/>
        </w:rPr>
        <w:t>But if Western cities were the target of a successful strike, it would be NATO that would be under pressure to respond</w:t>
      </w:r>
      <w:r w:rsidRPr="00702AFA">
        <w:rPr>
          <w:sz w:val="16"/>
        </w:rPr>
        <w:t xml:space="preserve">. Indeed, according to Bob Woodward's book Obama's Wars, Obama's National Security Adviser General Jim Jones told Pakistan's President </w:t>
      </w:r>
      <w:proofErr w:type="spellStart"/>
      <w:r w:rsidRPr="00702AFA">
        <w:rPr>
          <w:sz w:val="16"/>
        </w:rPr>
        <w:t>Asif</w:t>
      </w:r>
      <w:proofErr w:type="spellEnd"/>
      <w:r w:rsidRPr="00702AFA">
        <w:rPr>
          <w:sz w:val="16"/>
        </w:rPr>
        <w:t xml:space="preserve"> Ali </w:t>
      </w:r>
      <w:proofErr w:type="spellStart"/>
      <w:r w:rsidRPr="00702AFA">
        <w:rPr>
          <w:sz w:val="16"/>
        </w:rPr>
        <w:t>Zardari</w:t>
      </w:r>
      <w:proofErr w:type="spellEnd"/>
      <w:r w:rsidRPr="00702AFA">
        <w:rPr>
          <w:sz w:val="16"/>
        </w:rPr>
        <w:t xml:space="preserve"> that if Faisal </w:t>
      </w:r>
      <w:proofErr w:type="spellStart"/>
      <w:r w:rsidRPr="00702AFA">
        <w:rPr>
          <w:sz w:val="16"/>
        </w:rPr>
        <w:t>Shahzad</w:t>
      </w:r>
      <w:proofErr w:type="spellEnd"/>
      <w:r w:rsidRPr="00702AFA">
        <w:rPr>
          <w:sz w:val="16"/>
        </w:rPr>
        <w:t xml:space="preserve"> (the Pakistani-American sentenced to life imprisonment in New York City on Tuesday) had succeeded in his attempt to bomb Times Square last year, </w:t>
      </w:r>
      <w:r w:rsidRPr="00702AFA">
        <w:rPr>
          <w:rStyle w:val="StyleUnderline"/>
        </w:rPr>
        <w:t>the U.S. "would [have] been forced to do things Pakistan would not</w:t>
      </w:r>
      <w:r w:rsidRPr="00702AFA">
        <w:rPr>
          <w:sz w:val="16"/>
        </w:rPr>
        <w:t xml:space="preserve"> like." Woodward wrote that retribution would entail the bombing of "up to 150 known terrorist safe havens inside Pakistan." If Jones' warning, as reported by Woodward, is to be taken seriously, </w:t>
      </w:r>
      <w:r w:rsidRPr="00702AFA">
        <w:rPr>
          <w:rStyle w:val="StyleUnderline"/>
        </w:rPr>
        <w:t>it's not hard to deduce that a series of attacks in Europe that emanate from Pakistan would force a similar response.</w:t>
      </w:r>
    </w:p>
    <w:p w14:paraId="1358889C" w14:textId="77777777" w:rsidR="00A40F12" w:rsidRDefault="00A40F12" w:rsidP="00A40F12"/>
    <w:p w14:paraId="467D7687" w14:textId="77777777" w:rsidR="00A40F12" w:rsidRDefault="00A40F12" w:rsidP="00A40F12"/>
    <w:p w14:paraId="5638F92D" w14:textId="77777777" w:rsidR="00A40F12" w:rsidRDefault="00A40F12" w:rsidP="00A40F12">
      <w:pPr>
        <w:pStyle w:val="Heading4"/>
      </w:pPr>
      <w:r>
        <w:t>Causes US China War</w:t>
      </w:r>
    </w:p>
    <w:p w14:paraId="62BC0EE9" w14:textId="77777777" w:rsidR="00A40F12" w:rsidRDefault="00A40F12" w:rsidP="00A40F12">
      <w:r>
        <w:t xml:space="preserve">Webster G. </w:t>
      </w:r>
      <w:proofErr w:type="spellStart"/>
      <w:r w:rsidRPr="00702AFA">
        <w:rPr>
          <w:rStyle w:val="Style13ptBold"/>
        </w:rPr>
        <w:t>Tarpley</w:t>
      </w:r>
      <w:proofErr w:type="spellEnd"/>
      <w:r w:rsidRPr="00702AFA">
        <w:rPr>
          <w:rStyle w:val="Style13ptBold"/>
        </w:rPr>
        <w:t xml:space="preserve"> 11</w:t>
      </w:r>
      <w:r>
        <w:t xml:space="preserve">, Ph.D., US, Pakistan Near Open War; Chinese Ultimatum Warns Washington Against Attack, </w:t>
      </w:r>
      <w:hyperlink r:id="rId24" w:history="1">
        <w:r w:rsidRPr="00D10196">
          <w:rPr>
            <w:rStyle w:val="Hyperlink"/>
          </w:rPr>
          <w:t>http://tarpley.net/2011/05/21/us-pakistan-near-open-war-chinese-ultimatum-warns-washington-against-attack/</w:t>
        </w:r>
      </w:hyperlink>
      <w:r>
        <w:t xml:space="preserve"> </w:t>
      </w:r>
    </w:p>
    <w:p w14:paraId="6394D922" w14:textId="77777777" w:rsidR="00A40F12" w:rsidRDefault="00A40F12" w:rsidP="00A40F12"/>
    <w:p w14:paraId="605ADB0C" w14:textId="77777777" w:rsidR="00A40F12" w:rsidRPr="00D44242" w:rsidRDefault="00A40F12" w:rsidP="00A40F12">
      <w:pPr>
        <w:rPr>
          <w:sz w:val="16"/>
        </w:rPr>
      </w:pPr>
      <w:r w:rsidRPr="00D44242">
        <w:rPr>
          <w:rStyle w:val="StyleUnderline"/>
        </w:rPr>
        <w:t>China has officially put the United States on notice that Washington’s planned attack on Pakistan will be interpreted as an act of aggression against Beijing</w:t>
      </w:r>
      <w:r w:rsidRPr="00D44242">
        <w:rPr>
          <w:sz w:val="16"/>
        </w:rPr>
        <w:t xml:space="preserve">. </w:t>
      </w:r>
      <w:r w:rsidRPr="00D44242">
        <w:rPr>
          <w:rStyle w:val="StyleUnderline"/>
        </w:rPr>
        <w:t>This blunt warning represents the first known strategic ultimatum received by the United States in half a century</w:t>
      </w:r>
      <w:r w:rsidRPr="00D44242">
        <w:rPr>
          <w:sz w:val="16"/>
        </w:rPr>
        <w:t xml:space="preserve">, going back to Soviet warnings during the Berlin crisis of 1958-1961, </w:t>
      </w:r>
      <w:r w:rsidRPr="00D44242">
        <w:rPr>
          <w:rStyle w:val="StyleUnderline"/>
        </w:rPr>
        <w:t>and indicates the grave danger of general war growing out of the US-Pakistan confrontation</w:t>
      </w:r>
      <w:r w:rsidRPr="00D44242">
        <w:rPr>
          <w:sz w:val="16"/>
        </w:rPr>
        <w:t>. “</w:t>
      </w:r>
      <w:r w:rsidRPr="00D44242">
        <w:rPr>
          <w:rStyle w:val="StyleUnderline"/>
        </w:rPr>
        <w:t>Any Attack on Pakistan Would be Construed as an Attack on China</w:t>
      </w:r>
      <w:r w:rsidRPr="00D44242">
        <w:rPr>
          <w:sz w:val="16"/>
        </w:rPr>
        <w:t xml:space="preserve">” Responding to reports that China has asked the US to respect Pakistan’s sovereignty in the aftermath of the Bin Laden operation, Chinese Foreign Ministry spokesperson Jiang Yu used a May 19 press briefing to state Beijing’s categorical demand that the “sovereignty and territorial integrity of Pakistan must be respected.” According to Pakistani diplomatic sources cited by the Times of India, </w:t>
      </w:r>
      <w:r w:rsidRPr="00D44242">
        <w:rPr>
          <w:rStyle w:val="StyleUnderline"/>
        </w:rPr>
        <w:t>China has “warned in unequivocal terms that any attack on Pakistan would be construed as an attack on China</w:t>
      </w:r>
      <w:r w:rsidRPr="00D44242">
        <w:rPr>
          <w:sz w:val="16"/>
        </w:rPr>
        <w:t xml:space="preserve">.” This ultimatum was reportedly delivered at the May 9 China-US strategic dialogue and economic talks in Washington, where the Chinese delegation was led by Vice Prime Minister Wang </w:t>
      </w:r>
      <w:proofErr w:type="spellStart"/>
      <w:r w:rsidRPr="00D44242">
        <w:rPr>
          <w:sz w:val="16"/>
        </w:rPr>
        <w:t>Qishan</w:t>
      </w:r>
      <w:proofErr w:type="spellEnd"/>
      <w:r w:rsidRPr="00D44242">
        <w:rPr>
          <w:sz w:val="16"/>
        </w:rPr>
        <w:t xml:space="preserve"> and State Councilor Dai Bingguo.1 </w:t>
      </w:r>
      <w:r w:rsidRPr="00D44242">
        <w:rPr>
          <w:rStyle w:val="StyleUnderline"/>
        </w:rPr>
        <w:t>Chinese warnings are implicitly backed up by that nation’s nuclear missiles, including an estimated 66 ICBMs, some capable of striking the United States, plus 118 intermediate-range missiles, 36 submarine-launched missiles, and numerous shorter-range systems</w:t>
      </w:r>
      <w:r w:rsidRPr="00D44242">
        <w:rPr>
          <w:sz w:val="16"/>
        </w:rPr>
        <w:t xml:space="preserve">. Support from China is seen by regional observers as critically important for Pakistan, which is otherwise caught in a pincers between the US and India: “If US and Indian pressure continues, Pakistan can say ‘China is behind us. </w:t>
      </w:r>
      <w:r w:rsidRPr="00D44242">
        <w:rPr>
          <w:rStyle w:val="StyleUnderline"/>
        </w:rPr>
        <w:t xml:space="preserve">Don’t think we are isolated, we have a potential superpower with us,’” </w:t>
      </w:r>
      <w:proofErr w:type="spellStart"/>
      <w:r w:rsidRPr="00D44242">
        <w:rPr>
          <w:rStyle w:val="StyleUnderline"/>
        </w:rPr>
        <w:t>Talat</w:t>
      </w:r>
      <w:proofErr w:type="spellEnd"/>
      <w:r w:rsidRPr="00D44242">
        <w:rPr>
          <w:rStyle w:val="StyleUnderline"/>
        </w:rPr>
        <w:t xml:space="preserve"> </w:t>
      </w:r>
      <w:proofErr w:type="spellStart"/>
      <w:r w:rsidRPr="00D44242">
        <w:rPr>
          <w:rStyle w:val="StyleUnderline"/>
        </w:rPr>
        <w:t>Masood</w:t>
      </w:r>
      <w:proofErr w:type="spellEnd"/>
      <w:r w:rsidRPr="00D44242">
        <w:rPr>
          <w:rStyle w:val="StyleUnderline"/>
        </w:rPr>
        <w:t>, a political analyst and retired Pakistani general, told AFP</w:t>
      </w:r>
      <w:r w:rsidRPr="00D44242">
        <w:rPr>
          <w:sz w:val="16"/>
        </w:rPr>
        <w:t>.2</w:t>
      </w:r>
    </w:p>
    <w:p w14:paraId="18923234" w14:textId="77777777" w:rsidR="00A40F12" w:rsidRDefault="00A40F12" w:rsidP="00A40F12"/>
    <w:p w14:paraId="3B9CBC5F" w14:textId="77777777" w:rsidR="00A40F12" w:rsidRPr="00897911" w:rsidRDefault="00A40F12" w:rsidP="00A40F12">
      <w:pPr>
        <w:keepNext/>
        <w:keepLines/>
        <w:spacing w:before="200"/>
        <w:outlineLvl w:val="3"/>
        <w:rPr>
          <w:rFonts w:ascii="Arial" w:eastAsia="Times New Roman" w:hAnsi="Arial"/>
          <w:b/>
          <w:bCs/>
          <w:i/>
          <w:iCs/>
          <w:sz w:val="26"/>
        </w:rPr>
      </w:pPr>
      <w:r>
        <w:rPr>
          <w:rFonts w:ascii="Arial" w:eastAsia="Times New Roman" w:hAnsi="Arial"/>
          <w:b/>
          <w:bCs/>
          <w:i/>
          <w:iCs/>
          <w:sz w:val="26"/>
        </w:rPr>
        <w:t>Global nuclear war</w:t>
      </w:r>
    </w:p>
    <w:p w14:paraId="06F36D4B" w14:textId="77777777" w:rsidR="00A40F12" w:rsidRPr="00897911" w:rsidRDefault="00A40F12" w:rsidP="00A40F12">
      <w:pPr>
        <w:rPr>
          <w:rFonts w:ascii="Georgia" w:eastAsia="Calibri" w:hAnsi="Georgia"/>
          <w:sz w:val="16"/>
        </w:rPr>
      </w:pPr>
      <w:proofErr w:type="spellStart"/>
      <w:r w:rsidRPr="00404B61">
        <w:rPr>
          <w:rStyle w:val="Style13ptBold"/>
        </w:rPr>
        <w:t>Hunkovic</w:t>
      </w:r>
      <w:proofErr w:type="spellEnd"/>
      <w:r w:rsidRPr="00404B61">
        <w:rPr>
          <w:rStyle w:val="Style13ptBold"/>
        </w:rPr>
        <w:t>, 09</w:t>
      </w:r>
      <w:r w:rsidRPr="00404B61">
        <w:t xml:space="preserve"> </w:t>
      </w:r>
      <w:r w:rsidRPr="00897911">
        <w:rPr>
          <w:rFonts w:ascii="Georgia" w:eastAsia="Calibri" w:hAnsi="Georgia"/>
          <w:sz w:val="16"/>
        </w:rPr>
        <w:t xml:space="preserve">– American Military University (Lee, “The Chinese-Taiwanese Conflict,” </w:t>
      </w:r>
      <w:hyperlink r:id="rId25" w:history="1">
        <w:r w:rsidRPr="00897911">
          <w:rPr>
            <w:rFonts w:ascii="Georgia" w:eastAsia="Calibri" w:hAnsi="Georgia"/>
            <w:sz w:val="16"/>
          </w:rPr>
          <w:t>http://www.lamp-method.org/eCommons/Hunkovic.pdf</w:t>
        </w:r>
      </w:hyperlink>
      <w:r w:rsidRPr="00897911">
        <w:rPr>
          <w:rFonts w:ascii="Georgia" w:eastAsia="Calibri" w:hAnsi="Georgia"/>
          <w:sz w:val="16"/>
        </w:rPr>
        <w:t>)</w:t>
      </w:r>
    </w:p>
    <w:p w14:paraId="43B4957C" w14:textId="77777777" w:rsidR="00A40F12" w:rsidRPr="00897911" w:rsidRDefault="00A40F12" w:rsidP="00A40F12">
      <w:pPr>
        <w:rPr>
          <w:rFonts w:eastAsia="Calibri"/>
        </w:rPr>
      </w:pPr>
    </w:p>
    <w:p w14:paraId="01D79B94" w14:textId="77777777" w:rsidR="00A40F12" w:rsidRPr="00897911" w:rsidRDefault="00A40F12" w:rsidP="00A40F12">
      <w:pPr>
        <w:rPr>
          <w:rFonts w:eastAsia="Calibri"/>
          <w:sz w:val="16"/>
        </w:rPr>
      </w:pPr>
      <w:r w:rsidRPr="00897911">
        <w:rPr>
          <w:rFonts w:eastAsia="Calibri"/>
          <w:highlight w:val="yellow"/>
          <w:u w:val="single"/>
        </w:rPr>
        <w:t>A war between China</w:t>
      </w:r>
      <w:r w:rsidRPr="00897911">
        <w:rPr>
          <w:rFonts w:eastAsia="Calibri"/>
          <w:u w:val="single"/>
        </w:rPr>
        <w:t xml:space="preserve">, Taiwan </w:t>
      </w:r>
      <w:r w:rsidRPr="00897911">
        <w:rPr>
          <w:rFonts w:eastAsia="Calibri"/>
          <w:highlight w:val="yellow"/>
          <w:u w:val="single"/>
        </w:rPr>
        <w:t>and the U</w:t>
      </w:r>
      <w:r w:rsidRPr="00897911">
        <w:rPr>
          <w:rFonts w:eastAsia="Calibri"/>
          <w:u w:val="single"/>
        </w:rPr>
        <w:t xml:space="preserve">nited </w:t>
      </w:r>
      <w:r w:rsidRPr="00897911">
        <w:rPr>
          <w:rFonts w:eastAsia="Calibri"/>
          <w:highlight w:val="yellow"/>
          <w:u w:val="single"/>
        </w:rPr>
        <w:t>S</w:t>
      </w:r>
      <w:r w:rsidRPr="00897911">
        <w:rPr>
          <w:rFonts w:eastAsia="Calibri"/>
          <w:u w:val="single"/>
        </w:rPr>
        <w:t xml:space="preserve">tates </w:t>
      </w:r>
      <w:r w:rsidRPr="00897911">
        <w:rPr>
          <w:rFonts w:eastAsia="Calibri"/>
          <w:highlight w:val="yellow"/>
          <w:u w:val="single"/>
        </w:rPr>
        <w:t>has</w:t>
      </w:r>
      <w:r w:rsidRPr="00897911">
        <w:rPr>
          <w:rFonts w:eastAsia="Calibri"/>
          <w:u w:val="single"/>
        </w:rPr>
        <w:t xml:space="preserve"> the </w:t>
      </w:r>
      <w:r w:rsidRPr="00897911">
        <w:rPr>
          <w:rFonts w:eastAsia="Calibri"/>
          <w:highlight w:val="yellow"/>
          <w:u w:val="single"/>
        </w:rPr>
        <w:t xml:space="preserve">potential to escalate into a nuclear conflict </w:t>
      </w:r>
      <w:r w:rsidRPr="00404B61">
        <w:rPr>
          <w:rFonts w:eastAsia="Calibri"/>
          <w:u w:val="single"/>
        </w:rPr>
        <w:t>and a third world war</w:t>
      </w:r>
      <w:r w:rsidRPr="00404B61">
        <w:rPr>
          <w:rFonts w:eastAsia="Calibri"/>
          <w:sz w:val="16"/>
        </w:rPr>
        <w:t>,</w:t>
      </w:r>
      <w:r w:rsidRPr="00897911">
        <w:rPr>
          <w:rFonts w:eastAsia="Calibri"/>
          <w:sz w:val="16"/>
        </w:rPr>
        <w:t xml:space="preserve"> therefore, </w:t>
      </w:r>
      <w:r w:rsidRPr="00897911">
        <w:rPr>
          <w:rFonts w:eastAsia="Calibri"/>
          <w:highlight w:val="yellow"/>
          <w:u w:val="single"/>
        </w:rPr>
        <w:t>many countries</w:t>
      </w:r>
      <w:r w:rsidRPr="00897911">
        <w:rPr>
          <w:rFonts w:eastAsia="Calibri"/>
          <w:sz w:val="16"/>
        </w:rPr>
        <w:t xml:space="preserve"> other than the primary actors </w:t>
      </w:r>
      <w:r w:rsidRPr="00897911">
        <w:rPr>
          <w:rFonts w:eastAsia="Calibri"/>
          <w:highlight w:val="yellow"/>
          <w:u w:val="single"/>
        </w:rPr>
        <w:t>could be affected</w:t>
      </w:r>
      <w:r w:rsidRPr="00897911">
        <w:rPr>
          <w:rFonts w:eastAsia="Calibri"/>
          <w:u w:val="single"/>
        </w:rPr>
        <w:t xml:space="preserve"> by such a conflict, </w:t>
      </w:r>
      <w:r w:rsidRPr="00897911">
        <w:rPr>
          <w:rFonts w:eastAsia="Calibri"/>
          <w:highlight w:val="yellow"/>
          <w:u w:val="single"/>
        </w:rPr>
        <w:t>including Japan, both Koreas, Russia</w:t>
      </w:r>
      <w:r w:rsidRPr="00897911">
        <w:rPr>
          <w:rFonts w:eastAsia="Calibri"/>
          <w:u w:val="single"/>
        </w:rPr>
        <w:t xml:space="preserve">, Australia, </w:t>
      </w:r>
      <w:r w:rsidRPr="00897911">
        <w:rPr>
          <w:rFonts w:eastAsia="Calibri"/>
          <w:highlight w:val="yellow"/>
          <w:u w:val="single"/>
        </w:rPr>
        <w:t>India</w:t>
      </w:r>
      <w:r w:rsidRPr="00897911">
        <w:rPr>
          <w:rFonts w:eastAsia="Calibri"/>
          <w:u w:val="single"/>
        </w:rPr>
        <w:t xml:space="preserve"> and Great</w:t>
      </w:r>
      <w:r w:rsidRPr="00897911">
        <w:rPr>
          <w:rFonts w:eastAsia="Calibri"/>
          <w:sz w:val="16"/>
        </w:rPr>
        <w:t xml:space="preserve"> </w:t>
      </w:r>
      <w:r w:rsidRPr="00897911">
        <w:rPr>
          <w:rFonts w:eastAsia="Calibri"/>
          <w:u w:val="single"/>
        </w:rPr>
        <w:t xml:space="preserve">Britain, </w:t>
      </w:r>
      <w:r w:rsidRPr="00897911">
        <w:rPr>
          <w:rFonts w:eastAsia="Calibri"/>
          <w:highlight w:val="yellow"/>
          <w:u w:val="single"/>
        </w:rPr>
        <w:t>if they were drawn into the war</w:t>
      </w:r>
      <w:r w:rsidRPr="00897911">
        <w:rPr>
          <w:rFonts w:eastAsia="Calibri"/>
          <w:u w:val="single"/>
        </w:rPr>
        <w:t>, as well as all other countries in the world that participate in the global economy, in which the U</w:t>
      </w:r>
      <w:r w:rsidRPr="00897911">
        <w:rPr>
          <w:rFonts w:eastAsia="Calibri"/>
          <w:sz w:val="16"/>
        </w:rPr>
        <w:t xml:space="preserve">nited </w:t>
      </w:r>
      <w:r w:rsidRPr="00897911">
        <w:rPr>
          <w:rFonts w:eastAsia="Calibri"/>
          <w:u w:val="single"/>
        </w:rPr>
        <w:t>S</w:t>
      </w:r>
      <w:r w:rsidRPr="00897911">
        <w:rPr>
          <w:rFonts w:eastAsia="Calibri"/>
          <w:sz w:val="16"/>
        </w:rPr>
        <w:t xml:space="preserve">tates </w:t>
      </w:r>
      <w:r w:rsidRPr="00897911">
        <w:rPr>
          <w:rFonts w:eastAsia="Calibri"/>
          <w:u w:val="single"/>
        </w:rPr>
        <w:t>and China are the</w:t>
      </w:r>
      <w:r w:rsidRPr="00897911">
        <w:rPr>
          <w:rFonts w:eastAsia="Calibri"/>
          <w:sz w:val="16"/>
        </w:rPr>
        <w:t xml:space="preserve"> two </w:t>
      </w:r>
      <w:r w:rsidRPr="00897911">
        <w:rPr>
          <w:rFonts w:eastAsia="Calibri"/>
          <w:u w:val="single"/>
        </w:rPr>
        <w:t>most dominant</w:t>
      </w:r>
      <w:r w:rsidRPr="00897911">
        <w:rPr>
          <w:rFonts w:eastAsia="Calibri"/>
          <w:sz w:val="16"/>
        </w:rPr>
        <w:t xml:space="preserve"> members. </w:t>
      </w:r>
      <w:r w:rsidRPr="00897911">
        <w:rPr>
          <w:rFonts w:eastAsia="Calibri"/>
          <w:u w:val="single"/>
        </w:rPr>
        <w:t xml:space="preserve">If </w:t>
      </w:r>
      <w:r w:rsidRPr="00897911">
        <w:rPr>
          <w:rFonts w:eastAsia="Calibri"/>
          <w:highlight w:val="yellow"/>
          <w:u w:val="single"/>
        </w:rPr>
        <w:t>China</w:t>
      </w:r>
      <w:r w:rsidRPr="00897911">
        <w:rPr>
          <w:rFonts w:eastAsia="Calibri"/>
          <w:u w:val="single"/>
        </w:rPr>
        <w:t xml:space="preserve"> were</w:t>
      </w:r>
      <w:r w:rsidRPr="00897911">
        <w:rPr>
          <w:rFonts w:eastAsia="Calibri"/>
          <w:sz w:val="16"/>
        </w:rPr>
        <w:t xml:space="preserve"> able </w:t>
      </w:r>
      <w:r w:rsidRPr="00897911">
        <w:rPr>
          <w:rFonts w:eastAsia="Calibri"/>
          <w:u w:val="single"/>
        </w:rPr>
        <w:t>to</w:t>
      </w:r>
      <w:r w:rsidRPr="00897911">
        <w:rPr>
          <w:rFonts w:eastAsia="Calibri"/>
          <w:sz w:val="16"/>
        </w:rPr>
        <w:t xml:space="preserve"> successfully </w:t>
      </w:r>
      <w:r w:rsidRPr="00897911">
        <w:rPr>
          <w:rFonts w:eastAsia="Calibri"/>
          <w:u w:val="single"/>
        </w:rPr>
        <w:t>annex Taiwan</w:t>
      </w:r>
      <w:r w:rsidRPr="00897911">
        <w:rPr>
          <w:rFonts w:eastAsia="Calibri"/>
          <w:sz w:val="16"/>
        </w:rPr>
        <w:t xml:space="preserve">, </w:t>
      </w:r>
      <w:r w:rsidRPr="00897911">
        <w:rPr>
          <w:rFonts w:eastAsia="Calibri"/>
          <w:u w:val="single"/>
        </w:rPr>
        <w:t xml:space="preserve">the possibility exists that they </w:t>
      </w:r>
      <w:r w:rsidRPr="00897911">
        <w:rPr>
          <w:rFonts w:eastAsia="Calibri"/>
          <w:highlight w:val="yellow"/>
          <w:u w:val="single"/>
        </w:rPr>
        <w:t>could then</w:t>
      </w:r>
      <w:r w:rsidRPr="00897911">
        <w:rPr>
          <w:rFonts w:eastAsia="Calibri"/>
          <w:u w:val="single"/>
        </w:rPr>
        <w:t xml:space="preserve"> plan to </w:t>
      </w:r>
      <w:r w:rsidRPr="00897911">
        <w:rPr>
          <w:rFonts w:eastAsia="Calibri"/>
          <w:highlight w:val="yellow"/>
          <w:u w:val="single"/>
        </w:rPr>
        <w:t>attack Japan and begin</w:t>
      </w:r>
      <w:r w:rsidRPr="00897911">
        <w:rPr>
          <w:rFonts w:eastAsia="Calibri"/>
          <w:u w:val="single"/>
        </w:rPr>
        <w:t xml:space="preserve"> a policy of </w:t>
      </w:r>
      <w:r w:rsidRPr="00897911">
        <w:rPr>
          <w:rFonts w:eastAsia="Calibri"/>
          <w:highlight w:val="yellow"/>
          <w:u w:val="single"/>
        </w:rPr>
        <w:t>aggressive expansionism</w:t>
      </w:r>
      <w:r w:rsidRPr="00897911">
        <w:rPr>
          <w:rFonts w:eastAsia="Calibri"/>
          <w:sz w:val="16"/>
        </w:rPr>
        <w:t xml:space="preserve"> in East and Southeast Asia, as well as the Pacific and even into India, </w:t>
      </w:r>
      <w:r w:rsidRPr="00897911">
        <w:rPr>
          <w:rFonts w:eastAsia="Calibri"/>
          <w:highlight w:val="yellow"/>
          <w:u w:val="single"/>
        </w:rPr>
        <w:t>which could</w:t>
      </w:r>
      <w:r w:rsidRPr="00897911">
        <w:rPr>
          <w:rFonts w:eastAsia="Calibri"/>
          <w:u w:val="single"/>
        </w:rPr>
        <w:t xml:space="preserve"> in</w:t>
      </w:r>
      <w:r w:rsidRPr="00897911">
        <w:rPr>
          <w:rFonts w:eastAsia="Calibri"/>
          <w:sz w:val="16"/>
        </w:rPr>
        <w:t xml:space="preserve"> </w:t>
      </w:r>
      <w:r w:rsidRPr="00897911">
        <w:rPr>
          <w:rFonts w:eastAsia="Calibri"/>
          <w:u w:val="single"/>
        </w:rPr>
        <w:t xml:space="preserve">turn </w:t>
      </w:r>
      <w:r w:rsidRPr="00897911">
        <w:rPr>
          <w:rFonts w:eastAsia="Calibri"/>
          <w:highlight w:val="yellow"/>
          <w:u w:val="single"/>
        </w:rPr>
        <w:t>create an international standoff and</w:t>
      </w:r>
      <w:r w:rsidRPr="00897911">
        <w:rPr>
          <w:rFonts w:eastAsia="Calibri"/>
          <w:u w:val="single"/>
        </w:rPr>
        <w:t xml:space="preserve"> </w:t>
      </w:r>
      <w:r w:rsidRPr="00897911">
        <w:rPr>
          <w:rFonts w:eastAsia="Calibri"/>
          <w:highlight w:val="yellow"/>
          <w:u w:val="single"/>
        </w:rPr>
        <w:t>deployment of military forces</w:t>
      </w:r>
      <w:r w:rsidRPr="00897911">
        <w:rPr>
          <w:rFonts w:eastAsia="Calibri"/>
          <w:u w:val="single"/>
        </w:rPr>
        <w:t xml:space="preserve"> to contain the threat</w:t>
      </w:r>
      <w:r w:rsidRPr="00897911">
        <w:rPr>
          <w:rFonts w:eastAsia="Calibri"/>
          <w:sz w:val="16"/>
        </w:rPr>
        <w:t xml:space="preserve">. In any case, </w:t>
      </w:r>
      <w:r w:rsidRPr="00897911">
        <w:rPr>
          <w:rFonts w:eastAsia="Calibri"/>
          <w:u w:val="single"/>
        </w:rPr>
        <w:t>if China and the U</w:t>
      </w:r>
      <w:r w:rsidRPr="00897911">
        <w:rPr>
          <w:rFonts w:eastAsia="Calibri"/>
          <w:sz w:val="16"/>
        </w:rPr>
        <w:t xml:space="preserve">nited </w:t>
      </w:r>
      <w:r w:rsidRPr="00897911">
        <w:rPr>
          <w:rFonts w:eastAsia="Calibri"/>
          <w:u w:val="single"/>
        </w:rPr>
        <w:t>S</w:t>
      </w:r>
      <w:r w:rsidRPr="00897911">
        <w:rPr>
          <w:rFonts w:eastAsia="Calibri"/>
          <w:sz w:val="16"/>
        </w:rPr>
        <w:t xml:space="preserve">tates engage </w:t>
      </w:r>
      <w:r w:rsidRPr="00897911">
        <w:rPr>
          <w:rFonts w:eastAsia="Calibri"/>
          <w:u w:val="single"/>
        </w:rPr>
        <w:t>in a full-scale conflict, there are few countries in the world that will not be</w:t>
      </w:r>
      <w:r w:rsidRPr="00897911">
        <w:rPr>
          <w:rFonts w:eastAsia="Calibri"/>
          <w:sz w:val="16"/>
        </w:rPr>
        <w:t xml:space="preserve"> economically and/or militarily </w:t>
      </w:r>
      <w:r w:rsidRPr="00897911">
        <w:rPr>
          <w:rFonts w:eastAsia="Calibri"/>
          <w:u w:val="single"/>
        </w:rPr>
        <w:t>affected</w:t>
      </w:r>
      <w:r w:rsidRPr="00897911">
        <w:rPr>
          <w:rFonts w:eastAsia="Calibri"/>
          <w:sz w:val="16"/>
        </w:rPr>
        <w:t xml:space="preserve"> by it. However, China, Taiwan and United States are the primary actors in this scenario, whose actions will determine its eventual outcome, therefore, other countries will not be considered in this study.</w:t>
      </w:r>
    </w:p>
    <w:p w14:paraId="477834F6" w14:textId="77777777" w:rsidR="00A40F12" w:rsidRDefault="00A40F12" w:rsidP="00A40F12"/>
    <w:p w14:paraId="0D8DC365" w14:textId="77777777" w:rsidR="007B31F3" w:rsidRPr="007B31F3" w:rsidRDefault="007B31F3" w:rsidP="007B31F3">
      <w:pPr>
        <w:pStyle w:val="Heading3"/>
      </w:pPr>
      <w:r w:rsidRPr="007B31F3">
        <w:t>Democracy add-on</w:t>
      </w:r>
    </w:p>
    <w:p w14:paraId="52A8608A" w14:textId="128DA587" w:rsidR="007B31F3" w:rsidRDefault="007B31F3" w:rsidP="007B31F3">
      <w:pPr>
        <w:pStyle w:val="Heading4"/>
      </w:pPr>
      <w:r>
        <w:br/>
      </w:r>
      <w:r>
        <w:br/>
      </w:r>
      <w:r w:rsidRPr="0040061D">
        <w:t>The plan is key to global democracy</w:t>
      </w:r>
    </w:p>
    <w:p w14:paraId="208C70D1" w14:textId="77777777" w:rsidR="007B31F3" w:rsidRPr="0040061D" w:rsidRDefault="007B31F3" w:rsidP="007B31F3">
      <w:proofErr w:type="spellStart"/>
      <w:r w:rsidRPr="0040061D">
        <w:rPr>
          <w:rStyle w:val="Style13ptBold"/>
        </w:rPr>
        <w:t>Cheyette</w:t>
      </w:r>
      <w:proofErr w:type="spellEnd"/>
      <w:r>
        <w:t xml:space="preserve"> 20</w:t>
      </w:r>
      <w:r w:rsidRPr="0040061D">
        <w:rPr>
          <w:rStyle w:val="Style13ptBold"/>
        </w:rPr>
        <w:t>11</w:t>
      </w:r>
    </w:p>
    <w:p w14:paraId="46D0BDDE" w14:textId="77777777" w:rsidR="007B31F3" w:rsidRPr="0040061D" w:rsidRDefault="007B31F3" w:rsidP="007B31F3">
      <w:pPr>
        <w:rPr>
          <w:sz w:val="16"/>
          <w:szCs w:val="16"/>
        </w:rPr>
      </w:pPr>
      <w:r w:rsidRPr="0040061D">
        <w:rPr>
          <w:sz w:val="16"/>
          <w:szCs w:val="16"/>
        </w:rPr>
        <w:t xml:space="preserve">(Cara M. </w:t>
      </w:r>
      <w:proofErr w:type="spellStart"/>
      <w:r w:rsidRPr="0040061D">
        <w:rPr>
          <w:sz w:val="16"/>
          <w:szCs w:val="16"/>
        </w:rPr>
        <w:t>Cheyette</w:t>
      </w:r>
      <w:proofErr w:type="spellEnd"/>
      <w:r w:rsidRPr="0040061D">
        <w:rPr>
          <w:sz w:val="16"/>
          <w:szCs w:val="16"/>
        </w:rPr>
        <w:t>, JD, MPH, and lead author and reporter, June 2011, “Punishment Before Justice: Indefinite Detention in the US,” Physicians for Human Rights, https://s3.amazonaws.com/PHR_Reports/indefinite-detention-june2011.pdf)</w:t>
      </w:r>
    </w:p>
    <w:p w14:paraId="5110D37A" w14:textId="77777777" w:rsidR="007B31F3" w:rsidRDefault="007B31F3" w:rsidP="007B31F3">
      <w:pPr>
        <w:rPr>
          <w:rStyle w:val="StyleUnderline"/>
        </w:rPr>
      </w:pPr>
      <w:r w:rsidRPr="0040061D">
        <w:rPr>
          <w:rStyle w:val="StyleUnderline"/>
          <w:highlight w:val="cyan"/>
        </w:rPr>
        <w:t>Indefinite detention is an unconstitutional practice that represents a regrettable continued departure from the United States’ traditional respect for the rule of law, and constitutes cruel, inhuman, or degrading treatment</w:t>
      </w:r>
      <w:r w:rsidRPr="0040061D">
        <w:rPr>
          <w:rStyle w:val="StyleUnderline"/>
        </w:rPr>
        <w:t xml:space="preserve"> for those who have already been subjected to torture or other </w:t>
      </w:r>
      <w:proofErr w:type="gramStart"/>
      <w:r w:rsidRPr="0040061D">
        <w:rPr>
          <w:rStyle w:val="StyleUnderline"/>
        </w:rPr>
        <w:t>ill-treatment</w:t>
      </w:r>
      <w:proofErr w:type="gramEnd"/>
      <w:r w:rsidRPr="0040061D">
        <w:rPr>
          <w:rStyle w:val="StyleUnderline"/>
        </w:rPr>
        <w:t xml:space="preserve">. </w:t>
      </w:r>
      <w:r w:rsidRPr="0040061D">
        <w:rPr>
          <w:rStyle w:val="StyleUnderline"/>
          <w:highlight w:val="cyan"/>
        </w:rPr>
        <w:t>Continued disregard for the rule of law must finally end for the United States to reestablish its global moral authority and democratic legitimacy</w:t>
      </w:r>
      <w:r>
        <w:rPr>
          <w:rStyle w:val="StyleUnderline"/>
        </w:rPr>
        <w:t>.</w:t>
      </w:r>
    </w:p>
    <w:p w14:paraId="05BF5971" w14:textId="727A2347" w:rsidR="00A40F12" w:rsidRPr="006C2279" w:rsidRDefault="00A40F12" w:rsidP="007B31F3">
      <w:pPr>
        <w:pStyle w:val="Heading3"/>
      </w:pPr>
    </w:p>
    <w:p w14:paraId="33FDBA9F" w14:textId="5F13E97C" w:rsidR="000E1C45" w:rsidRPr="007B270B" w:rsidRDefault="007B31F3" w:rsidP="007B31F3">
      <w:pPr>
        <w:pStyle w:val="Heading4"/>
        <w:rPr>
          <w:rStyle w:val="StyleUnderline"/>
        </w:rPr>
      </w:pPr>
      <w:r>
        <w:rPr>
          <w:rStyle w:val="StyleUnderline"/>
        </w:rPr>
        <w:t>&lt;&lt;</w:t>
      </w:r>
      <w:proofErr w:type="gramStart"/>
      <w:r>
        <w:rPr>
          <w:rStyle w:val="StyleUnderline"/>
        </w:rPr>
        <w:t>insert</w:t>
      </w:r>
      <w:proofErr w:type="gramEnd"/>
      <w:r>
        <w:rPr>
          <w:rStyle w:val="StyleUnderline"/>
        </w:rPr>
        <w:t xml:space="preserve"> democracy impact&gt;&gt;</w:t>
      </w:r>
    </w:p>
    <w:p w14:paraId="5985900E" w14:textId="77777777" w:rsidR="000E1C45" w:rsidRPr="000E1C45" w:rsidRDefault="000E1C45" w:rsidP="000E1C45"/>
    <w:p w14:paraId="6E02C500" w14:textId="77777777" w:rsidR="000E1C45" w:rsidRPr="000E1C45" w:rsidRDefault="000E1C45" w:rsidP="000E1C45"/>
    <w:p w14:paraId="4B255B64" w14:textId="77777777" w:rsidR="00880981" w:rsidRPr="00880981" w:rsidRDefault="00880981" w:rsidP="00880981"/>
    <w:p w14:paraId="6726C17C" w14:textId="2CF4E39B" w:rsidR="00DD1DA9" w:rsidRDefault="00DD1DA9" w:rsidP="00880981">
      <w:pPr>
        <w:pStyle w:val="Heading1"/>
      </w:pPr>
      <w:r>
        <w:t>T Blocks</w:t>
      </w:r>
    </w:p>
    <w:p w14:paraId="3D79A906" w14:textId="77777777" w:rsidR="00DD1DA9" w:rsidRDefault="00DD1DA9" w:rsidP="00DD1DA9">
      <w:pPr>
        <w:pStyle w:val="Heading3"/>
      </w:pPr>
      <w:r>
        <w:t>Detention = Surveillance</w:t>
      </w:r>
    </w:p>
    <w:p w14:paraId="7F562624" w14:textId="77777777" w:rsidR="00DD1DA9" w:rsidRDefault="00DD1DA9" w:rsidP="00DD1DA9">
      <w:pPr>
        <w:pStyle w:val="Heading4"/>
      </w:pPr>
      <w:r>
        <w:t>Detention is surveillance – US law confirms</w:t>
      </w:r>
    </w:p>
    <w:p w14:paraId="2702208D" w14:textId="77777777" w:rsidR="00DD1DA9" w:rsidRDefault="00DD1DA9" w:rsidP="00DD1DA9">
      <w:pPr>
        <w:rPr>
          <w:rStyle w:val="Style13ptBold"/>
        </w:rPr>
      </w:pPr>
      <w:r>
        <w:rPr>
          <w:rStyle w:val="Style13ptBold"/>
        </w:rPr>
        <w:t>USSC 11</w:t>
      </w:r>
    </w:p>
    <w:p w14:paraId="17A7833D" w14:textId="77777777" w:rsidR="00DD1DA9" w:rsidRPr="002B2C51" w:rsidRDefault="00DD1DA9" w:rsidP="00DD1DA9">
      <w:r>
        <w:t>United States Sentencing Commission, “</w:t>
      </w:r>
      <w:r w:rsidRPr="002B2C51">
        <w:t>2011 FEDERAL SENTENCING GUIDELINES MANUAL</w:t>
      </w:r>
      <w:r>
        <w:t xml:space="preserve">: CHAPTER FIVE - DETERMINING THE SENTENCE; PART F - SENTENCING OPTIONS,” </w:t>
      </w:r>
      <w:r w:rsidRPr="002B2C51">
        <w:t>http://www.ussc.gov/guidelines-manual/2011/2011-5f12</w:t>
      </w:r>
    </w:p>
    <w:p w14:paraId="10626F9D" w14:textId="77777777" w:rsidR="00DD1DA9" w:rsidRDefault="00DD1DA9" w:rsidP="00DD1DA9">
      <w:r>
        <w:t xml:space="preserve">"Home </w:t>
      </w:r>
      <w:r w:rsidRPr="000E49C3">
        <w:rPr>
          <w:rStyle w:val="StyleUnderline"/>
          <w:highlight w:val="yellow"/>
        </w:rPr>
        <w:t>detention</w:t>
      </w:r>
      <w:r>
        <w:t xml:space="preserve">" </w:t>
      </w:r>
      <w:r w:rsidRPr="000E49C3">
        <w:rPr>
          <w:rStyle w:val="StyleUnderline"/>
          <w:highlight w:val="yellow"/>
        </w:rPr>
        <w:t>means</w:t>
      </w:r>
      <w:r>
        <w:t xml:space="preserve"> a program of </w:t>
      </w:r>
      <w:r w:rsidRPr="003D1F15">
        <w:rPr>
          <w:rStyle w:val="StyleUnderline"/>
        </w:rPr>
        <w:t xml:space="preserve">confinement and </w:t>
      </w:r>
      <w:r w:rsidRPr="000E49C3">
        <w:rPr>
          <w:rStyle w:val="Emphasis"/>
          <w:highlight w:val="yellow"/>
        </w:rPr>
        <w:t>supervision</w:t>
      </w:r>
      <w:r w:rsidRPr="000E49C3">
        <w:rPr>
          <w:highlight w:val="yellow"/>
        </w:rPr>
        <w:t xml:space="preserve"> </w:t>
      </w:r>
      <w:r w:rsidRPr="000E49C3">
        <w:rPr>
          <w:rStyle w:val="StyleUnderline"/>
          <w:highlight w:val="yellow"/>
        </w:rPr>
        <w:t>that restricts the defendant to</w:t>
      </w:r>
      <w:r>
        <w:t xml:space="preserve"> </w:t>
      </w:r>
      <w:r w:rsidRPr="002B2C51">
        <w:rPr>
          <w:strike/>
        </w:rPr>
        <w:t>his</w:t>
      </w:r>
      <w:r>
        <w:t xml:space="preserve"> </w:t>
      </w:r>
      <w:r w:rsidRPr="000E49C3">
        <w:rPr>
          <w:rStyle w:val="StyleUnderline"/>
          <w:highlight w:val="yellow"/>
        </w:rPr>
        <w:t>their place</w:t>
      </w:r>
      <w:r>
        <w:t xml:space="preserve"> of residence </w:t>
      </w:r>
      <w:r w:rsidRPr="000E49C3">
        <w:rPr>
          <w:rStyle w:val="Emphasis"/>
          <w:highlight w:val="yellow"/>
        </w:rPr>
        <w:t>continuously</w:t>
      </w:r>
      <w:r>
        <w:t xml:space="preserve">, except for authorized absences, </w:t>
      </w:r>
      <w:r w:rsidRPr="000E49C3">
        <w:rPr>
          <w:rStyle w:val="StyleUnderline"/>
          <w:highlight w:val="yellow"/>
        </w:rPr>
        <w:t>enforced by</w:t>
      </w:r>
      <w:r>
        <w:t xml:space="preserve"> appropriate means of </w:t>
      </w:r>
      <w:r w:rsidRPr="000E49C3">
        <w:rPr>
          <w:rStyle w:val="Emphasis"/>
          <w:highlight w:val="yellow"/>
        </w:rPr>
        <w:t>surveillance</w:t>
      </w:r>
      <w:r>
        <w:t xml:space="preserve"> by the probation office. When an order of home detention is imposed, the defendant is required to be in his place of residence at all times except for approved absences for gainful employment, community service, religious services, medical care, educational or training programs, and such other times as may be specifically authorized. Electronic </w:t>
      </w:r>
      <w:r w:rsidRPr="000E49C3">
        <w:rPr>
          <w:rStyle w:val="Emphasis"/>
          <w:highlight w:val="yellow"/>
        </w:rPr>
        <w:t>monitoring is</w:t>
      </w:r>
      <w:r w:rsidRPr="000E49C3">
        <w:rPr>
          <w:rStyle w:val="Emphasis"/>
        </w:rPr>
        <w:t xml:space="preserve"> a</w:t>
      </w:r>
      <w:r w:rsidRPr="000E49C3">
        <w:t>n</w:t>
      </w:r>
      <w:r>
        <w:t xml:space="preserve"> appropriate </w:t>
      </w:r>
      <w:r w:rsidRPr="003D1F15">
        <w:rPr>
          <w:rStyle w:val="Emphasis"/>
        </w:rPr>
        <w:t xml:space="preserve">means of </w:t>
      </w:r>
      <w:r w:rsidRPr="000E49C3">
        <w:rPr>
          <w:rStyle w:val="Emphasis"/>
          <w:highlight w:val="yellow"/>
        </w:rPr>
        <w:t>surveillance</w:t>
      </w:r>
      <w:r>
        <w:t xml:space="preserve"> and ordinarily should be used in connection with home detention. However, </w:t>
      </w:r>
      <w:r w:rsidRPr="003D1F15">
        <w:rPr>
          <w:rStyle w:val="Emphasis"/>
        </w:rPr>
        <w:t>alternative means of surveillance may be used</w:t>
      </w:r>
      <w:r>
        <w:t xml:space="preserve"> so long as they are as effective as electronic monitoring.</w:t>
      </w:r>
      <w:r w:rsidRPr="002B2C51">
        <w:rPr>
          <w:sz w:val="12"/>
        </w:rPr>
        <w:t xml:space="preserve">∂ </w:t>
      </w:r>
      <w:r>
        <w:t>2. The court may impose other conditions of probation or supervised release appropriate to effectuate home detention. If the court concludes that the amenities available in the residence of a defendant would cause home detention not to be sufficiently punitive, the court may limit the amenities available.</w:t>
      </w:r>
      <w:r w:rsidRPr="002B2C51">
        <w:rPr>
          <w:sz w:val="12"/>
        </w:rPr>
        <w:t xml:space="preserve">∂ </w:t>
      </w:r>
      <w:r>
        <w:t>3. The defendant's place of residence, for purposes of home detention, need not be the place where the defendant previously resided. It may be any place of residence, so long as the owner of the residence (and any other person(s) from whom consent is necessary) agrees to any conditions that may be imposed by the court, e.g., conditions that a monitoring system be installed, that there will be no "call forwarding" or "call waiting" services, or that there will be no cordless telephones or answering machines.</w:t>
      </w:r>
      <w:r w:rsidRPr="002B2C51">
        <w:rPr>
          <w:sz w:val="12"/>
        </w:rPr>
        <w:t xml:space="preserve">∂ </w:t>
      </w:r>
      <w:r>
        <w:t xml:space="preserve">Background: </w:t>
      </w:r>
      <w:r w:rsidRPr="000E49C3">
        <w:rPr>
          <w:rStyle w:val="StyleUnderline"/>
          <w:highlight w:val="yellow"/>
        </w:rPr>
        <w:t>The Commission</w:t>
      </w:r>
      <w:r>
        <w:t xml:space="preserve"> has </w:t>
      </w:r>
      <w:r w:rsidRPr="000E49C3">
        <w:rPr>
          <w:rStyle w:val="StyleUnderline"/>
          <w:highlight w:val="yellow"/>
        </w:rPr>
        <w:t>concluded</w:t>
      </w:r>
      <w:r>
        <w:t xml:space="preserve"> that </w:t>
      </w:r>
      <w:r w:rsidRPr="000E49C3">
        <w:rPr>
          <w:rStyle w:val="Emphasis"/>
          <w:highlight w:val="yellow"/>
        </w:rPr>
        <w:t>the surveillance necessary for</w:t>
      </w:r>
      <w:r>
        <w:t xml:space="preserve"> effective use of home </w:t>
      </w:r>
      <w:r w:rsidRPr="000E49C3">
        <w:rPr>
          <w:rStyle w:val="Emphasis"/>
          <w:highlight w:val="yellow"/>
        </w:rPr>
        <w:t>detention</w:t>
      </w:r>
      <w:r>
        <w:t xml:space="preserve"> ordinarily </w:t>
      </w:r>
      <w:r w:rsidRPr="000E49C3">
        <w:rPr>
          <w:rStyle w:val="Emphasis"/>
          <w:highlight w:val="yellow"/>
        </w:rPr>
        <w:t>requires</w:t>
      </w:r>
      <w:r>
        <w:t xml:space="preserve"> electronic </w:t>
      </w:r>
      <w:r w:rsidRPr="000E49C3">
        <w:rPr>
          <w:rStyle w:val="Emphasis"/>
          <w:highlight w:val="yellow"/>
        </w:rPr>
        <w:t>monitoring.</w:t>
      </w:r>
      <w:r>
        <w:t xml:space="preserve"> However, in some cases home detention may effectively be enforced without electronic monitoring, e.g., when the defendant is physically incapacitated, or where some other effective means of surveillance is available. Accordingly, the Commission has not required that electronic monitoring be a necessary condition for home detention. Nevertheless, </w:t>
      </w:r>
      <w:r w:rsidRPr="000E49C3">
        <w:rPr>
          <w:rStyle w:val="StyleUnderline"/>
          <w:highlight w:val="yellow"/>
        </w:rPr>
        <w:t>before ordering</w:t>
      </w:r>
      <w:r>
        <w:t xml:space="preserve"> home </w:t>
      </w:r>
      <w:r w:rsidRPr="000E49C3">
        <w:rPr>
          <w:rStyle w:val="StyleUnderline"/>
          <w:highlight w:val="yellow"/>
        </w:rPr>
        <w:t>detention</w:t>
      </w:r>
      <w:r>
        <w:t xml:space="preserve"> without electronic monitoring, </w:t>
      </w:r>
      <w:r w:rsidRPr="000E49C3">
        <w:rPr>
          <w:rStyle w:val="StyleUnderline"/>
          <w:highlight w:val="yellow"/>
        </w:rPr>
        <w:t>the court should be confident</w:t>
      </w:r>
      <w:r w:rsidRPr="003D1F15">
        <w:rPr>
          <w:rStyle w:val="StyleUnderline"/>
        </w:rPr>
        <w:t xml:space="preserve"> that </w:t>
      </w:r>
      <w:r w:rsidRPr="000E49C3">
        <w:rPr>
          <w:rStyle w:val="StyleUnderline"/>
          <w:highlight w:val="yellow"/>
        </w:rPr>
        <w:t xml:space="preserve">an alternative </w:t>
      </w:r>
      <w:r w:rsidRPr="000E49C3">
        <w:rPr>
          <w:rStyle w:val="Emphasis"/>
          <w:highlight w:val="yellow"/>
        </w:rPr>
        <w:t>form of surveillance</w:t>
      </w:r>
      <w:r w:rsidRPr="000E49C3">
        <w:rPr>
          <w:rStyle w:val="StyleUnderline"/>
          <w:highlight w:val="yellow"/>
        </w:rPr>
        <w:t xml:space="preserve"> will be</w:t>
      </w:r>
      <w:r w:rsidRPr="003D1F15">
        <w:rPr>
          <w:rStyle w:val="StyleUnderline"/>
        </w:rPr>
        <w:t xml:space="preserve"> equally </w:t>
      </w:r>
      <w:r w:rsidRPr="000E49C3">
        <w:rPr>
          <w:rStyle w:val="StyleUnderline"/>
          <w:highlight w:val="yellow"/>
        </w:rPr>
        <w:t>effective.</w:t>
      </w:r>
      <w:r w:rsidRPr="000E49C3">
        <w:t xml:space="preserve">∂ </w:t>
      </w:r>
      <w:r>
        <w:t>In the usual case, the Commission assumes that a condition requiring that the defendant seek and maintain gainful employment will be imposed when home detention is ordered.</w:t>
      </w:r>
    </w:p>
    <w:p w14:paraId="2B609335" w14:textId="77777777" w:rsidR="00DD1DA9" w:rsidRDefault="00DD1DA9" w:rsidP="00DD1DA9">
      <w:pPr>
        <w:pStyle w:val="Heading4"/>
      </w:pPr>
      <w:r>
        <w:t>Surveillance is detention</w:t>
      </w:r>
    </w:p>
    <w:p w14:paraId="32FC226F" w14:textId="77777777" w:rsidR="00DD1DA9" w:rsidRDefault="00DD1DA9" w:rsidP="00DD1DA9">
      <w:pPr>
        <w:rPr>
          <w:rStyle w:val="Style13ptBold"/>
        </w:rPr>
      </w:pPr>
      <w:proofErr w:type="spellStart"/>
      <w:r>
        <w:rPr>
          <w:rStyle w:val="Style13ptBold"/>
        </w:rPr>
        <w:t>Lubman</w:t>
      </w:r>
      <w:proofErr w:type="spellEnd"/>
      <w:r>
        <w:rPr>
          <w:rStyle w:val="Style13ptBold"/>
        </w:rPr>
        <w:t xml:space="preserve"> 14</w:t>
      </w:r>
    </w:p>
    <w:p w14:paraId="0DC1CF6C" w14:textId="77777777" w:rsidR="00DD1DA9" w:rsidRPr="001C510D" w:rsidRDefault="00DD1DA9" w:rsidP="00DD1DA9">
      <w:r>
        <w:t>Stanley, Legal Analyst, Wall Street Journal, “</w:t>
      </w:r>
      <w:r w:rsidRPr="001C510D">
        <w:t>Arrested, Detained: A Guide to Navigating China’s Police Powers</w:t>
      </w:r>
      <w:r>
        <w:t xml:space="preserve">,” </w:t>
      </w:r>
      <w:r w:rsidRPr="001C510D">
        <w:t>http://blogs.wsj.com/chinarealtime/2014/08/12/arrested-detained-a-guide-to-navigating-chinas-police-powers/</w:t>
      </w:r>
    </w:p>
    <w:p w14:paraId="5F3F2691" w14:textId="77777777" w:rsidR="00DD1DA9" w:rsidRDefault="00DD1DA9" w:rsidP="00DD1DA9">
      <w:r w:rsidRPr="000E49C3">
        <w:rPr>
          <w:rStyle w:val="StyleUnderline"/>
          <w:highlight w:val="yellow"/>
        </w:rPr>
        <w:t>If a suspect is</w:t>
      </w:r>
      <w:r w:rsidRPr="001C510D">
        <w:rPr>
          <w:rStyle w:val="StyleUnderline"/>
        </w:rPr>
        <w:t xml:space="preserve"> placed </w:t>
      </w:r>
      <w:r w:rsidRPr="000E49C3">
        <w:rPr>
          <w:rStyle w:val="StyleUnderline"/>
          <w:highlight w:val="yellow"/>
        </w:rPr>
        <w:t>under surveillance</w:t>
      </w:r>
      <w:r w:rsidRPr="001C510D">
        <w:rPr>
          <w:rStyle w:val="StyleUnderline"/>
        </w:rPr>
        <w:t xml:space="preserve"> in a</w:t>
      </w:r>
      <w:r w:rsidRPr="002B2C51">
        <w:t xml:space="preserve"> “</w:t>
      </w:r>
      <w:r w:rsidRPr="001C510D">
        <w:rPr>
          <w:rStyle w:val="StyleUnderline"/>
        </w:rPr>
        <w:t>designated residence</w:t>
      </w:r>
      <w:r w:rsidRPr="002B2C51">
        <w:t xml:space="preserve">,” </w:t>
      </w:r>
      <w:r w:rsidRPr="001C510D">
        <w:rPr>
          <w:rStyle w:val="StyleUnderline"/>
        </w:rPr>
        <w:t xml:space="preserve">the </w:t>
      </w:r>
      <w:r w:rsidRPr="000E49C3">
        <w:rPr>
          <w:rStyle w:val="StyleUnderline"/>
          <w:highlight w:val="yellow"/>
        </w:rPr>
        <w:t>police must notify family</w:t>
      </w:r>
      <w:r w:rsidRPr="002B2C51">
        <w:t xml:space="preserve"> </w:t>
      </w:r>
      <w:r w:rsidRPr="000E49C3">
        <w:rPr>
          <w:rStyle w:val="StyleUnderline"/>
          <w:highlight w:val="yellow"/>
        </w:rPr>
        <w:t>members</w:t>
      </w:r>
      <w:r w:rsidRPr="002B2C51">
        <w:t xml:space="preserve"> about the fact </w:t>
      </w:r>
      <w:r w:rsidRPr="001C510D">
        <w:rPr>
          <w:rStyle w:val="StyleUnderline"/>
        </w:rPr>
        <w:t>that</w:t>
      </w:r>
      <w:r w:rsidRPr="002B2C51">
        <w:t xml:space="preserve"> </w:t>
      </w:r>
      <w:r w:rsidRPr="001C510D">
        <w:rPr>
          <w:rStyle w:val="StyleUnderline"/>
        </w:rPr>
        <w:t xml:space="preserve">their relative has been taken into custody. </w:t>
      </w:r>
      <w:r w:rsidRPr="000E49C3">
        <w:rPr>
          <w:rStyle w:val="Emphasis"/>
          <w:highlight w:val="yellow"/>
        </w:rPr>
        <w:t>They are not</w:t>
      </w:r>
      <w:r w:rsidRPr="002B2C51">
        <w:t xml:space="preserve">, though, </w:t>
      </w:r>
      <w:r w:rsidRPr="000E49C3">
        <w:rPr>
          <w:rStyle w:val="Emphasis"/>
          <w:highlight w:val="yellow"/>
        </w:rPr>
        <w:t xml:space="preserve">required </w:t>
      </w:r>
      <w:proofErr w:type="gramStart"/>
      <w:r w:rsidRPr="000E49C3">
        <w:rPr>
          <w:rStyle w:val="Emphasis"/>
          <w:highlight w:val="yellow"/>
        </w:rPr>
        <w:t>to state</w:t>
      </w:r>
      <w:proofErr w:type="gramEnd"/>
      <w:r w:rsidRPr="000E49C3">
        <w:rPr>
          <w:rStyle w:val="Emphasis"/>
          <w:highlight w:val="yellow"/>
        </w:rPr>
        <w:t xml:space="preserve"> the location or charges involved.</w:t>
      </w:r>
      <w:r w:rsidRPr="002B2C51">
        <w:t xml:space="preserve"> Although it was originally </w:t>
      </w:r>
      <w:proofErr w:type="gramStart"/>
      <w:r w:rsidRPr="002B2C51">
        <w:t>considered</w:t>
      </w:r>
      <w:proofErr w:type="gramEnd"/>
      <w:r w:rsidRPr="002B2C51">
        <w:t xml:space="preserve"> as a form of bail</w:t>
      </w:r>
      <w:r w:rsidRPr="001C510D">
        <w:rPr>
          <w:rStyle w:val="Emphasis"/>
        </w:rPr>
        <w:t xml:space="preserve">, </w:t>
      </w:r>
      <w:r w:rsidRPr="000E49C3">
        <w:rPr>
          <w:rStyle w:val="Emphasis"/>
          <w:highlight w:val="yellow"/>
        </w:rPr>
        <w:t>this form of surveillance</w:t>
      </w:r>
      <w:r w:rsidRPr="000E49C3">
        <w:rPr>
          <w:highlight w:val="yellow"/>
        </w:rPr>
        <w:t xml:space="preserve"> </w:t>
      </w:r>
      <w:r w:rsidRPr="000E49C3">
        <w:rPr>
          <w:rStyle w:val="StyleUnderline"/>
          <w:highlight w:val="yellow"/>
        </w:rPr>
        <w:t>has become</w:t>
      </w:r>
      <w:r w:rsidRPr="001C510D">
        <w:rPr>
          <w:rStyle w:val="StyleUnderline"/>
        </w:rPr>
        <w:t xml:space="preserve"> an</w:t>
      </w:r>
      <w:r w:rsidRPr="002B2C51">
        <w:t xml:space="preserve"> “extraordinary </w:t>
      </w:r>
      <w:r w:rsidRPr="001C510D">
        <w:rPr>
          <w:rStyle w:val="StyleUnderline"/>
        </w:rPr>
        <w:t>form of</w:t>
      </w:r>
      <w:r w:rsidRPr="002B2C51">
        <w:t xml:space="preserve"> de facto </w:t>
      </w:r>
      <w:r w:rsidRPr="001C510D">
        <w:rPr>
          <w:rStyle w:val="StyleUnderline"/>
        </w:rPr>
        <w:t xml:space="preserve">extended </w:t>
      </w:r>
      <w:r w:rsidRPr="000E49C3">
        <w:rPr>
          <w:rStyle w:val="StyleUnderline"/>
          <w:highlight w:val="yellow"/>
        </w:rPr>
        <w:t>detention</w:t>
      </w:r>
      <w:r w:rsidRPr="002B2C51">
        <w:t xml:space="preserve">,” as described by Joshua </w:t>
      </w:r>
      <w:proofErr w:type="spellStart"/>
      <w:r w:rsidRPr="002B2C51">
        <w:t>Rosenzweig</w:t>
      </w:r>
      <w:proofErr w:type="spellEnd"/>
      <w:r w:rsidRPr="002B2C51">
        <w:t xml:space="preserve"> and his co-authors in a chapter in a recent book.</w:t>
      </w:r>
    </w:p>
    <w:p w14:paraId="14B77BB2" w14:textId="77777777" w:rsidR="00DD1DA9" w:rsidRPr="00251204" w:rsidRDefault="00DD1DA9" w:rsidP="00DD1DA9">
      <w:pPr>
        <w:pStyle w:val="Heading4"/>
      </w:pPr>
      <w:r>
        <w:t xml:space="preserve">Detention is </w:t>
      </w:r>
      <w:r>
        <w:rPr>
          <w:u w:val="single"/>
        </w:rPr>
        <w:t>systematic observation of US persons</w:t>
      </w:r>
      <w:r>
        <w:t xml:space="preserve"> (also says they document that shit)</w:t>
      </w:r>
    </w:p>
    <w:p w14:paraId="5E11082C" w14:textId="77777777" w:rsidR="00DD1DA9" w:rsidRDefault="00DD1DA9" w:rsidP="00DD1DA9">
      <w:pPr>
        <w:rPr>
          <w:rStyle w:val="Style13ptBold"/>
        </w:rPr>
      </w:pPr>
      <w:r>
        <w:rPr>
          <w:rStyle w:val="Style13ptBold"/>
        </w:rPr>
        <w:t>North Carolina Office of Administrative Hearing No Date</w:t>
      </w:r>
    </w:p>
    <w:p w14:paraId="4E7355C7" w14:textId="77777777" w:rsidR="00DD1DA9" w:rsidRPr="00251204" w:rsidRDefault="00DD1DA9" w:rsidP="00DD1DA9">
      <w:r>
        <w:t xml:space="preserve">“LOCAL CONFINEMENT FACILITIES; SECTION .0100 </w:t>
      </w:r>
      <w:r>
        <w:rPr>
          <w:rFonts w:ascii="American Typewriter" w:hAnsi="American Typewriter" w:cs="American Typewriter"/>
        </w:rPr>
        <w:t>‑</w:t>
      </w:r>
      <w:r>
        <w:t xml:space="preserve"> DEFINITIONS AND APPLICABILITY FOR JAILS,” </w:t>
      </w:r>
      <w:r w:rsidRPr="00251204">
        <w:t>http://reports.oah.state.nc.us/ncac/title%2010a%20-%20health%20and%20human%20services/chapter%2014%20-%20director</w:t>
      </w:r>
      <w:proofErr w:type="gramStart"/>
      <w:r w:rsidRPr="00251204">
        <w:t>,%</w:t>
      </w:r>
      <w:proofErr w:type="gramEnd"/>
      <w:r w:rsidRPr="00251204">
        <w:t>20division%20of%20health%20service%20regulation/subchapter%20j/subchapter%20j%20rules.html</w:t>
      </w:r>
    </w:p>
    <w:p w14:paraId="39AE8C4F" w14:textId="77777777" w:rsidR="00DD1DA9" w:rsidRDefault="00DD1DA9" w:rsidP="00DD1DA9">
      <w:r>
        <w:t xml:space="preserve">SECTION .0600 </w:t>
      </w:r>
      <w:r>
        <w:rPr>
          <w:rFonts w:ascii="American Typewriter" w:hAnsi="American Typewriter" w:cs="American Typewriter"/>
        </w:rPr>
        <w:t>‑</w:t>
      </w:r>
      <w:r>
        <w:t xml:space="preserve"> SUPERVISION</w:t>
      </w:r>
      <w:r w:rsidRPr="00251204">
        <w:rPr>
          <w:sz w:val="12"/>
        </w:rPr>
        <w:t>∂</w:t>
      </w:r>
      <w:r>
        <w:rPr>
          <w:sz w:val="12"/>
        </w:rPr>
        <w:t xml:space="preserve"> </w:t>
      </w:r>
      <w:r w:rsidRPr="00251204">
        <w:rPr>
          <w:sz w:val="12"/>
        </w:rPr>
        <w:t xml:space="preserve">∂ </w:t>
      </w:r>
      <w:r>
        <w:t xml:space="preserve">10A NCAC 14J .0601 </w:t>
      </w:r>
      <w:r w:rsidRPr="00251204">
        <w:rPr>
          <w:rStyle w:val="Emphasis"/>
        </w:rPr>
        <w:t>SUPERVISION</w:t>
      </w:r>
      <w:r w:rsidRPr="00251204">
        <w:rPr>
          <w:sz w:val="12"/>
        </w:rPr>
        <w:t xml:space="preserve">∂ </w:t>
      </w:r>
      <w:r>
        <w:t xml:space="preserve">(a) </w:t>
      </w:r>
      <w:r w:rsidRPr="00251204">
        <w:rPr>
          <w:rStyle w:val="StyleUnderline"/>
        </w:rPr>
        <w:t>Officers shall make supervision rounds and</w:t>
      </w:r>
      <w:r>
        <w:t xml:space="preserve"> </w:t>
      </w:r>
      <w:r w:rsidRPr="00251204">
        <w:rPr>
          <w:rStyle w:val="Emphasis"/>
        </w:rPr>
        <w:t>directly observe each inmate</w:t>
      </w:r>
      <w:r>
        <w:t xml:space="preserve"> in person at least twice per hour on an irregular basis. The </w:t>
      </w:r>
      <w:r w:rsidRPr="00251204">
        <w:rPr>
          <w:rStyle w:val="StyleUnderline"/>
        </w:rPr>
        <w:t xml:space="preserve">supervision rounds shall be </w:t>
      </w:r>
      <w:r w:rsidRPr="00251204">
        <w:rPr>
          <w:rStyle w:val="Emphasis"/>
        </w:rPr>
        <w:t>documented</w:t>
      </w:r>
      <w:r w:rsidRPr="00251204">
        <w:rPr>
          <w:rStyle w:val="StyleUnderline"/>
        </w:rPr>
        <w:t>.</w:t>
      </w:r>
      <w:r>
        <w:t xml:space="preserve"> If remote electronic monitoring is used to supplement supervision, it shall not be substituted for supervision rounds and direct visual observation.</w:t>
      </w:r>
      <w:r w:rsidRPr="00251204">
        <w:rPr>
          <w:sz w:val="12"/>
        </w:rPr>
        <w:t xml:space="preserve">∂ </w:t>
      </w:r>
      <w:r>
        <w:t xml:space="preserve">(b) In addition to the supervision rounds required in Paragraphs (a) and (c) of this Rule, </w:t>
      </w:r>
      <w:r w:rsidRPr="00251204">
        <w:rPr>
          <w:rStyle w:val="Emphasis"/>
        </w:rPr>
        <w:t>each jail shall utilize</w:t>
      </w:r>
      <w:r>
        <w:t xml:space="preserve"> one or both of the following methods of supervision</w:t>
      </w:r>
      <w:proofErr w:type="gramStart"/>
      <w:r>
        <w:t>:</w:t>
      </w:r>
      <w:r w:rsidRPr="00251204">
        <w:rPr>
          <w:sz w:val="12"/>
        </w:rPr>
        <w:t>∂</w:t>
      </w:r>
      <w:proofErr w:type="gramEnd"/>
      <w:r w:rsidRPr="00251204">
        <w:rPr>
          <w:sz w:val="12"/>
        </w:rPr>
        <w:t xml:space="preserve"> </w:t>
      </w:r>
      <w:r>
        <w:t>(1) Direct or remote two</w:t>
      </w:r>
      <w:r>
        <w:rPr>
          <w:rFonts w:ascii="American Typewriter" w:hAnsi="American Typewriter" w:cs="American Typewriter"/>
        </w:rPr>
        <w:t>‑</w:t>
      </w:r>
      <w:r>
        <w:t>way voice communication with all confinement units.</w:t>
      </w:r>
      <w:r w:rsidRPr="00251204">
        <w:rPr>
          <w:sz w:val="12"/>
        </w:rPr>
        <w:t xml:space="preserve">∂ </w:t>
      </w:r>
      <w:r>
        <w:t xml:space="preserve">(2) Visual contact either through direct observation or by means of </w:t>
      </w:r>
      <w:r w:rsidRPr="00251204">
        <w:rPr>
          <w:rStyle w:val="Emphasis"/>
        </w:rPr>
        <w:t>electronic surveillance</w:t>
      </w:r>
      <w:r>
        <w:t xml:space="preserve"> with all confinement units.</w:t>
      </w:r>
      <w:r w:rsidRPr="00251204">
        <w:rPr>
          <w:sz w:val="12"/>
        </w:rPr>
        <w:t xml:space="preserve">∂ </w:t>
      </w:r>
      <w:r>
        <w:t>(c) Officers shall directly observe, at least four times per hour, inmates who display the following behavior:</w:t>
      </w:r>
      <w:r w:rsidRPr="00251204">
        <w:rPr>
          <w:sz w:val="12"/>
        </w:rPr>
        <w:t xml:space="preserve">∂ </w:t>
      </w:r>
      <w:r>
        <w:t>(1) physically hitting or trying to hit an officer; or</w:t>
      </w:r>
      <w:r w:rsidRPr="00251204">
        <w:rPr>
          <w:sz w:val="12"/>
        </w:rPr>
        <w:t xml:space="preserve">∂ </w:t>
      </w:r>
      <w:r>
        <w:t>(2) being verbally abusive; or</w:t>
      </w:r>
      <w:r w:rsidRPr="00251204">
        <w:rPr>
          <w:sz w:val="12"/>
        </w:rPr>
        <w:t xml:space="preserve">∂ </w:t>
      </w:r>
      <w:r>
        <w:t>(3) stating he will do harm to himself; or</w:t>
      </w:r>
      <w:r w:rsidRPr="00251204">
        <w:rPr>
          <w:sz w:val="12"/>
        </w:rPr>
        <w:t xml:space="preserve">∂ </w:t>
      </w:r>
      <w:r>
        <w:t>(4) intoxicated, as determined by a score of .15 on a breathalyzer or displaying slurred speech or smelling of alcohol or inability to control body movement; or</w:t>
      </w:r>
      <w:r w:rsidRPr="00251204">
        <w:rPr>
          <w:sz w:val="12"/>
        </w:rPr>
        <w:t xml:space="preserve">∂ </w:t>
      </w:r>
      <w:r>
        <w:t>(5) displaying erratic behavior such as screaming, crying, laughing uncontrollably, or refusing to talk at all.</w:t>
      </w:r>
      <w:r w:rsidRPr="00251204">
        <w:rPr>
          <w:sz w:val="12"/>
        </w:rPr>
        <w:t xml:space="preserve">∂ </w:t>
      </w:r>
      <w:r>
        <w:t>In addition to displayed behavior, a previous record of a suicide attempt or a previous record of mental illness shall warrant observation at least four times per hour.</w:t>
      </w:r>
      <w:r w:rsidRPr="00251204">
        <w:rPr>
          <w:sz w:val="12"/>
        </w:rPr>
        <w:t xml:space="preserve">∂ </w:t>
      </w:r>
      <w:r>
        <w:t>(d) Officers shall remain awake at all times.</w:t>
      </w:r>
      <w:r w:rsidRPr="00251204">
        <w:rPr>
          <w:sz w:val="12"/>
        </w:rPr>
        <w:t xml:space="preserve">∂ </w:t>
      </w:r>
      <w:r>
        <w:t>(e) Officers shall not be assigned other duties that would interfere with the continuous supervision, custody or control of inmates.</w:t>
      </w:r>
      <w:r w:rsidRPr="00251204">
        <w:rPr>
          <w:sz w:val="12"/>
        </w:rPr>
        <w:t xml:space="preserve">∂ </w:t>
      </w:r>
      <w:r>
        <w:t>(f) Female officers shall be on duty when female inmates are confined.</w:t>
      </w:r>
      <w:r w:rsidRPr="00251204">
        <w:rPr>
          <w:sz w:val="12"/>
        </w:rPr>
        <w:t xml:space="preserve">∂ </w:t>
      </w:r>
      <w:r>
        <w:t>(g) The sheriff or the administrator of the regional jail shall develop a contingency plan for the supervision and control of inmates during an emergency, and that plan shall provide for the ready availability of extra personnel.</w:t>
      </w:r>
      <w:r w:rsidRPr="00251204">
        <w:rPr>
          <w:sz w:val="12"/>
        </w:rPr>
        <w:t xml:space="preserve">∂ </w:t>
      </w:r>
      <w:r>
        <w:t>(h) Inmates shall not be allowed to supervise or assume any control over other inmates.</w:t>
      </w:r>
    </w:p>
    <w:p w14:paraId="78498471" w14:textId="77777777" w:rsidR="00DD1DA9" w:rsidRDefault="00DD1DA9" w:rsidP="00DD1DA9">
      <w:pPr>
        <w:pStyle w:val="Heading3"/>
      </w:pPr>
      <w:r>
        <w:t>Surveillance Includes Detention</w:t>
      </w:r>
    </w:p>
    <w:p w14:paraId="376AE9C6" w14:textId="77777777" w:rsidR="00DD1DA9" w:rsidRDefault="00DD1DA9" w:rsidP="00DD1DA9">
      <w:pPr>
        <w:pStyle w:val="Heading4"/>
      </w:pPr>
      <w:r>
        <w:t>Includes prisons or detention centers</w:t>
      </w:r>
    </w:p>
    <w:p w14:paraId="1B971B30" w14:textId="77777777" w:rsidR="00DD1DA9" w:rsidRPr="009D48E4" w:rsidRDefault="00DD1DA9" w:rsidP="00DD1DA9">
      <w:proofErr w:type="spellStart"/>
      <w:r>
        <w:rPr>
          <w:rStyle w:val="Style13ptBold"/>
        </w:rPr>
        <w:t>Torpey</w:t>
      </w:r>
      <w:proofErr w:type="spellEnd"/>
      <w:r>
        <w:rPr>
          <w:rStyle w:val="Style13ptBold"/>
        </w:rPr>
        <w:t xml:space="preserve"> </w:t>
      </w:r>
      <w:r w:rsidRPr="000E49C3">
        <w:rPr>
          <w:rStyle w:val="Style13ptBold"/>
        </w:rPr>
        <w:t>7</w:t>
      </w:r>
      <w:r>
        <w:rPr>
          <w:b/>
        </w:rPr>
        <w:t xml:space="preserve"> </w:t>
      </w:r>
      <w:r>
        <w:t xml:space="preserve">- CUNY Graduate Center (John, “Through Thick and Thin: Surveillance after 9/11” Contemporary Sociology, volume 36, n 2, </w:t>
      </w:r>
      <w:hyperlink r:id="rId26" w:history="1">
        <w:r w:rsidRPr="0087506D">
          <w:rPr>
            <w:rStyle w:val="Hyperlink"/>
          </w:rPr>
          <w:t>https://www.academia.edu/2796689/A_Symposium_on_Surveillance_Studies</w:t>
        </w:r>
      </w:hyperlink>
    </w:p>
    <w:p w14:paraId="0EFAB424" w14:textId="77777777" w:rsidR="00DD1DA9" w:rsidRDefault="00DD1DA9" w:rsidP="00DD1DA9">
      <w:r>
        <w:t>What is “surveillance”? The term evokes suspicion and opprobrium because it suggests a violation of our autonomy, our freedom to move about and to do as we wish, and this indeed it does—in the putative interests of public order, commercial transparency, and personal security. Students of surveillance often make a distinction between visible and invisible forms—the possibility that my keystrokes are being recorded as I write this, for example, as opposed to the readily identifiable security cameras that have become increasingly ubiquitous features of everyday life, at least in the richer parts of the world.</w:t>
      </w:r>
      <w:r w:rsidRPr="000E49C3">
        <w:rPr>
          <w:sz w:val="12"/>
        </w:rPr>
        <w:t xml:space="preserve">∂ </w:t>
      </w:r>
      <w:r w:rsidRPr="009D48E4">
        <w:rPr>
          <w:rStyle w:val="StyleUnderline"/>
        </w:rPr>
        <w:t>One might</w:t>
      </w:r>
      <w:r>
        <w:t xml:space="preserve">, however, </w:t>
      </w:r>
      <w:r w:rsidRPr="009D48E4">
        <w:rPr>
          <w:rStyle w:val="StyleUnderline"/>
        </w:rPr>
        <w:t>make a further distinction between “thin” and “thick” forms of surveillance. Thin surveillance monitors our movements, our business transactions, and our interactions with government, but generally without constraining our mobility</w:t>
      </w:r>
      <w:r>
        <w:t xml:space="preserve"> per se. Thick surveillance, on the other hand, involves confinement to delineated and often fortified spaces, in which observation is enhanced by a limitation of the range of mobility of those observed. There tend to be significant differences in the social groups supervised by the two forms of surveillance. Although today everyone is subjected to thin surveillance to some degree, it disproportionately affects the non-poor, whose actions and transactions must be facilitated as well as regulated. Access to certain spaces may be limited by thin means that require the wherewithal or the proper identity, to be sure, but departure from those spaces is normally voluntary and at the pleasure of the person in question.</w:t>
      </w:r>
      <w:r w:rsidRPr="000E49C3">
        <w:rPr>
          <w:sz w:val="12"/>
        </w:rPr>
        <w:t xml:space="preserve">∂ </w:t>
      </w:r>
      <w:r w:rsidRPr="009D48E4">
        <w:rPr>
          <w:rStyle w:val="StyleUnderline"/>
        </w:rPr>
        <w:t>In contrast, thick surveillance disproportionately affects the poor, because it is they who are disproportionately institutionalized</w:t>
      </w:r>
      <w:r>
        <w:t xml:space="preserve">; the element of free movement characteristic of thin surveillance is sharply reduced, if not eliminated altogether. </w:t>
      </w:r>
      <w:r w:rsidRPr="009D48E4">
        <w:rPr>
          <w:rStyle w:val="StyleUnderline"/>
        </w:rPr>
        <w:t>Thick surveillance occurs in prisons, military brigs, POW and refugee camps, and similar environments. Probation, parole, surveillance via electronic tracking devices, children’s welfare agencies, boarding schools and the like comprise thin variants of thick surveillance.</w:t>
      </w:r>
      <w:r>
        <w:t xml:space="preserve"> They do not necessarily restrict movement, but they may do so, and in any case they involve a more evident narrowing of freedom than thin surveillance does. While those subjected to thick surveillance are also subject to the thin variety, they are less likely to be exposed to thin surveillance than the non-poor because their means—and hence their actions and transactions— tend to be more limited. In short, supervision and confinement by the state tend to be much more immediate realities for these groups than they are for the non-poor, whose actions and transactions tend more routinely to be outside the purview of the state—but under that of commercial surveillance schemes.</w:t>
      </w:r>
    </w:p>
    <w:p w14:paraId="42DD894B" w14:textId="77777777" w:rsidR="00DD1DA9" w:rsidRDefault="00DD1DA9" w:rsidP="00DD1DA9">
      <w:pPr>
        <w:pStyle w:val="Heading4"/>
      </w:pPr>
      <w:r>
        <w:t>Surveillance is broad – includes detention</w:t>
      </w:r>
    </w:p>
    <w:p w14:paraId="47E8CF46" w14:textId="77777777" w:rsidR="00DD1DA9" w:rsidRDefault="00DD1DA9" w:rsidP="00DD1DA9">
      <w:proofErr w:type="spellStart"/>
      <w:r>
        <w:rPr>
          <w:rStyle w:val="Style13ptBold"/>
        </w:rPr>
        <w:t>Odoemelam</w:t>
      </w:r>
      <w:proofErr w:type="spellEnd"/>
      <w:r>
        <w:rPr>
          <w:rStyle w:val="Style13ptBold"/>
        </w:rPr>
        <w:t xml:space="preserve"> </w:t>
      </w:r>
      <w:r w:rsidRPr="000E49C3">
        <w:rPr>
          <w:rStyle w:val="Style13ptBold"/>
        </w:rPr>
        <w:t xml:space="preserve">15 </w:t>
      </w:r>
      <w:r>
        <w:t xml:space="preserve">- Chika </w:t>
      </w:r>
      <w:proofErr w:type="spellStart"/>
      <w:r>
        <w:t>Ebere</w:t>
      </w:r>
      <w:proofErr w:type="spellEnd"/>
      <w:r>
        <w:t xml:space="preserve"> </w:t>
      </w:r>
      <w:proofErr w:type="spellStart"/>
      <w:r>
        <w:t>Odoemelam</w:t>
      </w:r>
      <w:proofErr w:type="spellEnd"/>
      <w:r>
        <w:t xml:space="preserve"> is with University of Western Ontario, London,</w:t>
      </w:r>
    </w:p>
    <w:p w14:paraId="49647FC7" w14:textId="77777777" w:rsidR="00DD1DA9" w:rsidRDefault="00DD1DA9" w:rsidP="00DD1DA9">
      <w:r>
        <w:t>Ontario, Canada (“Adapting to Surveillance and Privacy Issues in the Era of</w:t>
      </w:r>
    </w:p>
    <w:p w14:paraId="2F86DCD8" w14:textId="77777777" w:rsidR="00DD1DA9" w:rsidRDefault="00DD1DA9" w:rsidP="00DD1DA9">
      <w:r>
        <w:t xml:space="preserve">Technological and Social Networking” International Journal of Social Science and Humanity, Vol. 5, No. 6, June 2015, </w:t>
      </w:r>
      <w:hyperlink r:id="rId27" w:history="1">
        <w:r w:rsidRPr="0087506D">
          <w:rPr>
            <w:rStyle w:val="Hyperlink"/>
          </w:rPr>
          <w:t>http://www.ijssh.org/papers/520-H140.pdf</w:t>
        </w:r>
      </w:hyperlink>
      <w:r>
        <w:t>)</w:t>
      </w:r>
    </w:p>
    <w:p w14:paraId="63D3255B" w14:textId="77777777" w:rsidR="00DD1DA9" w:rsidRDefault="00DD1DA9" w:rsidP="00DD1DA9">
      <w:r>
        <w:t>V. TYPES OF SURVEILLANCE</w:t>
      </w:r>
      <w:r w:rsidRPr="000E49C3">
        <w:rPr>
          <w:sz w:val="12"/>
        </w:rPr>
        <w:t xml:space="preserve">∂ </w:t>
      </w:r>
      <w:r w:rsidRPr="00EA4552">
        <w:rPr>
          <w:rStyle w:val="StyleUnderline"/>
        </w:rPr>
        <w:t xml:space="preserve">The advent of advanced forms of technology </w:t>
      </w:r>
      <w:proofErr w:type="gramStart"/>
      <w:r w:rsidRPr="00EA4552">
        <w:rPr>
          <w:rStyle w:val="StyleUnderline"/>
        </w:rPr>
        <w:t>has</w:t>
      </w:r>
      <w:proofErr w:type="gramEnd"/>
      <w:r w:rsidRPr="00EA4552">
        <w:rPr>
          <w:rStyle w:val="StyleUnderline"/>
        </w:rPr>
        <w:t xml:space="preserve"> made our lives more prone to public scrutiny today, </w:t>
      </w:r>
      <w:r>
        <w:t xml:space="preserve">in the 21st century. The concept of a surveillance society whereby our everyday private lives are being monitored and recorded by the authorities is no longer news. Since the September 2001 terrorists attack in the United </w:t>
      </w:r>
      <w:r w:rsidRPr="00EA4552">
        <w:rPr>
          <w:rStyle w:val="StyleUnderline"/>
        </w:rPr>
        <w:t>States, the assault on our privacy by security agents using sophisticated surveillance programs or privacy-invading devices has been a constant presence</w:t>
      </w:r>
      <w:r>
        <w:t xml:space="preserve"> in the news media. </w:t>
      </w:r>
      <w:r w:rsidRPr="00EA4552">
        <w:rPr>
          <w:rStyle w:val="StyleUnderline"/>
        </w:rPr>
        <w:t xml:space="preserve">The availability of wireless communications, computers, cameras, sensors, GPS, biometrics, and other technologies is growing </w:t>
      </w:r>
      <w:r>
        <w:t>silently in our midst.</w:t>
      </w:r>
      <w:r w:rsidRPr="000E49C3">
        <w:rPr>
          <w:sz w:val="12"/>
        </w:rPr>
        <w:t xml:space="preserve">∂ </w:t>
      </w:r>
      <w:r>
        <w:t>According Christopher Parsons (2011) [10], “When we send messages to one another online, when we browse web pages and send e-mail, our communications are typically unencrypted, that is, they are in a form that can be easily read”. Because our communications are unencrypted, everyone who uses online technology or other forms of communications is vulnerable to surveillance. Our online and offline communications are constantly being monitored and are under surveillance by the “appropriate” authorities. As a result, it is possible for our privacy to be violated without our consent because of our reliance on technology. There is a huge privacy issue in relation to digital and other forms of communications all over the globe, especially when telecommunications companies install equipment that could be used for covert surveillance and even modification of our communications.</w:t>
      </w:r>
      <w:r w:rsidRPr="000E49C3">
        <w:rPr>
          <w:sz w:val="12"/>
        </w:rPr>
        <w:t xml:space="preserve">∂ </w:t>
      </w:r>
      <w:r>
        <w:t xml:space="preserve">Moreover, various forms of surveillance abound that could be blamed for bringing our lives out of the private domain and into the public sphere. These </w:t>
      </w:r>
      <w:r w:rsidRPr="00EA4552">
        <w:rPr>
          <w:rStyle w:val="StyleUnderline"/>
        </w:rPr>
        <w:t>forms of surveillance include</w:t>
      </w:r>
      <w:r>
        <w:t>.</w:t>
      </w:r>
      <w:r w:rsidRPr="000E49C3">
        <w:rPr>
          <w:sz w:val="12"/>
        </w:rPr>
        <w:t xml:space="preserve">∂ </w:t>
      </w:r>
      <w:r>
        <w:t xml:space="preserve">A. </w:t>
      </w:r>
      <w:r w:rsidRPr="00EA4552">
        <w:rPr>
          <w:rStyle w:val="StyleUnderline"/>
        </w:rPr>
        <w:t>E-mail Surveillance</w:t>
      </w:r>
      <w:r w:rsidRPr="000E49C3">
        <w:rPr>
          <w:sz w:val="12"/>
        </w:rPr>
        <w:t xml:space="preserve">∂ </w:t>
      </w:r>
      <w:r>
        <w:t>This is related to the monitoring of both encrypted and unencrypted electronic messages or communications of individuals by government agencies. The government does this by ordering Internet Service Providers (ISP) to inspect their user's communications data, both encrypted and unencrypted. According to the New York Times (June 16, 2009) [11] article, “The National Security Agency is facing renewed scrutiny over the extent of its domestic surveillance program, with critics in Congress saying its recent intercepts of the private telephone calls and e-mail messages of Americans are broader than previously acknowledged, current and former officials said”. The above statement suggests that we are living in a surveillance society, and that the challenges society will face in adapting it as a way of life are enormous and potentially overwhelming.</w:t>
      </w:r>
      <w:r w:rsidRPr="000E49C3">
        <w:rPr>
          <w:sz w:val="12"/>
        </w:rPr>
        <w:t xml:space="preserve">∂ </w:t>
      </w:r>
      <w:r>
        <w:t xml:space="preserve">B. </w:t>
      </w:r>
      <w:r w:rsidRPr="00EA4552">
        <w:rPr>
          <w:rStyle w:val="StyleUnderline"/>
        </w:rPr>
        <w:t>Telephone Tracking Surveillance</w:t>
      </w:r>
      <w:r w:rsidRPr="000E49C3">
        <w:rPr>
          <w:sz w:val="12"/>
        </w:rPr>
        <w:t xml:space="preserve">∂ </w:t>
      </w:r>
      <w:r>
        <w:t>The recent claims that US intelligence agencies have been monitoring the mobile phone conversations of German Chancellor, Angela Merkel, as well as those of over seventy million French citizens, is a strong example of telephone surveillance.</w:t>
      </w:r>
      <w:r w:rsidRPr="000E49C3">
        <w:rPr>
          <w:sz w:val="12"/>
        </w:rPr>
        <w:t xml:space="preserve">∂ </w:t>
      </w:r>
      <w:r>
        <w:t xml:space="preserve">According to an article, Der Spiegel (2013) [12] reporting on information obtained from former NSA worker Edward Snowden, “Merkel's mobile number had been listed by the NSA's Special Collection Service (SCS) since 2002 and may have been monitored for more than 10 years”. This information makes it obvious that the surveillance business observes no boundaries and </w:t>
      </w:r>
      <w:proofErr w:type="gramStart"/>
      <w:r>
        <w:t>a respects</w:t>
      </w:r>
      <w:proofErr w:type="gramEnd"/>
      <w:r>
        <w:t xml:space="preserve"> no individual. In surveillance, everybody is a suspect irrespective of one's position in the society. Surveillance is sometimes carried out by tapping the targets' communications with high-tech surveillance equipment, thus threatening their right to privacy as guaranteed by the International Covenant on Civil and Political Rights. Disclosures of this nature will continue to raise fundamental questions around the world about how to effectively protect our privacy and our personal data from unauthorized surveillance. For instance, if companies are handing over customer data or access to their equipment without authorization, those businesses may well have broken the law by violating the privacy of their customers.</w:t>
      </w:r>
      <w:r w:rsidRPr="000E49C3">
        <w:rPr>
          <w:sz w:val="12"/>
        </w:rPr>
        <w:t xml:space="preserve">∂ </w:t>
      </w:r>
      <w:r>
        <w:t>C. Other Forms of Surveillance</w:t>
      </w:r>
      <w:r w:rsidRPr="000E49C3">
        <w:rPr>
          <w:sz w:val="12"/>
        </w:rPr>
        <w:t xml:space="preserve">∂ </w:t>
      </w:r>
      <w:r>
        <w:t xml:space="preserve">According to Christian </w:t>
      </w:r>
      <w:proofErr w:type="spellStart"/>
      <w:r>
        <w:t>Fuschs</w:t>
      </w:r>
      <w:proofErr w:type="spellEnd"/>
      <w:r>
        <w:t xml:space="preserve"> (2010) [13], other forms of surveillance include</w:t>
      </w:r>
      <w:proofErr w:type="gramStart"/>
      <w:r>
        <w:t>:</w:t>
      </w:r>
      <w:r w:rsidRPr="000E49C3">
        <w:rPr>
          <w:sz w:val="12"/>
        </w:rPr>
        <w:t>∂</w:t>
      </w:r>
      <w:proofErr w:type="gramEnd"/>
      <w:r w:rsidRPr="000E49C3">
        <w:rPr>
          <w:sz w:val="12"/>
        </w:rPr>
        <w:t xml:space="preserve"> </w:t>
      </w:r>
      <w:r>
        <w:t xml:space="preserve">1) </w:t>
      </w:r>
      <w:r w:rsidRPr="00EA4552">
        <w:rPr>
          <w:rStyle w:val="StyleUnderline"/>
        </w:rPr>
        <w:t>Scanning the fingerprints of visitors entering the U</w:t>
      </w:r>
      <w:r>
        <w:t xml:space="preserve">nited </w:t>
      </w:r>
      <w:r w:rsidRPr="00EA4552">
        <w:rPr>
          <w:rStyle w:val="StyleUnderline"/>
        </w:rPr>
        <w:t>S</w:t>
      </w:r>
      <w:r>
        <w:t>tates.</w:t>
      </w:r>
      <w:r w:rsidRPr="000E49C3">
        <w:rPr>
          <w:sz w:val="12"/>
        </w:rPr>
        <w:t xml:space="preserve">∂ </w:t>
      </w:r>
      <w:r>
        <w:t xml:space="preserve">2) </w:t>
      </w:r>
      <w:r w:rsidRPr="00EA4552">
        <w:rPr>
          <w:rStyle w:val="StyleUnderline"/>
        </w:rPr>
        <w:t xml:space="preserve">The use of speed cameras </w:t>
      </w:r>
      <w:r>
        <w:t>for identifying speeders which involves state power.</w:t>
      </w:r>
      <w:r w:rsidRPr="000E49C3">
        <w:rPr>
          <w:sz w:val="12"/>
        </w:rPr>
        <w:t xml:space="preserve">∂ </w:t>
      </w:r>
      <w:r>
        <w:t xml:space="preserve">3) </w:t>
      </w:r>
      <w:r w:rsidRPr="00EA4552">
        <w:rPr>
          <w:rStyle w:val="StyleUnderline"/>
        </w:rPr>
        <w:t>Electronic monitoring bracelets for prisoners</w:t>
      </w:r>
      <w:r>
        <w:t xml:space="preserve"> in an open prison system.</w:t>
      </w:r>
      <w:r w:rsidRPr="000E49C3">
        <w:rPr>
          <w:sz w:val="12"/>
        </w:rPr>
        <w:t xml:space="preserve">∂ </w:t>
      </w:r>
      <w:r>
        <w:t xml:space="preserve">4) </w:t>
      </w:r>
      <w:r w:rsidRPr="00EA4552">
        <w:rPr>
          <w:rStyle w:val="StyleUnderline"/>
        </w:rPr>
        <w:t>Scanning of Internet and phone data</w:t>
      </w:r>
      <w:r>
        <w:t xml:space="preserve"> by secret services.</w:t>
      </w:r>
      <w:r w:rsidRPr="000E49C3">
        <w:rPr>
          <w:sz w:val="12"/>
        </w:rPr>
        <w:t xml:space="preserve">∂ </w:t>
      </w:r>
      <w:r>
        <w:t xml:space="preserve">5) </w:t>
      </w:r>
      <w:r w:rsidRPr="00EA4552">
        <w:rPr>
          <w:rStyle w:val="StyleUnderline"/>
        </w:rPr>
        <w:t>Usage of full body scanners at airports</w:t>
      </w:r>
      <w:r>
        <w:t>.</w:t>
      </w:r>
      <w:r w:rsidRPr="000E49C3">
        <w:rPr>
          <w:sz w:val="12"/>
        </w:rPr>
        <w:t xml:space="preserve">∂ </w:t>
      </w:r>
      <w:r>
        <w:t xml:space="preserve">6) </w:t>
      </w:r>
      <w:r w:rsidRPr="00EA4552">
        <w:rPr>
          <w:rStyle w:val="StyleUnderline"/>
        </w:rPr>
        <w:t>Biometric passports containing digital fingerprints</w:t>
      </w:r>
      <w:r>
        <w:t>.</w:t>
      </w:r>
      <w:r w:rsidRPr="000E49C3">
        <w:rPr>
          <w:sz w:val="12"/>
        </w:rPr>
        <w:t xml:space="preserve">∂ </w:t>
      </w:r>
      <w:r>
        <w:t xml:space="preserve">7) </w:t>
      </w:r>
      <w:r w:rsidRPr="00EA4552">
        <w:rPr>
          <w:rStyle w:val="StyleUnderline"/>
        </w:rPr>
        <w:t>CCTV cameras</w:t>
      </w:r>
      <w:r>
        <w:t xml:space="preserve"> </w:t>
      </w:r>
      <w:r w:rsidRPr="00EA4552">
        <w:rPr>
          <w:rStyle w:val="StyleUnderline"/>
        </w:rPr>
        <w:t>in public places for the prevention of crime</w:t>
      </w:r>
      <w:r>
        <w:t xml:space="preserve"> and terrorism.</w:t>
      </w:r>
      <w:r w:rsidRPr="000E49C3">
        <w:rPr>
          <w:sz w:val="12"/>
        </w:rPr>
        <w:t xml:space="preserve">∂ </w:t>
      </w:r>
      <w:r>
        <w:t xml:space="preserve">8) Assessment of customer shopping </w:t>
      </w:r>
      <w:proofErr w:type="spellStart"/>
      <w:r>
        <w:t>behaviour</w:t>
      </w:r>
      <w:proofErr w:type="spellEnd"/>
      <w:r>
        <w:t xml:space="preserve"> with the help of loyalty cards.</w:t>
      </w:r>
      <w:r w:rsidRPr="000E49C3">
        <w:rPr>
          <w:sz w:val="12"/>
        </w:rPr>
        <w:t xml:space="preserve">∂ </w:t>
      </w:r>
      <w:r>
        <w:t>9) Data collection in marketing research.</w:t>
      </w:r>
      <w:r w:rsidRPr="000E49C3">
        <w:rPr>
          <w:sz w:val="12"/>
        </w:rPr>
        <w:t xml:space="preserve">∂ </w:t>
      </w:r>
      <w:r>
        <w:t>10) Assessment of personal images and videos of applicants</w:t>
      </w:r>
      <w:r w:rsidRPr="000E49C3">
        <w:rPr>
          <w:sz w:val="12"/>
        </w:rPr>
        <w:t xml:space="preserve">∂ </w:t>
      </w:r>
      <w:r>
        <w:t>on Facebook by employers prior to a job interview.</w:t>
      </w:r>
      <w:r w:rsidRPr="000E49C3">
        <w:rPr>
          <w:sz w:val="12"/>
        </w:rPr>
        <w:t xml:space="preserve">∂ </w:t>
      </w:r>
      <w:r>
        <w:t>11) Passenger Name Record (PNR) data transfer in the aviation industry.</w:t>
      </w:r>
      <w:r w:rsidRPr="000E49C3">
        <w:rPr>
          <w:sz w:val="12"/>
        </w:rPr>
        <w:t xml:space="preserve">∂ </w:t>
      </w:r>
      <w:r>
        <w:t>12) Corporations spying on employees, or union members.</w:t>
      </w:r>
    </w:p>
    <w:p w14:paraId="364CFA90" w14:textId="77777777" w:rsidR="00DD1DA9" w:rsidRDefault="00DD1DA9" w:rsidP="00DD1DA9">
      <w:pPr>
        <w:pStyle w:val="Heading4"/>
      </w:pPr>
      <w:r>
        <w:t>Systematic observation of persons – includes detention</w:t>
      </w:r>
    </w:p>
    <w:p w14:paraId="42352C5F" w14:textId="77777777" w:rsidR="00DD1DA9" w:rsidRDefault="00DD1DA9" w:rsidP="00DD1DA9">
      <w:r w:rsidRPr="009D4676">
        <w:rPr>
          <w:rStyle w:val="Style13ptBold"/>
        </w:rPr>
        <w:t>Wang 11</w:t>
      </w:r>
      <w:r>
        <w:t xml:space="preserve"> – PhD, </w:t>
      </w:r>
      <w:r w:rsidRPr="009D4676">
        <w:t>Vice President for Information Services and Chief Information Officer for the RF</w:t>
      </w:r>
    </w:p>
    <w:p w14:paraId="0CF40BFC" w14:textId="77777777" w:rsidR="00DD1DA9" w:rsidRPr="00FF4CDF" w:rsidRDefault="00DD1DA9" w:rsidP="00DD1DA9">
      <w:r>
        <w:t>(</w:t>
      </w:r>
      <w:proofErr w:type="spellStart"/>
      <w:r>
        <w:t>Hao</w:t>
      </w:r>
      <w:proofErr w:type="spellEnd"/>
      <w:r>
        <w:t>, “</w:t>
      </w:r>
      <w:r w:rsidRPr="00FF4CDF">
        <w:t>Protecting Privacy in China</w:t>
      </w:r>
      <w:r>
        <w:t>,” p. 27)</w:t>
      </w:r>
    </w:p>
    <w:p w14:paraId="097C835D" w14:textId="77777777" w:rsidR="00DD1DA9" w:rsidRDefault="00DD1DA9" w:rsidP="00DD1DA9">
      <w:r w:rsidRPr="00F00B46">
        <w:rPr>
          <w:rStyle w:val="StyleUnderline"/>
        </w:rPr>
        <w:t xml:space="preserve">Surveillance is defined as the systematic investigation or monitoring of the actions or communications of one or more </w:t>
      </w:r>
      <w:r w:rsidRPr="00F00B46">
        <w:rPr>
          <w:rStyle w:val="Emphasis"/>
        </w:rPr>
        <w:t>persons</w:t>
      </w:r>
      <w:r>
        <w:t>.</w:t>
      </w:r>
      <w:r w:rsidRPr="00FF4CDF">
        <w:t xml:space="preserve"> </w:t>
      </w:r>
      <w:r w:rsidRPr="00F338C1">
        <w:rPr>
          <w:rStyle w:val="Emphasis"/>
        </w:rPr>
        <w:t>Traditionally, surveillance has been undertaken by physical means, such as</w:t>
      </w:r>
      <w:r w:rsidRPr="00F338C1">
        <w:t xml:space="preserve"> guarding </w:t>
      </w:r>
      <w:r w:rsidRPr="00F338C1">
        <w:rPr>
          <w:rStyle w:val="Emphasis"/>
        </w:rPr>
        <w:t>prisons</w:t>
      </w:r>
      <w:r w:rsidRPr="00FF4CDF">
        <w:t xml:space="preserve">. In recent decades, it has been enhanced through image amplification devices such as high-resolution </w:t>
      </w:r>
      <w:proofErr w:type="spellStart"/>
      <w:r w:rsidRPr="00FF4CDF">
        <w:t>satel¬lite</w:t>
      </w:r>
      <w:proofErr w:type="spellEnd"/>
      <w:r w:rsidRPr="00FF4CDF">
        <w:t xml:space="preserve"> cameras.6"1 Most of them are readily available in China today. However, some of them are also privacy invasive. They render current Chinese legal protections seriously inadequate. These devices may include: (I) microphones or listening devices that can be concealed; (2) miniature tape recorders; (3) hidden cameras such as cell phone cameras; (4) hidden monitors that operated by remote control; (5) infrared devices enabling photographs to be taken at night; (6) min</w:t>
      </w:r>
      <w:r>
        <w:t>iature transmitters; and so on.</w:t>
      </w:r>
    </w:p>
    <w:p w14:paraId="08C83ED6" w14:textId="77777777" w:rsidR="00DD1DA9" w:rsidRDefault="00DD1DA9" w:rsidP="00DD1DA9">
      <w:pPr>
        <w:pStyle w:val="Heading4"/>
      </w:pPr>
      <w:r>
        <w:t>Incarceration is surveillance (not very good)</w:t>
      </w:r>
    </w:p>
    <w:p w14:paraId="051F4620" w14:textId="77777777" w:rsidR="00DD1DA9" w:rsidRDefault="00DD1DA9" w:rsidP="00DD1DA9">
      <w:pPr>
        <w:rPr>
          <w:rStyle w:val="Style13ptBold"/>
        </w:rPr>
      </w:pPr>
      <w:r>
        <w:rPr>
          <w:rStyle w:val="Style13ptBold"/>
        </w:rPr>
        <w:t>Flores No Date</w:t>
      </w:r>
    </w:p>
    <w:p w14:paraId="1BD1FDD0" w14:textId="77777777" w:rsidR="00DD1DA9" w:rsidRDefault="00DD1DA9" w:rsidP="00DD1DA9">
      <w:r>
        <w:t>Jerry, Ford Foundation Fellow and UC’s Post-Doctoral Fellow and Assistant Professor, “Caught Up: Girls, Surveillance and</w:t>
      </w:r>
    </w:p>
    <w:p w14:paraId="6202D347" w14:textId="77777777" w:rsidR="00DD1DA9" w:rsidRPr="00D162C8" w:rsidRDefault="00DD1DA9" w:rsidP="00DD1DA9">
      <w:r>
        <w:t xml:space="preserve">Wraparound Incarceration,” </w:t>
      </w:r>
      <w:r w:rsidRPr="00D162C8">
        <w:t>http://sociology.ucsc.edu/colloquium/2014-2015%20flyers/flores-april09.pdf</w:t>
      </w:r>
    </w:p>
    <w:p w14:paraId="217025E8" w14:textId="77777777" w:rsidR="00DD1DA9" w:rsidRDefault="00DD1DA9" w:rsidP="00DD1DA9">
      <w:r w:rsidRPr="00D162C8">
        <w:rPr>
          <w:rStyle w:val="StyleUnderline"/>
        </w:rPr>
        <w:t>Caught Up follows the lives of</w:t>
      </w:r>
      <w:r>
        <w:t xml:space="preserve"> 50 Latina </w:t>
      </w:r>
      <w:r w:rsidRPr="00D162C8">
        <w:rPr>
          <w:rStyle w:val="Emphasis"/>
        </w:rPr>
        <w:t>girls in</w:t>
      </w:r>
      <w:r>
        <w:t xml:space="preserve"> “El Valle” Juvenile </w:t>
      </w:r>
      <w:r w:rsidRPr="00D162C8">
        <w:rPr>
          <w:rStyle w:val="Emphasis"/>
        </w:rPr>
        <w:t>Detention</w:t>
      </w:r>
      <w:r w:rsidRPr="00D162C8">
        <w:rPr>
          <w:sz w:val="12"/>
        </w:rPr>
        <w:t xml:space="preserve">∂ </w:t>
      </w:r>
      <w:r>
        <w:t>Center and “Legacy” community school located 40 miles outside of Los</w:t>
      </w:r>
      <w:r w:rsidRPr="00D162C8">
        <w:rPr>
          <w:sz w:val="12"/>
        </w:rPr>
        <w:t xml:space="preserve">∂ </w:t>
      </w:r>
      <w:r>
        <w:t xml:space="preserve">Angeles, CA. Their path through these two institutions reveals </w:t>
      </w:r>
      <w:proofErr w:type="gramStart"/>
      <w:r>
        <w:t>the</w:t>
      </w:r>
      <w:r w:rsidRPr="00D162C8">
        <w:rPr>
          <w:sz w:val="12"/>
        </w:rPr>
        <w:t xml:space="preserve">∂ </w:t>
      </w:r>
      <w:r>
        <w:t>accelerated</w:t>
      </w:r>
      <w:proofErr w:type="gramEnd"/>
      <w:r>
        <w:t xml:space="preserve"> fusion of California schools and institutions of confinement. For</w:t>
      </w:r>
      <w:r w:rsidRPr="00D162C8">
        <w:rPr>
          <w:sz w:val="12"/>
        </w:rPr>
        <w:t xml:space="preserve">∂ </w:t>
      </w:r>
      <w:r>
        <w:t>example, the connection between both of these sites is a concerted effort</w:t>
      </w:r>
      <w:r w:rsidRPr="00D162C8">
        <w:rPr>
          <w:sz w:val="12"/>
        </w:rPr>
        <w:t xml:space="preserve">∂ </w:t>
      </w:r>
      <w:r>
        <w:t>between Legacy Community School and El Valle administrators to provide</w:t>
      </w:r>
      <w:r w:rsidRPr="00D162C8">
        <w:rPr>
          <w:sz w:val="12"/>
        </w:rPr>
        <w:t xml:space="preserve">∂ </w:t>
      </w:r>
      <w:r>
        <w:t>young people with wraparound services. These well-intentioned services are</w:t>
      </w:r>
      <w:r w:rsidRPr="00D162C8">
        <w:rPr>
          <w:sz w:val="12"/>
        </w:rPr>
        <w:t xml:space="preserve">∂ </w:t>
      </w:r>
      <w:r>
        <w:t>designed to provide youth with support at home, at school and in the actual</w:t>
      </w:r>
      <w:r w:rsidRPr="00D162C8">
        <w:rPr>
          <w:sz w:val="12"/>
        </w:rPr>
        <w:t xml:space="preserve">∂ </w:t>
      </w:r>
      <w:r>
        <w:t xml:space="preserve">detention center. However, I argue that wraparound </w:t>
      </w:r>
      <w:r w:rsidRPr="00D162C8">
        <w:rPr>
          <w:rStyle w:val="StyleUnderline"/>
        </w:rPr>
        <w:t>services</w:t>
      </w:r>
      <w:r>
        <w:t xml:space="preserve"> more closely</w:t>
      </w:r>
      <w:r w:rsidRPr="00D162C8">
        <w:rPr>
          <w:sz w:val="12"/>
        </w:rPr>
        <w:t xml:space="preserve">∂ </w:t>
      </w:r>
      <w:r w:rsidRPr="00D162C8">
        <w:rPr>
          <w:rStyle w:val="StyleUnderline"/>
        </w:rPr>
        <w:t>resemble a phenomenon</w:t>
      </w:r>
      <w:r>
        <w:t xml:space="preserve"> that </w:t>
      </w:r>
      <w:r w:rsidRPr="00D162C8">
        <w:rPr>
          <w:rStyle w:val="StyleUnderline"/>
        </w:rPr>
        <w:t>I call wraparound incarceration, where</w:t>
      </w:r>
      <w:r w:rsidRPr="00D162C8">
        <w:rPr>
          <w:rStyle w:val="StyleUnderline"/>
          <w:sz w:val="12"/>
        </w:rPr>
        <w:t xml:space="preserve">∂ </w:t>
      </w:r>
      <w:r w:rsidRPr="00D162C8">
        <w:rPr>
          <w:rStyle w:val="StyleUnderline"/>
        </w:rPr>
        <w:t xml:space="preserve">students cannot escape the </w:t>
      </w:r>
      <w:r w:rsidRPr="00D162C8">
        <w:rPr>
          <w:rStyle w:val="Emphasis"/>
        </w:rPr>
        <w:t>surveillance of formal detention</w:t>
      </w:r>
      <w:r>
        <w:t xml:space="preserve"> despite leaving</w:t>
      </w:r>
      <w:r w:rsidRPr="00D162C8">
        <w:rPr>
          <w:sz w:val="12"/>
        </w:rPr>
        <w:t xml:space="preserve">∂ </w:t>
      </w:r>
      <w:r>
        <w:t>the actual detention center. For young people in Legacy School, returning to</w:t>
      </w:r>
      <w:r w:rsidRPr="00D162C8">
        <w:rPr>
          <w:sz w:val="12"/>
        </w:rPr>
        <w:t xml:space="preserve">∂ </w:t>
      </w:r>
      <w:r>
        <w:t>El Valle became an unavoidable consequence of wraparound services.</w:t>
      </w:r>
    </w:p>
    <w:p w14:paraId="666B0A53" w14:textId="77777777" w:rsidR="00DD1DA9" w:rsidRDefault="00DD1DA9" w:rsidP="00DD1DA9">
      <w:pPr>
        <w:pStyle w:val="Heading3"/>
      </w:pPr>
      <w:r>
        <w:t>Surveillance = Law Enforcement Investigations</w:t>
      </w:r>
    </w:p>
    <w:p w14:paraId="3377F236" w14:textId="77777777" w:rsidR="00DD1DA9" w:rsidRDefault="00DD1DA9" w:rsidP="00DD1DA9">
      <w:pPr>
        <w:pStyle w:val="Heading4"/>
      </w:pPr>
      <w:r>
        <w:t xml:space="preserve">Surveillance refers to any method of investigation carried out by law enforcement officials </w:t>
      </w:r>
    </w:p>
    <w:p w14:paraId="1B93D637" w14:textId="77777777" w:rsidR="00DD1DA9" w:rsidRDefault="00DD1DA9" w:rsidP="00DD1DA9">
      <w:r w:rsidRPr="00E77276">
        <w:rPr>
          <w:rStyle w:val="Style13ptBold"/>
        </w:rPr>
        <w:t>Simmons 13</w:t>
      </w:r>
      <w:r>
        <w:t xml:space="preserve"> – </w:t>
      </w:r>
      <w:r w:rsidRPr="00E77276">
        <w:t>Professor of Law, Moritz College of Law at The Ohio State University</w:t>
      </w:r>
    </w:p>
    <w:p w14:paraId="118DB23B" w14:textId="77777777" w:rsidR="00DD1DA9" w:rsidRPr="00E77276" w:rsidRDefault="00DD1DA9" w:rsidP="00DD1DA9">
      <w:proofErr w:type="spellStart"/>
      <w:r>
        <w:t>Ric</w:t>
      </w:r>
      <w:proofErr w:type="spellEnd"/>
      <w:r>
        <w:t xml:space="preserve">, </w:t>
      </w:r>
      <w:r w:rsidRPr="00E77276">
        <w:t>PRIVACY, SECURITY, AND HUMAN DIGNITY IN THE DIGITAL AGE: ENDING THE ZERO-SUM GAME: HOW TO INCREASE THE PRODUCTIVITY OF THE FOURTH AMENDMENT</w:t>
      </w:r>
      <w:r>
        <w:t xml:space="preserve">, </w:t>
      </w:r>
      <w:r w:rsidRPr="00E77276">
        <w:t>Harvard Journal of Law &amp; Public Policy</w:t>
      </w:r>
      <w:r>
        <w:t xml:space="preserve">, Spring 2013, Lexis </w:t>
      </w:r>
    </w:p>
    <w:p w14:paraId="03FB4865" w14:textId="77777777" w:rsidR="00DD1DA9" w:rsidRPr="00AD221D" w:rsidRDefault="00DD1DA9" w:rsidP="00DD1DA9">
      <w:proofErr w:type="gramStart"/>
      <w:r w:rsidRPr="00D9734D">
        <w:t>n13</w:t>
      </w:r>
      <w:proofErr w:type="gramEnd"/>
      <w:r w:rsidRPr="00D9734D">
        <w:t xml:space="preserve"> Throughout this Article </w:t>
      </w:r>
      <w:r w:rsidRPr="000E49C3">
        <w:rPr>
          <w:rStyle w:val="StyleUnderline"/>
          <w:highlight w:val="yellow"/>
        </w:rPr>
        <w:t>I</w:t>
      </w:r>
      <w:r w:rsidRPr="00E77276">
        <w:rPr>
          <w:rStyle w:val="StyleUnderline"/>
        </w:rPr>
        <w:t xml:space="preserve"> will </w:t>
      </w:r>
      <w:r w:rsidRPr="000E49C3">
        <w:rPr>
          <w:rStyle w:val="StyleUnderline"/>
          <w:highlight w:val="yellow"/>
        </w:rPr>
        <w:t>use</w:t>
      </w:r>
      <w:r w:rsidRPr="00E77276">
        <w:rPr>
          <w:rStyle w:val="StyleUnderline"/>
        </w:rPr>
        <w:t xml:space="preserve"> the word "</w:t>
      </w:r>
      <w:r w:rsidRPr="000E49C3">
        <w:rPr>
          <w:rStyle w:val="StyleUnderline"/>
          <w:highlight w:val="yellow"/>
        </w:rPr>
        <w:t>surveillance</w:t>
      </w:r>
      <w:r w:rsidRPr="00E77276">
        <w:rPr>
          <w:rStyle w:val="StyleUnderline"/>
        </w:rPr>
        <w:t xml:space="preserve">" </w:t>
      </w:r>
      <w:r w:rsidRPr="000E49C3">
        <w:rPr>
          <w:rStyle w:val="StyleUnderline"/>
          <w:highlight w:val="yellow"/>
        </w:rPr>
        <w:t>to cover any method of investigation carried out by law enforcement officials</w:t>
      </w:r>
      <w:r w:rsidRPr="00D9734D">
        <w:t xml:space="preserve">, from accessing a Department of Motor Vehicles database to wiretapping a telephone to strip-searching a suspect. This rather awkward terminology is required because </w:t>
      </w:r>
      <w:r w:rsidRPr="000E49C3">
        <w:rPr>
          <w:rStyle w:val="StyleUnderline"/>
          <w:highlight w:val="yellow"/>
        </w:rPr>
        <w:t>the term "search" has a</w:t>
      </w:r>
      <w:r w:rsidRPr="00E77276">
        <w:rPr>
          <w:rStyle w:val="StyleUnderline"/>
        </w:rPr>
        <w:t xml:space="preserve"> very </w:t>
      </w:r>
      <w:r w:rsidRPr="000E49C3">
        <w:rPr>
          <w:rStyle w:val="StyleUnderline"/>
          <w:highlight w:val="yellow"/>
        </w:rPr>
        <w:t>particular meaning in Fourth Amendment jurisprudence as a method of surveillance that implicates the Fourth Amendment to the degree that it requires probable cause or a warrant</w:t>
      </w:r>
      <w:r w:rsidRPr="00D9734D">
        <w:t>. See Katz v. United States, 389 U.S. 347, 350-53 (1967).</w:t>
      </w:r>
    </w:p>
    <w:p w14:paraId="5A14FEB1" w14:textId="77777777" w:rsidR="00DD1DA9" w:rsidRDefault="00DD1DA9" w:rsidP="00DD1DA9">
      <w:pPr>
        <w:pStyle w:val="Heading3"/>
      </w:pPr>
      <w:r>
        <w:t>AT Surveillance = Acquisition/Collection</w:t>
      </w:r>
    </w:p>
    <w:p w14:paraId="727BA863" w14:textId="77777777" w:rsidR="00DD1DA9" w:rsidRPr="00E836A6" w:rsidRDefault="00DD1DA9" w:rsidP="00DD1DA9">
      <w:pPr>
        <w:pStyle w:val="Heading4"/>
      </w:pPr>
      <w:r>
        <w:t>Indefinite detention is intelligence gathering</w:t>
      </w:r>
    </w:p>
    <w:p w14:paraId="0CF7C0E0" w14:textId="77777777" w:rsidR="00DD1DA9" w:rsidRPr="00E836A6" w:rsidRDefault="00DD1DA9" w:rsidP="00DD1DA9">
      <w:pPr>
        <w:rPr>
          <w:rStyle w:val="Style13ptBold"/>
        </w:rPr>
      </w:pPr>
      <w:r>
        <w:rPr>
          <w:rStyle w:val="Style13ptBold"/>
        </w:rPr>
        <w:t>Goodman 9</w:t>
      </w:r>
    </w:p>
    <w:p w14:paraId="17AEFBDD" w14:textId="77777777" w:rsidR="00DD1DA9" w:rsidRPr="000E49C3" w:rsidRDefault="00DD1DA9" w:rsidP="00DD1DA9">
      <w:r w:rsidRPr="000E49C3">
        <w:t>Ryan, Professor of Human Rights and Humanitarian Law, Harvard Law School, Harvard Law, Rationales for Detention: Security Threats and Intelligence Value, http://www.law.harvard.edu/faculty/rgoodman/pdfs/RGoodmanSecurityThreatsandIntelligenceValue.pdf</w:t>
      </w:r>
    </w:p>
    <w:p w14:paraId="2F010063" w14:textId="77777777" w:rsidR="00DD1DA9" w:rsidRDefault="00DD1DA9" w:rsidP="00DD1DA9">
      <w:proofErr w:type="gramStart"/>
      <w:r w:rsidRPr="000E49C3">
        <w:rPr>
          <w:rStyle w:val="StyleUnderline"/>
          <w:highlight w:val="yellow"/>
        </w:rPr>
        <w:t>a</w:t>
      </w:r>
      <w:proofErr w:type="gramEnd"/>
      <w:r w:rsidRPr="000E49C3">
        <w:rPr>
          <w:rStyle w:val="StyleUnderline"/>
          <w:highlight w:val="yellow"/>
        </w:rPr>
        <w:t xml:space="preserve"> joint report</w:t>
      </w:r>
      <w:r w:rsidRPr="000E49C3">
        <w:rPr>
          <w:rStyle w:val="StyleUnderline"/>
        </w:rPr>
        <w:t xml:space="preserve"> by UN human rights officials</w:t>
      </w:r>
      <w:r w:rsidRPr="00CC4293">
        <w:t xml:space="preserve"> concerning Guantanamo </w:t>
      </w:r>
      <w:r w:rsidRPr="000E49C3">
        <w:rPr>
          <w:rStyle w:val="StyleUnderline"/>
          <w:highlight w:val="yellow"/>
        </w:rPr>
        <w:t>concludes</w:t>
      </w:r>
      <w:r w:rsidRPr="00CC4293">
        <w:t xml:space="preserve"> “</w:t>
      </w:r>
      <w:r w:rsidRPr="000E49C3">
        <w:rPr>
          <w:rStyle w:val="StyleUnderline"/>
        </w:rPr>
        <w:t xml:space="preserve">that </w:t>
      </w:r>
      <w:r w:rsidRPr="000E49C3">
        <w:rPr>
          <w:rStyle w:val="Emphasis"/>
          <w:highlight w:val="yellow"/>
        </w:rPr>
        <w:t>the objective of</w:t>
      </w:r>
      <w:r w:rsidRPr="000E49C3">
        <w:rPr>
          <w:rStyle w:val="StyleUnderline"/>
        </w:rPr>
        <w:t xml:space="preserve"> the ongoing </w:t>
      </w:r>
      <w:r w:rsidRPr="000E49C3">
        <w:rPr>
          <w:rStyle w:val="Emphasis"/>
          <w:highlight w:val="yellow"/>
        </w:rPr>
        <w:t>detention is</w:t>
      </w:r>
      <w:r w:rsidRPr="000E49C3">
        <w:rPr>
          <w:rStyle w:val="StyleUnderline"/>
        </w:rPr>
        <w:t xml:space="preserve"> not primarily to prevent combatants from taking up arms against the United States again, but </w:t>
      </w:r>
      <w:r w:rsidRPr="000E49C3">
        <w:rPr>
          <w:rStyle w:val="Emphasis"/>
          <w:highlight w:val="yellow"/>
        </w:rPr>
        <w:t>to obtain information and gather intelligence</w:t>
      </w:r>
      <w:r w:rsidRPr="00CC4293">
        <w:t xml:space="preserve"> on the Al-Qaeda network.”</w:t>
      </w:r>
    </w:p>
    <w:p w14:paraId="5478AB28" w14:textId="77777777" w:rsidR="00DD1DA9" w:rsidRPr="000E49C3" w:rsidRDefault="00DD1DA9" w:rsidP="00DD1DA9">
      <w:pPr>
        <w:pStyle w:val="Heading4"/>
      </w:pPr>
      <w:r>
        <w:t xml:space="preserve">More evidence – it’s the </w:t>
      </w:r>
      <w:r>
        <w:rPr>
          <w:u w:val="single"/>
        </w:rPr>
        <w:t>primary</w:t>
      </w:r>
      <w:r>
        <w:t xml:space="preserve"> purpose</w:t>
      </w:r>
    </w:p>
    <w:p w14:paraId="344B0B87" w14:textId="77777777" w:rsidR="00DD1DA9" w:rsidRPr="00E836A6" w:rsidRDefault="00DD1DA9" w:rsidP="00DD1DA9">
      <w:pPr>
        <w:rPr>
          <w:rStyle w:val="Style13ptBold"/>
        </w:rPr>
      </w:pPr>
      <w:r>
        <w:rPr>
          <w:rStyle w:val="Style13ptBold"/>
        </w:rPr>
        <w:t>Goodman 9</w:t>
      </w:r>
    </w:p>
    <w:p w14:paraId="3E060665" w14:textId="77777777" w:rsidR="00DD1DA9" w:rsidRPr="000E49C3" w:rsidRDefault="00DD1DA9" w:rsidP="00DD1DA9">
      <w:r w:rsidRPr="000E49C3">
        <w:t>Ryan, Professor of Human Rights and Humanitarian Law, Harvard Law School, Harvard Law, Rationales for Detention: Security Threats and Intelligence Value, http://www.law.harvard.edu/faculty/rgoodman/pdfs/RGoodmanSecurityThreatsandIntelligenceValue.pdf</w:t>
      </w:r>
    </w:p>
    <w:p w14:paraId="08302E0E" w14:textId="77777777" w:rsidR="00DD1DA9" w:rsidRPr="000E49C3" w:rsidRDefault="00DD1DA9" w:rsidP="00DD1DA9">
      <w:r w:rsidRPr="000E49C3">
        <w:rPr>
          <w:rStyle w:val="StyleUnderline"/>
          <w:highlight w:val="yellow"/>
        </w:rPr>
        <w:t>Professor</w:t>
      </w:r>
      <w:r w:rsidRPr="000E49C3">
        <w:rPr>
          <w:highlight w:val="yellow"/>
          <w:u w:val="single"/>
        </w:rPr>
        <w:t xml:space="preserve"> </w:t>
      </w:r>
      <w:r w:rsidRPr="000E49C3">
        <w:t>Marty</w:t>
      </w:r>
      <w:r w:rsidRPr="000E49C3">
        <w:rPr>
          <w:u w:val="single"/>
        </w:rPr>
        <w:t xml:space="preserve"> </w:t>
      </w:r>
      <w:r w:rsidRPr="000E49C3">
        <w:rPr>
          <w:rStyle w:val="StyleUnderline"/>
          <w:highlight w:val="yellow"/>
        </w:rPr>
        <w:t>Lederman,</w:t>
      </w:r>
      <w:r w:rsidRPr="00CC4293">
        <w:rPr>
          <w:u w:val="single"/>
        </w:rPr>
        <w:t xml:space="preserve"> a leading expert on US detention policy</w:t>
      </w:r>
      <w:r w:rsidRPr="00CC4293">
        <w:t xml:space="preserve"> since September 11</w:t>
      </w:r>
      <w:r w:rsidRPr="00CC4293">
        <w:rPr>
          <w:u w:val="single"/>
        </w:rPr>
        <w:t xml:space="preserve">, </w:t>
      </w:r>
      <w:r w:rsidRPr="000E49C3">
        <w:rPr>
          <w:rStyle w:val="StyleUnderline"/>
          <w:highlight w:val="yellow"/>
        </w:rPr>
        <w:t>summarizes</w:t>
      </w:r>
      <w:r w:rsidRPr="00CC4293">
        <w:rPr>
          <w:u w:val="single"/>
        </w:rPr>
        <w:t xml:space="preserve"> his view of </w:t>
      </w:r>
      <w:r w:rsidRPr="000E49C3">
        <w:rPr>
          <w:rStyle w:val="StyleUnderline"/>
          <w:highlight w:val="yellow"/>
        </w:rPr>
        <w:t>the</w:t>
      </w:r>
      <w:r w:rsidRPr="00CC4293">
        <w:rPr>
          <w:u w:val="single"/>
        </w:rPr>
        <w:t xml:space="preserve"> overall </w:t>
      </w:r>
      <w:r w:rsidRPr="000E49C3">
        <w:rPr>
          <w:rStyle w:val="StyleUnderline"/>
          <w:highlight w:val="yellow"/>
        </w:rPr>
        <w:t>scheme</w:t>
      </w:r>
      <w:r w:rsidRPr="00CC4293">
        <w:t xml:space="preserve">: “Unlike in past conflicts, when the purpose of detention was incapacitation of actual combatants so that they could not fight against us, </w:t>
      </w:r>
      <w:r w:rsidRPr="000E49C3">
        <w:rPr>
          <w:rStyle w:val="Emphasis"/>
          <w:highlight w:val="yellow"/>
        </w:rPr>
        <w:t>the dominant purpose of</w:t>
      </w:r>
      <w:r w:rsidRPr="000E49C3">
        <w:t xml:space="preserve"> this </w:t>
      </w:r>
      <w:r w:rsidRPr="000E49C3">
        <w:rPr>
          <w:rStyle w:val="Emphasis"/>
          <w:highlight w:val="yellow"/>
        </w:rPr>
        <w:t>detention</w:t>
      </w:r>
      <w:r w:rsidRPr="000E49C3">
        <w:t xml:space="preserve"> regime </w:t>
      </w:r>
      <w:r w:rsidRPr="000E49C3">
        <w:rPr>
          <w:rStyle w:val="Emphasis"/>
          <w:highlight w:val="yellow"/>
        </w:rPr>
        <w:t>is intelligence</w:t>
      </w:r>
      <w:r>
        <w:rPr>
          <w:rStyle w:val="Emphasis"/>
          <w:highlight w:val="yellow"/>
        </w:rPr>
        <w:t xml:space="preserve"> </w:t>
      </w:r>
      <w:r w:rsidRPr="000E49C3">
        <w:rPr>
          <w:rStyle w:val="Emphasis"/>
          <w:highlight w:val="yellow"/>
        </w:rPr>
        <w:t>gathering</w:t>
      </w:r>
      <w:r w:rsidRPr="00CC4293">
        <w:t>.”37</w:t>
      </w:r>
    </w:p>
    <w:p w14:paraId="3B638F00" w14:textId="77777777" w:rsidR="00DD1DA9" w:rsidRDefault="00DD1DA9" w:rsidP="00DD1DA9">
      <w:pPr>
        <w:pStyle w:val="Heading3"/>
      </w:pPr>
      <w:r>
        <w:t>Ext – Indefinite Detention = Intel Gathering</w:t>
      </w:r>
    </w:p>
    <w:p w14:paraId="7571CA83" w14:textId="77777777" w:rsidR="00DD1DA9" w:rsidRPr="00E836A6" w:rsidRDefault="00DD1DA9" w:rsidP="00DD1DA9">
      <w:pPr>
        <w:pStyle w:val="Heading4"/>
      </w:pPr>
      <w:r>
        <w:t>Indefinite detention is intelligence gathering</w:t>
      </w:r>
    </w:p>
    <w:p w14:paraId="297309CA" w14:textId="77777777" w:rsidR="00DD1DA9" w:rsidRPr="00E836A6" w:rsidRDefault="00DD1DA9" w:rsidP="00DD1DA9">
      <w:pPr>
        <w:rPr>
          <w:rStyle w:val="Style13ptBold"/>
        </w:rPr>
      </w:pPr>
      <w:r>
        <w:rPr>
          <w:rStyle w:val="Style13ptBold"/>
        </w:rPr>
        <w:t>Goodman 9</w:t>
      </w:r>
    </w:p>
    <w:p w14:paraId="3D4B4A26" w14:textId="77777777" w:rsidR="00DD1DA9" w:rsidRPr="000E49C3" w:rsidRDefault="00DD1DA9" w:rsidP="00DD1DA9">
      <w:r w:rsidRPr="000E49C3">
        <w:t>Ryan, Professor of Human Rights and Humanitarian Law, Harvard Law School, Harvard Law, Rationales for Detention: Security Threats and Intelligence Value, http://www.law.harvard.edu/faculty/rgoodman/pdfs/RGoodmanSecurityThreatsandIntelligenceValue.pdf</w:t>
      </w:r>
    </w:p>
    <w:p w14:paraId="0C685D63" w14:textId="77777777" w:rsidR="00DD1DA9" w:rsidRPr="000E49C3" w:rsidRDefault="00DD1DA9" w:rsidP="00DD1DA9">
      <w:r w:rsidRPr="00D04703">
        <w:t>A remaining question is whether the United States can detain individuals, on a long-term or indefinite basis, for the purpose of gathering intelligence. Before analyzing that question of law, first consider the record of US detention practices following September 11. The government has used intelligence value as a ground for initial internment decisions, as well as for denying release</w:t>
      </w:r>
      <w:r w:rsidRPr="000E49C3">
        <w:t xml:space="preserve">. </w:t>
      </w:r>
      <w:r w:rsidRPr="000E49C3">
        <w:rPr>
          <w:rStyle w:val="StyleUnderline"/>
        </w:rPr>
        <w:t xml:space="preserve">Former Deputy Assistant Secretary of Defense for Detainee Affairs Professor Matthew Waxman recently wrote: </w:t>
      </w:r>
      <w:r w:rsidRPr="000E49C3">
        <w:rPr>
          <w:rStyle w:val="StyleUnderline"/>
          <w:highlight w:val="yellow"/>
        </w:rPr>
        <w:t>“Intelligence gathering through questioning of those in custody constitutes a</w:t>
      </w:r>
      <w:r w:rsidRPr="000E49C3">
        <w:rPr>
          <w:rStyle w:val="StyleUnderline"/>
        </w:rPr>
        <w:t xml:space="preserve">nother </w:t>
      </w:r>
      <w:r w:rsidRPr="000E49C3">
        <w:rPr>
          <w:rStyle w:val="StyleUnderline"/>
          <w:highlight w:val="yellow"/>
        </w:rPr>
        <w:t>important reason for detention</w:t>
      </w:r>
      <w:r w:rsidRPr="000E49C3">
        <w:rPr>
          <w:rStyle w:val="StyleUnderline"/>
        </w:rPr>
        <w:t xml:space="preserve"> in warfare, </w:t>
      </w:r>
      <w:r w:rsidRPr="000E49C3">
        <w:rPr>
          <w:rStyle w:val="StyleUnderline"/>
          <w:highlight w:val="yellow"/>
        </w:rPr>
        <w:t>and</w:t>
      </w:r>
      <w:r w:rsidRPr="000E49C3">
        <w:rPr>
          <w:rStyle w:val="StyleUnderline"/>
        </w:rPr>
        <w:t xml:space="preserve"> especially in </w:t>
      </w:r>
      <w:r w:rsidRPr="000E49C3">
        <w:rPr>
          <w:rStyle w:val="StyleUnderline"/>
          <w:highlight w:val="yellow"/>
        </w:rPr>
        <w:t>fighting terrorist networks</w:t>
      </w:r>
      <w:r w:rsidRPr="000E49C3">
        <w:rPr>
          <w:rStyle w:val="StyleUnderline"/>
        </w:rPr>
        <w:t>.</w:t>
      </w:r>
      <w:r w:rsidRPr="00D04703">
        <w:t xml:space="preserve">”24 </w:t>
      </w:r>
      <w:r w:rsidRPr="000E49C3">
        <w:rPr>
          <w:rStyle w:val="StyleUnderline"/>
        </w:rPr>
        <w:t xml:space="preserve">With respect to the global sphere of operations, the </w:t>
      </w:r>
      <w:r w:rsidRPr="000E49C3">
        <w:rPr>
          <w:rStyle w:val="StyleUnderline"/>
          <w:highlight w:val="yellow"/>
        </w:rPr>
        <w:t>2006 Counterinsurgency Field Manual states that information gathering provides a reason for detaining two classes of individuals: (1) “persons who have engaged in, or assisted those who engage in, terrorist or insurgent activities” and (2) “persons who have incidentally obtained knowledge regarding insurgent and terrorist activity, but who are not guilty of associating with such groups.</w:t>
      </w:r>
      <w:r w:rsidRPr="000E49C3">
        <w:rPr>
          <w:rStyle w:val="StyleUnderline"/>
        </w:rPr>
        <w:t>”</w:t>
      </w:r>
      <w:r w:rsidRPr="00D04703">
        <w:t>25 Notably, information gathering appears to be an independent basis for detaining the first category of individuals even if they no longer pose a security threat.26 However, for the second category, the Counterinsurgency manual states: “Since persons in the second category have not engaged in criminal or insurgent activities, they must be released, even if they refuse to provide information.”27 It stands to reason that individuals in the first category could be denied release if they refuse to provide information. As another component of global operations, President George Bush announced that under the CIA’s secret detention program “[</w:t>
      </w:r>
      <w:proofErr w:type="gramStart"/>
      <w:r w:rsidRPr="00D04703">
        <w:t>m]any</w:t>
      </w:r>
      <w:proofErr w:type="gramEnd"/>
      <w:r w:rsidRPr="00D04703">
        <w:t xml:space="preserve"> are released after questioning, or turned over to local authorities—if we determine that they do not pose a continuing threat and no longer have significant intelligence value.</w:t>
      </w:r>
    </w:p>
    <w:p w14:paraId="1AD360AE" w14:textId="77777777" w:rsidR="00DD1DA9" w:rsidRPr="00E836A6" w:rsidRDefault="00DD1DA9" w:rsidP="00DD1DA9">
      <w:pPr>
        <w:pStyle w:val="Heading4"/>
      </w:pPr>
      <w:r>
        <w:t>Indefinite detention is intelligence gathering</w:t>
      </w:r>
    </w:p>
    <w:p w14:paraId="3A30B227" w14:textId="77777777" w:rsidR="00DD1DA9" w:rsidRPr="00E836A6" w:rsidRDefault="00DD1DA9" w:rsidP="00DD1DA9">
      <w:pPr>
        <w:rPr>
          <w:rStyle w:val="Style13ptBold"/>
        </w:rPr>
      </w:pPr>
      <w:r>
        <w:rPr>
          <w:rStyle w:val="Style13ptBold"/>
        </w:rPr>
        <w:t>Goodman 9</w:t>
      </w:r>
    </w:p>
    <w:p w14:paraId="792F4BD2" w14:textId="77777777" w:rsidR="00DD1DA9" w:rsidRPr="000E49C3" w:rsidRDefault="00DD1DA9" w:rsidP="00DD1DA9">
      <w:r w:rsidRPr="000E49C3">
        <w:t>Ryan, Professor of Human Rights and Humanitarian Law, Harvard Law School, Harvard Law, Rationales for Detention: Security Threats and Intelligence Value, http://www.law.harvard.edu/faculty/rgoodman/pdfs/RGoodmanSecurityThreatsandIntelligenceValue.pdf</w:t>
      </w:r>
    </w:p>
    <w:p w14:paraId="267CA656" w14:textId="77777777" w:rsidR="00DD1DA9" w:rsidRPr="00CC4293" w:rsidRDefault="00DD1DA9" w:rsidP="00DD1DA9">
      <w:r w:rsidRPr="00CC4293">
        <w:t xml:space="preserve">Three arguments might be raised to support the legality of US practice. First, the Geneva Conventions contain no express prohibition on the use of detention for intelligence-gathering purposes. Second, </w:t>
      </w:r>
      <w:r w:rsidRPr="000E49C3">
        <w:rPr>
          <w:rStyle w:val="StyleUnderline"/>
          <w:highlight w:val="yellow"/>
        </w:rPr>
        <w:t>detention is permitted if obtaining the relevant information serves an imperative security interest</w:t>
      </w:r>
      <w:r w:rsidRPr="00CC4293">
        <w:t>. Third, if a State has the authority to detain an individual until the cessation of hostilities, the State has the prerogative to release her earlier if she provides valuable intelligence information.</w:t>
      </w:r>
    </w:p>
    <w:p w14:paraId="1705EC37" w14:textId="77777777" w:rsidR="00DD1DA9" w:rsidRPr="00E836A6" w:rsidRDefault="00DD1DA9" w:rsidP="00DD1DA9">
      <w:pPr>
        <w:pStyle w:val="Heading4"/>
      </w:pPr>
      <w:r>
        <w:t>Indefinite detention is intelligence gathering</w:t>
      </w:r>
    </w:p>
    <w:p w14:paraId="5943AB95" w14:textId="77777777" w:rsidR="00DD1DA9" w:rsidRPr="00E836A6" w:rsidRDefault="00DD1DA9" w:rsidP="00DD1DA9">
      <w:pPr>
        <w:rPr>
          <w:rStyle w:val="Style13ptBold"/>
        </w:rPr>
      </w:pPr>
      <w:r>
        <w:rPr>
          <w:rStyle w:val="Style13ptBold"/>
        </w:rPr>
        <w:t>Goodman 09</w:t>
      </w:r>
    </w:p>
    <w:p w14:paraId="141A5669" w14:textId="77777777" w:rsidR="00DD1DA9" w:rsidRPr="001D66DF" w:rsidRDefault="00DD1DA9" w:rsidP="00DD1DA9">
      <w:pPr>
        <w:rPr>
          <w:sz w:val="20"/>
        </w:rPr>
      </w:pPr>
      <w:r>
        <w:rPr>
          <w:sz w:val="20"/>
        </w:rPr>
        <w:t>Ryan</w:t>
      </w:r>
      <w:r>
        <w:t>,</w:t>
      </w:r>
      <w:r w:rsidRPr="00E836A6">
        <w:rPr>
          <w:sz w:val="18"/>
        </w:rPr>
        <w:t xml:space="preserve"> Professor of Human Rights and Humanitarian Law, Harvard Law </w:t>
      </w:r>
      <w:r w:rsidRPr="00E836A6">
        <w:rPr>
          <w:sz w:val="20"/>
        </w:rPr>
        <w:t>School</w:t>
      </w:r>
      <w:r>
        <w:rPr>
          <w:sz w:val="20"/>
        </w:rPr>
        <w:t xml:space="preserve">, Harvard Law, </w:t>
      </w:r>
      <w:r w:rsidRPr="00E836A6">
        <w:rPr>
          <w:sz w:val="20"/>
        </w:rPr>
        <w:t>Rationales for Detention: Security Threats and Intelligence Value</w:t>
      </w:r>
      <w:r>
        <w:rPr>
          <w:sz w:val="20"/>
        </w:rPr>
        <w:t xml:space="preserve">, </w:t>
      </w:r>
      <w:r w:rsidRPr="00E836A6">
        <w:rPr>
          <w:sz w:val="20"/>
        </w:rPr>
        <w:t>http://www.law.harvard.edu/faculty/rgoodman/pdfs/RGoodmanSecurityThreatsandIntelligenceValue.pdf</w:t>
      </w:r>
    </w:p>
    <w:p w14:paraId="5171C778" w14:textId="77777777" w:rsidR="00DD1DA9" w:rsidRPr="000E49C3" w:rsidRDefault="00DD1DA9" w:rsidP="00DD1DA9">
      <w:r w:rsidRPr="00CC4293">
        <w:t xml:space="preserve">Finally, the implications of allowing intelligence value as an independent ground for long-term or indefinite detention are intolerable. Doing so might permit the confinement of individuals, such as the children or other family members of combatants, who have no engagement in hostilities but have personal knowledge about the combatants. It might also permit the confinement of innocent detainees who do not have information themselves but are held as bargaining chips to coerce other individuals to provide information. And, a further implication is suggested by the declaration of </w:t>
      </w:r>
      <w:r w:rsidRPr="000E49C3">
        <w:rPr>
          <w:rStyle w:val="StyleUnderline"/>
          <w:highlight w:val="yellow"/>
        </w:rPr>
        <w:t>Admiral Jacoby</w:t>
      </w:r>
      <w:r w:rsidRPr="00CC4293">
        <w:t xml:space="preserve">. He </w:t>
      </w:r>
      <w:proofErr w:type="gramStart"/>
      <w:r w:rsidRPr="000E49C3">
        <w:rPr>
          <w:rStyle w:val="StyleUnderline"/>
          <w:highlight w:val="yellow"/>
        </w:rPr>
        <w:t>argues</w:t>
      </w:r>
      <w:r w:rsidRPr="00CC4293">
        <w:t xml:space="preserve"> that</w:t>
      </w:r>
      <w:proofErr w:type="gramEnd"/>
      <w:r w:rsidRPr="00CC4293">
        <w:t xml:space="preserve"> “the intelligence cycle is continuous. This dynamic is especially important in the War on Terrorism</w:t>
      </w:r>
      <w:r w:rsidRPr="000E49C3">
        <w:t xml:space="preserve">. </w:t>
      </w:r>
      <w:r w:rsidRPr="000E49C3">
        <w:rPr>
          <w:rStyle w:val="StyleUnderline"/>
          <w:highlight w:val="yellow"/>
        </w:rPr>
        <w:t>There is a constant need to ask detainees new</w:t>
      </w:r>
      <w:r w:rsidRPr="000E49C3">
        <w:rPr>
          <w:rStyle w:val="StyleUnderline"/>
        </w:rPr>
        <w:t xml:space="preserve"> lines of </w:t>
      </w:r>
      <w:r w:rsidRPr="000E49C3">
        <w:rPr>
          <w:rStyle w:val="StyleUnderline"/>
          <w:highlight w:val="yellow"/>
        </w:rPr>
        <w:t>questions as additional detainees are taken into custody and new information is obtained from</w:t>
      </w:r>
      <w:r w:rsidRPr="000E49C3">
        <w:rPr>
          <w:rStyle w:val="StyleUnderline"/>
        </w:rPr>
        <w:t xml:space="preserve"> them and from other </w:t>
      </w:r>
      <w:r w:rsidRPr="000E49C3">
        <w:rPr>
          <w:rStyle w:val="StyleUnderline"/>
          <w:highlight w:val="yellow"/>
        </w:rPr>
        <w:t>intelligence-gathering methods</w:t>
      </w:r>
      <w:r w:rsidRPr="000E49C3">
        <w:rPr>
          <w:rStyle w:val="StyleUnderline"/>
        </w:rPr>
        <w:t>.”</w:t>
      </w:r>
    </w:p>
    <w:p w14:paraId="14FE31D2" w14:textId="77777777" w:rsidR="00DD1DA9" w:rsidRDefault="00DD1DA9" w:rsidP="00DD1DA9">
      <w:pPr>
        <w:pStyle w:val="Heading3"/>
      </w:pPr>
      <w:r>
        <w:t xml:space="preserve">2ac </w:t>
      </w:r>
      <w:proofErr w:type="spellStart"/>
      <w:r>
        <w:t>biopower</w:t>
      </w:r>
      <w:proofErr w:type="spellEnd"/>
      <w:r>
        <w:t xml:space="preserve"> k</w:t>
      </w:r>
    </w:p>
    <w:p w14:paraId="76C9F5FD" w14:textId="77777777" w:rsidR="00DD1DA9" w:rsidRDefault="00DD1DA9" w:rsidP="00DD1DA9">
      <w:pPr>
        <w:pStyle w:val="Heading4"/>
      </w:pPr>
      <w:r>
        <w:t xml:space="preserve">The negative’s failure to acknowledge that detention as surveillance results in the manifestation of the state of exception </w:t>
      </w:r>
    </w:p>
    <w:p w14:paraId="3CEEEDA9" w14:textId="77777777" w:rsidR="00DD1DA9" w:rsidRDefault="00DD1DA9" w:rsidP="00DD1DA9">
      <w:pPr>
        <w:rPr>
          <w:rStyle w:val="Style13ptBold"/>
        </w:rPr>
      </w:pPr>
      <w:r>
        <w:rPr>
          <w:rStyle w:val="Style13ptBold"/>
        </w:rPr>
        <w:t>Zimmer 15</w:t>
      </w:r>
    </w:p>
    <w:p w14:paraId="352044E3" w14:textId="77777777" w:rsidR="00DD1DA9" w:rsidRPr="00277B7A" w:rsidRDefault="00DD1DA9" w:rsidP="00DD1DA9">
      <w:r>
        <w:t xml:space="preserve">Catherine, Associate Professor in the Film and </w:t>
      </w:r>
      <w:r w:rsidRPr="00277B7A">
        <w:t xml:space="preserve">Screen Studies Program, p. 54, </w:t>
      </w:r>
      <w:r w:rsidRPr="00277B7A">
        <w:rPr>
          <w:i/>
        </w:rPr>
        <w:t>New York University Press</w:t>
      </w:r>
      <w:r w:rsidRPr="00277B7A">
        <w:t>, “Surveillance Cinema,” Google Books</w:t>
      </w:r>
    </w:p>
    <w:p w14:paraId="31FF7FCC" w14:textId="77777777" w:rsidR="00DD1DA9" w:rsidRDefault="00DD1DA9" w:rsidP="00DD1DA9">
      <w:r w:rsidRPr="00277B7A">
        <w:t xml:space="preserve">Beyond the fact that such films evidence the popular resonance of the </w:t>
      </w:r>
      <w:proofErr w:type="spellStart"/>
      <w:r w:rsidRPr="00277B7A">
        <w:t>hiopolitical</w:t>
      </w:r>
      <w:proofErr w:type="spellEnd"/>
      <w:r w:rsidRPr="00277B7A">
        <w:t xml:space="preserve"> formulation of power embodied by the current U.S. president, their </w:t>
      </w:r>
      <w:r w:rsidRPr="00277B7A">
        <w:rPr>
          <w:rStyle w:val="StyleUnderline"/>
        </w:rPr>
        <w:t>narrative</w:t>
      </w:r>
      <w:r w:rsidRPr="00277B7A">
        <w:t xml:space="preserve"> organization </w:t>
      </w:r>
      <w:r w:rsidRPr="00277B7A">
        <w:rPr>
          <w:rStyle w:val="StyleUnderline"/>
        </w:rPr>
        <w:t xml:space="preserve">must be taken into account to fully understand the relevance of </w:t>
      </w:r>
      <w:r w:rsidRPr="00277B7A">
        <w:t xml:space="preserve">torture-porn film to </w:t>
      </w:r>
      <w:proofErr w:type="spellStart"/>
      <w:r w:rsidRPr="00277B7A">
        <w:rPr>
          <w:rStyle w:val="StyleUnderline"/>
        </w:rPr>
        <w:t>Agamben’s</w:t>
      </w:r>
      <w:proofErr w:type="spellEnd"/>
      <w:r w:rsidRPr="00277B7A">
        <w:rPr>
          <w:rStyle w:val="StyleUnderline"/>
        </w:rPr>
        <w:t xml:space="preserve"> argument that the state of exception “tends</w:t>
      </w:r>
      <w:r w:rsidRPr="00277B7A">
        <w:t xml:space="preserve"> increasingly </w:t>
      </w:r>
      <w:r w:rsidRPr="00277B7A">
        <w:rPr>
          <w:rStyle w:val="StyleUnderline"/>
        </w:rPr>
        <w:t>to appear as the dominant paradigm of government in contemporary politics”</w:t>
      </w:r>
      <w:r w:rsidRPr="00277B7A">
        <w:t xml:space="preserve">31 </w:t>
      </w:r>
      <w:r w:rsidRPr="00277B7A">
        <w:rPr>
          <w:rStyle w:val="StyleUnderline"/>
        </w:rPr>
        <w:t xml:space="preserve">The zones of </w:t>
      </w:r>
      <w:proofErr w:type="spellStart"/>
      <w:r w:rsidRPr="00277B7A">
        <w:rPr>
          <w:rStyle w:val="StyleUnderline"/>
        </w:rPr>
        <w:t>indistinction</w:t>
      </w:r>
      <w:proofErr w:type="spellEnd"/>
      <w:r w:rsidRPr="00277B7A">
        <w:rPr>
          <w:rStyle w:val="StyleUnderline"/>
        </w:rPr>
        <w:t xml:space="preserve"> that characterize and manifest the state of exception are essential to the current practices</w:t>
      </w:r>
      <w:r w:rsidRPr="00277B7A">
        <w:t xml:space="preserve"> of torture </w:t>
      </w:r>
      <w:r w:rsidRPr="00277B7A">
        <w:rPr>
          <w:rStyle w:val="StyleUnderline"/>
        </w:rPr>
        <w:t>employed by the U</w:t>
      </w:r>
      <w:r w:rsidRPr="00277B7A">
        <w:t xml:space="preserve">nited </w:t>
      </w:r>
      <w:r w:rsidRPr="00277B7A">
        <w:rPr>
          <w:rStyle w:val="StyleUnderline"/>
        </w:rPr>
        <w:t>S</w:t>
      </w:r>
      <w:r w:rsidRPr="00277B7A">
        <w:t xml:space="preserve">tates, </w:t>
      </w:r>
      <w:r w:rsidRPr="00277B7A">
        <w:rPr>
          <w:rStyle w:val="Emphasis"/>
        </w:rPr>
        <w:t>exemplified by the detention center for suspected terrorists</w:t>
      </w:r>
      <w:r w:rsidRPr="00277B7A">
        <w:t xml:space="preserve"> at Guantanamo Bay and the designation of CIA “black sites” within other</w:t>
      </w:r>
      <w:r>
        <w:t xml:space="preserve"> nations. </w:t>
      </w:r>
      <w:r w:rsidRPr="001C510D">
        <w:rPr>
          <w:rStyle w:val="Emphasis"/>
        </w:rPr>
        <w:t>These</w:t>
      </w:r>
      <w:r>
        <w:t xml:space="preserve"> literal </w:t>
      </w:r>
      <w:r w:rsidRPr="001C510D">
        <w:rPr>
          <w:rStyle w:val="Emphasis"/>
        </w:rPr>
        <w:t xml:space="preserve">zones of </w:t>
      </w:r>
      <w:proofErr w:type="spellStart"/>
      <w:r w:rsidRPr="001C510D">
        <w:rPr>
          <w:rStyle w:val="Emphasis"/>
        </w:rPr>
        <w:t>indistinction</w:t>
      </w:r>
      <w:proofErr w:type="spellEnd"/>
      <w:r>
        <w:t xml:space="preserve"> where torture occurs </w:t>
      </w:r>
      <w:r w:rsidRPr="001C510D">
        <w:rPr>
          <w:rStyle w:val="Emphasis"/>
        </w:rPr>
        <w:t>are inseparable from the state of exception around surveillance introduced in the</w:t>
      </w:r>
      <w:r>
        <w:t xml:space="preserve"> U.S. by the </w:t>
      </w:r>
      <w:r w:rsidRPr="001C510D">
        <w:rPr>
          <w:rStyle w:val="Emphasis"/>
        </w:rPr>
        <w:t>Patriot Act</w:t>
      </w:r>
      <w:r>
        <w:t xml:space="preserve">, </w:t>
      </w:r>
      <w:r w:rsidRPr="001C510D">
        <w:rPr>
          <w:rStyle w:val="StyleUnderline"/>
        </w:rPr>
        <w:t>and thus represent a correlation between the form of surveillance tropes in torture narratives and the very real ways surveillance and torture are tied together within current legal and political discourses.</w:t>
      </w:r>
      <w:r>
        <w:t xml:space="preserve"> </w:t>
      </w:r>
      <w:r w:rsidRPr="001C510D">
        <w:rPr>
          <w:rStyle w:val="StyleUnderline"/>
        </w:rPr>
        <w:t>The Patriot Act</w:t>
      </w:r>
      <w:r>
        <w:t xml:space="preserve">, passed by the United States Congress in 2002 (as well as the more recent National Defense Authorization Act for 2012) </w:t>
      </w:r>
      <w:r w:rsidRPr="001C510D">
        <w:rPr>
          <w:rStyle w:val="StyleUnderline"/>
        </w:rPr>
        <w:t>is</w:t>
      </w:r>
      <w:r>
        <w:t xml:space="preserve"> primarily </w:t>
      </w:r>
      <w:r w:rsidRPr="001C510D">
        <w:rPr>
          <w:rStyle w:val="StyleUnderline"/>
        </w:rPr>
        <w:t>known for its creation of an extralegal space for an expansion of surveillance and detention, and is</w:t>
      </w:r>
      <w:r>
        <w:t xml:space="preserve"> cited by </w:t>
      </w:r>
      <w:proofErr w:type="spellStart"/>
      <w:r>
        <w:t>Agamben</w:t>
      </w:r>
      <w:proofErr w:type="spellEnd"/>
      <w:r>
        <w:t xml:space="preserve"> as exemplary of </w:t>
      </w:r>
      <w:r w:rsidRPr="001C510D">
        <w:rPr>
          <w:rStyle w:val="StyleUnderline"/>
        </w:rPr>
        <w:t>the state of exception</w:t>
      </w:r>
      <w:r>
        <w:t xml:space="preserve">.32 </w:t>
      </w:r>
      <w:r w:rsidRPr="001C510D">
        <w:rPr>
          <w:rStyle w:val="Emphasis"/>
        </w:rPr>
        <w:t>The discursive production of the already ambiguously situated political/legal Patriot Act in the service of the</w:t>
      </w:r>
      <w:r>
        <w:t xml:space="preserve"> (now endless) </w:t>
      </w:r>
      <w:r w:rsidRPr="001C510D">
        <w:rPr>
          <w:rStyle w:val="Emphasis"/>
        </w:rPr>
        <w:t>state of exception known as the “war on terror” ends up</w:t>
      </w:r>
      <w:r>
        <w:t xml:space="preserve"> also </w:t>
      </w:r>
      <w:r w:rsidRPr="001C510D">
        <w:rPr>
          <w:rStyle w:val="Emphasis"/>
        </w:rPr>
        <w:t xml:space="preserve">producing </w:t>
      </w:r>
      <w:proofErr w:type="spellStart"/>
      <w:r w:rsidRPr="001C510D">
        <w:rPr>
          <w:rStyle w:val="Emphasis"/>
        </w:rPr>
        <w:t>indistinction</w:t>
      </w:r>
      <w:proofErr w:type="spellEnd"/>
      <w:r w:rsidRPr="001C510D">
        <w:rPr>
          <w:rStyle w:val="Emphasis"/>
        </w:rPr>
        <w:t xml:space="preserve"> between the space of extralegal surveillance and the production of suspects without legal rights, targeted for indefinite detention</w:t>
      </w:r>
      <w:r>
        <w:t xml:space="preserve"> and torture. </w:t>
      </w:r>
      <w:r w:rsidRPr="00AA16A9">
        <w:rPr>
          <w:rStyle w:val="StyleUnderline"/>
        </w:rPr>
        <w:t>Just as</w:t>
      </w:r>
      <w:r>
        <w:t xml:space="preserve"> the </w:t>
      </w:r>
      <w:r w:rsidRPr="00AA16A9">
        <w:rPr>
          <w:rStyle w:val="StyleUnderline"/>
        </w:rPr>
        <w:t>torture serves to resolve and repeat</w:t>
      </w:r>
      <w:r>
        <w:t xml:space="preserve"> the </w:t>
      </w:r>
      <w:r w:rsidRPr="00AA16A9">
        <w:rPr>
          <w:rStyle w:val="StyleUnderline"/>
        </w:rPr>
        <w:t xml:space="preserve">zones of </w:t>
      </w:r>
      <w:proofErr w:type="spellStart"/>
      <w:r w:rsidRPr="00AA16A9">
        <w:rPr>
          <w:rStyle w:val="StyleUnderline"/>
        </w:rPr>
        <w:t>indistinction</w:t>
      </w:r>
      <w:proofErr w:type="spellEnd"/>
      <w:r w:rsidRPr="00AA16A9">
        <w:rPr>
          <w:rStyle w:val="StyleUnderline"/>
        </w:rPr>
        <w:t xml:space="preserve"> produced by surveillance</w:t>
      </w:r>
      <w:r>
        <w:t xml:space="preserve"> within the cinematic narratives under discussion, </w:t>
      </w:r>
      <w:r w:rsidRPr="00AA16A9">
        <w:rPr>
          <w:rStyle w:val="StyleUnderline"/>
        </w:rPr>
        <w:t>so the designation of suspects for detention</w:t>
      </w:r>
      <w:r>
        <w:t xml:space="preserve"> and torture </w:t>
      </w:r>
      <w:r w:rsidRPr="00AA16A9">
        <w:rPr>
          <w:rStyle w:val="StyleUnderline"/>
        </w:rPr>
        <w:t>by the Patriot Act produces a justification for the surveillance that has designated them as suspects in the first place.</w:t>
      </w:r>
      <w:r>
        <w:t xml:space="preserve"> The </w:t>
      </w:r>
      <w:r w:rsidRPr="00AA16A9">
        <w:rPr>
          <w:rStyle w:val="StyleUnderline"/>
        </w:rPr>
        <w:t xml:space="preserve">zones of </w:t>
      </w:r>
      <w:proofErr w:type="spellStart"/>
      <w:r w:rsidRPr="00AA16A9">
        <w:rPr>
          <w:rStyle w:val="StyleUnderline"/>
        </w:rPr>
        <w:t>indistinction</w:t>
      </w:r>
      <w:proofErr w:type="spellEnd"/>
      <w:r>
        <w:t xml:space="preserve">, both narratively and politically, </w:t>
      </w:r>
      <w:r w:rsidRPr="00AA16A9">
        <w:rPr>
          <w:rStyle w:val="StyleUnderline"/>
        </w:rPr>
        <w:t>demonstrate that the ambiguities produced by surveillance do not serve to undermine the logic of the use of torture, but create a space where torture is what “makes sense” out of the system.</w:t>
      </w:r>
      <w:r>
        <w:t xml:space="preserve"> </w:t>
      </w:r>
    </w:p>
    <w:p w14:paraId="31D68BF4" w14:textId="77777777" w:rsidR="00DD1DA9" w:rsidRDefault="00DD1DA9" w:rsidP="00DD1DA9"/>
    <w:p w14:paraId="0EC3D720" w14:textId="77777777" w:rsidR="00DD1DA9" w:rsidRDefault="00DD1DA9" w:rsidP="00DD1DA9">
      <w:pPr>
        <w:pStyle w:val="Heading2"/>
      </w:pPr>
      <w:r>
        <w:t>***Standards</w:t>
      </w:r>
    </w:p>
    <w:p w14:paraId="0A20A50B" w14:textId="77777777" w:rsidR="00DD1DA9" w:rsidRDefault="00DD1DA9" w:rsidP="00DD1DA9">
      <w:pPr>
        <w:pStyle w:val="Heading3"/>
      </w:pPr>
      <w:r>
        <w:t>2ac Limits Bad</w:t>
      </w:r>
    </w:p>
    <w:p w14:paraId="2168563D" w14:textId="77777777" w:rsidR="00DD1DA9" w:rsidRPr="008C2DC9" w:rsidRDefault="00DD1DA9" w:rsidP="00DD1DA9">
      <w:pPr>
        <w:rPr>
          <w:b/>
        </w:rPr>
      </w:pPr>
      <w:r w:rsidRPr="00544D01">
        <w:rPr>
          <w:rStyle w:val="Heading4Char"/>
        </w:rPr>
        <w:t>Prevents holistic education</w:t>
      </w:r>
    </w:p>
    <w:p w14:paraId="3AC12153" w14:textId="77777777" w:rsidR="00DD1DA9" w:rsidRDefault="00DD1DA9" w:rsidP="00DD1DA9">
      <w:pPr>
        <w:rPr>
          <w:b/>
        </w:rPr>
      </w:pPr>
      <w:r w:rsidRPr="00544D01">
        <w:rPr>
          <w:rStyle w:val="Style13ptBold"/>
        </w:rPr>
        <w:t>Miller</w:t>
      </w:r>
      <w:r>
        <w:rPr>
          <w:rStyle w:val="Style13ptBold"/>
        </w:rPr>
        <w:t xml:space="preserve"> ‘98</w:t>
      </w:r>
    </w:p>
    <w:p w14:paraId="1E284BB7" w14:textId="77777777" w:rsidR="00DD1DA9" w:rsidRPr="008C2DC9" w:rsidRDefault="00DD1DA9" w:rsidP="00DD1DA9">
      <w:pPr>
        <w:rPr>
          <w:b/>
        </w:rPr>
      </w:pPr>
      <w:r w:rsidRPr="008C2DC9">
        <w:t>Professor of Philosophy</w:t>
      </w:r>
      <w:r>
        <w:rPr>
          <w:b/>
        </w:rPr>
        <w:t xml:space="preserve">, </w:t>
      </w:r>
      <w:r w:rsidRPr="008C2DC9">
        <w:t xml:space="preserve">George D, </w:t>
      </w:r>
      <w:proofErr w:type="gramStart"/>
      <w:r w:rsidRPr="008C2DC9">
        <w:t>Negotiating</w:t>
      </w:r>
      <w:proofErr w:type="gramEnd"/>
      <w:r w:rsidRPr="008C2DC9">
        <w:t xml:space="preserve"> toward truth: the extinction of teachers and students, Google Book </w:t>
      </w:r>
    </w:p>
    <w:p w14:paraId="0AED67CD" w14:textId="77777777" w:rsidR="00DD1DA9" w:rsidRPr="008C2DC9" w:rsidRDefault="00DD1DA9" w:rsidP="00DD1DA9">
      <w:pPr>
        <w:rPr>
          <w:u w:val="single"/>
        </w:rPr>
      </w:pPr>
      <w:r w:rsidRPr="008C2DC9">
        <w:t xml:space="preserve">Compartmentalization prevents students from seeing the whole. </w:t>
      </w:r>
      <w:r w:rsidRPr="00544D01">
        <w:rPr>
          <w:rStyle w:val="StyleUnderline"/>
          <w:highlight w:val="cyan"/>
        </w:rPr>
        <w:t>When students are given only a focalized view</w:t>
      </w:r>
      <w:r w:rsidRPr="008C2DC9">
        <w:t xml:space="preserve"> of reality, </w:t>
      </w:r>
      <w:r w:rsidRPr="00544D01">
        <w:rPr>
          <w:rStyle w:val="StyleUnderline"/>
        </w:rPr>
        <w:t xml:space="preserve">then </w:t>
      </w:r>
      <w:r w:rsidRPr="00544D01">
        <w:rPr>
          <w:rStyle w:val="StyleUnderline"/>
          <w:highlight w:val="cyan"/>
        </w:rPr>
        <w:t>they become</w:t>
      </w:r>
      <w:r w:rsidRPr="008C2DC9">
        <w:t xml:space="preserve"> more </w:t>
      </w:r>
      <w:proofErr w:type="gramStart"/>
      <w:r w:rsidRPr="00544D01">
        <w:rPr>
          <w:rStyle w:val="StyleUnderline"/>
          <w:highlight w:val="cyan"/>
        </w:rPr>
        <w:t>alienated</w:t>
      </w:r>
      <w:r w:rsidRPr="008C2DC9">
        <w:t xml:space="preserve"> .</w:t>
      </w:r>
      <w:proofErr w:type="gramEnd"/>
      <w:r w:rsidRPr="008C2DC9">
        <w:t xml:space="preserve"> I would like to expand on this alienation. The alienation arises, on the one hand, from drawing solutions from </w:t>
      </w:r>
      <w:proofErr w:type="gramStart"/>
      <w:r w:rsidRPr="008C2DC9">
        <w:t>this compartmentalized solutions</w:t>
      </w:r>
      <w:proofErr w:type="gramEnd"/>
      <w:r w:rsidRPr="008C2DC9">
        <w:t xml:space="preserve"> that do not work. </w:t>
      </w:r>
      <w:r w:rsidRPr="00544D01">
        <w:rPr>
          <w:rStyle w:val="StyleUnderline"/>
          <w:highlight w:val="cyan"/>
        </w:rPr>
        <w:t>Education fails to develop holistic perspectives</w:t>
      </w:r>
      <w:r w:rsidRPr="008C2DC9">
        <w:t xml:space="preserve"> on issues. Secondly, </w:t>
      </w:r>
      <w:r w:rsidRPr="00544D01">
        <w:rPr>
          <w:rStyle w:val="StyleUnderline"/>
        </w:rPr>
        <w:t>compartmentalized education retards solidarity</w:t>
      </w:r>
      <w:r w:rsidRPr="008C2DC9">
        <w:t xml:space="preserve">. We only see our neck of the woods. </w:t>
      </w:r>
      <w:r w:rsidRPr="00544D01">
        <w:rPr>
          <w:rStyle w:val="StyleUnderline"/>
        </w:rPr>
        <w:t>We don't see how our neck of the woods interacts with other necks</w:t>
      </w:r>
      <w:r w:rsidRPr="008C2DC9">
        <w:t xml:space="preserve"> of the woods and how the necks of the woods are similar. </w:t>
      </w:r>
      <w:r w:rsidRPr="00544D01">
        <w:rPr>
          <w:rStyle w:val="StyleUnderline"/>
          <w:highlight w:val="cyan"/>
        </w:rPr>
        <w:t>Compartmentalized learning narrows perspectives</w:t>
      </w:r>
      <w:r w:rsidRPr="00544D01">
        <w:rPr>
          <w:rStyle w:val="StyleUnderline"/>
        </w:rPr>
        <w:t>.</w:t>
      </w:r>
      <w:r w:rsidRPr="008C2DC9">
        <w:rPr>
          <w:u w:val="single"/>
        </w:rPr>
        <w:t xml:space="preserve"> </w:t>
      </w:r>
    </w:p>
    <w:p w14:paraId="50B3DF6A" w14:textId="77777777" w:rsidR="00DD1DA9" w:rsidRPr="008C2DC9" w:rsidRDefault="00DD1DA9" w:rsidP="00DD1DA9"/>
    <w:p w14:paraId="1F8ECB56" w14:textId="77777777" w:rsidR="00DD1DA9" w:rsidRPr="008C2DC9" w:rsidRDefault="00DD1DA9" w:rsidP="00DD1DA9">
      <w:pPr>
        <w:rPr>
          <w:b/>
        </w:rPr>
      </w:pPr>
      <w:r w:rsidRPr="00544D01">
        <w:rPr>
          <w:rStyle w:val="Heading4Char"/>
        </w:rPr>
        <w:t>Critical thinking</w:t>
      </w:r>
    </w:p>
    <w:p w14:paraId="441B7650" w14:textId="77777777" w:rsidR="00DD1DA9" w:rsidRDefault="00DD1DA9" w:rsidP="00DD1DA9">
      <w:pPr>
        <w:rPr>
          <w:b/>
        </w:rPr>
      </w:pPr>
      <w:r w:rsidRPr="00544D01">
        <w:rPr>
          <w:rStyle w:val="Style13ptBold"/>
        </w:rPr>
        <w:t>Miller</w:t>
      </w:r>
      <w:r>
        <w:rPr>
          <w:rStyle w:val="Style13ptBold"/>
        </w:rPr>
        <w:t xml:space="preserve"> ‘98</w:t>
      </w:r>
    </w:p>
    <w:p w14:paraId="6C96AD42" w14:textId="77777777" w:rsidR="00DD1DA9" w:rsidRPr="008C2DC9" w:rsidRDefault="00DD1DA9" w:rsidP="00DD1DA9">
      <w:pPr>
        <w:rPr>
          <w:b/>
        </w:rPr>
      </w:pPr>
      <w:r w:rsidRPr="008C2DC9">
        <w:t>Professor of Philosophy</w:t>
      </w:r>
      <w:r>
        <w:rPr>
          <w:b/>
        </w:rPr>
        <w:t xml:space="preserve">, </w:t>
      </w:r>
      <w:r w:rsidRPr="008C2DC9">
        <w:t xml:space="preserve">George D, </w:t>
      </w:r>
      <w:proofErr w:type="gramStart"/>
      <w:r w:rsidRPr="008C2DC9">
        <w:t>Negotiating</w:t>
      </w:r>
      <w:proofErr w:type="gramEnd"/>
      <w:r w:rsidRPr="008C2DC9">
        <w:t xml:space="preserve"> toward truth: the extinction of teachers and students, Google Book </w:t>
      </w:r>
    </w:p>
    <w:p w14:paraId="6B81A0C7" w14:textId="77777777" w:rsidR="00DD1DA9" w:rsidRPr="00544D01" w:rsidRDefault="00DD1DA9" w:rsidP="00DD1DA9">
      <w:pPr>
        <w:rPr>
          <w:rStyle w:val="StyleUnderline"/>
          <w:b/>
          <w:iCs/>
          <w:sz w:val="24"/>
          <w:bdr w:val="single" w:sz="18" w:space="0" w:color="auto"/>
        </w:rPr>
      </w:pPr>
      <w:r w:rsidRPr="008C2DC9">
        <w:t xml:space="preserve">The fact that the oppressed cannot perceive themes does not mean that themes are absent. It only means that the themes are deeply suppressed by the oppressors. </w:t>
      </w:r>
      <w:r w:rsidRPr="00544D01">
        <w:rPr>
          <w:rStyle w:val="StyleUnderline"/>
        </w:rPr>
        <w:t>The banking concept of education allows for only a fragmented perspective on reality.</w:t>
      </w:r>
      <w:r w:rsidRPr="008C2DC9">
        <w:t xml:space="preserve"> </w:t>
      </w:r>
      <w:r w:rsidRPr="00544D01">
        <w:rPr>
          <w:rStyle w:val="Emphasis"/>
          <w:highlight w:val="cyan"/>
        </w:rPr>
        <w:t>Critical thinking grasps interconnections and the whole</w:t>
      </w:r>
      <w:r w:rsidRPr="00544D01">
        <w:rPr>
          <w:rStyle w:val="StyleUnderline"/>
          <w:highlight w:val="cyan"/>
        </w:rPr>
        <w:t>. We know by understanding the relationship between the whole and the parts. This understanding illuminates</w:t>
      </w:r>
      <w:r w:rsidRPr="00544D01">
        <w:rPr>
          <w:highlight w:val="cyan"/>
          <w:u w:val="single"/>
        </w:rPr>
        <w:t xml:space="preserve"> </w:t>
      </w:r>
      <w:r w:rsidRPr="00544D01">
        <w:rPr>
          <w:rStyle w:val="Emphasis"/>
          <w:highlight w:val="cyan"/>
        </w:rPr>
        <w:t>limit-situations.</w:t>
      </w:r>
    </w:p>
    <w:p w14:paraId="6701F065" w14:textId="77777777" w:rsidR="00DD1DA9" w:rsidRPr="008C2DC9" w:rsidRDefault="00DD1DA9" w:rsidP="00DD1DA9">
      <w:pPr>
        <w:pStyle w:val="Heading4"/>
      </w:pPr>
      <w:r>
        <w:t xml:space="preserve">Kills </w:t>
      </w:r>
      <w:proofErr w:type="spellStart"/>
      <w:r>
        <w:t>aff</w:t>
      </w:r>
      <w:proofErr w:type="spellEnd"/>
      <w:r>
        <w:t xml:space="preserve"> innovation</w:t>
      </w:r>
    </w:p>
    <w:p w14:paraId="50704781" w14:textId="77777777" w:rsidR="00DD1DA9" w:rsidRDefault="00DD1DA9" w:rsidP="00DD1DA9">
      <w:pPr>
        <w:rPr>
          <w:b/>
        </w:rPr>
      </w:pPr>
      <w:r w:rsidRPr="00544D01">
        <w:rPr>
          <w:rStyle w:val="Style13ptBold"/>
        </w:rPr>
        <w:t>Stockton College 82</w:t>
      </w:r>
      <w:r w:rsidRPr="008C2DC9">
        <w:rPr>
          <w:b/>
        </w:rPr>
        <w:t xml:space="preserve"> </w:t>
      </w:r>
    </w:p>
    <w:p w14:paraId="7E740084" w14:textId="77777777" w:rsidR="00DD1DA9" w:rsidRPr="008C2DC9" w:rsidRDefault="00DD1DA9" w:rsidP="00DD1DA9">
      <w:pPr>
        <w:rPr>
          <w:b/>
        </w:rPr>
      </w:pPr>
      <w:r w:rsidRPr="008C2DC9">
        <w:t>Richard Stockton College of New Jersey, Mission Statement, http://intraweb.stockton.edu/eyos/page.cfm?siteID=124&amp;pageID=36 </w:t>
      </w:r>
    </w:p>
    <w:p w14:paraId="4344D44B" w14:textId="77777777" w:rsidR="00DD1DA9" w:rsidRPr="00544D01" w:rsidRDefault="00DD1DA9" w:rsidP="00DD1DA9">
      <w:r w:rsidRPr="008C2DC9">
        <w:t xml:space="preserve">At Stockton we seek to help our students develop the capacity for continuous learning and the ability to adapt to changing circumstances in a multicultural and interdependent world by insisting on breadth, as well as depth, in our curriculum. We believe that the </w:t>
      </w:r>
      <w:r w:rsidRPr="00544D01">
        <w:rPr>
          <w:rStyle w:val="StyleUnderline"/>
          <w:highlight w:val="cyan"/>
        </w:rPr>
        <w:t>breadth</w:t>
      </w:r>
      <w:r w:rsidRPr="008C2DC9">
        <w:t xml:space="preserve"> inherent in an interdisciplinary approach to liberal education both </w:t>
      </w:r>
      <w:r w:rsidRPr="00544D01">
        <w:rPr>
          <w:rStyle w:val="StyleUnderline"/>
          <w:highlight w:val="cyan"/>
        </w:rPr>
        <w:t>prepares students for</w:t>
      </w:r>
      <w:r w:rsidRPr="008C2DC9">
        <w:t xml:space="preserve"> inevitable </w:t>
      </w:r>
      <w:r w:rsidRPr="00544D01">
        <w:rPr>
          <w:rStyle w:val="StyleUnderline"/>
          <w:highlight w:val="cyan"/>
        </w:rPr>
        <w:t>career changes</w:t>
      </w:r>
      <w:r w:rsidRPr="008C2DC9">
        <w:t xml:space="preserve">, and enriches their lives. We insist on excellence in teaching and dedication to learning. These, indeed, are the guiding principles of our mission. Moreover, we recognized a responsibility not only to transmit received ideas to our students </w:t>
      </w:r>
      <w:proofErr w:type="gramStart"/>
      <w:r w:rsidRPr="008C2DC9">
        <w:t>but</w:t>
      </w:r>
      <w:proofErr w:type="gramEnd"/>
      <w:r w:rsidRPr="008C2DC9">
        <w:t xml:space="preserve"> to participate in the development of new ideas. Accordingly, we encourage continuous research, learning, and professional development for our faculty and staff. Quality academic programs are best created, developed, and maintained by a high degree of faculty and student responsibility for, and participation in, the educational process. For that reason, the College is committed to faculty-wide involvement in general education and in teaching such academic skills as writing, quantitative analysis, and logical reasoning. </w:t>
      </w:r>
      <w:r w:rsidRPr="00544D01">
        <w:rPr>
          <w:rStyle w:val="StyleUnderline"/>
          <w:highlight w:val="cyan"/>
        </w:rPr>
        <w:t>Breadth</w:t>
      </w:r>
      <w:r w:rsidRPr="00544D01">
        <w:rPr>
          <w:rStyle w:val="StyleUnderline"/>
        </w:rPr>
        <w:t>,</w:t>
      </w:r>
      <w:r w:rsidRPr="008C2DC9">
        <w:t xml:space="preserve"> then, </w:t>
      </w:r>
      <w:r w:rsidRPr="00544D01">
        <w:rPr>
          <w:rStyle w:val="StyleUnderline"/>
          <w:highlight w:val="cyan"/>
        </w:rPr>
        <w:t>is</w:t>
      </w:r>
      <w:r w:rsidRPr="00544D01">
        <w:t xml:space="preserve"> </w:t>
      </w:r>
      <w:r w:rsidRPr="008C2DC9">
        <w:t xml:space="preserve">not only a desirable outcome for our students, but </w:t>
      </w:r>
      <w:r w:rsidRPr="00544D01">
        <w:rPr>
          <w:rStyle w:val="StyleUnderline"/>
          <w:highlight w:val="cyan"/>
        </w:rPr>
        <w:t>a requisite</w:t>
      </w:r>
      <w:r w:rsidRPr="008C2DC9">
        <w:t xml:space="preserve"> for the faculty who teach these students. To teach beyond the traditional bounds of one’s area of formal expertise, across disciplinary lines, and to interrelate the traditional disciplines, requires and extraordinary effort from faculty. It is imperative that the executive administration and the trustees provide the resources and the atmosphere, which will make such exceptional effort both possible and </w:t>
      </w:r>
      <w:proofErr w:type="gramStart"/>
      <w:r w:rsidRPr="008C2DC9">
        <w:t>appreciated</w:t>
      </w:r>
      <w:proofErr w:type="gramEnd"/>
      <w:r w:rsidRPr="008C2DC9">
        <w:t xml:space="preserve">. </w:t>
      </w:r>
      <w:r w:rsidRPr="00544D01">
        <w:rPr>
          <w:rStyle w:val="StyleUnderline"/>
        </w:rPr>
        <w:t xml:space="preserve">Our insistence upon </w:t>
      </w:r>
      <w:r w:rsidRPr="00544D01">
        <w:rPr>
          <w:rStyle w:val="StyleUnderline"/>
          <w:highlight w:val="cyan"/>
        </w:rPr>
        <w:t>breadth</w:t>
      </w:r>
      <w:r w:rsidRPr="008C2DC9">
        <w:t xml:space="preserve"> of education for all students </w:t>
      </w:r>
      <w:r w:rsidRPr="00544D01">
        <w:rPr>
          <w:rStyle w:val="StyleUnderline"/>
          <w:highlight w:val="cyan"/>
        </w:rPr>
        <w:t>does not preclude</w:t>
      </w:r>
      <w:r w:rsidRPr="00544D01">
        <w:rPr>
          <w:rStyle w:val="StyleUnderline"/>
        </w:rPr>
        <w:t xml:space="preserve"> an emphasis on </w:t>
      </w:r>
      <w:r w:rsidRPr="00544D01">
        <w:rPr>
          <w:rStyle w:val="StyleUnderline"/>
          <w:highlight w:val="cyan"/>
        </w:rPr>
        <w:t>depth</w:t>
      </w:r>
      <w:r w:rsidRPr="008C2DC9">
        <w:t xml:space="preserve"> of study in the major disciplines </w:t>
      </w:r>
      <w:r w:rsidRPr="00544D01">
        <w:rPr>
          <w:rStyle w:val="StyleUnderline"/>
          <w:highlight w:val="cyan"/>
        </w:rPr>
        <w:t>but</w:t>
      </w:r>
      <w:r w:rsidRPr="00544D01">
        <w:rPr>
          <w:rStyle w:val="StyleUnderline"/>
        </w:rPr>
        <w:t xml:space="preserve"> rather, </w:t>
      </w:r>
      <w:r w:rsidRPr="00544D01">
        <w:rPr>
          <w:rStyle w:val="StyleUnderline"/>
          <w:highlight w:val="cyan"/>
        </w:rPr>
        <w:t>supplements it.</w:t>
      </w:r>
      <w:r w:rsidRPr="00544D01">
        <w:rPr>
          <w:rStyle w:val="StyleUnderline"/>
        </w:rPr>
        <w:t xml:space="preserve"> </w:t>
      </w:r>
      <w:r w:rsidRPr="008C2DC9">
        <w:t xml:space="preserve">Our academic programs must offer students a real understanding of the ideas and methods of their disciplines, including those most recently developed. </w:t>
      </w:r>
      <w:r w:rsidRPr="00544D01">
        <w:rPr>
          <w:rStyle w:val="StyleUnderline"/>
          <w:highlight w:val="cyan"/>
        </w:rPr>
        <w:t>Exposure to many disciplines</w:t>
      </w:r>
      <w:r w:rsidRPr="008C2DC9">
        <w:t xml:space="preserve"> and intensive investigation of one discipline </w:t>
      </w:r>
      <w:r w:rsidRPr="00544D01">
        <w:rPr>
          <w:rStyle w:val="StyleUnderline"/>
          <w:highlight w:val="cyan"/>
        </w:rPr>
        <w:t>should prepare graduates to move into appropriate fields</w:t>
      </w:r>
      <w:r w:rsidRPr="00544D01">
        <w:rPr>
          <w:rStyle w:val="StyleUnderline"/>
        </w:rPr>
        <w:t xml:space="preserve"> </w:t>
      </w:r>
      <w:r w:rsidRPr="00544D01">
        <w:t xml:space="preserve">of employment, or to continue with graduate academic or professional study. At Stockton we believe that co-curricular activities complement the academic curriculum and, along with classroom education, help students develop the capacity for making intelligent choices. While we offer students assistance in and out of the classroom, we emphasize and encourage student initiative in their co-curricular life, and responsibility for their education. We value diversity and the differing perspectives it brings. Accordingly, we are unequivocally committed to implementing the principles of affirmative action in the composition of our student body, faculty, and staff. Just as students must receive an education that is sufficiently broad to permit flexible response to changes in society, so too the College must be able to change and adapt to differing circumstances and needs in our society. In order to best fulfill our mission, we must all recognize the limitations of our resources, and respond by a prudent and flexible allocation of those resources. </w:t>
      </w:r>
    </w:p>
    <w:p w14:paraId="42912354" w14:textId="77777777" w:rsidR="00DD1DA9" w:rsidRDefault="00DD1DA9" w:rsidP="00DD1DA9">
      <w:pPr>
        <w:pStyle w:val="Heading3"/>
      </w:pPr>
      <w:r>
        <w:t xml:space="preserve">1ar Limits Bad – </w:t>
      </w:r>
      <w:proofErr w:type="spellStart"/>
      <w:r>
        <w:t>Aff</w:t>
      </w:r>
      <w:proofErr w:type="spellEnd"/>
      <w:r>
        <w:t xml:space="preserve"> Flex/Creativity</w:t>
      </w:r>
    </w:p>
    <w:p w14:paraId="55051E70" w14:textId="77777777" w:rsidR="00DD1DA9" w:rsidRDefault="00DD1DA9" w:rsidP="00DD1DA9">
      <w:pPr>
        <w:pStyle w:val="Heading4"/>
      </w:pPr>
      <w:r>
        <w:t xml:space="preserve">Broad topics key to </w:t>
      </w:r>
      <w:proofErr w:type="spellStart"/>
      <w:r>
        <w:t>aff</w:t>
      </w:r>
      <w:proofErr w:type="spellEnd"/>
      <w:r>
        <w:t xml:space="preserve"> flexibility and creativity</w:t>
      </w:r>
    </w:p>
    <w:p w14:paraId="406D8F1F" w14:textId="77777777" w:rsidR="00DD1DA9" w:rsidRPr="00A17474" w:rsidRDefault="00DD1DA9" w:rsidP="00DD1DA9">
      <w:pPr>
        <w:rPr>
          <w:rStyle w:val="Style13ptBold"/>
        </w:rPr>
      </w:pPr>
      <w:proofErr w:type="spellStart"/>
      <w:r>
        <w:rPr>
          <w:rStyle w:val="Style13ptBold"/>
        </w:rPr>
        <w:t>Herbeck</w:t>
      </w:r>
      <w:proofErr w:type="spellEnd"/>
      <w:r>
        <w:rPr>
          <w:rStyle w:val="Style13ptBold"/>
        </w:rPr>
        <w:t xml:space="preserve"> and </w:t>
      </w:r>
      <w:proofErr w:type="spellStart"/>
      <w:r>
        <w:rPr>
          <w:rStyle w:val="Style13ptBold"/>
        </w:rPr>
        <w:t>Katsulas</w:t>
      </w:r>
      <w:proofErr w:type="spellEnd"/>
      <w:r>
        <w:rPr>
          <w:rStyle w:val="Style13ptBold"/>
        </w:rPr>
        <w:t xml:space="preserve"> ‘85</w:t>
      </w:r>
    </w:p>
    <w:p w14:paraId="46186956" w14:textId="77777777" w:rsidR="00DD1DA9" w:rsidRDefault="00DD1DA9" w:rsidP="00DD1DA9">
      <w:r>
        <w:t xml:space="preserve">Dale A. </w:t>
      </w:r>
      <w:proofErr w:type="spellStart"/>
      <w:r>
        <w:t>Herbeck</w:t>
      </w:r>
      <w:proofErr w:type="spellEnd"/>
      <w:r>
        <w:t xml:space="preserve"> and John P. </w:t>
      </w:r>
      <w:proofErr w:type="spellStart"/>
      <w:r>
        <w:t>Katsulas</w:t>
      </w:r>
      <w:proofErr w:type="spellEnd"/>
      <w:r>
        <w:t>, Debate Coaches and Graduate Students at the University of Iowa, JOURNAL OF THE AMERICAN FORENSIC ASSOCIATION, Winter 1985, p. 143</w:t>
      </w:r>
    </w:p>
    <w:p w14:paraId="318DD040" w14:textId="77777777" w:rsidR="00DD1DA9" w:rsidRDefault="00DD1DA9" w:rsidP="00DD1DA9">
      <w:pPr>
        <w:pStyle w:val="card"/>
        <w:ind w:left="0"/>
      </w:pPr>
      <w:r w:rsidRPr="00A17474">
        <w:rPr>
          <w:rStyle w:val="StyleUnderline"/>
        </w:rPr>
        <w:t>Broad topics allow</w:t>
      </w:r>
      <w:r>
        <w:t xml:space="preserve"> the </w:t>
      </w:r>
      <w:r w:rsidRPr="00A17474">
        <w:rPr>
          <w:rStyle w:val="StyleUnderline"/>
        </w:rPr>
        <w:t>affirmative flexibility</w:t>
      </w:r>
      <w:r>
        <w:t xml:space="preserve"> in selecting a case. </w:t>
      </w:r>
      <w:r w:rsidRPr="00A17474">
        <w:rPr>
          <w:rStyle w:val="StyleUnderline"/>
        </w:rPr>
        <w:t>Such topics encourage the affirmative to investigate the entire problem area.</w:t>
      </w:r>
      <w:r>
        <w:t xml:space="preserve"> Furthermore, </w:t>
      </w:r>
      <w:r w:rsidRPr="00A17474">
        <w:rPr>
          <w:rStyle w:val="StyleUnderline"/>
        </w:rPr>
        <w:t>broad topics prevent stagnation. If debate was held on the same few cases round after round</w:t>
      </w:r>
      <w:r>
        <w:t xml:space="preserve">, all </w:t>
      </w:r>
      <w:r w:rsidRPr="00A17474">
        <w:rPr>
          <w:rStyle w:val="StyleUnderline"/>
        </w:rPr>
        <w:t>participants would lose interest.</w:t>
      </w:r>
      <w:r>
        <w:t xml:space="preserve"> </w:t>
      </w:r>
      <w:r w:rsidRPr="00A17474">
        <w:rPr>
          <w:rStyle w:val="StyleUnderline"/>
        </w:rPr>
        <w:t>Debates would degenerate into</w:t>
      </w:r>
      <w:r>
        <w:t xml:space="preserve"> mindless and </w:t>
      </w:r>
      <w:r w:rsidRPr="00A17474">
        <w:rPr>
          <w:rStyle w:val="StyleUnderline"/>
        </w:rPr>
        <w:t>repetitive</w:t>
      </w:r>
      <w:r>
        <w:t xml:space="preserve"> brief </w:t>
      </w:r>
      <w:r w:rsidRPr="00A17474">
        <w:rPr>
          <w:rStyle w:val="StyleUnderline"/>
        </w:rPr>
        <w:t>reading contests.</w:t>
      </w:r>
      <w:r>
        <w:t xml:space="preserve"> As Nadler (1982) notes, “it seems that </w:t>
      </w:r>
      <w:r w:rsidRPr="00A17474">
        <w:rPr>
          <w:rStyle w:val="StyleUnderline"/>
        </w:rPr>
        <w:t>broad interpretations of resolutions offer a pragmatic benefit to the debate community as an escape from the boredom that debating a few cases over and over can lead to</w:t>
      </w:r>
      <w:r>
        <w:t xml:space="preserve">” (p. 5). A </w:t>
      </w:r>
      <w:r w:rsidRPr="00A17474">
        <w:rPr>
          <w:rStyle w:val="StyleUnderline"/>
        </w:rPr>
        <w:t>broader topic allows for new ideas</w:t>
      </w:r>
      <w:r w:rsidRPr="00A17474">
        <w:t>, while at the same time encouraging</w:t>
      </w:r>
      <w:r w:rsidRPr="00A17474">
        <w:rPr>
          <w:rStyle w:val="StyleUnderline"/>
        </w:rPr>
        <w:t xml:space="preserve"> </w:t>
      </w:r>
      <w:r>
        <w:t>debaters to seek out new case possibilities.</w:t>
      </w:r>
    </w:p>
    <w:p w14:paraId="287AF015" w14:textId="77777777" w:rsidR="00DD1DA9" w:rsidRDefault="00DD1DA9" w:rsidP="00DD1DA9">
      <w:pPr>
        <w:pStyle w:val="Heading3"/>
      </w:pPr>
      <w:r>
        <w:t>1ar Limits Bad – Participation</w:t>
      </w:r>
    </w:p>
    <w:p w14:paraId="0F591E63" w14:textId="77777777" w:rsidR="00DD1DA9" w:rsidRDefault="00DD1DA9" w:rsidP="00DD1DA9">
      <w:pPr>
        <w:pStyle w:val="Heading4"/>
      </w:pPr>
      <w:r>
        <w:t>Small topics kill the activity</w:t>
      </w:r>
    </w:p>
    <w:p w14:paraId="68EF7DC0" w14:textId="77777777" w:rsidR="00DD1DA9" w:rsidRPr="00A17474" w:rsidRDefault="00DD1DA9" w:rsidP="00DD1DA9">
      <w:pPr>
        <w:rPr>
          <w:rStyle w:val="Style13ptBold"/>
        </w:rPr>
      </w:pPr>
      <w:proofErr w:type="spellStart"/>
      <w:r>
        <w:rPr>
          <w:rStyle w:val="Style13ptBold"/>
        </w:rPr>
        <w:t>Herbeck</w:t>
      </w:r>
      <w:proofErr w:type="spellEnd"/>
      <w:r>
        <w:rPr>
          <w:rStyle w:val="Style13ptBold"/>
        </w:rPr>
        <w:t xml:space="preserve"> and </w:t>
      </w:r>
      <w:proofErr w:type="spellStart"/>
      <w:r>
        <w:rPr>
          <w:rStyle w:val="Style13ptBold"/>
        </w:rPr>
        <w:t>Katsulas</w:t>
      </w:r>
      <w:proofErr w:type="spellEnd"/>
      <w:r>
        <w:rPr>
          <w:rStyle w:val="Style13ptBold"/>
        </w:rPr>
        <w:t xml:space="preserve"> ‘85</w:t>
      </w:r>
    </w:p>
    <w:p w14:paraId="46B81B05" w14:textId="77777777" w:rsidR="00DD1DA9" w:rsidRDefault="00DD1DA9" w:rsidP="00DD1DA9">
      <w:r>
        <w:t xml:space="preserve">Dale A. </w:t>
      </w:r>
      <w:proofErr w:type="spellStart"/>
      <w:r>
        <w:t>Herbeck</w:t>
      </w:r>
      <w:proofErr w:type="spellEnd"/>
      <w:r>
        <w:t xml:space="preserve"> and John P. </w:t>
      </w:r>
      <w:proofErr w:type="spellStart"/>
      <w:r>
        <w:t>Katsulas</w:t>
      </w:r>
      <w:proofErr w:type="spellEnd"/>
      <w:r>
        <w:t>, Debate Coaches and Graduate Students at the University of Iowa, JOURNAL OF THE AMERICAN FORENSIC ASSOCIATION, Winter 1985, p. 143</w:t>
      </w:r>
    </w:p>
    <w:p w14:paraId="1FF17AB7" w14:textId="77777777" w:rsidR="00DD1DA9" w:rsidRPr="00A17474" w:rsidRDefault="00DD1DA9" w:rsidP="00DD1DA9">
      <w:pPr>
        <w:pStyle w:val="card"/>
        <w:ind w:left="0"/>
      </w:pPr>
      <w:r w:rsidRPr="00605A96">
        <w:rPr>
          <w:rStyle w:val="StyleUnderline"/>
          <w:highlight w:val="cyan"/>
        </w:rPr>
        <w:t>Broad topics allow</w:t>
      </w:r>
      <w:r>
        <w:t xml:space="preserve"> the </w:t>
      </w:r>
      <w:r w:rsidRPr="00605A96">
        <w:rPr>
          <w:rStyle w:val="StyleUnderline"/>
          <w:highlight w:val="cyan"/>
        </w:rPr>
        <w:t>aff</w:t>
      </w:r>
      <w:r w:rsidRPr="00A17474">
        <w:rPr>
          <w:rStyle w:val="StyleUnderline"/>
        </w:rPr>
        <w:t xml:space="preserve">irmative </w:t>
      </w:r>
      <w:r w:rsidRPr="00605A96">
        <w:rPr>
          <w:rStyle w:val="StyleUnderline"/>
          <w:highlight w:val="cyan"/>
        </w:rPr>
        <w:t>flex</w:t>
      </w:r>
      <w:r w:rsidRPr="00A17474">
        <w:rPr>
          <w:rStyle w:val="StyleUnderline"/>
        </w:rPr>
        <w:t>ibility</w:t>
      </w:r>
      <w:r>
        <w:t xml:space="preserve"> in selecting a case. </w:t>
      </w:r>
      <w:r w:rsidRPr="00605A96">
        <w:rPr>
          <w:rStyle w:val="StyleUnderline"/>
          <w:highlight w:val="cyan"/>
        </w:rPr>
        <w:t>Such topics encourage the</w:t>
      </w:r>
      <w:r w:rsidRPr="00A17474">
        <w:rPr>
          <w:rStyle w:val="StyleUnderline"/>
        </w:rPr>
        <w:t xml:space="preserve"> </w:t>
      </w:r>
      <w:r w:rsidRPr="00605A96">
        <w:rPr>
          <w:rStyle w:val="StyleUnderline"/>
          <w:highlight w:val="cyan"/>
        </w:rPr>
        <w:t>aff</w:t>
      </w:r>
      <w:r w:rsidRPr="00A17474">
        <w:rPr>
          <w:rStyle w:val="StyleUnderline"/>
        </w:rPr>
        <w:t xml:space="preserve">irmative </w:t>
      </w:r>
      <w:r w:rsidRPr="00605A96">
        <w:rPr>
          <w:rStyle w:val="StyleUnderline"/>
          <w:highlight w:val="cyan"/>
        </w:rPr>
        <w:t>to investigate the entire</w:t>
      </w:r>
      <w:r w:rsidRPr="00A17474">
        <w:rPr>
          <w:rStyle w:val="StyleUnderline"/>
        </w:rPr>
        <w:t xml:space="preserve"> problem </w:t>
      </w:r>
      <w:r w:rsidRPr="00605A96">
        <w:rPr>
          <w:rStyle w:val="StyleUnderline"/>
          <w:highlight w:val="cyan"/>
        </w:rPr>
        <w:t>area</w:t>
      </w:r>
      <w:r w:rsidRPr="00A17474">
        <w:rPr>
          <w:rStyle w:val="StyleUnderline"/>
        </w:rPr>
        <w:t>.</w:t>
      </w:r>
      <w:r>
        <w:t xml:space="preserve"> Furthermore, </w:t>
      </w:r>
      <w:r w:rsidRPr="00605A96">
        <w:rPr>
          <w:rStyle w:val="StyleUnderline"/>
          <w:highlight w:val="cyan"/>
        </w:rPr>
        <w:t>broad topics prevent stagnation. If debate was held on the same few cases</w:t>
      </w:r>
      <w:r w:rsidRPr="00A17474">
        <w:rPr>
          <w:rStyle w:val="StyleUnderline"/>
        </w:rPr>
        <w:t xml:space="preserve"> round after round</w:t>
      </w:r>
      <w:r>
        <w:t xml:space="preserve">, all </w:t>
      </w:r>
      <w:r w:rsidRPr="00605A96">
        <w:rPr>
          <w:rStyle w:val="Emphasis"/>
          <w:rFonts w:eastAsiaTheme="majorEastAsia"/>
          <w:highlight w:val="cyan"/>
        </w:rPr>
        <w:t>participants would lose interest.</w:t>
      </w:r>
      <w:r>
        <w:t xml:space="preserve"> </w:t>
      </w:r>
      <w:r w:rsidRPr="00A17474">
        <w:rPr>
          <w:rStyle w:val="StyleUnderline"/>
        </w:rPr>
        <w:t>Debates would degenerate into</w:t>
      </w:r>
      <w:r>
        <w:t xml:space="preserve"> mindless and </w:t>
      </w:r>
      <w:r w:rsidRPr="00A17474">
        <w:rPr>
          <w:rStyle w:val="StyleUnderline"/>
        </w:rPr>
        <w:t>repetitive</w:t>
      </w:r>
      <w:r>
        <w:t xml:space="preserve"> brief </w:t>
      </w:r>
      <w:r w:rsidRPr="00A17474">
        <w:rPr>
          <w:rStyle w:val="StyleUnderline"/>
        </w:rPr>
        <w:t>reading contests.</w:t>
      </w:r>
      <w:r>
        <w:t xml:space="preserve"> As Nadler (1982) notes, “it seems that </w:t>
      </w:r>
      <w:r w:rsidRPr="00605A96">
        <w:rPr>
          <w:rStyle w:val="StyleUnderline"/>
        </w:rPr>
        <w:t>broad interpretations of resolutions offer a pragmatic benefit to the debate community as an escape from the boredom that debating a few cases over and over can lead to</w:t>
      </w:r>
      <w:r w:rsidRPr="00605A96">
        <w:t xml:space="preserve">” (p. 5). A </w:t>
      </w:r>
      <w:r w:rsidRPr="00605A96">
        <w:rPr>
          <w:rStyle w:val="StyleUnderline"/>
        </w:rPr>
        <w:t>broader topic allows for new ideas</w:t>
      </w:r>
      <w:r w:rsidRPr="00605A96">
        <w:t>, while</w:t>
      </w:r>
      <w:r w:rsidRPr="00A17474">
        <w:t xml:space="preserve"> at the same time encouraging</w:t>
      </w:r>
      <w:r w:rsidRPr="00A17474">
        <w:rPr>
          <w:rStyle w:val="StyleUnderline"/>
        </w:rPr>
        <w:t xml:space="preserve"> </w:t>
      </w:r>
      <w:r>
        <w:t>debaters to seek out new case possibilities.</w:t>
      </w:r>
    </w:p>
    <w:p w14:paraId="0DFD878A" w14:textId="77777777" w:rsidR="00DD1DA9" w:rsidRDefault="00DD1DA9" w:rsidP="00DD1DA9">
      <w:pPr>
        <w:pStyle w:val="Heading3"/>
      </w:pPr>
      <w:r>
        <w:t xml:space="preserve">2ac/1ar AT </w:t>
      </w:r>
      <w:proofErr w:type="spellStart"/>
      <w:r>
        <w:t>Jursidcition</w:t>
      </w:r>
      <w:proofErr w:type="spellEnd"/>
    </w:p>
    <w:p w14:paraId="5245706E" w14:textId="77777777" w:rsidR="00DD1DA9" w:rsidRPr="00D96A6A" w:rsidRDefault="00DD1DA9" w:rsidP="00DD1DA9">
      <w:pPr>
        <w:pStyle w:val="Heading4"/>
      </w:pPr>
      <w:r>
        <w:t>Not a jurisdiction voter</w:t>
      </w:r>
    </w:p>
    <w:p w14:paraId="4CF707BF" w14:textId="77777777" w:rsidR="00DD1DA9" w:rsidRDefault="00DD1DA9" w:rsidP="00DD1DA9">
      <w:pPr>
        <w:rPr>
          <w:rStyle w:val="Style13ptBold"/>
        </w:rPr>
      </w:pPr>
      <w:r>
        <w:rPr>
          <w:rStyle w:val="Style13ptBold"/>
        </w:rPr>
        <w:t>Murphy ‘90</w:t>
      </w:r>
    </w:p>
    <w:p w14:paraId="3BF117C8" w14:textId="77777777" w:rsidR="00DD1DA9" w:rsidRPr="00D96A6A" w:rsidRDefault="00DD1DA9" w:rsidP="00DD1DA9">
      <w:r>
        <w:t>Thomas L., former director of forensics @ the University of Nevada, Las Vegas, Argumentation and Advocacy, Spring 1990, Vol. 26, Issue 4, “</w:t>
      </w:r>
      <w:r w:rsidRPr="00D96A6A">
        <w:t>Assessing the jurisdictional model of topicalit</w:t>
      </w:r>
      <w:r>
        <w:t>y”, EBSCO Host</w:t>
      </w:r>
    </w:p>
    <w:p w14:paraId="2B2A34FD" w14:textId="77777777" w:rsidR="00DD1DA9" w:rsidRPr="00D96A6A" w:rsidRDefault="00DD1DA9" w:rsidP="00DD1DA9">
      <w:pPr>
        <w:pStyle w:val="card"/>
        <w:ind w:left="0"/>
      </w:pPr>
      <w:r w:rsidRPr="00D96A6A">
        <w:rPr>
          <w:rStyle w:val="StyleUnderline"/>
        </w:rPr>
        <w:t>The jurisdictional model for deciding issues of topicality is not as simple as it initially appears. When a model applied to debate is created through an analogy</w:t>
      </w:r>
      <w:r>
        <w:t xml:space="preserve">, as the jurisdictional model is, </w:t>
      </w:r>
      <w:r w:rsidRPr="00D96A6A">
        <w:rPr>
          <w:rStyle w:val="StyleUnderline"/>
        </w:rPr>
        <w:t>it is important that the specific parts of the</w:t>
      </w:r>
      <w:r>
        <w:t xml:space="preserve"> analogous </w:t>
      </w:r>
      <w:r w:rsidRPr="00D96A6A">
        <w:rPr>
          <w:rStyle w:val="StyleUnderline"/>
        </w:rPr>
        <w:t>model be examined</w:t>
      </w:r>
      <w:r>
        <w:t xml:space="preserve"> as well as the reasons for the appropriateness of the analogy. </w:t>
      </w:r>
      <w:r w:rsidRPr="00D96A6A">
        <w:rPr>
          <w:rStyle w:val="StyleUnderline"/>
        </w:rPr>
        <w:t>Subject matter jurisdiction,</w:t>
      </w:r>
      <w:r>
        <w:t xml:space="preserve"> as one such model, </w:t>
      </w:r>
      <w:r w:rsidRPr="00D96A6A">
        <w:rPr>
          <w:rStyle w:val="StyleUnderline"/>
        </w:rPr>
        <w:t>is clearly inappropriate for debate practice given the vague political character of debate resolutions</w:t>
      </w:r>
      <w:r>
        <w:t xml:space="preserve"> as compared to jurisdictional statutes. </w:t>
      </w:r>
      <w:r w:rsidRPr="00D96A6A">
        <w:rPr>
          <w:rStyle w:val="StyleUnderline"/>
        </w:rPr>
        <w:t>While legal judges have the advantage of specific laws and cases construing those laws, debate judges isolated within the debate round have only their speculations over the boundaries of debate resolutions</w:t>
      </w:r>
      <w:proofErr w:type="gramStart"/>
      <w:r w:rsidRPr="00D96A6A">
        <w:rPr>
          <w:rStyle w:val="StyleUnderline"/>
        </w:rPr>
        <w:t>.</w:t>
      </w:r>
      <w:r w:rsidRPr="00D96A6A">
        <w:rPr>
          <w:rStyle w:val="StyleUnderline"/>
          <w:sz w:val="12"/>
        </w:rPr>
        <w:t>¶</w:t>
      </w:r>
      <w:proofErr w:type="gramEnd"/>
      <w:r w:rsidRPr="00D96A6A">
        <w:rPr>
          <w:rStyle w:val="StyleUnderline"/>
          <w:sz w:val="12"/>
        </w:rPr>
        <w:t xml:space="preserve"> </w:t>
      </w:r>
      <w:r>
        <w:t xml:space="preserve">The procedures used for challenging personal jurisdiction might prove workable for debate. However, </w:t>
      </w:r>
      <w:r w:rsidRPr="00D96A6A">
        <w:rPr>
          <w:rStyle w:val="StyleUnderline"/>
        </w:rPr>
        <w:t>current debate practice oversimplifies the procedural nature of</w:t>
      </w:r>
      <w:r>
        <w:t xml:space="preserve"> the </w:t>
      </w:r>
      <w:r w:rsidRPr="00D96A6A">
        <w:rPr>
          <w:rStyle w:val="StyleUnderline"/>
        </w:rPr>
        <w:t>topicality</w:t>
      </w:r>
      <w:r>
        <w:t xml:space="preserve"> argument </w:t>
      </w:r>
      <w:r w:rsidRPr="00D96A6A">
        <w:rPr>
          <w:rStyle w:val="StyleUnderline"/>
        </w:rPr>
        <w:t>to the detriment of affirmative teams because negative teams incur no risk in arguing topicality.</w:t>
      </w:r>
      <w:r>
        <w:t xml:space="preserve"> Jurisdictional concepts of special appearance and waiver might provide a check for negative abuses in this area. While no person would argue that debate practice should incorporate every part of every applicable model, judicial or legislative, relevant portions of those models should guide debate practice where needed. Topicality is one such area.</w:t>
      </w:r>
    </w:p>
    <w:p w14:paraId="0D3FA5E1" w14:textId="77777777" w:rsidR="00DD1DA9" w:rsidRPr="000E49C3" w:rsidRDefault="00DD1DA9" w:rsidP="00DD1DA9"/>
    <w:p w14:paraId="5DCB65A7" w14:textId="77777777" w:rsidR="00DD1DA9" w:rsidRPr="00AD221D" w:rsidRDefault="00DD1DA9" w:rsidP="00DD1DA9">
      <w:pPr>
        <w:pStyle w:val="Heading4"/>
      </w:pPr>
    </w:p>
    <w:p w14:paraId="65208E03" w14:textId="77777777" w:rsidR="00DD1DA9" w:rsidRPr="00DD1DA9" w:rsidRDefault="00DD1DA9" w:rsidP="00DD1DA9"/>
    <w:p w14:paraId="54D9B04D" w14:textId="77777777" w:rsidR="00DD1DA9" w:rsidRPr="00DD1DA9" w:rsidRDefault="00DD1DA9" w:rsidP="00DD1DA9"/>
    <w:p w14:paraId="732FDC19" w14:textId="77777777" w:rsidR="00880981" w:rsidRDefault="00880981" w:rsidP="00880981">
      <w:pPr>
        <w:pStyle w:val="Heading1"/>
      </w:pPr>
      <w:r>
        <w:t xml:space="preserve">DA Blocks </w:t>
      </w:r>
    </w:p>
    <w:p w14:paraId="4CC9B483" w14:textId="77777777" w:rsidR="00F8305E" w:rsidRDefault="00F8305E" w:rsidP="00F8305E"/>
    <w:p w14:paraId="6BC7EC69" w14:textId="044DCF9A" w:rsidR="00F8305E" w:rsidRPr="00F8305E" w:rsidRDefault="00F8305E" w:rsidP="00F8305E">
      <w:pPr>
        <w:pStyle w:val="Heading2"/>
      </w:pPr>
      <w:r w:rsidRPr="00F8305E">
        <w:t>Biz-Con DA</w:t>
      </w:r>
    </w:p>
    <w:p w14:paraId="54F6A9E1" w14:textId="77777777" w:rsidR="00F8305E" w:rsidRDefault="00F8305E" w:rsidP="00F8305E"/>
    <w:p w14:paraId="5E3C360F" w14:textId="46F2D46F" w:rsidR="00F8305E" w:rsidRPr="00F8305E" w:rsidRDefault="00F8305E" w:rsidP="00F8305E">
      <w:pPr>
        <w:pStyle w:val="Heading3"/>
      </w:pPr>
      <w:r>
        <w:t xml:space="preserve">Econ Add-On (for EU </w:t>
      </w:r>
      <w:proofErr w:type="spellStart"/>
      <w:r>
        <w:t>rels</w:t>
      </w:r>
      <w:proofErr w:type="spellEnd"/>
      <w:r>
        <w:t xml:space="preserve"> </w:t>
      </w:r>
      <w:proofErr w:type="spellStart"/>
      <w:r>
        <w:t>adv</w:t>
      </w:r>
      <w:proofErr w:type="spellEnd"/>
      <w:r>
        <w:t>)</w:t>
      </w:r>
    </w:p>
    <w:p w14:paraId="5B098632" w14:textId="4BBE4A7B" w:rsidR="00F8305E" w:rsidRPr="00F8305E" w:rsidRDefault="00F8305E" w:rsidP="00F8305E">
      <w:pPr>
        <w:pStyle w:val="Heading4"/>
      </w:pPr>
      <w:r w:rsidRPr="00F8305E">
        <w:br/>
        <w:t>U.S.-E.U. cooperation is the key force driving the economic relationship</w:t>
      </w:r>
    </w:p>
    <w:p w14:paraId="76E877FE" w14:textId="15DFFBC0" w:rsidR="00F8305E" w:rsidRPr="00F8305E" w:rsidRDefault="00F8305E" w:rsidP="00F8305E">
      <w:r w:rsidRPr="00F8305E">
        <w:rPr>
          <w:rStyle w:val="Style13ptBold"/>
        </w:rPr>
        <w:t>Mix 2015</w:t>
      </w:r>
      <w:r w:rsidRPr="00F8305E">
        <w:t>(Derek E. Mix, Analyst in European Affairs, 2-3-15, “The United States and Europe: Current Issues,” Congressional Research Service, http://fas.org</w:t>
      </w:r>
      <w:proofErr w:type="gramStart"/>
      <w:r w:rsidRPr="00F8305E">
        <w:t>:8080</w:t>
      </w:r>
      <w:proofErr w:type="gramEnd"/>
      <w:r w:rsidRPr="00F8305E">
        <w:t>/sgp/crs/row/RS22163.pdf)</w:t>
      </w:r>
    </w:p>
    <w:p w14:paraId="4F5041BC" w14:textId="77777777" w:rsidR="00F8305E" w:rsidRDefault="00F8305E" w:rsidP="00F8305E">
      <w:r w:rsidRPr="00F60087">
        <w:rPr>
          <w:rStyle w:val="StyleUnderline"/>
          <w:highlight w:val="cyan"/>
        </w:rPr>
        <w:t>The United States and the European Union have the largest trade and investment relationship in the world.</w:t>
      </w:r>
      <w:r w:rsidRPr="00F60087">
        <w:rPr>
          <w:rStyle w:val="StyleUnderline"/>
        </w:rPr>
        <w:t xml:space="preserve"> </w:t>
      </w:r>
      <w:r w:rsidRPr="00F60087">
        <w:rPr>
          <w:rStyle w:val="StyleUnderline"/>
          <w:highlight w:val="cyan"/>
        </w:rPr>
        <w:t>The relationship generates approximately $5 trillion annually</w:t>
      </w:r>
      <w:r w:rsidRPr="00F60087">
        <w:rPr>
          <w:rStyle w:val="StyleUnderline"/>
        </w:rPr>
        <w:t xml:space="preserve"> in total commercial sales and provides up to 15 million jobs in the United States and Europe</w:t>
      </w:r>
      <w:r w:rsidRPr="00F60087">
        <w:t xml:space="preserve">.30 </w:t>
      </w:r>
      <w:r w:rsidRPr="00F60087">
        <w:rPr>
          <w:rStyle w:val="StyleUnderline"/>
        </w:rPr>
        <w:t xml:space="preserve">Merchandise trade totaled approximately $787 billion in 2013. </w:t>
      </w:r>
      <w:r w:rsidRPr="00F60087">
        <w:rPr>
          <w:rStyle w:val="StyleUnderline"/>
          <w:highlight w:val="cyan"/>
        </w:rPr>
        <w:t>U.S. and European companies are also the biggest investors in each other’s markets</w:t>
      </w:r>
      <w:r w:rsidRPr="00F60087">
        <w:rPr>
          <w:rStyle w:val="StyleUnderline"/>
        </w:rPr>
        <w:t xml:space="preserve">. Since 2000, 56% of U.S. global investment has gone to Europe. In 2012, more than 70% of total foreign investment in the United States (approximately $1.9 trillion) came from Europe. The total assets of European affiliates in the United States were approximately $8.7 trillion in 2012, and U.S. corporate assets in Europe totaled over $13 trillion. </w:t>
      </w:r>
      <w:r w:rsidRPr="00F60087">
        <w:rPr>
          <w:rStyle w:val="StyleUnderline"/>
          <w:highlight w:val="cyan"/>
        </w:rPr>
        <w:t>With the United States and the EU together comprising approximately 50% of global gross</w:t>
      </w:r>
      <w:r w:rsidRPr="00F60087">
        <w:rPr>
          <w:rStyle w:val="StyleUnderline"/>
        </w:rPr>
        <w:t xml:space="preserve"> domestic product (</w:t>
      </w:r>
      <w:r w:rsidRPr="00F60087">
        <w:rPr>
          <w:rStyle w:val="StyleUnderline"/>
          <w:highlight w:val="cyan"/>
        </w:rPr>
        <w:t>GDP</w:t>
      </w:r>
      <w:r w:rsidRPr="00F60087">
        <w:rPr>
          <w:rStyle w:val="StyleUnderline"/>
        </w:rPr>
        <w:t xml:space="preserve">) </w:t>
      </w:r>
      <w:r w:rsidRPr="00F60087">
        <w:rPr>
          <w:rStyle w:val="StyleUnderline"/>
          <w:highlight w:val="cyan"/>
        </w:rPr>
        <w:t>by value</w:t>
      </w:r>
      <w:r w:rsidRPr="00F60087">
        <w:rPr>
          <w:rStyle w:val="StyleUnderline"/>
        </w:rPr>
        <w:t xml:space="preserve"> and 40% in terms of purchasing power parity, </w:t>
      </w:r>
      <w:r w:rsidRPr="00F60087">
        <w:rPr>
          <w:rStyle w:val="StyleUnderline"/>
          <w:highlight w:val="cyan"/>
        </w:rPr>
        <w:t>the transatlantic economic relationship is also the world’s most influential in terms of shaping standards and regulations.</w:t>
      </w:r>
      <w:r w:rsidRPr="00F60087">
        <w:rPr>
          <w:rStyle w:val="StyleUnderline"/>
        </w:rPr>
        <w:t xml:space="preserve"> </w:t>
      </w:r>
      <w:r w:rsidRPr="00F60087">
        <w:rPr>
          <w:rStyle w:val="StyleUnderline"/>
          <w:highlight w:val="cyan"/>
          <w:bdr w:val="single" w:sz="4" w:space="0" w:color="auto"/>
        </w:rPr>
        <w:t>Historically, U.S.-EU cooperation has been the key force driving efforts to liberalize world trade.</w:t>
      </w:r>
    </w:p>
    <w:p w14:paraId="6FC56F5A" w14:textId="39C5242C" w:rsidR="00F8305E" w:rsidRPr="00F8305E" w:rsidRDefault="00F8305E" w:rsidP="00F8305E"/>
    <w:p w14:paraId="32985991" w14:textId="2F3B29D2" w:rsidR="00096ED1" w:rsidRDefault="00096ED1" w:rsidP="00880981">
      <w:pPr>
        <w:pStyle w:val="Heading2"/>
      </w:pPr>
      <w:r>
        <w:t>Rider DA</w:t>
      </w:r>
    </w:p>
    <w:p w14:paraId="5856628C" w14:textId="050F74EC" w:rsidR="00096ED1" w:rsidRDefault="00096ED1" w:rsidP="00096ED1">
      <w:pPr>
        <w:pStyle w:val="Heading3"/>
      </w:pPr>
      <w:r>
        <w:t>Ex-</w:t>
      </w:r>
      <w:proofErr w:type="spellStart"/>
      <w:r>
        <w:t>Im</w:t>
      </w:r>
      <w:proofErr w:type="spellEnd"/>
      <w:r>
        <w:t xml:space="preserve"> Bank Good</w:t>
      </w:r>
    </w:p>
    <w:p w14:paraId="0BC03209" w14:textId="77777777" w:rsidR="00096ED1" w:rsidRPr="003A304F" w:rsidRDefault="00096ED1" w:rsidP="00096ED1">
      <w:pPr>
        <w:pStyle w:val="Heading4"/>
      </w:pPr>
      <w:r w:rsidRPr="003A304F">
        <w:t>Passage good – failure to reach a deal hurts small business and U.S. growth</w:t>
      </w:r>
    </w:p>
    <w:p w14:paraId="674C4774" w14:textId="77777777" w:rsidR="00096ED1" w:rsidRPr="003A304F" w:rsidRDefault="00096ED1" w:rsidP="00096ED1">
      <w:pPr>
        <w:rPr>
          <w:rStyle w:val="Style13ptBold"/>
        </w:rPr>
      </w:pPr>
      <w:proofErr w:type="spellStart"/>
      <w:r w:rsidRPr="003A304F">
        <w:rPr>
          <w:rStyle w:val="Style13ptBold"/>
        </w:rPr>
        <w:t>Arensmeyer</w:t>
      </w:r>
      <w:proofErr w:type="spellEnd"/>
      <w:r w:rsidRPr="003A304F">
        <w:rPr>
          <w:rStyle w:val="Style13ptBold"/>
        </w:rPr>
        <w:t xml:space="preserve"> 6-22</w:t>
      </w:r>
    </w:p>
    <w:p w14:paraId="745E1237" w14:textId="77777777" w:rsidR="00096ED1" w:rsidRPr="003A304F" w:rsidRDefault="00096ED1" w:rsidP="00096ED1">
      <w:r w:rsidRPr="003A304F">
        <w:t>John, Reporter, The Hill, “Long-term reauthorization needed for Export-Import Bank,” http://thehill.com/blogs/congress-blog/economy-budget/245571-long-term-reauthorization-needed-for-export-import-bank</w:t>
      </w:r>
    </w:p>
    <w:p w14:paraId="57EDC975" w14:textId="77777777" w:rsidR="00096ED1" w:rsidRDefault="00096ED1" w:rsidP="00096ED1">
      <w:pPr>
        <w:rPr>
          <w:rStyle w:val="StyleUnderline"/>
        </w:rPr>
      </w:pPr>
      <w:r w:rsidRPr="003A304F">
        <w:t xml:space="preserve">Fulton is not alone. </w:t>
      </w:r>
      <w:r w:rsidRPr="003A304F">
        <w:rPr>
          <w:rStyle w:val="StyleUnderline"/>
        </w:rPr>
        <w:t xml:space="preserve">If </w:t>
      </w:r>
      <w:r w:rsidRPr="00283C17">
        <w:rPr>
          <w:rStyle w:val="StyleUnderline"/>
          <w:highlight w:val="yellow"/>
        </w:rPr>
        <w:t>Congress fails to reauthorize the</w:t>
      </w:r>
      <w:r w:rsidRPr="003A304F">
        <w:rPr>
          <w:rStyle w:val="StyleUnderline"/>
        </w:rPr>
        <w:t xml:space="preserve"> </w:t>
      </w:r>
      <w:r w:rsidRPr="00283C17">
        <w:rPr>
          <w:rStyle w:val="StyleUnderline"/>
          <w:highlight w:val="yellow"/>
        </w:rPr>
        <w:t>Ex-</w:t>
      </w:r>
      <w:proofErr w:type="spellStart"/>
      <w:r w:rsidRPr="00283C17">
        <w:rPr>
          <w:rStyle w:val="StyleUnderline"/>
          <w:highlight w:val="yellow"/>
        </w:rPr>
        <w:t>Im</w:t>
      </w:r>
      <w:proofErr w:type="spellEnd"/>
      <w:r w:rsidRPr="00283C17">
        <w:rPr>
          <w:rStyle w:val="StyleUnderline"/>
          <w:highlight w:val="yellow"/>
        </w:rPr>
        <w:t xml:space="preserve"> Bank</w:t>
      </w:r>
      <w:r w:rsidRPr="003A304F">
        <w:rPr>
          <w:rStyle w:val="StyleUnderline"/>
        </w:rPr>
        <w:t>, more than $</w:t>
      </w:r>
      <w:r w:rsidRPr="00283C17">
        <w:rPr>
          <w:rStyle w:val="StyleUnderline"/>
          <w:highlight w:val="yellow"/>
        </w:rPr>
        <w:t xml:space="preserve">34 billion in exports will be lost this </w:t>
      </w:r>
      <w:r w:rsidRPr="00283C17">
        <w:rPr>
          <w:rStyle w:val="StyleUnderline"/>
        </w:rPr>
        <w:t xml:space="preserve">year, </w:t>
      </w:r>
      <w:r w:rsidRPr="00283C17">
        <w:rPr>
          <w:rStyle w:val="StyleUnderline"/>
          <w:highlight w:val="yellow"/>
        </w:rPr>
        <w:t>tens of thousands</w:t>
      </w:r>
      <w:r w:rsidRPr="003A304F">
        <w:rPr>
          <w:rStyle w:val="StyleUnderline"/>
        </w:rPr>
        <w:t xml:space="preserve"> </w:t>
      </w:r>
      <w:r w:rsidRPr="00283C17">
        <w:rPr>
          <w:rStyle w:val="StyleUnderline"/>
          <w:highlight w:val="yellow"/>
        </w:rPr>
        <w:t>of workers</w:t>
      </w:r>
      <w:r w:rsidRPr="003A304F">
        <w:rPr>
          <w:rStyle w:val="StyleUnderline"/>
        </w:rPr>
        <w:t xml:space="preserve"> engaged in the exporting business </w:t>
      </w:r>
      <w:r w:rsidRPr="00283C17">
        <w:rPr>
          <w:rStyle w:val="StyleUnderline"/>
          <w:highlight w:val="yellow"/>
        </w:rPr>
        <w:t>could be laid off</w:t>
      </w:r>
      <w:r w:rsidRPr="003A304F">
        <w:rPr>
          <w:rStyle w:val="StyleUnderline"/>
        </w:rPr>
        <w:t xml:space="preserve">, and </w:t>
      </w:r>
      <w:r w:rsidRPr="00283C17">
        <w:rPr>
          <w:rStyle w:val="StyleUnderline"/>
          <w:highlight w:val="yellow"/>
        </w:rPr>
        <w:t>several thousand exporters</w:t>
      </w:r>
      <w:r w:rsidRPr="003A304F">
        <w:t>—</w:t>
      </w:r>
      <w:r w:rsidRPr="00283C17">
        <w:rPr>
          <w:rStyle w:val="StyleUnderline"/>
          <w:highlight w:val="yellow"/>
        </w:rPr>
        <w:t>mostly small business owners</w:t>
      </w:r>
      <w:r w:rsidRPr="003A304F">
        <w:t>—</w:t>
      </w:r>
      <w:r w:rsidRPr="00283C17">
        <w:rPr>
          <w:rStyle w:val="StyleUnderline"/>
          <w:highlight w:val="yellow"/>
        </w:rPr>
        <w:t>will take a</w:t>
      </w:r>
      <w:r w:rsidRPr="003A304F">
        <w:rPr>
          <w:rStyle w:val="StyleUnderline"/>
        </w:rPr>
        <w:t xml:space="preserve"> substantial </w:t>
      </w:r>
      <w:r w:rsidRPr="00283C17">
        <w:rPr>
          <w:rStyle w:val="StyleUnderline"/>
          <w:highlight w:val="yellow"/>
        </w:rPr>
        <w:t>financial loss</w:t>
      </w:r>
      <w:r w:rsidRPr="003A304F">
        <w:t>, as will the suppliers who make or grow the products being exported.</w:t>
      </w:r>
      <w:r w:rsidRPr="003A304F">
        <w:rPr>
          <w:sz w:val="12"/>
        </w:rPr>
        <w:t xml:space="preserve">∂ </w:t>
      </w:r>
      <w:r w:rsidRPr="00283C17">
        <w:rPr>
          <w:rStyle w:val="StyleUnderline"/>
          <w:highlight w:val="yellow"/>
        </w:rPr>
        <w:t>Failure to pass a long-term reauthorization</w:t>
      </w:r>
      <w:r w:rsidRPr="003A304F">
        <w:rPr>
          <w:rStyle w:val="StyleUnderline"/>
        </w:rPr>
        <w:t xml:space="preserve"> </w:t>
      </w:r>
      <w:r w:rsidRPr="00283C17">
        <w:rPr>
          <w:rStyle w:val="StyleUnderline"/>
          <w:highlight w:val="yellow"/>
        </w:rPr>
        <w:t>of the</w:t>
      </w:r>
      <w:r w:rsidRPr="00283C17">
        <w:rPr>
          <w:highlight w:val="yellow"/>
        </w:rPr>
        <w:t xml:space="preserve"> Ex-</w:t>
      </w:r>
      <w:proofErr w:type="spellStart"/>
      <w:r w:rsidRPr="00283C17">
        <w:rPr>
          <w:highlight w:val="yellow"/>
        </w:rPr>
        <w:t>Im</w:t>
      </w:r>
      <w:proofErr w:type="spellEnd"/>
      <w:r w:rsidRPr="00283C17">
        <w:rPr>
          <w:highlight w:val="yellow"/>
        </w:rPr>
        <w:t xml:space="preserve"> </w:t>
      </w:r>
      <w:r w:rsidRPr="00283C17">
        <w:rPr>
          <w:rStyle w:val="StyleUnderline"/>
          <w:highlight w:val="yellow"/>
        </w:rPr>
        <w:t>Bank would be damaging to the economy</w:t>
      </w:r>
      <w:r w:rsidRPr="003A304F">
        <w:rPr>
          <w:rStyle w:val="StyleUnderline"/>
        </w:rPr>
        <w:t xml:space="preserve"> and place an unfair burden on small business owners</w:t>
      </w:r>
      <w:r w:rsidRPr="003A304F">
        <w:t xml:space="preserve"> like Jenny Fulton </w:t>
      </w:r>
      <w:r w:rsidRPr="003A304F">
        <w:rPr>
          <w:rStyle w:val="StyleUnderline"/>
        </w:rPr>
        <w:t>and</w:t>
      </w:r>
      <w:r w:rsidRPr="003A304F">
        <w:t xml:space="preserve"> other hard working </w:t>
      </w:r>
      <w:r w:rsidRPr="003A304F">
        <w:rPr>
          <w:rStyle w:val="StyleUnderline"/>
        </w:rPr>
        <w:t>exporters. It’s time for Congress to find a permanent fix</w:t>
      </w:r>
      <w:r w:rsidRPr="003A304F">
        <w:t xml:space="preserve"> for the Ex-</w:t>
      </w:r>
      <w:proofErr w:type="spellStart"/>
      <w:r w:rsidRPr="003A304F">
        <w:t>Im</w:t>
      </w:r>
      <w:proofErr w:type="spellEnd"/>
      <w:r w:rsidRPr="003A304F">
        <w:t xml:space="preserve"> Bank </w:t>
      </w:r>
      <w:r w:rsidRPr="003A304F">
        <w:rPr>
          <w:rStyle w:val="StyleUnderline"/>
        </w:rPr>
        <w:t>so small businesses can have the certainty they need to continue brokering deals with foreign countries that bolster our economy here at home.</w:t>
      </w:r>
    </w:p>
    <w:p w14:paraId="19B0D07E" w14:textId="77777777" w:rsidR="00096ED1" w:rsidRPr="00096ED1" w:rsidRDefault="00096ED1" w:rsidP="00096ED1"/>
    <w:p w14:paraId="0E1BA3F2" w14:textId="77777777" w:rsidR="00880981" w:rsidRDefault="00880981" w:rsidP="00880981">
      <w:pPr>
        <w:pStyle w:val="Heading2"/>
      </w:pPr>
      <w:r>
        <w:t xml:space="preserve">Politics </w:t>
      </w:r>
    </w:p>
    <w:p w14:paraId="556D2DF0" w14:textId="77777777" w:rsidR="00880981" w:rsidRPr="00AE0035" w:rsidRDefault="00880981" w:rsidP="00880981">
      <w:pPr>
        <w:pStyle w:val="Heading3"/>
      </w:pPr>
      <w:r>
        <w:t>Link Turn</w:t>
      </w:r>
    </w:p>
    <w:p w14:paraId="588844C6" w14:textId="77777777" w:rsidR="00880981" w:rsidRPr="004A1D18" w:rsidRDefault="00880981" w:rsidP="00880981">
      <w:pPr>
        <w:pStyle w:val="Heading4"/>
      </w:pPr>
      <w:r>
        <w:t>Bipartisan support to end domestic indefinite detention</w:t>
      </w:r>
    </w:p>
    <w:p w14:paraId="7EC3520B" w14:textId="77777777" w:rsidR="00880981" w:rsidRPr="004A1D18" w:rsidRDefault="00880981" w:rsidP="00880981">
      <w:pPr>
        <w:rPr>
          <w:rStyle w:val="Style13ptBold"/>
        </w:rPr>
      </w:pPr>
      <w:proofErr w:type="spellStart"/>
      <w:r>
        <w:rPr>
          <w:rStyle w:val="Style13ptBold"/>
        </w:rPr>
        <w:t>Sibilla</w:t>
      </w:r>
      <w:proofErr w:type="spellEnd"/>
      <w:r>
        <w:rPr>
          <w:rStyle w:val="Style13ptBold"/>
        </w:rPr>
        <w:t xml:space="preserve"> 12</w:t>
      </w:r>
    </w:p>
    <w:p w14:paraId="262F6257" w14:textId="77777777" w:rsidR="00880981" w:rsidRDefault="00880981" w:rsidP="00880981">
      <w:r>
        <w:t xml:space="preserve">Nick </w:t>
      </w:r>
      <w:proofErr w:type="spellStart"/>
      <w:r>
        <w:t>Sibilla</w:t>
      </w:r>
      <w:proofErr w:type="spellEnd"/>
      <w:r>
        <w:t xml:space="preserve">, graduated from the University of Pittsburgh with BAs in Political Science and Religious Studies, “Bipartisan effort to ban indefinite detention, amend the NDAA”, May 18, 2012, </w:t>
      </w:r>
      <w:hyperlink r:id="rId28" w:anchor=".UsHmOfRDtpU" w:history="1">
        <w:r>
          <w:rPr>
            <w:rStyle w:val="Hyperlink"/>
          </w:rPr>
          <w:t>http://www.constitutioncampaign.org/blog/?p=7479#.UsHmOfRDtpU</w:t>
        </w:r>
      </w:hyperlink>
    </w:p>
    <w:p w14:paraId="02DC5E47" w14:textId="77777777" w:rsidR="00880981" w:rsidRDefault="00880981" w:rsidP="00880981">
      <w:r w:rsidRPr="00330B08">
        <w:rPr>
          <w:rStyle w:val="StyleUnderline"/>
          <w:highlight w:val="yellow"/>
        </w:rPr>
        <w:t>Democrats and</w:t>
      </w:r>
      <w:r>
        <w:t xml:space="preserve"> Tea Party </w:t>
      </w:r>
      <w:r w:rsidRPr="00330B08">
        <w:rPr>
          <w:rStyle w:val="StyleUnderline"/>
          <w:highlight w:val="yellow"/>
        </w:rPr>
        <w:t>Republicans are advocating a</w:t>
      </w:r>
      <w:r w:rsidRPr="004A1D18">
        <w:rPr>
          <w:rStyle w:val="StyleUnderline"/>
        </w:rPr>
        <w:t xml:space="preserve"> new </w:t>
      </w:r>
      <w:r w:rsidRPr="00330B08">
        <w:rPr>
          <w:rStyle w:val="StyleUnderline"/>
          <w:highlight w:val="yellow"/>
        </w:rPr>
        <w:t xml:space="preserve">proposal to </w:t>
      </w:r>
      <w:r w:rsidRPr="00330B08">
        <w:rPr>
          <w:rStyle w:val="Emphasis"/>
          <w:highlight w:val="yellow"/>
        </w:rPr>
        <w:t>ban indefinite detention on American soil.</w:t>
      </w:r>
      <w:r>
        <w:t xml:space="preserve"> After President Obama signed the National Defense Authorization Act (NDAA) last year, anyone accused of being a terrorist, committing any “belligerent act” or even providing “material support,” can now be detained indefinitely by the military without a trial. This includes American citizens. Fortunately, </w:t>
      </w:r>
      <w:r w:rsidRPr="00330B08">
        <w:rPr>
          <w:rStyle w:val="Emphasis"/>
          <w:highlight w:val="yellow"/>
        </w:rPr>
        <w:t>a bipartisan coalition is working to stop the NDAA</w:t>
      </w:r>
      <w:r>
        <w:t xml:space="preserve">. </w:t>
      </w:r>
      <w:r w:rsidRPr="004A1D18">
        <w:rPr>
          <w:rStyle w:val="StyleUnderline"/>
        </w:rPr>
        <w:t xml:space="preserve">Congressmen Adam </w:t>
      </w:r>
      <w:r w:rsidRPr="00330B08">
        <w:rPr>
          <w:rStyle w:val="StyleUnderline"/>
          <w:highlight w:val="yellow"/>
        </w:rPr>
        <w:t>Smith</w:t>
      </w:r>
      <w:r>
        <w:t xml:space="preserve"> (D-WA), </w:t>
      </w:r>
      <w:r w:rsidRPr="004A1D18">
        <w:rPr>
          <w:rStyle w:val="StyleUnderline"/>
        </w:rPr>
        <w:t>a Ranking Member of the House Armed Services Committee</w:t>
      </w:r>
      <w:r>
        <w:t xml:space="preserve">, </w:t>
      </w:r>
      <w:r w:rsidRPr="00330B08">
        <w:rPr>
          <w:rStyle w:val="StyleUnderline"/>
          <w:highlight w:val="yellow"/>
        </w:rPr>
        <w:t>and</w:t>
      </w:r>
      <w:r w:rsidRPr="004A1D18">
        <w:rPr>
          <w:rStyle w:val="StyleUnderline"/>
        </w:rPr>
        <w:t xml:space="preserve"> Justin </w:t>
      </w:r>
      <w:proofErr w:type="spellStart"/>
      <w:r w:rsidRPr="00330B08">
        <w:rPr>
          <w:rStyle w:val="StyleUnderline"/>
          <w:highlight w:val="yellow"/>
        </w:rPr>
        <w:t>Amash</w:t>
      </w:r>
      <w:proofErr w:type="spellEnd"/>
      <w:r>
        <w:t xml:space="preserve"> (R-MI), who Reason magazine called “the next Ron Paul,” </w:t>
      </w:r>
      <w:r w:rsidRPr="004A1D18">
        <w:rPr>
          <w:rStyle w:val="StyleUnderline"/>
        </w:rPr>
        <w:t>h</w:t>
      </w:r>
      <w:r w:rsidRPr="00330B08">
        <w:rPr>
          <w:rStyle w:val="StyleUnderline"/>
          <w:highlight w:val="yellow"/>
        </w:rPr>
        <w:t>ave sponsored an amendment to the latest defense</w:t>
      </w:r>
      <w:r w:rsidRPr="004A1D18">
        <w:rPr>
          <w:rStyle w:val="StyleUnderline"/>
        </w:rPr>
        <w:t xml:space="preserve"> authorization </w:t>
      </w:r>
      <w:r w:rsidRPr="00330B08">
        <w:rPr>
          <w:rStyle w:val="StyleUnderline"/>
          <w:highlight w:val="yellow"/>
        </w:rPr>
        <w:t>bil</w:t>
      </w:r>
      <w:r w:rsidRPr="00330B08">
        <w:rPr>
          <w:highlight w:val="yellow"/>
        </w:rPr>
        <w:t>l</w:t>
      </w:r>
      <w:r>
        <w:t>, currently on the House floor. If adopted, the Smith-</w:t>
      </w:r>
      <w:proofErr w:type="spellStart"/>
      <w:r>
        <w:t>Amash</w:t>
      </w:r>
      <w:proofErr w:type="spellEnd"/>
      <w:r>
        <w:t xml:space="preserve"> Amendment would make three significant changes to the NDAA. First, it would amend Section 1021 (which authorizes indefinite detention) to ensure that those detained will not be subject to military commissions, but civilian courts established under Article III of the Constitution. As Congressman Smith put it, this would “restore due process rights.” Second, the Smith-</w:t>
      </w:r>
      <w:proofErr w:type="spellStart"/>
      <w:r>
        <w:t>Amash</w:t>
      </w:r>
      <w:proofErr w:type="spellEnd"/>
      <w:r>
        <w:t xml:space="preserve"> Amendment would ban “transfer to military custody:” No person detained, captured, or arrested in the United States, or a territory or possession of the United States, may be transferred to the custody of the Armed Forces for detention… Finally, their amendment would repeal Section 1022 of the NDAA, which mandates military custody for those accused of foreign terrorism. Both Smith and </w:t>
      </w:r>
      <w:proofErr w:type="spellStart"/>
      <w:r>
        <w:t>Amash</w:t>
      </w:r>
      <w:proofErr w:type="spellEnd"/>
      <w:r>
        <w:t xml:space="preserve"> have criticized the NDAA. </w:t>
      </w:r>
      <w:proofErr w:type="spellStart"/>
      <w:r>
        <w:t>Amash</w:t>
      </w:r>
      <w:proofErr w:type="spellEnd"/>
      <w:r>
        <w:t xml:space="preserve"> blasted the NDAA as “one of the most anti-liberty pieces of legislation of our lifetime.” In a letter urging his Republican colleagues to support the amendment, </w:t>
      </w:r>
      <w:proofErr w:type="spellStart"/>
      <w:r>
        <w:t>Amash</w:t>
      </w:r>
      <w:proofErr w:type="spellEnd"/>
      <w:r>
        <w:t xml:space="preserve"> writes: A free country is defined by the rule of law, not the government’s whim. Americans demand that we protect their right to a charge and trial. Meanwhile, in an interview with The Hill, Smith was concerned about the potential abuses of power: It is very, very rare to give that amount of power to the president [and] take away any person’s fundamental freedom and lock them up without the normal due process of law…</w:t>
      </w:r>
      <w:r w:rsidRPr="004A1D18">
        <w:rPr>
          <w:rStyle w:val="StyleUnderline"/>
        </w:rPr>
        <w:t>Leaving this on the books is a dangerous threat to civil liberties</w:t>
      </w:r>
      <w:r>
        <w:t>. The Smith-</w:t>
      </w:r>
      <w:proofErr w:type="spellStart"/>
      <w:r>
        <w:t>Amash</w:t>
      </w:r>
      <w:proofErr w:type="spellEnd"/>
      <w:r>
        <w:t xml:space="preserve"> Amendment </w:t>
      </w:r>
      <w:proofErr w:type="gramStart"/>
      <w:r>
        <w:t>is expected to be voted</w:t>
      </w:r>
      <w:proofErr w:type="gramEnd"/>
      <w:r>
        <w:t xml:space="preserve"> on later this week. So far, </w:t>
      </w:r>
      <w:r w:rsidRPr="00330B08">
        <w:rPr>
          <w:rStyle w:val="Emphasis"/>
          <w:highlight w:val="yellow"/>
        </w:rPr>
        <w:t>it has 60 co-sponsors in the House</w:t>
      </w:r>
      <w:r>
        <w:t xml:space="preserve">. Meanwhile, </w:t>
      </w:r>
      <w:r w:rsidRPr="004A1D18">
        <w:rPr>
          <w:rStyle w:val="StyleUnderline"/>
        </w:rPr>
        <w:t>Senators Mark Udall</w:t>
      </w:r>
      <w:r>
        <w:t xml:space="preserve"> (D-CO) </w:t>
      </w:r>
      <w:r w:rsidRPr="004A1D18">
        <w:rPr>
          <w:rStyle w:val="StyleUnderline"/>
        </w:rPr>
        <w:t>and Patrick Leahy</w:t>
      </w:r>
      <w:r>
        <w:t xml:space="preserve"> (D-VT) have introduced a similar bill in the Senate. To stop the NDAA, </w:t>
      </w:r>
      <w:r w:rsidRPr="00330B08">
        <w:rPr>
          <w:rStyle w:val="StyleUnderline"/>
          <w:highlight w:val="yellow"/>
        </w:rPr>
        <w:t>the Bill of Rights Defense Committee is coordinating grassroots action</w:t>
      </w:r>
      <w:r w:rsidRPr="004A1D18">
        <w:rPr>
          <w:rStyle w:val="StyleUnderline"/>
        </w:rPr>
        <w:t xml:space="preserve"> all across the country</w:t>
      </w:r>
      <w:r>
        <w:t>, including a model resolution “to restore due process and the right to trial.” In addition, our partners at the Tenth Amendment Center have developed a range of model legislation to preserve liberty, ranging from ending local compliance with the NDAA to nullifying the act. Together, both organizations published a joint op-ed supporting the Smith-</w:t>
      </w:r>
      <w:proofErr w:type="spellStart"/>
      <w:r>
        <w:t>Amash</w:t>
      </w:r>
      <w:proofErr w:type="spellEnd"/>
      <w:r>
        <w:t xml:space="preserve"> amendment in the Hill yesterday, mere hours before Federal District Judge Katherine Forrest enjoined the NDAA’s military detention provisions.</w:t>
      </w:r>
    </w:p>
    <w:p w14:paraId="5B1985E2" w14:textId="77777777" w:rsidR="00880981" w:rsidRDefault="00880981" w:rsidP="00880981"/>
    <w:p w14:paraId="7D3222DD" w14:textId="77777777" w:rsidR="00880981" w:rsidRPr="0074563C" w:rsidRDefault="00880981" w:rsidP="00880981">
      <w:pPr>
        <w:pStyle w:val="Heading3"/>
      </w:pPr>
      <w:r>
        <w:t>Link Defense -- PC</w:t>
      </w:r>
    </w:p>
    <w:p w14:paraId="0770817C" w14:textId="77777777" w:rsidR="00880981" w:rsidRPr="0048136B" w:rsidRDefault="00880981" w:rsidP="00880981"/>
    <w:p w14:paraId="3D5EF2C5" w14:textId="5AF73FB5" w:rsidR="00880981" w:rsidRPr="0048136B" w:rsidRDefault="00880981" w:rsidP="001C300F">
      <w:pPr>
        <w:pStyle w:val="Heading4"/>
      </w:pPr>
      <w:r w:rsidRPr="0048136B">
        <w:t>Obama won’t fight the plan—NDAA proves</w:t>
      </w:r>
    </w:p>
    <w:p w14:paraId="7E944043" w14:textId="77777777" w:rsidR="00880981" w:rsidRPr="00B8132C" w:rsidRDefault="00880981" w:rsidP="00880981">
      <w:pPr>
        <w:rPr>
          <w:rStyle w:val="Style13ptBold"/>
        </w:rPr>
      </w:pPr>
      <w:proofErr w:type="spellStart"/>
      <w:r w:rsidRPr="00B8132C">
        <w:rPr>
          <w:rStyle w:val="Style13ptBold"/>
        </w:rPr>
        <w:t>Elsea</w:t>
      </w:r>
      <w:proofErr w:type="spellEnd"/>
      <w:r w:rsidRPr="00B8132C">
        <w:rPr>
          <w:rStyle w:val="Style13ptBold"/>
        </w:rPr>
        <w:t xml:space="preserve"> 13</w:t>
      </w:r>
    </w:p>
    <w:p w14:paraId="1872533D" w14:textId="77777777" w:rsidR="00880981" w:rsidRPr="00B8132C" w:rsidRDefault="00880981" w:rsidP="00880981">
      <w:r w:rsidRPr="00B8132C">
        <w:t xml:space="preserve">Jennifer K. </w:t>
      </w:r>
      <w:proofErr w:type="spellStart"/>
      <w:r w:rsidRPr="00B8132C">
        <w:t>Elsea</w:t>
      </w:r>
      <w:proofErr w:type="spellEnd"/>
      <w:r w:rsidRPr="00B8132C">
        <w:t xml:space="preserve">, Legislative Attorney, July 25, 2013, “Detention of U.S. </w:t>
      </w:r>
      <w:proofErr w:type="gramStart"/>
      <w:r w:rsidRPr="00B8132C">
        <w:t>Persons  as</w:t>
      </w:r>
      <w:proofErr w:type="gramEnd"/>
      <w:r w:rsidRPr="00B8132C">
        <w:t xml:space="preserve"> Enemy Belligerents”, Congressional Research Service, http://www.fas.org/sgp/crs/natsec/R42337.pdf</w:t>
      </w:r>
    </w:p>
    <w:p w14:paraId="74EFF93D" w14:textId="77777777" w:rsidR="006D3E07" w:rsidRDefault="00880981" w:rsidP="00880981">
      <w:r w:rsidRPr="00330B08">
        <w:rPr>
          <w:rStyle w:val="StyleUnderline"/>
          <w:highlight w:val="yellow"/>
        </w:rPr>
        <w:t>In signing the 2012 NDAA</w:t>
      </w:r>
      <w:r w:rsidRPr="00B8132C">
        <w:rPr>
          <w:rStyle w:val="StyleUnderline"/>
        </w:rPr>
        <w:t xml:space="preserve"> into law, President </w:t>
      </w:r>
      <w:r w:rsidRPr="00330B08">
        <w:rPr>
          <w:rStyle w:val="Emphasis"/>
          <w:highlight w:val="yellow"/>
        </w:rPr>
        <w:t>Obama stated that his Administration does not intend to detain indefinitely U.S. citizens</w:t>
      </w:r>
      <w:r w:rsidRPr="00B8132C">
        <w:rPr>
          <w:rStyle w:val="StyleUnderline"/>
        </w:rPr>
        <w:t xml:space="preserve"> pursuant to the detention authority in Section 1021.318 </w:t>
      </w:r>
      <w:r w:rsidRPr="00B8132C">
        <w:t xml:space="preserve">However, given that the conflict may last beyond his term and that the 2012 NDAA appears to mandate at least temporary military detention for some non-U.S. citizens, it is possible that the Supreme Court has not issued its last word on “enemy combatants” and preventive detention as a means to prosecute hostilities authorized by the AUMF. Lower courts that have addressed questions the Supreme Court left unanswered have not achieved a consensus on the extent to which Congress has authorized the detention without trial of U.S. persons as “enemy combatants,” and Congress has not so far clarified its intent. If </w:t>
      </w:r>
      <w:proofErr w:type="spellStart"/>
      <w:r w:rsidRPr="00B8132C">
        <w:t>Hamdi</w:t>
      </w:r>
      <w:proofErr w:type="spellEnd"/>
      <w:r w:rsidRPr="00B8132C">
        <w:t xml:space="preserve"> stands for the proposition that U.S. citizens may be detained under the same circumstances that make noncitizens amenable to law-of-war detention, regardless of location, then the Guantanamo cases may provide sufficient legal precedent for detaining similarly situated persons within the United States. If, on the other hand, historical precedent has any bearing on the interpretation of the state of the law and authorities regarding detention of U.S. persons under the law of war, as preserved by Section 1021(e) of the 2012 NDAA, it seems difficult to conclude that the AUMF should be read to imply the authority to detain such persons unless they are part of the armed forces of a belligerent party to an armed conflict. Congress has on occasion exercised the authority to permit the detention of civilians without trial based on the risk they are deemed to pose to national security, but if a declaration of war alone has not sufficed to trigger that authority, it seems unlikely that an authorization to use force would be presumed to confer it.</w:t>
      </w:r>
    </w:p>
    <w:p w14:paraId="35398E33" w14:textId="77777777" w:rsidR="006D3E07" w:rsidRPr="00B8132C" w:rsidRDefault="006D3E07" w:rsidP="00880981"/>
    <w:p w14:paraId="617CC059" w14:textId="3E7D3639" w:rsidR="00F66D38" w:rsidRDefault="00F66D38" w:rsidP="006D3E07">
      <w:pPr>
        <w:pStyle w:val="Heading2"/>
      </w:pPr>
      <w:r>
        <w:t xml:space="preserve">Elections </w:t>
      </w:r>
    </w:p>
    <w:p w14:paraId="09EC04B4" w14:textId="3D119480" w:rsidR="00F66D38" w:rsidRDefault="00F66D38" w:rsidP="00F66D38">
      <w:pPr>
        <w:pStyle w:val="Heading3"/>
      </w:pPr>
      <w:r>
        <w:t xml:space="preserve">Non-UQ: Hillary going to lose </w:t>
      </w:r>
    </w:p>
    <w:p w14:paraId="24CBE4B4" w14:textId="77777777" w:rsidR="00F66D38" w:rsidRPr="00F66D38" w:rsidRDefault="00F66D38" w:rsidP="00F66D38"/>
    <w:p w14:paraId="0C690089" w14:textId="77777777" w:rsidR="00F66D38" w:rsidRPr="00F66D38" w:rsidRDefault="00F66D38" w:rsidP="00F66D38">
      <w:pPr>
        <w:pStyle w:val="Heading4"/>
      </w:pPr>
      <w:r w:rsidRPr="00F66D38">
        <w:t>Clinton Bound To Lose—Many Reasons</w:t>
      </w:r>
    </w:p>
    <w:p w14:paraId="4EBFC404" w14:textId="5A80F780" w:rsidR="00F66D38" w:rsidRPr="00F66D38" w:rsidRDefault="00F66D38" w:rsidP="00F66D38">
      <w:proofErr w:type="spellStart"/>
      <w:r w:rsidRPr="00F66D38">
        <w:rPr>
          <w:rStyle w:val="Style13ptBold"/>
        </w:rPr>
        <w:t>McArdle</w:t>
      </w:r>
      <w:proofErr w:type="spellEnd"/>
      <w:r w:rsidRPr="00F66D38">
        <w:rPr>
          <w:rStyle w:val="Style13ptBold"/>
        </w:rPr>
        <w:t xml:space="preserve"> 15</w:t>
      </w:r>
      <w:r w:rsidRPr="00F66D38">
        <w:t xml:space="preserve"> (Megan, Columnist for Bloomberg News, bachelor’s from UPENN and MBA from University of Chicago, “Hillary Clinton Isn’t Inevitable”)</w:t>
      </w:r>
    </w:p>
    <w:p w14:paraId="2DCFA665" w14:textId="5C6A0140" w:rsidR="00F66D38" w:rsidRDefault="00F66D38" w:rsidP="001C300F">
      <w:pPr>
        <w:rPr>
          <w:u w:val="single"/>
        </w:rPr>
      </w:pPr>
      <w:r w:rsidRPr="00372136">
        <w:rPr>
          <w:highlight w:val="yellow"/>
          <w:u w:val="single"/>
        </w:rPr>
        <w:t>She's old</w:t>
      </w:r>
      <w:r>
        <w:t xml:space="preserve">. There, I said it. </w:t>
      </w:r>
      <w:r w:rsidRPr="00126CDE">
        <w:rPr>
          <w:u w:val="single"/>
        </w:rPr>
        <w:t>Hillary Clinton is going to be 69 on Election Day 2016</w:t>
      </w:r>
      <w:r>
        <w:t xml:space="preserve">, (very slightly) younger than Ronald Reagan was when he was elected. We can argue that this is not fair, but fair or </w:t>
      </w:r>
      <w:proofErr w:type="gramStart"/>
      <w:r>
        <w:t>not,</w:t>
      </w:r>
      <w:proofErr w:type="gramEnd"/>
      <w:r>
        <w:t xml:space="preserve"> it's going to matter</w:t>
      </w:r>
      <w:r w:rsidRPr="00372136">
        <w:rPr>
          <w:highlight w:val="yellow"/>
        </w:rPr>
        <w:t xml:space="preserve">. </w:t>
      </w:r>
      <w:r w:rsidRPr="00372136">
        <w:rPr>
          <w:highlight w:val="yellow"/>
          <w:u w:val="single"/>
        </w:rPr>
        <w:t>Her opponent</w:t>
      </w:r>
      <w:r>
        <w:t xml:space="preserve"> -- any opponent -- </w:t>
      </w:r>
      <w:r w:rsidRPr="00372136">
        <w:rPr>
          <w:highlight w:val="yellow"/>
          <w:u w:val="single"/>
        </w:rPr>
        <w:t>is going to look young and vigorous next to her</w:t>
      </w:r>
      <w:r>
        <w:t xml:space="preserve">. And I suspect that it matters more for a woman than for a man. If you think that discrimination against older workers is real, you have to think this is going to be a factor. </w:t>
      </w:r>
      <w:r w:rsidRPr="00126CDE">
        <w:rPr>
          <w:u w:val="single"/>
        </w:rPr>
        <w:t>Her age is a risk for another reason: People in their late 60s and early 70s are vulnerable to health events</w:t>
      </w:r>
      <w:r>
        <w:t xml:space="preserve">. Now, calm down, I'm not saying that Clinton is likely to die on the trail; I'm sure she has top-notch doctors and her life expectancy is, I am pleased to say, at least another 15 years. But </w:t>
      </w:r>
      <w:r w:rsidRPr="00372136">
        <w:rPr>
          <w:u w:val="single"/>
        </w:rPr>
        <w:t>say she has a burst appendix</w:t>
      </w:r>
      <w:r>
        <w:t xml:space="preserve">, as happened to my mother at that age; </w:t>
      </w:r>
      <w:r w:rsidRPr="00372136">
        <w:t>she'll be off the campaign trail</w:t>
      </w:r>
      <w:r>
        <w:t xml:space="preserve"> for a minimum of a month. And a burst appendix is only one of the many non-life-threatening things that hit older people harder than the young, from </w:t>
      </w:r>
      <w:r w:rsidRPr="00372136">
        <w:rPr>
          <w:u w:val="single"/>
        </w:rPr>
        <w:t>pneumonia to shingles</w:t>
      </w:r>
      <w:r>
        <w:t>. Obviously, these things could happen to any candidate, but they are more likely to happen to Clinton than to her opponent. And if one does</w:t>
      </w:r>
      <w:r w:rsidRPr="00372136">
        <w:rPr>
          <w:u w:val="single"/>
        </w:rPr>
        <w:t>, it will not only hurt her campaigning, but it will also plant questions in voters' minds about her physical ability to do the job</w:t>
      </w:r>
      <w:r>
        <w:t xml:space="preserve">. There is, of course, a possibility that she could drive turnout among older voters. But I'm sort of skeptical. My mother, aka the Swing Voter, says she knows she would no longer have the physical stamina to be president, and that actually biases her against Clinton. I've heard the same from several other 70+ folks. </w:t>
      </w:r>
      <w:r w:rsidRPr="00372136">
        <w:rPr>
          <w:highlight w:val="yellow"/>
        </w:rPr>
        <w:t xml:space="preserve">2. </w:t>
      </w:r>
      <w:r w:rsidRPr="00372136">
        <w:rPr>
          <w:highlight w:val="yellow"/>
          <w:u w:val="single"/>
        </w:rPr>
        <w:t>It's not clear how far she'll outperform Barack Obama with women</w:t>
      </w:r>
      <w:r>
        <w:t xml:space="preserve">. Clinton beat Rick Lazio in 2000 by a shocking percentage among women -- 20 points. But that's in </w:t>
      </w:r>
      <w:proofErr w:type="gramStart"/>
      <w:r>
        <w:t>New York state, where there are a lot of unmarried women</w:t>
      </w:r>
      <w:proofErr w:type="gramEnd"/>
      <w:r>
        <w:t xml:space="preserve"> (married women actually lean Republican). </w:t>
      </w:r>
      <w:r w:rsidRPr="00372136">
        <w:rPr>
          <w:u w:val="single"/>
        </w:rPr>
        <w:t>And Obama already carried women 55 to 60 percent in 2012. Realistically, how much higher can she drive that percentage, or turnout among women voters</w:t>
      </w:r>
      <w:r>
        <w:t xml:space="preserve">? Moreover, </w:t>
      </w:r>
      <w:r w:rsidRPr="00372136">
        <w:rPr>
          <w:u w:val="single"/>
        </w:rPr>
        <w:t>there are trade-offs: Democrats outperformed among women, but they underperformed among men.</w:t>
      </w:r>
      <w:r>
        <w:t xml:space="preserve"> </w:t>
      </w:r>
      <w:r w:rsidRPr="00372136">
        <w:rPr>
          <w:u w:val="single"/>
        </w:rPr>
        <w:t>Clinton seems to be planning a platform heavy on items designed to appeal to female voters</w:t>
      </w:r>
      <w:r>
        <w:t xml:space="preserve">, such as paid family leave. But these actually appeal to a pretty narrow segment of the population -- young single women, and those with small children -- where Democrats already do really well. There's the risk that these gain her voters among folks who are already strong Democrats while costing her votes in segments she needs to pick up. Especially since any serious promise of these things is going to have to come with a plan for paying its hefty price tag. </w:t>
      </w:r>
      <w:r w:rsidRPr="00372136">
        <w:rPr>
          <w:highlight w:val="yellow"/>
        </w:rPr>
        <w:t xml:space="preserve">3. </w:t>
      </w:r>
      <w:r w:rsidRPr="00372136">
        <w:rPr>
          <w:highlight w:val="yellow"/>
          <w:u w:val="single"/>
        </w:rPr>
        <w:t>I doubt she'll replicate Obama's turnout among black voters</w:t>
      </w:r>
      <w:r w:rsidRPr="00372136">
        <w:rPr>
          <w:highlight w:val="yellow"/>
        </w:rPr>
        <w:t xml:space="preserve">. </w:t>
      </w:r>
      <w:r w:rsidRPr="00372136">
        <w:rPr>
          <w:highlight w:val="yellow"/>
          <w:u w:val="single"/>
        </w:rPr>
        <w:t>Obama brought a lot of black voters to the polls</w:t>
      </w:r>
      <w:r>
        <w:rPr>
          <w:u w:val="single"/>
        </w:rPr>
        <w:t xml:space="preserve"> </w:t>
      </w:r>
      <w:r>
        <w:t xml:space="preserve">for the same reasons </w:t>
      </w:r>
      <w:proofErr w:type="gramStart"/>
      <w:r>
        <w:t>that Catholic voters</w:t>
      </w:r>
      <w:proofErr w:type="gramEnd"/>
      <w:r>
        <w:t xml:space="preserve">, especially Irish Catholics, lined up around the block to vote for Al Smith and John F. Kennedy. The first president from a group that has historically faced discrimination is naturally going to drive higher turnout among that group, but that doesn't mean they'll keep turning out in the same numbers (or even for the same party -- 20 years after JFK, a lot of Irish Catholics were voting Republican). </w:t>
      </w:r>
      <w:r w:rsidRPr="00372136">
        <w:rPr>
          <w:u w:val="single"/>
        </w:rPr>
        <w:t xml:space="preserve">I expect that blacks will continue to be a strong constituency for Democrats in years to come, but I </w:t>
      </w:r>
      <w:r w:rsidRPr="00EC17B3">
        <w:rPr>
          <w:highlight w:val="yellow"/>
          <w:u w:val="single"/>
        </w:rPr>
        <w:t>doubt they will come to the polls for Clinton</w:t>
      </w:r>
      <w:r w:rsidRPr="00372136">
        <w:rPr>
          <w:u w:val="single"/>
        </w:rPr>
        <w:t xml:space="preserve"> in the same way they did to vote for the first black presiden</w:t>
      </w:r>
      <w:r>
        <w:t xml:space="preserve">t. That means </w:t>
      </w:r>
      <w:r w:rsidRPr="00372136">
        <w:rPr>
          <w:u w:val="single"/>
        </w:rPr>
        <w:t>she has to make up those votes elsewhere.</w:t>
      </w:r>
      <w:r>
        <w:t xml:space="preserve"> </w:t>
      </w:r>
      <w:r w:rsidRPr="00EC17B3">
        <w:rPr>
          <w:highlight w:val="yellow"/>
        </w:rPr>
        <w:t>4.</w:t>
      </w:r>
      <w:r>
        <w:t xml:space="preserve"> The Emerging Democratic Majority is questionable. </w:t>
      </w:r>
      <w:proofErr w:type="spellStart"/>
      <w:r>
        <w:t>Chait</w:t>
      </w:r>
      <w:proofErr w:type="spellEnd"/>
      <w:r>
        <w:t xml:space="preserve"> thinks it still holds; I'm skeptical, mostly because I don't believe in permanent coalitions. </w:t>
      </w:r>
      <w:r w:rsidRPr="00EC17B3">
        <w:rPr>
          <w:highlight w:val="yellow"/>
          <w:u w:val="single"/>
        </w:rPr>
        <w:t xml:space="preserve">The bigger your coalition, the bigger its internal tensions. Coalitions can collapse </w:t>
      </w:r>
      <w:r w:rsidRPr="00EC17B3">
        <w:rPr>
          <w:u w:val="single"/>
        </w:rPr>
        <w:t>suddenly</w:t>
      </w:r>
      <w:r w:rsidRPr="00EC17B3">
        <w:rPr>
          <w:highlight w:val="yellow"/>
          <w:u w:val="single"/>
        </w:rPr>
        <w:t xml:space="preserve"> </w:t>
      </w:r>
      <w:r w:rsidRPr="00EC17B3">
        <w:rPr>
          <w:u w:val="single"/>
        </w:rPr>
        <w:t>and</w:t>
      </w:r>
      <w:r w:rsidRPr="00EC17B3">
        <w:rPr>
          <w:highlight w:val="yellow"/>
          <w:u w:val="single"/>
        </w:rPr>
        <w:t xml:space="preserve"> without warning</w:t>
      </w:r>
      <w:r w:rsidRPr="00372136">
        <w:rPr>
          <w:u w:val="single"/>
        </w:rPr>
        <w:t xml:space="preserve"> </w:t>
      </w:r>
      <w:r>
        <w:t xml:space="preserve">-- who in 1976 would have predicted 1980? </w:t>
      </w:r>
      <w:r w:rsidRPr="00EC17B3">
        <w:rPr>
          <w:highlight w:val="yellow"/>
        </w:rPr>
        <w:t xml:space="preserve">5. </w:t>
      </w:r>
      <w:r w:rsidRPr="00EC17B3">
        <w:rPr>
          <w:highlight w:val="yellow"/>
          <w:u w:val="single"/>
        </w:rPr>
        <w:t>There's a real risk of another recession</w:t>
      </w:r>
      <w:r>
        <w:t xml:space="preserve">. The last recession ended in 2009. Yes, the recovery has been unusually anemic, but that's no guarantee that another recession will wait longer to arrive -- FDR ended up with a baby recession in 1937. </w:t>
      </w:r>
      <w:r w:rsidRPr="00372136">
        <w:rPr>
          <w:u w:val="single"/>
        </w:rPr>
        <w:t>There are all sorts of reasons we could have another recession: Oil prices could go back up, the Fed could decide it has to start tightening, or, well, any of the other mysterious things that cause recessions could come into play</w:t>
      </w:r>
      <w:r>
        <w:t xml:space="preserve">. </w:t>
      </w:r>
      <w:r w:rsidRPr="00372136">
        <w:rPr>
          <w:u w:val="single"/>
        </w:rPr>
        <w:t>If there's another recession after years of meh growth, Clinton is not going to be president. Even if she does get in, odds are high that an ill-timed recession will deny her a second term.</w:t>
      </w:r>
      <w:r>
        <w:rPr>
          <w:u w:val="single"/>
        </w:rPr>
        <w:t xml:space="preserve"> </w:t>
      </w:r>
      <w:r w:rsidRPr="00EC17B3">
        <w:rPr>
          <w:highlight w:val="yellow"/>
        </w:rPr>
        <w:t>6</w:t>
      </w:r>
      <w:r w:rsidRPr="00EC17B3">
        <w:rPr>
          <w:highlight w:val="yellow"/>
          <w:u w:val="single"/>
        </w:rPr>
        <w:t>. She's not a particularly good candidate. She has never won a tough election</w:t>
      </w:r>
      <w:r w:rsidRPr="00372136">
        <w:rPr>
          <w:u w:val="single"/>
        </w:rPr>
        <w:t xml:space="preserve">. In fact, she's only won in deep blue New York, which is not exactly playing against the varsity. On the stump, </w:t>
      </w:r>
      <w:r w:rsidRPr="00EC17B3">
        <w:rPr>
          <w:highlight w:val="yellow"/>
          <w:u w:val="single"/>
        </w:rPr>
        <w:t>she has nowhere near the appeal of her husband, or</w:t>
      </w:r>
      <w:r w:rsidRPr="00372136">
        <w:rPr>
          <w:u w:val="single"/>
        </w:rPr>
        <w:t xml:space="preserve"> Barack </w:t>
      </w:r>
      <w:r w:rsidRPr="00EC17B3">
        <w:rPr>
          <w:highlight w:val="yellow"/>
          <w:u w:val="single"/>
        </w:rPr>
        <w:t>Obama.</w:t>
      </w:r>
      <w:r w:rsidRPr="00372136">
        <w:rPr>
          <w:u w:val="single"/>
        </w:rPr>
        <w:t xml:space="preserve"> </w:t>
      </w:r>
      <w:r>
        <w:t xml:space="preserve">She's a totally fine speaker, but </w:t>
      </w:r>
      <w:r w:rsidRPr="00FC0485">
        <w:rPr>
          <w:highlight w:val="yellow"/>
          <w:u w:val="single"/>
        </w:rPr>
        <w:t>she is not inspiring, and she does not come off as warm;</w:t>
      </w:r>
      <w:r w:rsidRPr="00372136">
        <w:rPr>
          <w:u w:val="single"/>
        </w:rPr>
        <w:t xml:space="preserve"> her tone ranges from "well coached" to "annoyed."</w:t>
      </w:r>
      <w:r>
        <w:t xml:space="preserve"> You might call her the Mitt Romney of the Democrats. </w:t>
      </w:r>
      <w:r w:rsidRPr="00FC0485">
        <w:rPr>
          <w:highlight w:val="yellow"/>
        </w:rPr>
        <w:t>7.</w:t>
      </w:r>
      <w:r>
        <w:t xml:space="preserve"> All </w:t>
      </w:r>
      <w:r w:rsidRPr="00FC0485">
        <w:rPr>
          <w:highlight w:val="yellow"/>
          <w:u w:val="single"/>
        </w:rPr>
        <w:t xml:space="preserve">the Clinton baggage is going </w:t>
      </w:r>
      <w:r w:rsidRPr="00FC0485">
        <w:rPr>
          <w:u w:val="single"/>
        </w:rPr>
        <w:t xml:space="preserve">to come back </w:t>
      </w:r>
      <w:r w:rsidRPr="00FC0485">
        <w:rPr>
          <w:highlight w:val="yellow"/>
          <w:u w:val="single"/>
        </w:rPr>
        <w:t>to haunt her.</w:t>
      </w:r>
      <w:r>
        <w:t xml:space="preserve"> Americans love their presidents ... in retrospect. Even George W. Bush is starting to attract some warm, fuzzy feelings for his foray into painting and his admirable determination not to go around trying to conduct shadow policy debates. </w:t>
      </w:r>
      <w:r w:rsidRPr="00372136">
        <w:rPr>
          <w:u w:val="single"/>
        </w:rPr>
        <w:t>All the things we hated about the Clintons</w:t>
      </w:r>
      <w:r>
        <w:t>, from the financial scandals to the pardons, have faded into distant memory</w:t>
      </w:r>
      <w:r w:rsidRPr="00372136">
        <w:rPr>
          <w:u w:val="single"/>
        </w:rPr>
        <w:t>. As soon as Hillary Clinton goes on the stump, however, we'll start having flashbacks. Indeed, with the e-mail mess, they have already started.</w:t>
      </w:r>
      <w:r>
        <w:t xml:space="preserve"> </w:t>
      </w:r>
      <w:r w:rsidRPr="00FC0485">
        <w:rPr>
          <w:highlight w:val="yellow"/>
        </w:rPr>
        <w:t>8</w:t>
      </w:r>
      <w:r>
        <w:t xml:space="preserve">. Unlike fine wine, </w:t>
      </w:r>
      <w:r w:rsidRPr="00FC0485">
        <w:rPr>
          <w:highlight w:val="yellow"/>
          <w:u w:val="single"/>
        </w:rPr>
        <w:t>presidential parties do not age well</w:t>
      </w:r>
      <w:r w:rsidRPr="00372136">
        <w:rPr>
          <w:u w:val="single"/>
        </w:rPr>
        <w:t>. There's evidence that voters get sick of the ruling party after a while and want a change, even if things seem to be doing OK</w:t>
      </w:r>
      <w:r>
        <w:t xml:space="preserve">. Now, we don't have that many elections to go by, as this just covers the postwar period. The theory could be wrong. But it makes a certain amount of sense: </w:t>
      </w:r>
      <w:r w:rsidRPr="00372136">
        <w:rPr>
          <w:u w:val="single"/>
        </w:rPr>
        <w:t>The longer a party has been in office, the staler its ideas seem, and the more time there has been for scandals to accumulate</w:t>
      </w:r>
      <w:r>
        <w:t xml:space="preserve">. And in Clinton's case, </w:t>
      </w:r>
      <w:r w:rsidRPr="00372136">
        <w:rPr>
          <w:u w:val="single"/>
        </w:rPr>
        <w:t>she comes prepackaged with scandals of her own. It's just less motivating to turn out for your party's third presidential term than it was for the first</w:t>
      </w:r>
      <w:r>
        <w:t xml:space="preserve">, when your base was fired up and a substantial number of independents were sick of the party in office. 9. Obama's approval ratings do not make for long coattails. In the last four years of his presidency, Bill Clinton's approval ratings averaged over 60 percent. Nonetheless, his not-particularly-appealing VP barely fought the election to a statistical draw. Obama, meanwhile, has struggled to break 50 percent. Maybe those ratings are going to shoot up for the last year, </w:t>
      </w:r>
      <w:r w:rsidRPr="00372136">
        <w:rPr>
          <w:u w:val="single"/>
        </w:rPr>
        <w:t>but that's going to take some shooting to get Hillary Clinton into "inevitable" territory.</w:t>
      </w:r>
    </w:p>
    <w:p w14:paraId="4334D206" w14:textId="77777777" w:rsidR="00F66D38" w:rsidRDefault="00F66D38" w:rsidP="00F66D38">
      <w:pPr>
        <w:rPr>
          <w:u w:val="single"/>
        </w:rPr>
      </w:pPr>
    </w:p>
    <w:p w14:paraId="7FCBBF89" w14:textId="36320F83" w:rsidR="00F8305E" w:rsidRDefault="00F8305E" w:rsidP="00F8305E">
      <w:pPr>
        <w:pStyle w:val="Heading3"/>
      </w:pPr>
      <w:r>
        <w:t xml:space="preserve">A2: Nate Silver </w:t>
      </w:r>
      <w:proofErr w:type="spellStart"/>
      <w:r>
        <w:t>Ev</w:t>
      </w:r>
      <w:proofErr w:type="spellEnd"/>
    </w:p>
    <w:p w14:paraId="3989EDC1" w14:textId="77777777" w:rsidR="00F8305E" w:rsidRPr="00F8305E" w:rsidRDefault="00F8305E" w:rsidP="00F8305E">
      <w:pPr>
        <w:pStyle w:val="Heading4"/>
      </w:pPr>
      <w:r w:rsidRPr="00F8305E">
        <w:t>Silver does NOT say Hillary is ahead</w:t>
      </w:r>
    </w:p>
    <w:p w14:paraId="01C03E3B" w14:textId="12B8968F" w:rsidR="00F8305E" w:rsidRPr="00F8305E" w:rsidRDefault="00F8305E" w:rsidP="00F8305E">
      <w:r w:rsidRPr="00F8305E">
        <w:rPr>
          <w:rStyle w:val="Style13ptBold"/>
        </w:rPr>
        <w:t>Silver 5/12</w:t>
      </w:r>
      <w:r>
        <w:t xml:space="preserve"> (</w:t>
      </w:r>
      <w:hyperlink r:id="rId29" w:history="1">
        <w:r w:rsidRPr="00F8305E">
          <w:t>2016</w:t>
        </w:r>
      </w:hyperlink>
      <w:r w:rsidRPr="00F8305E">
        <w:t xml:space="preserve"> 1:32 PM MAY 12, 2015¶ </w:t>
      </w:r>
      <w:hyperlink r:id="rId30" w:history="1">
        <w:r w:rsidRPr="00F8305E">
          <w:t>There Is No ‘Blue Wall’</w:t>
        </w:r>
      </w:hyperlink>
      <w:r w:rsidRPr="00F8305E">
        <w:t xml:space="preserve">¶ By </w:t>
      </w:r>
      <w:hyperlink r:id="rId31" w:tooltip="Posts by Nate Silver" w:history="1">
        <w:r w:rsidRPr="00F8305E">
          <w:t>NATE SILVER</w:t>
        </w:r>
      </w:hyperlink>
      <w:r w:rsidRPr="00F8305E">
        <w:t xml:space="preserve"> http://fivethirtyeight.com/features/there-is-no-blue-wall/</w:t>
      </w:r>
      <w:r>
        <w:t>)</w:t>
      </w:r>
    </w:p>
    <w:p w14:paraId="472001EC" w14:textId="77777777" w:rsidR="00F8305E" w:rsidRPr="00D84298" w:rsidRDefault="00F8305E" w:rsidP="00F8305E">
      <w:pPr>
        <w:rPr>
          <w:sz w:val="10"/>
        </w:rPr>
      </w:pPr>
      <w:r w:rsidRPr="00D84298">
        <w:rPr>
          <w:sz w:val="10"/>
        </w:rPr>
        <w:t xml:space="preserve">If you were browsing campaign coverage at this point in advance of the 1992 election, you’d be reading a lot about the Republicans’ impregnable “red wall.” OK — it wouldn’t have been called the “red wall” (the association of Republicans with red states and Democrats with blue states came about more recently). But you’d have been reading a lot about Republicans’ </w:t>
      </w:r>
      <w:proofErr w:type="gramStart"/>
      <w:r w:rsidRPr="00D84298">
        <w:rPr>
          <w:sz w:val="10"/>
        </w:rPr>
        <w:t>supposed</w:t>
      </w:r>
      <w:proofErr w:type="gramEnd"/>
      <w:r w:rsidRPr="00D84298">
        <w:rPr>
          <w:sz w:val="10"/>
        </w:rPr>
        <w:t xml:space="preserve"> “lock” on the Electoral College. The argument was something like this. During the past six presidential elections, from 1968 through 1988, 21 states voted Republican every time. These included almost all states in the fast-growing West — most importantly, California and its trove of electoral votes — along with some wealthy, suburban states (Illinois, New Jersey and Virginia) and a couple of traditionally Republican states in New England (including Vermont)</w:t>
      </w:r>
      <w:proofErr w:type="gramStart"/>
      <w:r w:rsidRPr="00D84298">
        <w:rPr>
          <w:sz w:val="10"/>
        </w:rPr>
        <w:t>.1</w:t>
      </w:r>
      <w:proofErr w:type="gramEnd"/>
      <w:r w:rsidRPr="00D84298">
        <w:rPr>
          <w:sz w:val="10"/>
        </w:rPr>
        <w:t xml:space="preserve"> silver-blue-wall-chart-1 Together, these states accounted for 191 electoral votes. They weren’t quite enough to clinch victory for the Republicans, the argument went, but they put the GOP at a substantial advantage. The Democrats, </w:t>
      </w:r>
      <w:proofErr w:type="gramStart"/>
      <w:r w:rsidRPr="00D84298">
        <w:rPr>
          <w:sz w:val="10"/>
        </w:rPr>
        <w:t>who’d</w:t>
      </w:r>
      <w:proofErr w:type="gramEnd"/>
      <w:r w:rsidRPr="00D84298">
        <w:rPr>
          <w:sz w:val="10"/>
        </w:rPr>
        <w:t xml:space="preserve"> won only the District of Columbia every time, had to win more than three-quarters of the electoral votes from the remaining, “competitive” states. You probably know what happened next. In 1992, Bill Clinton won nine Republican “lock” states, containing 118 of the red wall’s 191 electoral votes, en route to a 370-168 overall Electoral College victory. Four of the GOP “lock” states — California, Illinois, New Jersey and Vermont — haven’t voted Republican since. Democrats obliterated the red wall. </w:t>
      </w:r>
      <w:proofErr w:type="gramStart"/>
      <w:r w:rsidRPr="00D84298">
        <w:rPr>
          <w:sz w:val="10"/>
        </w:rPr>
        <w:t>silver</w:t>
      </w:r>
      <w:proofErr w:type="gramEnd"/>
      <w:r w:rsidRPr="00D84298">
        <w:rPr>
          <w:sz w:val="10"/>
        </w:rPr>
        <w:t xml:space="preserve">-blue-wall-chart-2 Nowadays, of course, it’s become common to hear talk about the “blue wall” — the set of 18 states that, along with the District of Columbia, have voted for the Democrat in each of the most recent six presidential elections, from 1992 through 2012. Together, they represent 242 electoral votes. </w:t>
      </w:r>
      <w:r w:rsidRPr="00D84298">
        <w:rPr>
          <w:highlight w:val="yellow"/>
          <w:u w:val="single"/>
        </w:rPr>
        <w:t>Many pundits, ignoring the lessons of history, claim the “blue wall”</w:t>
      </w:r>
      <w:r w:rsidRPr="00D84298">
        <w:rPr>
          <w:u w:val="single"/>
        </w:rPr>
        <w:t xml:space="preserve"> or some close variation of it </w:t>
      </w:r>
      <w:r w:rsidRPr="00D84298">
        <w:rPr>
          <w:highlight w:val="yellow"/>
          <w:u w:val="single"/>
        </w:rPr>
        <w:t>puts</w:t>
      </w:r>
      <w:r w:rsidRPr="00D84298">
        <w:rPr>
          <w:u w:val="single"/>
        </w:rPr>
        <w:t xml:space="preserve"> the Democratic nominee (likely Hillary </w:t>
      </w:r>
      <w:r w:rsidRPr="00D84298">
        <w:rPr>
          <w:highlight w:val="yellow"/>
          <w:u w:val="single"/>
        </w:rPr>
        <w:t>Clinton) at a substantial advantage</w:t>
      </w:r>
      <w:r w:rsidRPr="00D84298">
        <w:rPr>
          <w:u w:val="single"/>
        </w:rPr>
        <w:t xml:space="preserve"> for 2016. </w:t>
      </w:r>
      <w:r w:rsidRPr="00D84298">
        <w:rPr>
          <w:highlight w:val="yellow"/>
          <w:u w:val="single"/>
        </w:rPr>
        <w:t>The error</w:t>
      </w:r>
      <w:r w:rsidRPr="00D84298">
        <w:rPr>
          <w:u w:val="single"/>
        </w:rPr>
        <w:t xml:space="preserve"> that these commentators are making is in attributing the Democrats’ recent run of success to the Electoral College</w:t>
      </w:r>
      <w:r w:rsidRPr="00D84298">
        <w:rPr>
          <w:sz w:val="10"/>
        </w:rPr>
        <w:t>. In fact, the Electoral College has been a minor factor, if it’s helped Democrats at all, and one probably best ignored until the late stages of a close presidential race. But wait. Wasn’t Barack Obama’s margin in the Electoral College in 2012 — 332 electoral votes, to Mitt Romney’s 206 — awfully impressive given that he won the popular vote by only a few percentage points? Actually, it was pretty much par for the course. The nature of the Electoral College is to accentuate small margins in the popular vote; Obama’s electoral vote tallies have been fine, but historically ordinary. In the chart below, I’ve plotted the past century’s worth of presidential elections (from 1916 to 2012). The horizontal axis shows the Democrat’s margin of victory or defeat in the popular vote and the vertical axis how many electoral votes he received. (Totals are prorated to 5382 electoral votes, the current total</w:t>
      </w:r>
      <w:proofErr w:type="gramStart"/>
      <w:r w:rsidRPr="00D84298">
        <w:rPr>
          <w:sz w:val="10"/>
        </w:rPr>
        <w:t>.)3 Then I’ve drawn an “S”-shaped curve to show the long-term relationship.</w:t>
      </w:r>
      <w:proofErr w:type="gramEnd"/>
      <w:r w:rsidRPr="00D84298">
        <w:rPr>
          <w:sz w:val="10"/>
        </w:rPr>
        <w:t xml:space="preserve"> </w:t>
      </w:r>
      <w:proofErr w:type="gramStart"/>
      <w:r w:rsidRPr="00D84298">
        <w:rPr>
          <w:sz w:val="10"/>
        </w:rPr>
        <w:t>silver</w:t>
      </w:r>
      <w:proofErr w:type="gramEnd"/>
      <w:r w:rsidRPr="00D84298">
        <w:rPr>
          <w:sz w:val="10"/>
        </w:rPr>
        <w:t xml:space="preserve">-blue-wall-chart-3 Based on the past century’s worth of data, you’d expect a Democrat who won the popular vote by 3.9 percentage points — as Obama did against Romney — to win about 330 electoral votes. </w:t>
      </w:r>
      <w:proofErr w:type="gramStart"/>
      <w:r w:rsidRPr="00D84298">
        <w:rPr>
          <w:sz w:val="10"/>
        </w:rPr>
        <w:t>That pretty much exactly matches Obama’s 332.</w:t>
      </w:r>
      <w:proofErr w:type="gramEnd"/>
      <w:r w:rsidRPr="00D84298">
        <w:rPr>
          <w:sz w:val="10"/>
        </w:rPr>
        <w:t xml:space="preserve"> And you’d expect a Democrat who won the popular vote by 7.3 percentage points, as Obama did in 2008 against John McCain, to claim about 380 electoral votes. Obama won 365 that year instead. By comparison, when F.D.R. won the 1944 popular vote by 7.5 percentage points, he won the Electoral College 432-99. So when commentators talk about the Democrats’ “blue wall,” </w:t>
      </w:r>
      <w:r w:rsidRPr="00D84298">
        <w:rPr>
          <w:highlight w:val="yellow"/>
          <w:u w:val="single"/>
        </w:rPr>
        <w:t>all they’re</w:t>
      </w:r>
      <w:r w:rsidRPr="00D84298">
        <w:rPr>
          <w:u w:val="single"/>
        </w:rPr>
        <w:t xml:space="preserve"> really </w:t>
      </w:r>
      <w:r w:rsidRPr="00D84298">
        <w:rPr>
          <w:highlight w:val="yellow"/>
          <w:u w:val="single"/>
        </w:rPr>
        <w:t>pointing out is that Democrats have had a pretty good run in presidential elections lately. And they have, if you conveniently draw the line at 1992 (it doesn’t sound so impressive to instead say Democrats have won five of the 12 elections since 1968)</w:t>
      </w:r>
      <w:r w:rsidRPr="00D84298">
        <w:rPr>
          <w:u w:val="single"/>
        </w:rPr>
        <w:t>.</w:t>
      </w:r>
      <w:r w:rsidRPr="00D84298">
        <w:rPr>
          <w:sz w:val="10"/>
        </w:rPr>
        <w:t xml:space="preserve"> During that time, Democrats have won four elections pretty clearly, lost one narrowly and essentially tied the sixth. This has been evident from the popular vote, however. The one time the Electoral College really mattered — that was 2000, of course — it hurt the Democrats. Republicans, in all likelihood, would have won by similar Electoral College margins if they’d done as well as the Democrats in the popular vote, casting all sorts of cracks in the blue wall. Suppose, for instance, that Romney, rather than Obama, had won the 2012 election by 3.9 percentage points. What would the map have looked like? </w:t>
      </w:r>
      <w:proofErr w:type="gramStart"/>
      <w:r w:rsidRPr="00D84298">
        <w:rPr>
          <w:sz w:val="10"/>
        </w:rPr>
        <w:t>silver</w:t>
      </w:r>
      <w:proofErr w:type="gramEnd"/>
      <w:r w:rsidRPr="00D84298">
        <w:rPr>
          <w:sz w:val="10"/>
        </w:rPr>
        <w:t>-blue-wall-chart-5 It would have looked pretty red. A 3.9-point Romney victory represents a 7.8-point swing from the actual result. So if the swing were distributed uniformly, Obama would have lost every state that he won by 7.8 percentage points or less. That means he’d have lost three “blue wall” states — Minnesota, Pennsylvania and Wisconsin — along with Colorado, Florida, Iowa, Nevada, New Hampshire, Ohio and Virginia. An alternative technique is to assume that some states are more “elastic” than others, meaning that they contain more swing voters and are more responsive to national trends. Based on our previous calculations, for instance, New Hampshire is relatively elastic — its vote swings a lot — whereas Georgia (where there are a lot of black voters and a lot of conservative whites and not many voters in between) is less so. But running the calculation that way changes the outcome of just one electoral vote. Romney would have narrowly won the rural, 2nd Congressional District of Maine, which like Nebraska awards one electoral vote to the winner of each congressional district, in addition to his other spoils. That would have put Romney on 332 electoral votes — exactly the total that Obama finished with, as it happens. Where you’d see more evidence of an impregnable “blue wall” is in the event of an extremely lopsided election. Suppose that Democrats had lost the 2012 election by 18.2 percentage points, as Walter Mondale did to Ronald Reagan. In 1984, Mondale won only 13 electoral votes — 10 from his home state of Minnesota, plus D.C.’s three. In contrast, I estimate that a Democrat losing by that margin now would still carry states totaling 104 electoral votes: California, New York, Maryland, Vermont, Hawaii, and D.C. That’s a reflection of the fact that the country is far more geographically polarized than it once was. But this cuts both ways. If Obama had won by Reagan’s 1984 margin, Republicans would still have won Texas, Tennessee, Alabama, South Carolina, Kentucky, Louisiana, Oklahoma, Arkansas, Kansas, Mississippi, Utah, Nebraska</w:t>
      </w:r>
      <w:proofErr w:type="gramStart"/>
      <w:r w:rsidRPr="00D84298">
        <w:rPr>
          <w:sz w:val="10"/>
        </w:rPr>
        <w:t>,4</w:t>
      </w:r>
      <w:proofErr w:type="gramEnd"/>
      <w:r w:rsidRPr="00D84298">
        <w:rPr>
          <w:sz w:val="10"/>
        </w:rPr>
        <w:t xml:space="preserve"> West Virginia, Idaho, North Dakota, South Dakota and Wyoming — for 136 electoral votes. Neither party’s slate is close to a majority, however, and they mostly offset each other. (In the chart below, I’ve run this calculation for all possible outcomes, up to a 30-point win for either party.) </w:t>
      </w:r>
      <w:proofErr w:type="gramStart"/>
      <w:r w:rsidRPr="00D84298">
        <w:rPr>
          <w:sz w:val="10"/>
        </w:rPr>
        <w:t>silver</w:t>
      </w:r>
      <w:proofErr w:type="gramEnd"/>
      <w:r w:rsidRPr="00D84298">
        <w:rPr>
          <w:sz w:val="10"/>
        </w:rPr>
        <w:t xml:space="preserve">-blue-wall-chart-4 What about in the event of an extremely close election, instead of a lopsided one? </w:t>
      </w:r>
      <w:proofErr w:type="gramStart"/>
      <w:r w:rsidRPr="00D84298">
        <w:rPr>
          <w:sz w:val="10"/>
        </w:rPr>
        <w:t>Another election as close as 2000, for instance?</w:t>
      </w:r>
      <w:proofErr w:type="gramEnd"/>
      <w:r w:rsidRPr="00D84298">
        <w:rPr>
          <w:sz w:val="10"/>
        </w:rPr>
        <w:t xml:space="preserve"> Obama would probably have won such an election in 2012. My method has him winning the Electoral College 285-253 in the event of an exactly tied popular vote, for instance. But it would have had to be very close indeed. If Obama had lost the popular vote by just 1 percentage point, for instance, I have him losing the election 279-259, as highly elastic states like New Hampshire and Colorado would have fallen out of his column. The net impact of this is minor. Our Election Day forecast in 2012 estimated that there was about a 5 percent chance that Obama would win the Electoral College but lose the popular vote (and about a 1 percent chance that Romney would do so)</w:t>
      </w:r>
      <w:proofErr w:type="gramStart"/>
      <w:r w:rsidRPr="00D84298">
        <w:rPr>
          <w:sz w:val="10"/>
        </w:rPr>
        <w:t>.5</w:t>
      </w:r>
      <w:proofErr w:type="gramEnd"/>
      <w:r w:rsidRPr="00D84298">
        <w:rPr>
          <w:sz w:val="10"/>
        </w:rPr>
        <w:t xml:space="preserve"> </w:t>
      </w:r>
      <w:r w:rsidRPr="00D84298">
        <w:rPr>
          <w:u w:val="single"/>
        </w:rPr>
        <w:t>So if you want to argue that Hillary Clinton’s chances of winning the popular vote next year are 50 percent but that her Electoral College chances are more like 53 percent or 55 percent instead, go ahead — that’s probably about what the “blue wall” amounts to</w:t>
      </w:r>
      <w:r w:rsidRPr="00D84298">
        <w:rPr>
          <w:sz w:val="10"/>
        </w:rPr>
        <w:t xml:space="preserve">. </w:t>
      </w:r>
      <w:r w:rsidRPr="00D84298">
        <w:rPr>
          <w:u w:val="single"/>
        </w:rPr>
        <w:t xml:space="preserve">(And even that advantage is tenuous, possibly reflecting </w:t>
      </w:r>
      <w:r w:rsidRPr="00E729F0">
        <w:rPr>
          <w:highlight w:val="yellow"/>
          <w:u w:val="single"/>
        </w:rPr>
        <w:t xml:space="preserve">Obama’s superior turnout operation in swing states — an edge that Clinton </w:t>
      </w:r>
      <w:r w:rsidRPr="00E729F0">
        <w:rPr>
          <w:sz w:val="2"/>
          <w:highlight w:val="yellow"/>
          <w:u w:val="single"/>
        </w:rPr>
        <w:t xml:space="preserve">might or </w:t>
      </w:r>
      <w:r w:rsidRPr="00E729F0">
        <w:rPr>
          <w:highlight w:val="yellow"/>
          <w:u w:val="single"/>
        </w:rPr>
        <w:t>might not replicate</w:t>
      </w:r>
      <w:r w:rsidRPr="00D84298">
        <w:rPr>
          <w:sz w:val="10"/>
        </w:rPr>
        <w:t xml:space="preserve">.) Hey, look: I can get carried away, too.6 </w:t>
      </w:r>
      <w:proofErr w:type="gramStart"/>
      <w:r w:rsidRPr="00D84298">
        <w:rPr>
          <w:sz w:val="10"/>
        </w:rPr>
        <w:t>If</w:t>
      </w:r>
      <w:proofErr w:type="gramEnd"/>
      <w:r w:rsidRPr="00D84298">
        <w:rPr>
          <w:sz w:val="10"/>
        </w:rPr>
        <w:t xml:space="preserve"> the 2016 election turns out to be close, we’ll be sweating the small stuff by October and November. The difference between a 50 percent and a 55 percent chance of victory for Clinton or Marco Rubio or whomever because of Electoral College dynamics will seem like a pretty big deal</w:t>
      </w:r>
      <w:r w:rsidRPr="00D84298">
        <w:rPr>
          <w:u w:val="single"/>
        </w:rPr>
        <w:t xml:space="preserve">. </w:t>
      </w:r>
      <w:proofErr w:type="gramStart"/>
      <w:r w:rsidRPr="00D84298">
        <w:rPr>
          <w:u w:val="single"/>
        </w:rPr>
        <w:t>But for now?</w:t>
      </w:r>
      <w:proofErr w:type="gramEnd"/>
      <w:r w:rsidRPr="00D84298">
        <w:rPr>
          <w:u w:val="single"/>
        </w:rPr>
        <w:t xml:space="preserve"> The Electoral College just isn’t worth worrying about much</w:t>
      </w:r>
      <w:r w:rsidRPr="00E729F0">
        <w:rPr>
          <w:highlight w:val="yellow"/>
          <w:u w:val="single"/>
        </w:rPr>
        <w:t>. If you see analysts talking about the “blue wall,” all they’re</w:t>
      </w:r>
      <w:r w:rsidRPr="00D84298">
        <w:rPr>
          <w:u w:val="single"/>
        </w:rPr>
        <w:t xml:space="preserve"> really </w:t>
      </w:r>
      <w:r w:rsidRPr="00E729F0">
        <w:rPr>
          <w:highlight w:val="yellow"/>
          <w:u w:val="single"/>
        </w:rPr>
        <w:t>saying is that Democrats have won a bunch of presidential elections lately — an obvious fact that</w:t>
      </w:r>
      <w:r w:rsidRPr="00D84298">
        <w:rPr>
          <w:u w:val="single"/>
        </w:rPr>
        <w:t xml:space="preserve"> probably </w:t>
      </w:r>
      <w:r w:rsidRPr="00E729F0">
        <w:rPr>
          <w:highlight w:val="yellow"/>
          <w:u w:val="single"/>
        </w:rPr>
        <w:t>doesn’t have</w:t>
      </w:r>
      <w:r w:rsidRPr="00D84298">
        <w:rPr>
          <w:u w:val="single"/>
        </w:rPr>
        <w:t xml:space="preserve"> much predictive </w:t>
      </w:r>
      <w:r w:rsidRPr="00E729F0">
        <w:rPr>
          <w:highlight w:val="yellow"/>
          <w:u w:val="single"/>
        </w:rPr>
        <w:t>power for what will happen this time</w:t>
      </w:r>
      <w:r w:rsidRPr="00D84298">
        <w:rPr>
          <w:u w:val="single"/>
        </w:rPr>
        <w:t xml:space="preserve"> around</w:t>
      </w:r>
      <w:r w:rsidRPr="00D84298">
        <w:rPr>
          <w:sz w:val="10"/>
        </w:rPr>
        <w:t xml:space="preserve">. I’m not saying Clinton is doomed. Rather, I think the “fundamentals” point toward her chances being about 50-50, and </w:t>
      </w:r>
      <w:r w:rsidRPr="00D84298">
        <w:rPr>
          <w:u w:val="single"/>
        </w:rPr>
        <w:t xml:space="preserve">I wouldn’t argue vigorously if you claimed the chances were more like 60-40 in one or the other direction. But </w:t>
      </w:r>
      <w:r w:rsidRPr="00E729F0">
        <w:rPr>
          <w:highlight w:val="yellow"/>
          <w:u w:val="single"/>
        </w:rPr>
        <w:t>Clinton is no</w:t>
      </w:r>
      <w:r w:rsidRPr="00D84298">
        <w:rPr>
          <w:u w:val="single"/>
        </w:rPr>
        <w:t xml:space="preserve"> sort of </w:t>
      </w:r>
      <w:r w:rsidRPr="00E729F0">
        <w:rPr>
          <w:highlight w:val="yellow"/>
          <w:u w:val="single"/>
        </w:rPr>
        <w:t>lock</w:t>
      </w:r>
      <w:r w:rsidRPr="00D84298">
        <w:rPr>
          <w:u w:val="single"/>
        </w:rPr>
        <w:t>, and if she loses the popular vote by even a few percentage points, the “blue wall” will seem as archaic as talk of a permanent Republican majority</w:t>
      </w:r>
      <w:r w:rsidRPr="00D84298">
        <w:rPr>
          <w:sz w:val="10"/>
        </w:rPr>
        <w:t xml:space="preserve">. </w:t>
      </w:r>
    </w:p>
    <w:p w14:paraId="467FF6F6" w14:textId="77777777" w:rsidR="00F8305E" w:rsidRPr="00F8305E" w:rsidRDefault="00F8305E" w:rsidP="00F8305E"/>
    <w:p w14:paraId="75563D96" w14:textId="457CDF01" w:rsidR="00096ED1" w:rsidRDefault="00096ED1" w:rsidP="00F66D38">
      <w:pPr>
        <w:pStyle w:val="Heading3"/>
      </w:pPr>
      <w:r>
        <w:t>Too soon</w:t>
      </w:r>
    </w:p>
    <w:p w14:paraId="00A14265" w14:textId="77777777" w:rsidR="00096ED1" w:rsidRDefault="00096ED1" w:rsidP="00096ED1"/>
    <w:p w14:paraId="7C0EAF73" w14:textId="77777777" w:rsidR="00096ED1" w:rsidRDefault="00096ED1" w:rsidP="00096ED1">
      <w:pPr>
        <w:pStyle w:val="Heading4"/>
      </w:pPr>
      <w:r>
        <w:t>Too early to predict the elections</w:t>
      </w:r>
    </w:p>
    <w:p w14:paraId="3AB8CF2F" w14:textId="3D8743F2" w:rsidR="00096ED1" w:rsidRPr="00096ED1" w:rsidRDefault="00096ED1" w:rsidP="00096ED1">
      <w:pPr>
        <w:rPr>
          <w:b/>
          <w:sz w:val="26"/>
        </w:rPr>
      </w:pPr>
      <w:r>
        <w:rPr>
          <w:rStyle w:val="Style13ptBold"/>
        </w:rPr>
        <w:t xml:space="preserve">Kelly 15 </w:t>
      </w:r>
      <w:r w:rsidRPr="00096ED1">
        <w:t>Nora, staff correspondent at National Journal, May 28th, 2015, National Journal, It's Way Too Early to Bet on 2016 Polls. Just Look at the Past Few Presidential Races, http://www.nationaljournal.com/2016-elections/it-s-way-too-early-to-bet-on-2016-polls-just-look-at-the-last-few-presidential-races-20150528</w:t>
      </w:r>
    </w:p>
    <w:p w14:paraId="5EF10C5F" w14:textId="77777777" w:rsidR="00096ED1" w:rsidRPr="00F53E30" w:rsidRDefault="00096ED1" w:rsidP="00096ED1">
      <w:pPr>
        <w:rPr>
          <w:sz w:val="10"/>
        </w:rPr>
      </w:pPr>
      <w:r w:rsidRPr="00F53E30">
        <w:rPr>
          <w:highlight w:val="yellow"/>
          <w:u w:val="single"/>
        </w:rPr>
        <w:t xml:space="preserve">It's Way Too Early to Bet on 2016 Polls. Just Look at the Past Few Presidential </w:t>
      </w:r>
      <w:proofErr w:type="spellStart"/>
      <w:r w:rsidRPr="00F53E30">
        <w:rPr>
          <w:highlight w:val="yellow"/>
          <w:u w:val="single"/>
        </w:rPr>
        <w:t>Races.At</w:t>
      </w:r>
      <w:proofErr w:type="spellEnd"/>
      <w:r w:rsidRPr="00F53E30">
        <w:rPr>
          <w:highlight w:val="yellow"/>
          <w:u w:val="single"/>
        </w:rPr>
        <w:t xml:space="preserve"> this point in the</w:t>
      </w:r>
      <w:r w:rsidRPr="00B65FB1">
        <w:rPr>
          <w:u w:val="single"/>
        </w:rPr>
        <w:t xml:space="preserve"> </w:t>
      </w:r>
      <w:r w:rsidRPr="00F53E30">
        <w:rPr>
          <w:sz w:val="10"/>
        </w:rPr>
        <w:t>20</w:t>
      </w:r>
      <w:r w:rsidRPr="00F53E30">
        <w:rPr>
          <w:highlight w:val="yellow"/>
          <w:u w:val="single"/>
        </w:rPr>
        <w:t>08 and</w:t>
      </w:r>
      <w:r w:rsidRPr="00B65FB1">
        <w:rPr>
          <w:u w:val="single"/>
        </w:rPr>
        <w:t xml:space="preserve"> </w:t>
      </w:r>
      <w:r w:rsidRPr="00F53E30">
        <w:rPr>
          <w:sz w:val="10"/>
        </w:rPr>
        <w:t>20</w:t>
      </w:r>
      <w:r w:rsidRPr="00F53E30">
        <w:rPr>
          <w:sz w:val="20"/>
          <w:highlight w:val="yellow"/>
        </w:rPr>
        <w:t>0</w:t>
      </w:r>
      <w:r w:rsidRPr="00F53E30">
        <w:rPr>
          <w:highlight w:val="yellow"/>
          <w:u w:val="single"/>
        </w:rPr>
        <w:t>4</w:t>
      </w:r>
      <w:r w:rsidRPr="00B65FB1">
        <w:rPr>
          <w:u w:val="single"/>
        </w:rPr>
        <w:t xml:space="preserve"> presidential </w:t>
      </w:r>
      <w:r w:rsidRPr="00F53E30">
        <w:rPr>
          <w:highlight w:val="yellow"/>
          <w:u w:val="single"/>
        </w:rPr>
        <w:t>election cycles, Hillary Clinton was winning among Democratic voters</w:t>
      </w:r>
      <w:r w:rsidRPr="00F53E30">
        <w:rPr>
          <w:sz w:val="10"/>
        </w:rPr>
        <w:t xml:space="preserve"> The pollsters at Quinnipiac said it best: "There are five leaders—or no leaders" in the race for the 2016 Republican nomination. The university's latest presidential poll, released Thursday, shows that no candidate is commanding the 16-strong GOP field, with the "top" five contenders polling at 10 percent each. Five candidates fit squarely within its 3.8-point margin of error. And two—George Pataki, who announced his bid Thursday morning, and Rick Santorum, who entered the race Wednesday—don't </w:t>
      </w:r>
      <w:proofErr w:type="gramStart"/>
      <w:r w:rsidRPr="00F53E30">
        <w:rPr>
          <w:sz w:val="10"/>
        </w:rPr>
        <w:t>even</w:t>
      </w:r>
      <w:proofErr w:type="gramEnd"/>
      <w:r w:rsidRPr="00F53E30">
        <w:rPr>
          <w:sz w:val="10"/>
        </w:rPr>
        <w:t xml:space="preserve"> register. This year, a poll like this could really matter: Candidates' numbers will determine who takes the stage at the first two GOP debates—putting a premium on high name recognition early in the race. But in a typical election cycle, a resounding "meh" from Republican voters at this point in the game wouldn't be a crushing blow. We took a look at </w:t>
      </w:r>
      <w:r w:rsidRPr="00B65FB1">
        <w:rPr>
          <w:u w:val="single"/>
        </w:rPr>
        <w:t xml:space="preserve">which candidates were </w:t>
      </w:r>
      <w:r w:rsidRPr="00F53E30">
        <w:rPr>
          <w:highlight w:val="yellow"/>
          <w:u w:val="single"/>
        </w:rPr>
        <w:t>the frontrunners among their own party's voters at around this point in past election cycles</w:t>
      </w:r>
      <w:r w:rsidRPr="00F53E30">
        <w:rPr>
          <w:sz w:val="10"/>
        </w:rPr>
        <w:t xml:space="preserve">—18 months away from the actual election. We checked out data from each presidential contest going back to 2004 and included polls within a four-week period of May 28 each year. May 2011: </w:t>
      </w:r>
      <w:r w:rsidRPr="00F53E30">
        <w:rPr>
          <w:u w:val="single"/>
        </w:rPr>
        <w:t>Mitt</w:t>
      </w:r>
      <w:r w:rsidRPr="00B65FB1">
        <w:rPr>
          <w:u w:val="single"/>
        </w:rPr>
        <w:t xml:space="preserve"> </w:t>
      </w:r>
      <w:r w:rsidRPr="00F53E30">
        <w:rPr>
          <w:highlight w:val="yellow"/>
          <w:u w:val="single"/>
        </w:rPr>
        <w:t>Romney</w:t>
      </w:r>
      <w:r w:rsidRPr="00F53E30">
        <w:rPr>
          <w:sz w:val="10"/>
        </w:rPr>
        <w:t xml:space="preserve"> The 2012 election cycle was the debut of a new kind of Republican presidential primary, with an unusual number of candidates rotating through the spotlight. Though a portion of the contenders drew support from the toddler-aged tea party, in late May 2011 the leading contender was none other than mainstreamer Mitt Romney. He took in 17 percent of the vote from Republican and Republican-leaning voters in a May 26, 2011 Gallup poll. But Romney's lead wasn't definitive. </w:t>
      </w:r>
      <w:r w:rsidRPr="00B65FB1">
        <w:rPr>
          <w:u w:val="single"/>
        </w:rPr>
        <w:t xml:space="preserve">Sarah </w:t>
      </w:r>
      <w:r w:rsidRPr="00F53E30">
        <w:rPr>
          <w:highlight w:val="yellow"/>
          <w:u w:val="single"/>
        </w:rPr>
        <w:t>Palin</w:t>
      </w:r>
      <w:r w:rsidRPr="00F53E30">
        <w:rPr>
          <w:sz w:val="10"/>
        </w:rPr>
        <w:t xml:space="preserve"> came in two points behind the future nominee, and behind her three candidates—</w:t>
      </w:r>
      <w:r w:rsidRPr="00B65FB1">
        <w:rPr>
          <w:u w:val="single"/>
        </w:rPr>
        <w:t xml:space="preserve">Ron </w:t>
      </w:r>
      <w:r w:rsidRPr="00F53E30">
        <w:rPr>
          <w:highlight w:val="yellow"/>
          <w:u w:val="single"/>
        </w:rPr>
        <w:t>Paul</w:t>
      </w:r>
      <w:r w:rsidRPr="00B65FB1">
        <w:rPr>
          <w:u w:val="single"/>
        </w:rPr>
        <w:t xml:space="preserve">, Newt </w:t>
      </w:r>
      <w:r w:rsidRPr="00F53E30">
        <w:rPr>
          <w:highlight w:val="yellow"/>
          <w:u w:val="single"/>
        </w:rPr>
        <w:t>Gingrich,</w:t>
      </w:r>
      <w:r w:rsidRPr="00B65FB1">
        <w:rPr>
          <w:u w:val="single"/>
        </w:rPr>
        <w:t xml:space="preserve"> and Herman </w:t>
      </w:r>
      <w:r w:rsidRPr="00F53E30">
        <w:rPr>
          <w:highlight w:val="yellow"/>
          <w:u w:val="single"/>
        </w:rPr>
        <w:t>Cain</w:t>
      </w:r>
      <w:r w:rsidRPr="00F53E30">
        <w:rPr>
          <w:sz w:val="10"/>
        </w:rPr>
        <w:t xml:space="preserve">—"essentially tie for third," according to Gallup's analysis. Santorum, who went on to win 11 primaries and caucuses in the 2012 cycle, merited just 2 percent of the vote—well within the four-point margin of error. So did libertarian Gary Johnson, who floated the idea of running again in an interview last month. And 2012 was a fickle cycle: Before he dropped out of the race in early May 2011, </w:t>
      </w:r>
      <w:r w:rsidRPr="00B65FB1">
        <w:rPr>
          <w:u w:val="single"/>
        </w:rPr>
        <w:t xml:space="preserve">Mike </w:t>
      </w:r>
      <w:r w:rsidRPr="00F53E30">
        <w:rPr>
          <w:highlight w:val="yellow"/>
          <w:u w:val="single"/>
        </w:rPr>
        <w:t>Huckabee</w:t>
      </w:r>
      <w:r w:rsidRPr="00F53E30">
        <w:rPr>
          <w:sz w:val="10"/>
        </w:rPr>
        <w:t xml:space="preserve"> was quasi-leading the GOP field in an April CNN poll. The 2008 primary cycle was murky 18 months out. In May and June 2007, former New York City mayor </w:t>
      </w:r>
      <w:r w:rsidRPr="00B65FB1">
        <w:rPr>
          <w:u w:val="single"/>
        </w:rPr>
        <w:t xml:space="preserve">Rudy </w:t>
      </w:r>
      <w:r w:rsidRPr="00F53E30">
        <w:rPr>
          <w:highlight w:val="yellow"/>
          <w:u w:val="single"/>
        </w:rPr>
        <w:t>Giuliani</w:t>
      </w:r>
      <w:r w:rsidRPr="00F53E30">
        <w:rPr>
          <w:sz w:val="10"/>
        </w:rPr>
        <w:t xml:space="preserve"> led the Republican pack, according to two CNN/Opinion Research Corporation polls. But it was only by two percentage points, in a poll with a five-point margin of error. In May, Giuliani's support among registered Republicans stood at 25 percent, with Sen. John McCain in second place. </w:t>
      </w:r>
      <w:proofErr w:type="gramStart"/>
      <w:r w:rsidRPr="00F53E30">
        <w:rPr>
          <w:sz w:val="10"/>
        </w:rPr>
        <w:t>By June, Giuliani's standing rose to 30 percent, while McCain dropped a percentage point behind former senator Fred Thompson, who came in at second with 19 percent.</w:t>
      </w:r>
      <w:proofErr w:type="gramEnd"/>
      <w:r w:rsidRPr="00F53E30">
        <w:rPr>
          <w:sz w:val="10"/>
        </w:rPr>
        <w:t xml:space="preserve"> On the Democratic side, things were a little easier to parse: </w:t>
      </w:r>
      <w:r w:rsidRPr="00F53E30">
        <w:rPr>
          <w:highlight w:val="yellow"/>
          <w:u w:val="single"/>
        </w:rPr>
        <w:t>In</w:t>
      </w:r>
      <w:r w:rsidRPr="00F53E30">
        <w:rPr>
          <w:sz w:val="10"/>
        </w:rPr>
        <w:t xml:space="preserve"> the </w:t>
      </w:r>
      <w:r w:rsidRPr="00F53E30">
        <w:rPr>
          <w:highlight w:val="yellow"/>
          <w:u w:val="single"/>
        </w:rPr>
        <w:t>May</w:t>
      </w:r>
      <w:r w:rsidRPr="00F53E30">
        <w:rPr>
          <w:sz w:val="10"/>
        </w:rPr>
        <w:t xml:space="preserve"> CNN/ORC poll of registered Democrats, Hillary </w:t>
      </w:r>
      <w:r w:rsidRPr="00F53E30">
        <w:rPr>
          <w:highlight w:val="yellow"/>
          <w:u w:val="single"/>
        </w:rPr>
        <w:t>Clinton beat</w:t>
      </w:r>
      <w:r w:rsidRPr="00F53E30">
        <w:rPr>
          <w:sz w:val="10"/>
        </w:rPr>
        <w:t xml:space="preserve"> Barack </w:t>
      </w:r>
      <w:r w:rsidRPr="00F53E30">
        <w:rPr>
          <w:highlight w:val="yellow"/>
          <w:u w:val="single"/>
        </w:rPr>
        <w:t>Obama</w:t>
      </w:r>
      <w:r w:rsidRPr="00F53E30">
        <w:rPr>
          <w:sz w:val="10"/>
        </w:rPr>
        <w:t xml:space="preserve"> by 14 points, with 38 percent of the vote. By the next month, they both took a statistically insignificant hit: Clinton came in with 35 percent of the vote, and Obama took in 23 percent. Both polls had a 4.5-point margin of error. In a Quinnipiac Poll released June 11, 2003, the then-senator beat out nine of her fellow Democrats at 40 percent. Former senator Joe Lieberman—who was the vice presidential nominee in the 2000 cycle—came in second with 16 percent. And future presidential nominee John Kerry came in at a paltry 8 percent, two points behind third-place former congressman Dick Gephardt. Take Clinton—who two days before the poll's release said she had "no intention" of running—out of the equation, and the numbers don't radically change: Support for Lieberman gets a six-point bump, and Gephardt and Kerry snag an additional 7 percentage points each. None of </w:t>
      </w:r>
      <w:proofErr w:type="gramStart"/>
      <w:r w:rsidRPr="00F53E30">
        <w:rPr>
          <w:sz w:val="10"/>
        </w:rPr>
        <w:t>the those</w:t>
      </w:r>
      <w:proofErr w:type="gramEnd"/>
      <w:r w:rsidRPr="00F53E30">
        <w:rPr>
          <w:sz w:val="10"/>
        </w:rPr>
        <w:t xml:space="preserve"> top candidates, though, beat out incumbent George W. Bush among Democratic, Republican, and independent voters. Clinton and Lieberman merited 40 percent in their respective fictional contests with Bush (who came in at 53 percent in both). And in a then-hypothetical Kerry-Bush race, the numbers widen a bit: Bush again took in 53 percent of support, while Kerry came in at 37 percent—about 11 points behind his real popular-vote result in the 2004 election. Correction: An earlier version of this story misidentified Joe Lieberman as the vice presidential nominee in the 2004 cycle. He was the VP nominee in 2000. </w:t>
      </w:r>
    </w:p>
    <w:p w14:paraId="6283F9B0" w14:textId="77777777" w:rsidR="00096ED1" w:rsidRPr="00096ED1" w:rsidRDefault="00096ED1" w:rsidP="00096ED1"/>
    <w:p w14:paraId="05A03678" w14:textId="7FE8BC6E" w:rsidR="00F66D38" w:rsidRDefault="00F66D38" w:rsidP="00F66D38">
      <w:pPr>
        <w:pStyle w:val="Heading3"/>
      </w:pPr>
      <w:r>
        <w:t>Link Defense</w:t>
      </w:r>
    </w:p>
    <w:p w14:paraId="1E91D55A" w14:textId="77777777" w:rsidR="00F66D38" w:rsidRDefault="00F66D38" w:rsidP="00F66D38">
      <w:pPr>
        <w:rPr>
          <w:sz w:val="10"/>
        </w:rPr>
      </w:pPr>
    </w:p>
    <w:p w14:paraId="4BE642D2" w14:textId="77777777" w:rsidR="00D35813" w:rsidRPr="00B76F57" w:rsidRDefault="00D35813" w:rsidP="00D35813">
      <w:pPr>
        <w:pStyle w:val="Heading4"/>
      </w:pPr>
      <w:r w:rsidRPr="00B76F57">
        <w:t xml:space="preserve">Hillary has taken a stance in on surveillance already </w:t>
      </w:r>
    </w:p>
    <w:p w14:paraId="65D7FD42" w14:textId="488030AB" w:rsidR="00D35813" w:rsidRPr="00D35813" w:rsidRDefault="00D35813" w:rsidP="00D35813">
      <w:r w:rsidRPr="00FA3795">
        <w:rPr>
          <w:rStyle w:val="Style13ptBold"/>
        </w:rPr>
        <w:t>Seitz-Wald Alex 15</w:t>
      </w:r>
      <w:r>
        <w:rPr>
          <w:rStyle w:val="Style13ptBold"/>
        </w:rPr>
        <w:t xml:space="preserve"> </w:t>
      </w:r>
      <w:r w:rsidRPr="00D35813">
        <w:t>(05/07/15 05:49 PM, Seitz-Wald covers Hillary Clinton and the Democratic side of the 2016 presidential race in Washington, DC. Before joining MSNBC, he was a reporter at the National Journal and Salon</w:t>
      </w:r>
      <w:proofErr w:type="gramStart"/>
      <w:r w:rsidRPr="00D35813">
        <w:t>.,</w:t>
      </w:r>
      <w:proofErr w:type="gramEnd"/>
      <w:r w:rsidRPr="00D35813">
        <w:t xml:space="preserve"> Hillary Clinton endorses NSA reform bill, http://www.msnbc.com/msnbc/hillary-clinton-endorses-nsa-reform-bill)</w:t>
      </w:r>
    </w:p>
    <w:p w14:paraId="2A1BB6B4" w14:textId="77777777" w:rsidR="00D35813" w:rsidRDefault="00D35813" w:rsidP="00D35813">
      <w:r>
        <w:t>On the same day a federal court ruled against the National Security Agency’s bulk collection of telephone data, Hilla</w:t>
      </w:r>
      <w:r w:rsidRPr="004A4F42">
        <w:rPr>
          <w:rStyle w:val="StyleUnderline"/>
        </w:rPr>
        <w:t>ry Clinton joined the White House in endorsing a bill to roll back mass surveillance. “Congress should move ahead now with the USA Freedom Act — a good step forward in ongoing efforts to protect our security &amp; civil liberties,”</w:t>
      </w:r>
      <w:r>
        <w:t xml:space="preserve"> Clinton wrote on Twitter Thursday. RELATED: Appeals court rules NSA’s phone data collection program illegal The USA Freedom Act would end the NSA’s bulk collection of data under the Patriot Act’s controversial Section 215. The section is set to expire June 1 unless Congress takes action, and momentum is building around the rollback measure. The bill passed the House Judiciary Committee with a lopsided 25-2 vote, while a Senate version was recently introduced by a bipartisan group of lawmakers, led by libertarian Republican Mike Lee and senior Democrat Patrick Leahy. However, a similar bill failed in Congress last year and opposition from hawkish Republicans in the Senate will likely force supporters to secure at least 60 votes as a means of overcoming a filibuster. The White House also threw its support behind the bill this week. White House press secretary Josh Earnest has called bill “commonsense” reform and wrote on Twitter Thursday that President Obama thinks “Congress </w:t>
      </w:r>
      <w:proofErr w:type="spellStart"/>
      <w:r>
        <w:t>shld</w:t>
      </w:r>
      <w:proofErr w:type="spellEnd"/>
      <w:r>
        <w:t xml:space="preserve"> pass USA Freedom Act.” Some civil libertarians say the bill doesn’t go nearly far enough, however, claiming that it only scratches the surface. Earlier Thursday, a federal court in New York ruled that the NSA’s bulk data collection under Section 215 is illegal. It was the first such ruling and could set an important precedent. RELATED: Snowden’s guide to how the NSA sees your </w:t>
      </w:r>
      <w:proofErr w:type="spellStart"/>
      <w:r>
        <w:t>sexts</w:t>
      </w:r>
      <w:proofErr w:type="spellEnd"/>
      <w:r>
        <w:t xml:space="preserve"> Clinton left the State Department before NSA leaker Edward Snowden made the agency’s snooping a major political issue. But she has been asked about bulk collection since and tried to find a balance between defending the agency’s work and acknowledging the concerns of many Americans, especially in the Democratic base. In April of last year, Clinton said Snowden’s leaks likely helped — “intentionally or unintentionally” — terror groups. “I have a hard time thinking that somebody who is a champion of privacy and liberty has taken refuge in Russia, under Putin’s authority,” she added, referring to Snowden. </w:t>
      </w:r>
      <w:r w:rsidRPr="004A4F42">
        <w:rPr>
          <w:rStyle w:val="StyleUnderline"/>
        </w:rPr>
        <w:t>When asked about the NSA during an appearance in Silicon Valley this year, Clinton called for reform. “Well, I think the NSA needs to be more transparent about what it is doing, sharing with the American people, which it wasn’t. And I think a lot of the reaction about the NSA, people felt betrayed,”</w:t>
      </w:r>
      <w:r>
        <w:t xml:space="preserve"> she told Re/Code’s Kara Swisher at a tech conference.</w:t>
      </w:r>
    </w:p>
    <w:p w14:paraId="3A23990C" w14:textId="77777777" w:rsidR="00AD2EC5" w:rsidRDefault="00AD2EC5" w:rsidP="00D35813"/>
    <w:p w14:paraId="311283C7" w14:textId="77777777" w:rsidR="00AD2EC5" w:rsidRDefault="00AD2EC5" w:rsidP="00AD2EC5">
      <w:pPr>
        <w:pStyle w:val="Heading4"/>
      </w:pPr>
      <w:r>
        <w:t xml:space="preserve">Hillary is against indefinite detainment </w:t>
      </w:r>
    </w:p>
    <w:p w14:paraId="2E563BB8" w14:textId="77777777" w:rsidR="00AD2EC5" w:rsidRDefault="00AD2EC5" w:rsidP="00AD2EC5">
      <w:r w:rsidRPr="007C771E">
        <w:rPr>
          <w:rStyle w:val="Heading4Char"/>
        </w:rPr>
        <w:t>Greenwald 12</w:t>
      </w:r>
      <w:r>
        <w:t xml:space="preserve"> </w:t>
      </w:r>
      <w:r w:rsidRPr="001529F8">
        <w:t>Glenn Greenwald</w:t>
      </w:r>
      <w:proofErr w:type="gramStart"/>
      <w:r>
        <w:t xml:space="preserve">,  </w:t>
      </w:r>
      <w:r w:rsidRPr="001529F8">
        <w:t>20</w:t>
      </w:r>
      <w:proofErr w:type="gramEnd"/>
      <w:r w:rsidRPr="001529F8">
        <w:t xml:space="preserve"> November 2012</w:t>
      </w:r>
      <w:r>
        <w:t xml:space="preserve">, </w:t>
      </w:r>
      <w:r w:rsidRPr="001529F8">
        <w:t xml:space="preserve">Glenn Greenwald is a </w:t>
      </w:r>
      <w:proofErr w:type="spellStart"/>
      <w:r w:rsidRPr="001529F8">
        <w:t>fomer</w:t>
      </w:r>
      <w:proofErr w:type="spellEnd"/>
      <w:r w:rsidRPr="001529F8">
        <w:t xml:space="preserve"> columnist on civil liberties and US national security issues for the Guardian. An ex-constitutional lawyer, he was until 2012 a contributing writer at Salon</w:t>
      </w:r>
      <w:r>
        <w:t xml:space="preserve">, </w:t>
      </w:r>
      <w:r w:rsidRPr="001529F8">
        <w:t>US battles Iraq and Afghanistan over detention without charges</w:t>
      </w:r>
      <w:r>
        <w:t xml:space="preserve">, </w:t>
      </w:r>
      <w:r w:rsidRPr="007C771E">
        <w:t>http://www.theguardian.com/commentisfree/2012/nov/20/iraq-afghanistan-daqduq-indefinite-detention</w:t>
      </w:r>
    </w:p>
    <w:p w14:paraId="3D3DC4D5" w14:textId="77777777" w:rsidR="00AD2EC5" w:rsidRDefault="00AD2EC5" w:rsidP="00AD2EC5">
      <w:pPr>
        <w:rPr>
          <w:rStyle w:val="StyleUnderline"/>
        </w:rPr>
      </w:pPr>
      <w:r w:rsidRPr="001529F8">
        <w:t xml:space="preserve">For several decades, the US government - in annual "human rights" reports issued by </w:t>
      </w:r>
      <w:r w:rsidRPr="001529F8">
        <w:rPr>
          <w:rStyle w:val="StyleUnderline"/>
        </w:rPr>
        <w:t>the State Department</w:t>
      </w:r>
      <w:r w:rsidRPr="001529F8">
        <w:t xml:space="preserve"> (reports mandated by the US Congress) - </w:t>
      </w:r>
      <w:r w:rsidRPr="001529F8">
        <w:rPr>
          <w:rStyle w:val="StyleUnderline"/>
        </w:rPr>
        <w:t>has formally condemned nations around the globe for the practice of indefinite detention: imprisoning people without charges or any fixed sentence.</w:t>
      </w:r>
      <w:r w:rsidRPr="001529F8">
        <w:t xml:space="preserve"> These reports, </w:t>
      </w:r>
      <w:r w:rsidRPr="001529F8">
        <w:rPr>
          <w:rStyle w:val="StyleUnderline"/>
        </w:rPr>
        <w:t>said Secretary of State Hillary Clinton</w:t>
      </w:r>
      <w:r w:rsidRPr="001529F8">
        <w:t xml:space="preserve"> in her preface to last year's document, </w:t>
      </w:r>
      <w:r w:rsidRPr="001529F8">
        <w:rPr>
          <w:rStyle w:val="StyleUnderline"/>
        </w:rPr>
        <w:t>are grounded in the principle that "respect for human rights is not a western construct or a uniquely American ideal; it is the foundation for peace and stability everywhere</w:t>
      </w:r>
      <w:r w:rsidRPr="001529F8">
        <w:t xml:space="preserve">." </w:t>
      </w:r>
      <w:r w:rsidRPr="001529F8">
        <w:rPr>
          <w:rStyle w:val="StyleUnderline"/>
        </w:rPr>
        <w:t>That 2011 report condemned numerous nations for indefinite detention, including Libya ("abuse and lack of review in detention"), Uzbekistan ("arbitrary arrest and detention"), Syria ("arbitrary arrest and detention"), and Iran ("Authorities held detainees, at times incommunicado, often for weeks or months without charge or trial").</w:t>
      </w:r>
    </w:p>
    <w:p w14:paraId="02B33C07" w14:textId="77777777" w:rsidR="00AD2EC5" w:rsidRDefault="00AD2EC5" w:rsidP="00D35813"/>
    <w:p w14:paraId="24093FA2" w14:textId="77777777" w:rsidR="00035831" w:rsidRDefault="00035831" w:rsidP="00D35813"/>
    <w:p w14:paraId="11DAF6A8" w14:textId="13E39162" w:rsidR="00035831" w:rsidRDefault="00035831" w:rsidP="00035831">
      <w:pPr>
        <w:pStyle w:val="Heading3"/>
      </w:pPr>
      <w:r>
        <w:t xml:space="preserve">Not an election issue </w:t>
      </w:r>
    </w:p>
    <w:p w14:paraId="1C4D1DCB" w14:textId="77777777" w:rsidR="00035831" w:rsidRDefault="00035831" w:rsidP="00035831">
      <w:pPr>
        <w:pStyle w:val="Heading4"/>
      </w:pPr>
      <w:r>
        <w:t xml:space="preserve">Surveillance wont matter to the election </w:t>
      </w:r>
    </w:p>
    <w:p w14:paraId="557CA945" w14:textId="77777777" w:rsidR="00035831" w:rsidRPr="007E40BC" w:rsidRDefault="00035831" w:rsidP="00035831">
      <w:proofErr w:type="spellStart"/>
      <w:r w:rsidRPr="00677ABB">
        <w:rPr>
          <w:rStyle w:val="Style13ptBold"/>
        </w:rPr>
        <w:t>Kleinman</w:t>
      </w:r>
      <w:proofErr w:type="spellEnd"/>
      <w:r w:rsidRPr="00677ABB">
        <w:rPr>
          <w:rStyle w:val="Style13ptBold"/>
        </w:rPr>
        <w:t xml:space="preserve"> 15 </w:t>
      </w:r>
      <w:r w:rsidRPr="00677ABB">
        <w:t xml:space="preserve">Alexis </w:t>
      </w:r>
      <w:proofErr w:type="spellStart"/>
      <w:r w:rsidRPr="00677ABB">
        <w:t>Kleinman</w:t>
      </w:r>
      <w:proofErr w:type="spellEnd"/>
      <w:r>
        <w:t xml:space="preserve">, </w:t>
      </w:r>
      <w:r w:rsidRPr="00677ABB">
        <w:t>03/16/2015</w:t>
      </w:r>
      <w:r>
        <w:t>,</w:t>
      </w:r>
      <w:r w:rsidRPr="00677ABB">
        <w:t xml:space="preserve"> Deputy Managing </w:t>
      </w:r>
      <w:r>
        <w:t xml:space="preserve">Editor, Impact &amp; Innovation at </w:t>
      </w:r>
      <w:r w:rsidRPr="00677ABB">
        <w:t>Huffington Post.</w:t>
      </w:r>
      <w:r>
        <w:t xml:space="preserve"> </w:t>
      </w:r>
      <w:r w:rsidRPr="00677ABB">
        <w:t>Americans Don't Care Enough About NSA Spying To Protect Themselves, Survey Says</w:t>
      </w:r>
      <w:r>
        <w:t xml:space="preserve">, </w:t>
      </w:r>
      <w:r w:rsidRPr="00677ABB">
        <w:t>http://www.huffingtonpost.com/2015/03/16/american-privacy-survey_n_6878764.html</w:t>
      </w:r>
    </w:p>
    <w:p w14:paraId="2A76A292" w14:textId="77777777" w:rsidR="00035831" w:rsidRDefault="00035831" w:rsidP="00035831">
      <w:r>
        <w:t xml:space="preserve">We all know that the American government (specifically the National Security Agency and the FBI) is reading our emails, listening to our calls and watching what we look at online. Apparently we don't care enough to do anything about it. The Pew Research Center surveyed 475 U.S. adults between November and January about their views on privacy and discovered that Americans (thankfully) know that government surveillance exists. Almost nine out of 10 people surveyed said that they have heard something about government surveillance. Fifty-six percent said they have heard "a little" about it and 31 percent have heard "a lot," according to Pew's survey, released Monday. </w:t>
      </w:r>
      <w:r w:rsidRPr="007E40BC">
        <w:rPr>
          <w:rStyle w:val="StyleUnderline"/>
        </w:rPr>
        <w:t>Eighty-two percent of people think it's acceptable "for the American government to monitor communications from individuals suspected of terrorist activities,"</w:t>
      </w:r>
      <w:r>
        <w:t xml:space="preserve"> and only 40 percent think it's acceptable for the government to monitor communications from American citizens. Fifty-seven percent think that's unacceptable. Americans may be disapproving, but they're not all that concerned</w:t>
      </w:r>
      <w:r w:rsidRPr="007E40BC">
        <w:rPr>
          <w:rStyle w:val="StyleUnderline"/>
        </w:rPr>
        <w:t>. Only 17 percent reported that they were "very concerned" about government surveillance, while 35 percent were somewhat concerned, 33 percent were not very concerned and 13 percent were not at all concerned</w:t>
      </w:r>
      <w:r>
        <w:t xml:space="preserve">. Just because people think it's wrong doesn't mean they're sitting awake at night worrying about it, clearly. Pew asked the 87 percent of people who said they were aware of government surveillance if they had changed their behavior to protect their own privacy, and only 34 percent of people said they had taken any action. Of those who have made a change, </w:t>
      </w:r>
      <w:proofErr w:type="gramStart"/>
      <w:r>
        <w:t>here's</w:t>
      </w:r>
      <w:proofErr w:type="gramEnd"/>
      <w:r>
        <w:t xml:space="preserve"> what they've changed: </w:t>
      </w:r>
    </w:p>
    <w:p w14:paraId="2C1099A8" w14:textId="7CF8F6C8" w:rsidR="00035831" w:rsidRDefault="00AD2EC5" w:rsidP="00AD2EC5">
      <w:pPr>
        <w:pStyle w:val="Heading3"/>
      </w:pPr>
      <w:r>
        <w:t xml:space="preserve">Link is </w:t>
      </w:r>
      <w:proofErr w:type="spellStart"/>
      <w:r>
        <w:t>inev</w:t>
      </w:r>
      <w:proofErr w:type="spellEnd"/>
    </w:p>
    <w:p w14:paraId="76203FED" w14:textId="77777777" w:rsidR="00AD2EC5" w:rsidRDefault="00AD2EC5" w:rsidP="00AD2EC5">
      <w:pPr>
        <w:pStyle w:val="Heading4"/>
      </w:pPr>
      <w:proofErr w:type="spellStart"/>
      <w:r>
        <w:t>Hillery</w:t>
      </w:r>
      <w:proofErr w:type="spellEnd"/>
      <w:r>
        <w:t xml:space="preserve"> will inevitably have debates about indefinite detainment </w:t>
      </w:r>
    </w:p>
    <w:p w14:paraId="4E416F3E" w14:textId="77777777" w:rsidR="00AD2EC5" w:rsidRDefault="00AD2EC5" w:rsidP="00AD2EC5">
      <w:pPr>
        <w:spacing w:after="0" w:line="240" w:lineRule="auto"/>
      </w:pPr>
      <w:r w:rsidRPr="001679C9">
        <w:rPr>
          <w:rStyle w:val="Style13ptBold"/>
        </w:rPr>
        <w:t>NEWELL 15</w:t>
      </w:r>
      <w:r>
        <w:rPr>
          <w:rFonts w:ascii="Times" w:eastAsia="Times New Roman" w:hAnsi="Times"/>
          <w:sz w:val="20"/>
          <w:szCs w:val="20"/>
        </w:rPr>
        <w:t xml:space="preserve"> </w:t>
      </w:r>
      <w:r w:rsidRPr="001679C9">
        <w:t>JIM NEWELL</w:t>
      </w:r>
      <w:r>
        <w:t xml:space="preserve"> </w:t>
      </w:r>
      <w:r w:rsidRPr="001679C9">
        <w:t>MAY 6, 2015</w:t>
      </w:r>
      <w:r>
        <w:t xml:space="preserve">, Politics </w:t>
      </w:r>
      <w:proofErr w:type="gramStart"/>
      <w:r>
        <w:t xml:space="preserve">writer </w:t>
      </w:r>
      <w:r w:rsidRPr="001679C9">
        <w:t>Salon</w:t>
      </w:r>
      <w:r>
        <w:t xml:space="preserve">, </w:t>
      </w:r>
      <w:r w:rsidRPr="001679C9">
        <w:t>Democrats’ “protect Hillary” plan</w:t>
      </w:r>
      <w:proofErr w:type="gramEnd"/>
      <w:r w:rsidRPr="001679C9">
        <w:t>: How the DNC’s thin debate schedule hands Clinton the advantage</w:t>
      </w:r>
      <w:r>
        <w:t xml:space="preserve">, </w:t>
      </w:r>
      <w:hyperlink r:id="rId32" w:history="1">
        <w:r w:rsidRPr="00470BD4">
          <w:rPr>
            <w:rStyle w:val="Hyperlink"/>
          </w:rPr>
          <w:t>http://www.salon.com/2015/05/06/democrats_protect_hillary_plan_how_the_dncs_thin_debate_schedule_hands_clinton_the_advantage/</w:t>
        </w:r>
      </w:hyperlink>
    </w:p>
    <w:p w14:paraId="3F557903" w14:textId="77777777" w:rsidR="00AD2EC5" w:rsidRPr="001679C9" w:rsidRDefault="00AD2EC5" w:rsidP="00AD2EC5">
      <w:pPr>
        <w:spacing w:after="0" w:line="240" w:lineRule="auto"/>
      </w:pPr>
    </w:p>
    <w:p w14:paraId="4D10399D" w14:textId="77777777" w:rsidR="00AD2EC5" w:rsidRDefault="00AD2EC5" w:rsidP="00AD2EC5">
      <w:r>
        <w:t xml:space="preserve">The Democratic National Committee finally announced its preliminary schedule for Democratic presidential debates on Tuesday. It will sanction six (6) debates beginning this fall. Iowa, New Hampshire, Nevada and South Carolina will each get one, with two more to be determined by some sort of geographical YOLO algorithm. The DNC will also adopt the RNC’s enforcement mechanism: “Any candidate or debate sponsor wishing to participate in DNC debates, must agree to participate exclusively in the DNC-sanctioned process,” the DNC’s statement reads. “Any violation would result in forfeiture of the ability to participate in the remainder of the debate process.” Six debates, meaning Hillary Clinton will interact with her challenger(s) — and the media — for a grand total of six to nine hours over the course of the primary process. </w:t>
      </w:r>
      <w:r w:rsidRPr="002F1CB1">
        <w:rPr>
          <w:rStyle w:val="StyleUnderline"/>
        </w:rPr>
        <w:t>Any participation in</w:t>
      </w:r>
      <w:r>
        <w:t xml:space="preserve"> black market </w:t>
      </w:r>
      <w:r w:rsidRPr="002F1CB1">
        <w:rPr>
          <w:rStyle w:val="StyleUnderline"/>
        </w:rPr>
        <w:t>debates will result in indefinite imprisonment in Debate Gitmo</w:t>
      </w:r>
      <w:r>
        <w:t xml:space="preserve">. For whom is this a favorable schedule: Hillary Clinton or the field? Let’s compare the reactions from the Clinton campaign and the campaign-in-waiting of one of her few likely challengers, Martin O’Malley. From that fount of terse, occasional decrees, the Hillary Clinton Twitter feed: And from Team O’Malley: “If Governor O’Malley decides to run, we will expect a full, robust, and inclusive set of debates—both nationally and in early primary and caucus states,” said O’Malley spokesman </w:t>
      </w:r>
      <w:proofErr w:type="spellStart"/>
      <w:r>
        <w:t>Lis</w:t>
      </w:r>
      <w:proofErr w:type="spellEnd"/>
      <w:r>
        <w:t xml:space="preserve"> Smith. “This has been customary in previous primary seasons. In a year as critical as 2016, exclusivity does no one any favors.” Six is a compromise between the number of debates the Clinton campaign would prefer, which is zero, and the number her challengers would prefer, which is infinity. That the Clinton campaign appears satisfied with this compromise and O’Malley’s campaign does not indicates that the Clinton got the better of this negotiation. </w:t>
      </w:r>
      <w:proofErr w:type="gramStart"/>
      <w:r>
        <w:t>Makes sense.</w:t>
      </w:r>
      <w:proofErr w:type="gramEnd"/>
      <w:r>
        <w:t xml:space="preserve"> It’s not unfair to describe the Democratic National Committee as an informal adjunct of the Hillary Clinton campaign. She is the establishment front-runner — the most establishment-y front-runner there has been in the modern era in either party, really — and the Democratic National Committee is quite literally the Democratic Party establishment. For all the public comments the DNC will issue about how it’s hoping for an open, competitive, democratic nomination process, its job is to protect Hillary Clinton from being unduly tarnished ahead of the general election. I write none of this with malice. It’s just the way things are! And given the way things are, if, say, Bernie Sanders gave Hillary Clinton a run for her money or even took the nomination, DNC Chair Debbie Wasserman Schultz would have a heart attack. In its statement the DNC </w:t>
      </w:r>
      <w:proofErr w:type="gramStart"/>
      <w:r>
        <w:t>writes that</w:t>
      </w:r>
      <w:proofErr w:type="gramEnd"/>
      <w:r>
        <w:t xml:space="preserve"> “a six sanctioned debate schedule is consistent with the precedent set by the DNC during the 2004 and 2008 cycles.” Well, not really. There were north of 10 debates in the 2004 cycle — not all DNC-sanctioned, but this was before the DNC penalized candidates for appearing in non-sanctioned debates. And in 2008 there were 27 Democratic debates, according to National Journal. (OK, 27 debates </w:t>
      </w:r>
      <w:proofErr w:type="gramStart"/>
      <w:r>
        <w:t>was</w:t>
      </w:r>
      <w:proofErr w:type="gramEnd"/>
      <w:r>
        <w:t xml:space="preserve"> a bit much. One moment I distinctly remember was the weekend before the New Hampshire primary. The candidates debated Saturday night and again on Sunday morning. Ruining everyone’s goddamn weekend! Sheesh.) Six debates </w:t>
      </w:r>
      <w:proofErr w:type="gramStart"/>
      <w:r>
        <w:t>is</w:t>
      </w:r>
      <w:proofErr w:type="gramEnd"/>
      <w:r>
        <w:t xml:space="preserve"> not many debates and serves to the challengers’ disadvantage. It’s not that Hillary Clinton is a poor debater. It was actually one of her strengths against Barack Obama in 2008. I doubt she is terrified of Bernie Sanders or Martin O’Malley. But she doesn’t want to give them any oxygen, either. Her challengers will benefit naturally from exposure on the same stage as Hillary Clinton. And the exclusivity clause is to prevent Martin O’Malley, Bernie Sanders, Jim Webb and whoever else from holding their own gathering in some college dorm room and asking WHERE’S HILLARY? SHE’S AFRAID. It’s good that the Clinton campaign will at least do these six debates, since it was reportedly considering not debating at all at one point. But the DNC’s plan still favors Clinton, and Wasserman Schultz will face pressure to add extra debates if this competition gets closer than expected. </w:t>
      </w:r>
    </w:p>
    <w:p w14:paraId="636035B3" w14:textId="77777777" w:rsidR="00AD2EC5" w:rsidRPr="00AD2EC5" w:rsidRDefault="00AD2EC5" w:rsidP="00AD2EC5"/>
    <w:p w14:paraId="6E564D84" w14:textId="77777777" w:rsidR="00F66D38" w:rsidRPr="00F66D38" w:rsidRDefault="00F66D38" w:rsidP="00F66D38"/>
    <w:p w14:paraId="667AB46F" w14:textId="77777777" w:rsidR="00F66D38" w:rsidRPr="00F66D38" w:rsidRDefault="00F66D38" w:rsidP="00F66D38"/>
    <w:p w14:paraId="7C1109E0" w14:textId="77777777" w:rsidR="006D3E07" w:rsidRDefault="006D3E07" w:rsidP="006D3E07">
      <w:pPr>
        <w:pStyle w:val="Heading2"/>
      </w:pPr>
      <w:r w:rsidRPr="006D3E07">
        <w:t>Terror DA</w:t>
      </w:r>
    </w:p>
    <w:p w14:paraId="34B4BDED" w14:textId="77777777" w:rsidR="006D3E07" w:rsidRDefault="006D3E07" w:rsidP="006D3E07"/>
    <w:p w14:paraId="5ED05768" w14:textId="5C5FB247" w:rsidR="00A40F12" w:rsidRDefault="00A40F12" w:rsidP="00C27600">
      <w:pPr>
        <w:pStyle w:val="Heading3"/>
      </w:pPr>
      <w:r>
        <w:t>2ac</w:t>
      </w:r>
    </w:p>
    <w:p w14:paraId="79B6296A" w14:textId="77777777" w:rsidR="00A40F12" w:rsidRDefault="00A40F12" w:rsidP="00A40F12"/>
    <w:p w14:paraId="6F9C4BE9" w14:textId="77777777" w:rsidR="00A40F12" w:rsidRDefault="00A40F12" w:rsidP="00A40F12">
      <w:pPr>
        <w:pStyle w:val="Heading4"/>
      </w:pPr>
      <w:r>
        <w:t>Here’s more evidence – Obama will never use indefinite detention without trial on American citizens – Boston bombing proves</w:t>
      </w:r>
    </w:p>
    <w:p w14:paraId="50CA787E" w14:textId="567FB803" w:rsidR="00A40F12" w:rsidRPr="00A146D9" w:rsidRDefault="00A40F12" w:rsidP="00A40F12">
      <w:r w:rsidRPr="00A146D9">
        <w:rPr>
          <w:rStyle w:val="Style13ptBold"/>
        </w:rPr>
        <w:t>Rosenberg, 2013</w:t>
      </w:r>
      <w:r w:rsidRPr="00A146D9">
        <w:t xml:space="preserve"> (April 21, Carol, a senior journalist, currently with the</w:t>
      </w:r>
      <w:r>
        <w:t xml:space="preserve"> </w:t>
      </w:r>
      <w:hyperlink r:id="rId33" w:tooltip="McClatchy News Service" w:history="1">
        <w:r w:rsidRPr="00A146D9">
          <w:t>McClatchy News Service</w:t>
        </w:r>
      </w:hyperlink>
      <w:r w:rsidRPr="00A146D9">
        <w:t>. A military-affairs reporter at the</w:t>
      </w:r>
      <w:r>
        <w:t xml:space="preserve"> </w:t>
      </w:r>
      <w:hyperlink r:id="rId34" w:tooltip="Miami Herald" w:history="1">
        <w:r w:rsidRPr="00A146D9">
          <w:t>Miami Herald</w:t>
        </w:r>
      </w:hyperlink>
      <w:r w:rsidRPr="00A146D9">
        <w:t>, since January 2002 she has reported on the operation of the United States'</w:t>
      </w:r>
      <w:r>
        <w:t xml:space="preserve"> </w:t>
      </w:r>
      <w:hyperlink r:id="rId35" w:tooltip="Guantanamo Bay detention camp" w:history="1">
        <w:r w:rsidRPr="00A146D9">
          <w:t>Guantanamo Bay detention camps</w:t>
        </w:r>
      </w:hyperlink>
      <w:r w:rsidRPr="00A146D9">
        <w:t>, In 2011 she received the Robert F. Kennedy Journalism Award for her nearly decade of work on the Guantanamo Bay detention camp</w:t>
      </w:r>
      <w:proofErr w:type="gramStart"/>
      <w:r w:rsidRPr="00A146D9">
        <w:t>.</w:t>
      </w:r>
      <w:r w:rsidRPr="00A146D9">
        <w:rPr>
          <w:sz w:val="12"/>
        </w:rPr>
        <w:t>¶</w:t>
      </w:r>
      <w:proofErr w:type="gramEnd"/>
      <w:r w:rsidRPr="00A146D9">
        <w:rPr>
          <w:sz w:val="12"/>
        </w:rPr>
        <w:t xml:space="preserve"> </w:t>
      </w:r>
      <w:r w:rsidRPr="00A146D9">
        <w:t>, Miami Herald: “Boston Marathon bombing suspect: enemy combatant or common criminal?,” http://www.miamiherald.com/2013/04/21/3357293/criminal-or-combatant.html#storylink=cpy)</w:t>
      </w:r>
    </w:p>
    <w:p w14:paraId="027D69A5" w14:textId="77777777" w:rsidR="00A40F12" w:rsidRPr="00A146D9" w:rsidRDefault="00A40F12" w:rsidP="00A40F12">
      <w:pPr>
        <w:rPr>
          <w:rStyle w:val="Emphasis"/>
        </w:rPr>
      </w:pPr>
      <w:r w:rsidRPr="00A146D9">
        <w:t xml:space="preserve">But, once it was clear that </w:t>
      </w:r>
      <w:proofErr w:type="spellStart"/>
      <w:r w:rsidRPr="00A146D9">
        <w:t>Tsarnaev’s</w:t>
      </w:r>
      <w:proofErr w:type="spellEnd"/>
      <w:r w:rsidRPr="00A146D9">
        <w:t xml:space="preserve"> health delayed those interrogations, Sen. Lindsey </w:t>
      </w:r>
      <w:r w:rsidRPr="00B05EB1">
        <w:rPr>
          <w:rStyle w:val="StyleUnderline"/>
          <w:highlight w:val="yellow"/>
        </w:rPr>
        <w:t>Graham</w:t>
      </w:r>
      <w:r w:rsidRPr="00A146D9">
        <w:t xml:space="preserve">, R-S.C., </w:t>
      </w:r>
      <w:r w:rsidRPr="00A146D9">
        <w:rPr>
          <w:rStyle w:val="StyleUnderline"/>
        </w:rPr>
        <w:t xml:space="preserve">waded in and invoked his role writing the law that lets the Pentagon try alleged terrorist by military commission. He </w:t>
      </w:r>
      <w:r w:rsidRPr="00B05EB1">
        <w:rPr>
          <w:rStyle w:val="StyleUnderline"/>
          <w:highlight w:val="yellow"/>
        </w:rPr>
        <w:t>urged</w:t>
      </w:r>
      <w:r w:rsidRPr="00A146D9">
        <w:rPr>
          <w:rStyle w:val="StyleUnderline"/>
        </w:rPr>
        <w:t xml:space="preserve"> the </w:t>
      </w:r>
      <w:r w:rsidRPr="00B05EB1">
        <w:rPr>
          <w:rStyle w:val="StyleUnderline"/>
          <w:highlight w:val="yellow"/>
        </w:rPr>
        <w:t>Obama</w:t>
      </w:r>
      <w:r w:rsidRPr="00A146D9">
        <w:rPr>
          <w:rStyle w:val="StyleUnderline"/>
        </w:rPr>
        <w:t xml:space="preserve"> administration </w:t>
      </w:r>
      <w:r w:rsidRPr="00B05EB1">
        <w:rPr>
          <w:rStyle w:val="StyleUnderline"/>
          <w:highlight w:val="yellow"/>
        </w:rPr>
        <w:t>to declare the</w:t>
      </w:r>
      <w:r w:rsidRPr="00A146D9">
        <w:rPr>
          <w:rStyle w:val="StyleUnderline"/>
        </w:rPr>
        <w:t xml:space="preserve"> suspected teen </w:t>
      </w:r>
      <w:r w:rsidRPr="00B05EB1">
        <w:rPr>
          <w:rStyle w:val="StyleUnderline"/>
          <w:highlight w:val="yellow"/>
        </w:rPr>
        <w:t>terrorist “an enemy combatant</w:t>
      </w:r>
      <w:r w:rsidRPr="00A146D9">
        <w:rPr>
          <w:rStyle w:val="StyleUnderline"/>
        </w:rPr>
        <w:t>,” a technical term for a war prisoner — and subject him to Guantánamo-style, FBI and CIA interrogation</w:t>
      </w:r>
      <w:proofErr w:type="gramStart"/>
      <w:r w:rsidRPr="00A146D9">
        <w:t>.¶</w:t>
      </w:r>
      <w:proofErr w:type="gramEnd"/>
      <w:r w:rsidRPr="00A146D9">
        <w:t xml:space="preserve"> Once the interrogators had extracted any al-Qaida or other conspiracy secrets, </w:t>
      </w:r>
      <w:proofErr w:type="spellStart"/>
      <w:r w:rsidRPr="00A146D9">
        <w:t>Tsarnaev</w:t>
      </w:r>
      <w:proofErr w:type="spellEnd"/>
      <w:r w:rsidRPr="00A146D9">
        <w:t xml:space="preserve"> could get a lawyer, Graham argued, while federal prosecutors build a case against for trial in federal court because he’s a U.S. citizen.¶ “</w:t>
      </w:r>
      <w:r w:rsidRPr="00A146D9">
        <w:rPr>
          <w:rStyle w:val="StyleUnderline"/>
        </w:rPr>
        <w:t xml:space="preserve">A citizen can be an enemy combatant,” the senator said on CNN’s State of the </w:t>
      </w:r>
      <w:proofErr w:type="spellStart"/>
      <w:r w:rsidRPr="00A146D9">
        <w:rPr>
          <w:rStyle w:val="StyleUnderline"/>
        </w:rPr>
        <w:t>Union,invoking</w:t>
      </w:r>
      <w:proofErr w:type="spellEnd"/>
      <w:r w:rsidRPr="00A146D9">
        <w:rPr>
          <w:rStyle w:val="StyleUnderline"/>
        </w:rPr>
        <w:t xml:space="preserve"> the category of detainee at the U.S. base in Cuba</w:t>
      </w:r>
      <w:r w:rsidRPr="00A146D9">
        <w:t xml:space="preserve">. “He is not eligible for a military commission trial. It should be a federal trial.”¶ He had the support of fellow Republican senators Kelly </w:t>
      </w:r>
      <w:proofErr w:type="spellStart"/>
      <w:r w:rsidRPr="00A146D9">
        <w:t>Ayotte</w:t>
      </w:r>
      <w:proofErr w:type="spellEnd"/>
      <w:r w:rsidRPr="00A146D9">
        <w:t xml:space="preserve"> of New Hampshire and John McCain of Arizona, who in a joint statement with Rep. Peter King, R-N.Y., didn’t outright advocate sending </w:t>
      </w:r>
      <w:proofErr w:type="spellStart"/>
      <w:r w:rsidRPr="00A146D9">
        <w:t>Tsarnaev</w:t>
      </w:r>
      <w:proofErr w:type="spellEnd"/>
      <w:r w:rsidRPr="00A146D9">
        <w:t xml:space="preserve"> to Guantánamo, just giving him the same status as indefinite detainees there</w:t>
      </w:r>
      <w:proofErr w:type="gramStart"/>
      <w:r w:rsidRPr="00A146D9">
        <w:t>.¶</w:t>
      </w:r>
      <w:proofErr w:type="gramEnd"/>
      <w:r w:rsidRPr="00A146D9">
        <w:t xml:space="preserve"> </w:t>
      </w:r>
      <w:r w:rsidRPr="00B05EB1">
        <w:rPr>
          <w:rStyle w:val="StyleUnderline"/>
          <w:highlight w:val="yellow"/>
        </w:rPr>
        <w:t>A U.S. Justice Department official characterized it as throwback</w:t>
      </w:r>
      <w:r w:rsidRPr="00A146D9">
        <w:rPr>
          <w:rStyle w:val="StyleUnderline"/>
        </w:rPr>
        <w:t xml:space="preserve"> thinking </w:t>
      </w:r>
      <w:r w:rsidRPr="00B05EB1">
        <w:rPr>
          <w:rStyle w:val="StyleUnderline"/>
          <w:highlight w:val="yellow"/>
        </w:rPr>
        <w:t>to t</w:t>
      </w:r>
      <w:r w:rsidRPr="00A146D9">
        <w:rPr>
          <w:rStyle w:val="StyleUnderline"/>
        </w:rPr>
        <w:t xml:space="preserve">he </w:t>
      </w:r>
      <w:r w:rsidRPr="00B05EB1">
        <w:rPr>
          <w:rStyle w:val="StyleUnderline"/>
          <w:highlight w:val="yellow"/>
        </w:rPr>
        <w:t>Bush</w:t>
      </w:r>
      <w:r w:rsidRPr="00A146D9">
        <w:rPr>
          <w:rStyle w:val="StyleUnderline"/>
        </w:rPr>
        <w:t xml:space="preserve"> administration</w:t>
      </w:r>
      <w:r w:rsidRPr="00A146D9">
        <w:t>. The American Civil Liberties Union called the idea unacceptable. And Sen. Dianne Feinstein, D-</w:t>
      </w:r>
      <w:proofErr w:type="spellStart"/>
      <w:r w:rsidRPr="00A146D9">
        <w:t>Calif</w:t>
      </w:r>
      <w:proofErr w:type="spellEnd"/>
      <w:r w:rsidRPr="00A146D9">
        <w:t>, chair of the Senate intelligence committee, called it lamentable</w:t>
      </w:r>
      <w:proofErr w:type="gramStart"/>
      <w:r w:rsidRPr="00A146D9">
        <w:t>.¶</w:t>
      </w:r>
      <w:proofErr w:type="gramEnd"/>
      <w:r w:rsidRPr="00A146D9">
        <w:t xml:space="preserve"> “I very much regret the fact that there are those that want to precipitate a debate over whether he’s an enemy combatant or whether he is a terrorist, a murderer, et cetera,” Feinstein said on Fox News Sunday, calling the proposal “unconstitutional.”¶ ACLU Executive Director Anthony Romero said Sunday that the suspect should be “charged as a criminal” before federal courts and granted “all protections given to criminal defendants.”¶ </w:t>
      </w:r>
      <w:proofErr w:type="gramStart"/>
      <w:r w:rsidRPr="00A146D9">
        <w:t>Throughout</w:t>
      </w:r>
      <w:proofErr w:type="gramEnd"/>
      <w:r w:rsidRPr="00A146D9">
        <w:t xml:space="preserve"> the weekend, </w:t>
      </w:r>
      <w:proofErr w:type="spellStart"/>
      <w:r w:rsidRPr="00A146D9">
        <w:t>Tsarnaev</w:t>
      </w:r>
      <w:proofErr w:type="spellEnd"/>
      <w:r w:rsidRPr="00A146D9">
        <w:t xml:space="preserve"> was unable to speak. He was sedated and held under close guard at Boston’s Beth Israel Deaconess Medical Center since his capture Friday night following several shootouts, reported to be intubated, in serious condition</w:t>
      </w:r>
      <w:proofErr w:type="gramStart"/>
      <w:r w:rsidRPr="00A146D9">
        <w:t>.¶</w:t>
      </w:r>
      <w:proofErr w:type="gramEnd"/>
      <w:r w:rsidRPr="00A146D9">
        <w:t xml:space="preserve"> Only two Americans have been held as enemy combatants, Graham’s recommended course of action, since the Sept. 11, 2001 attacks:¶ • Jose Padilla, who was captured on American soil, like </w:t>
      </w:r>
      <w:proofErr w:type="spellStart"/>
      <w:r w:rsidRPr="00A146D9">
        <w:t>Tsarnaev</w:t>
      </w:r>
      <w:proofErr w:type="spellEnd"/>
      <w:r w:rsidRPr="00A146D9">
        <w:t>. He was held for more than three years at a Navy brig before he was charged, sent to Miami and convicted of terror conspiracy charges. He’s now in federal prison</w:t>
      </w:r>
      <w:proofErr w:type="gramStart"/>
      <w:r w:rsidRPr="00A146D9">
        <w:t>.¶</w:t>
      </w:r>
      <w:proofErr w:type="gramEnd"/>
      <w:r w:rsidRPr="00A146D9">
        <w:t xml:space="preserve"> • Yasser </w:t>
      </w:r>
      <w:proofErr w:type="spellStart"/>
      <w:r w:rsidRPr="00A146D9">
        <w:t>Hamdi</w:t>
      </w:r>
      <w:proofErr w:type="spellEnd"/>
      <w:r w:rsidRPr="00A146D9">
        <w:t xml:space="preserve">, who was captured in Afghanistan, brought to Guantánamo then held in Navy brigs in Norfolk, Va., and Charleston, S.C., before he was sent to his parents in Saudi Arabia in exchange for renouncing his American citizenship. John Walker </w:t>
      </w:r>
      <w:proofErr w:type="spellStart"/>
      <w:r w:rsidRPr="00A146D9">
        <w:t>Lindh</w:t>
      </w:r>
      <w:proofErr w:type="spellEnd"/>
      <w:r w:rsidRPr="00A146D9">
        <w:t xml:space="preserve">, who was captured in Afghanistan around the same time as </w:t>
      </w:r>
      <w:proofErr w:type="spellStart"/>
      <w:r w:rsidRPr="00A146D9">
        <w:t>Hamdi</w:t>
      </w:r>
      <w:proofErr w:type="spellEnd"/>
      <w:r w:rsidRPr="00A146D9">
        <w:t>, was never taken to Guantánamo, never held in the U.S. as an enemy combatant. Instead, he faced federal trial in Virginia, pleaded guilty to aiding the Taliban in exchange for a 20-year sentence</w:t>
      </w:r>
      <w:proofErr w:type="gramStart"/>
      <w:r w:rsidRPr="00A146D9">
        <w:t>.</w:t>
      </w:r>
      <w:r w:rsidRPr="00A146D9">
        <w:rPr>
          <w:sz w:val="12"/>
        </w:rPr>
        <w:t>¶</w:t>
      </w:r>
      <w:proofErr w:type="gramEnd"/>
      <w:r w:rsidRPr="00A146D9">
        <w:rPr>
          <w:sz w:val="12"/>
        </w:rPr>
        <w:t xml:space="preserve"> </w:t>
      </w:r>
      <w:r w:rsidRPr="00A146D9">
        <w:t xml:space="preserve">On Sunday, </w:t>
      </w:r>
      <w:r w:rsidRPr="00A146D9">
        <w:rPr>
          <w:rStyle w:val="StyleUnderline"/>
        </w:rPr>
        <w:t xml:space="preserve">a Justice Department official, who spoke on condition of anonymity because he was not authorized to discuss the case publicly, said the White House was not considering enemy combatant status for </w:t>
      </w:r>
      <w:proofErr w:type="spellStart"/>
      <w:r w:rsidRPr="00A146D9">
        <w:rPr>
          <w:rStyle w:val="StyleUnderline"/>
        </w:rPr>
        <w:t>Tsarnaev</w:t>
      </w:r>
      <w:proofErr w:type="spellEnd"/>
      <w:r w:rsidRPr="00A146D9">
        <w:t>, whose elder brother was killed in a shootout with police. The official called the younger, surviving suspect “a naturalized American.” Reports said he became a citizen on Sept. 11, 2012</w:t>
      </w:r>
      <w:proofErr w:type="gramStart"/>
      <w:r w:rsidRPr="00A146D9">
        <w:t>.</w:t>
      </w:r>
      <w:r w:rsidRPr="00A146D9">
        <w:rPr>
          <w:sz w:val="12"/>
        </w:rPr>
        <w:t>¶</w:t>
      </w:r>
      <w:proofErr w:type="gramEnd"/>
      <w:r w:rsidRPr="00A146D9">
        <w:rPr>
          <w:sz w:val="12"/>
        </w:rPr>
        <w:t xml:space="preserve"> </w:t>
      </w:r>
      <w:r w:rsidRPr="00A146D9">
        <w:t xml:space="preserve">While the Bush administration chose to process certain U.S. citizens as enemy combatants, </w:t>
      </w:r>
      <w:r w:rsidRPr="00B05EB1">
        <w:rPr>
          <w:rStyle w:val="StyleUnderline"/>
          <w:highlight w:val="yellow"/>
        </w:rPr>
        <w:t>the official said</w:t>
      </w:r>
      <w:r w:rsidRPr="00A146D9">
        <w:rPr>
          <w:rStyle w:val="StyleUnderline"/>
        </w:rPr>
        <w:t xml:space="preserve">, </w:t>
      </w:r>
      <w:r w:rsidRPr="00B05EB1">
        <w:rPr>
          <w:rStyle w:val="Emphasis"/>
          <w:highlight w:val="yellow"/>
        </w:rPr>
        <w:t>Obama has “made clear that this administration</w:t>
      </w:r>
      <w:r w:rsidRPr="00A146D9">
        <w:rPr>
          <w:rStyle w:val="StyleUnderline"/>
        </w:rPr>
        <w:t xml:space="preserve">, as a matter of policy, </w:t>
      </w:r>
      <w:r w:rsidRPr="00B05EB1">
        <w:rPr>
          <w:rStyle w:val="Emphasis"/>
          <w:highlight w:val="yellow"/>
        </w:rPr>
        <w:t>will not authorize the indefinite military detention without trial of American citizens, regardless of their place of capture.”</w:t>
      </w:r>
    </w:p>
    <w:p w14:paraId="204A99B0" w14:textId="77777777" w:rsidR="00A40F12" w:rsidRPr="00F70D04" w:rsidRDefault="00A40F12" w:rsidP="00A40F12"/>
    <w:p w14:paraId="68F6B800" w14:textId="77777777" w:rsidR="00A40F12" w:rsidRDefault="00A40F12" w:rsidP="00A40F12"/>
    <w:p w14:paraId="5BFDB848" w14:textId="77777777" w:rsidR="00A40F12" w:rsidRPr="0017077A" w:rsidRDefault="00A40F12" w:rsidP="00A40F12">
      <w:pPr>
        <w:pStyle w:val="Heading4"/>
      </w:pPr>
      <w:r>
        <w:t xml:space="preserve">Using civilian courts harmonizes our counterterrorism efforts with Europe. Statistical evidence proves they are more effective  </w:t>
      </w:r>
    </w:p>
    <w:p w14:paraId="2F938BA8" w14:textId="77777777" w:rsidR="00A40F12" w:rsidRPr="0017077A" w:rsidRDefault="00A40F12" w:rsidP="00A40F12">
      <w:proofErr w:type="spellStart"/>
      <w:r w:rsidRPr="0017077A">
        <w:rPr>
          <w:rStyle w:val="Style13ptBold"/>
        </w:rPr>
        <w:t>Getreuer</w:t>
      </w:r>
      <w:proofErr w:type="spellEnd"/>
      <w:r w:rsidRPr="0017077A">
        <w:rPr>
          <w:rStyle w:val="Style13ptBold"/>
        </w:rPr>
        <w:t>, 13</w:t>
      </w:r>
      <w:r w:rsidRPr="0017077A">
        <w:t xml:space="preserve"> (April 30th, Melanie, Global Security Threat Analyst, </w:t>
      </w:r>
      <w:hyperlink r:id="rId36" w:history="1">
        <w:r w:rsidRPr="0017077A">
          <w:t>Thomson Reuters</w:t>
        </w:r>
      </w:hyperlink>
      <w:r w:rsidRPr="0017077A">
        <w:t>,</w:t>
      </w:r>
      <w:r>
        <w:t xml:space="preserve"> </w:t>
      </w:r>
      <w:r w:rsidRPr="0017077A">
        <w:rPr>
          <w:sz w:val="12"/>
        </w:rPr>
        <w:t xml:space="preserve">¶ </w:t>
      </w:r>
      <w:hyperlink r:id="rId37" w:history="1">
        <w:r w:rsidRPr="0017077A">
          <w:t>Small Business Administration, Office of Disaster Assistance</w:t>
        </w:r>
      </w:hyperlink>
      <w:r w:rsidRPr="0017077A">
        <w:t>,</w:t>
      </w:r>
      <w:r>
        <w:t xml:space="preserve"> </w:t>
      </w:r>
      <w:r w:rsidRPr="0017077A">
        <w:rPr>
          <w:sz w:val="12"/>
        </w:rPr>
        <w:t xml:space="preserve">¶ </w:t>
      </w:r>
      <w:hyperlink r:id="rId38" w:history="1">
        <w:r w:rsidRPr="0017077A">
          <w:t>University of Wisconsin-Madison Political Science Department</w:t>
        </w:r>
      </w:hyperlink>
      <w:r w:rsidRPr="0017077A">
        <w:rPr>
          <w:sz w:val="12"/>
        </w:rPr>
        <w:t xml:space="preserve">¶ </w:t>
      </w:r>
      <w:r w:rsidRPr="0017077A">
        <w:t xml:space="preserve">Christian Science Monitor: “Why civilian courts are best for terror trials, especially Boston bombing suspect,” </w:t>
      </w:r>
      <w:hyperlink r:id="rId39" w:history="1">
        <w:r w:rsidRPr="0017077A">
          <w:t>http://www.csmonitor.com/Commentary/Opinion/2013/0430/Why-civilian-courts-are-best-for-terror-trials-especially-Boston-bombing-suspect</w:t>
        </w:r>
      </w:hyperlink>
      <w:r w:rsidRPr="0017077A">
        <w:t xml:space="preserve">) </w:t>
      </w:r>
    </w:p>
    <w:p w14:paraId="4A617C47" w14:textId="77777777" w:rsidR="00A40F12" w:rsidRDefault="00A40F12" w:rsidP="00A40F12"/>
    <w:p w14:paraId="18E99E3D" w14:textId="77777777" w:rsidR="00A40F12" w:rsidRPr="0017077A" w:rsidRDefault="00A40F12" w:rsidP="00A40F12">
      <w:r w:rsidRPr="00B05EB1">
        <w:rPr>
          <w:rStyle w:val="StyleUnderline"/>
          <w:highlight w:val="yellow"/>
        </w:rPr>
        <w:t>Europe</w:t>
      </w:r>
      <w:r w:rsidRPr="0017077A">
        <w:rPr>
          <w:rStyle w:val="StyleUnderline"/>
        </w:rPr>
        <w:t xml:space="preserve"> </w:t>
      </w:r>
      <w:r w:rsidRPr="00B05EB1">
        <w:rPr>
          <w:rStyle w:val="StyleUnderline"/>
          <w:highlight w:val="yellow"/>
        </w:rPr>
        <w:t>has</w:t>
      </w:r>
      <w:r w:rsidRPr="0017077A">
        <w:rPr>
          <w:rStyle w:val="StyleUnderline"/>
        </w:rPr>
        <w:t xml:space="preserve"> increasingly </w:t>
      </w:r>
      <w:r w:rsidRPr="00B05EB1">
        <w:rPr>
          <w:rStyle w:val="StyleUnderline"/>
          <w:highlight w:val="yellow"/>
        </w:rPr>
        <w:t>combated</w:t>
      </w:r>
      <w:r w:rsidRPr="0017077A">
        <w:rPr>
          <w:rStyle w:val="StyleUnderline"/>
        </w:rPr>
        <w:t xml:space="preserve"> </w:t>
      </w:r>
      <w:r w:rsidRPr="00B05EB1">
        <w:rPr>
          <w:rStyle w:val="StyleUnderline"/>
          <w:highlight w:val="yellow"/>
        </w:rPr>
        <w:t>terrorism through the criminal justice system</w:t>
      </w:r>
      <w:r w:rsidRPr="0017077A">
        <w:rPr>
          <w:rStyle w:val="StyleUnderline"/>
        </w:rPr>
        <w:t xml:space="preserve">, significantly </w:t>
      </w:r>
      <w:r w:rsidRPr="00B05EB1">
        <w:rPr>
          <w:rStyle w:val="StyleUnderline"/>
          <w:highlight w:val="yellow"/>
        </w:rPr>
        <w:t>expanding laws for arresting, trying, and detaining terrorism suspects</w:t>
      </w:r>
      <w:r w:rsidRPr="0017077A">
        <w:rPr>
          <w:rStyle w:val="StyleUnderline"/>
        </w:rPr>
        <w:t xml:space="preserve">. </w:t>
      </w:r>
      <w:r w:rsidRPr="00B05EB1">
        <w:rPr>
          <w:rStyle w:val="StyleUnderline"/>
          <w:highlight w:val="yellow"/>
        </w:rPr>
        <w:t xml:space="preserve">The </w:t>
      </w:r>
      <w:proofErr w:type="spellStart"/>
      <w:r w:rsidRPr="00B05EB1">
        <w:rPr>
          <w:rStyle w:val="StyleUnderline"/>
          <w:highlight w:val="yellow"/>
        </w:rPr>
        <w:t>Tsarnaev</w:t>
      </w:r>
      <w:proofErr w:type="spellEnd"/>
      <w:r w:rsidRPr="00B05EB1">
        <w:rPr>
          <w:rStyle w:val="StyleUnderline"/>
          <w:highlight w:val="yellow"/>
        </w:rPr>
        <w:t xml:space="preserve"> trial</w:t>
      </w:r>
      <w:r w:rsidRPr="0017077A">
        <w:rPr>
          <w:rStyle w:val="StyleUnderline"/>
        </w:rPr>
        <w:t xml:space="preserve"> </w:t>
      </w:r>
      <w:r w:rsidRPr="00B05EB1">
        <w:rPr>
          <w:rStyle w:val="StyleUnderline"/>
          <w:highlight w:val="yellow"/>
        </w:rPr>
        <w:t>may</w:t>
      </w:r>
      <w:r w:rsidRPr="0017077A">
        <w:rPr>
          <w:rStyle w:val="StyleUnderline"/>
        </w:rPr>
        <w:t xml:space="preserve"> therefore </w:t>
      </w:r>
      <w:r w:rsidRPr="00B05EB1">
        <w:rPr>
          <w:rStyle w:val="StyleUnderline"/>
          <w:highlight w:val="yellow"/>
        </w:rPr>
        <w:t>help to harmonize US counterterrorism efforts with those of our closest</w:t>
      </w:r>
      <w:r w:rsidRPr="0017077A">
        <w:rPr>
          <w:rStyle w:val="StyleUnderline"/>
        </w:rPr>
        <w:t xml:space="preserve"> international counterterrorism </w:t>
      </w:r>
      <w:r w:rsidRPr="00B05EB1">
        <w:rPr>
          <w:rStyle w:val="StyleUnderline"/>
          <w:highlight w:val="yellow"/>
        </w:rPr>
        <w:t>partners</w:t>
      </w:r>
      <w:r w:rsidRPr="0017077A">
        <w:rPr>
          <w:rStyle w:val="StyleUnderline"/>
        </w:rPr>
        <w:t xml:space="preserve">, </w:t>
      </w:r>
      <w:r w:rsidRPr="00B05EB1">
        <w:rPr>
          <w:rStyle w:val="StyleUnderline"/>
          <w:highlight w:val="yellow"/>
        </w:rPr>
        <w:t>while</w:t>
      </w:r>
      <w:r w:rsidRPr="0017077A">
        <w:rPr>
          <w:rStyle w:val="StyleUnderline"/>
        </w:rPr>
        <w:t xml:space="preserve"> also </w:t>
      </w:r>
      <w:r w:rsidRPr="00B05EB1">
        <w:rPr>
          <w:rStyle w:val="StyleUnderline"/>
          <w:highlight w:val="yellow"/>
        </w:rPr>
        <w:t>allowing America to more effectively participate in the global</w:t>
      </w:r>
      <w:r>
        <w:rPr>
          <w:rStyle w:val="StyleUnderline"/>
          <w:highlight w:val="yellow"/>
        </w:rPr>
        <w:t xml:space="preserve"> counterterrorism conversation.</w:t>
      </w:r>
      <w:r>
        <w:rPr>
          <w:rStyle w:val="StyleUnderline"/>
        </w:rPr>
        <w:t xml:space="preserve"> </w:t>
      </w:r>
      <w:r w:rsidRPr="00B05EB1">
        <w:rPr>
          <w:rStyle w:val="StyleUnderline"/>
          <w:highlight w:val="yellow"/>
        </w:rPr>
        <w:t xml:space="preserve">The </w:t>
      </w:r>
      <w:r>
        <w:fldChar w:fldCharType="begin"/>
      </w:r>
      <w:r>
        <w:instrText xml:space="preserve"> HYPERLINK "http://www.csmonitor.com/tags/topic/U.S.+Department+of+Justice" \t "_self" </w:instrText>
      </w:r>
      <w:r>
        <w:fldChar w:fldCharType="separate"/>
      </w:r>
      <w:r w:rsidRPr="00B05EB1">
        <w:rPr>
          <w:rStyle w:val="StyleUnderline"/>
          <w:highlight w:val="yellow"/>
        </w:rPr>
        <w:t>US Justice Department</w:t>
      </w:r>
      <w:r>
        <w:rPr>
          <w:rStyle w:val="StyleUnderline"/>
          <w:highlight w:val="yellow"/>
        </w:rPr>
        <w:fldChar w:fldCharType="end"/>
      </w:r>
      <w:r w:rsidRPr="00B05EB1">
        <w:rPr>
          <w:rStyle w:val="StyleUnderline"/>
          <w:highlight w:val="yellow"/>
        </w:rPr>
        <w:t xml:space="preserve"> has proven</w:t>
      </w:r>
      <w:r w:rsidRPr="0017077A">
        <w:rPr>
          <w:rStyle w:val="StyleUnderline"/>
        </w:rPr>
        <w:t xml:space="preserve"> both remarkably </w:t>
      </w:r>
      <w:r w:rsidRPr="00B05EB1">
        <w:rPr>
          <w:rStyle w:val="StyleUnderline"/>
          <w:highlight w:val="yellow"/>
        </w:rPr>
        <w:t>efficient and effective at putting terrorism on trial</w:t>
      </w:r>
      <w:r w:rsidRPr="0017077A">
        <w:t xml:space="preserve">. As research by </w:t>
      </w:r>
      <w:r>
        <w:fldChar w:fldCharType="begin"/>
      </w:r>
      <w:r>
        <w:instrText xml:space="preserve"> HYPERLINK "http://www.csmonitor.com/tags/topic/New+York+University" \t "_self" </w:instrText>
      </w:r>
      <w:r>
        <w:fldChar w:fldCharType="separate"/>
      </w:r>
      <w:r w:rsidRPr="0017077A">
        <w:t>NYU</w:t>
      </w:r>
      <w:r>
        <w:fldChar w:fldCharType="end"/>
      </w:r>
      <w:r w:rsidRPr="0017077A">
        <w:t>’s Law and Security Center shows</w:t>
      </w:r>
      <w:r w:rsidRPr="0017077A">
        <w:rPr>
          <w:rStyle w:val="StyleUnderline"/>
        </w:rPr>
        <w:t xml:space="preserve">, the Department of Justice has averaged about </w:t>
      </w:r>
      <w:r>
        <w:fldChar w:fldCharType="begin"/>
      </w:r>
      <w:r>
        <w:instrText xml:space="preserve"> HYPERLINK "http://www.lawandsecurity.org/Portals/0/Documents/TTRC%20Ten%20Year%20Issue.pdf" \t "_self" </w:instrText>
      </w:r>
      <w:r>
        <w:fldChar w:fldCharType="separate"/>
      </w:r>
      <w:r w:rsidRPr="0017077A">
        <w:rPr>
          <w:rStyle w:val="StyleUnderline"/>
        </w:rPr>
        <w:t>30</w:t>
      </w:r>
      <w:r>
        <w:rPr>
          <w:rStyle w:val="StyleUnderline"/>
        </w:rPr>
        <w:fldChar w:fldCharType="end"/>
      </w:r>
      <w:r w:rsidRPr="0017077A">
        <w:rPr>
          <w:rStyle w:val="StyleUnderline"/>
        </w:rPr>
        <w:t xml:space="preserve"> terrorism indictments a year since 2001</w:t>
      </w:r>
      <w:r w:rsidRPr="0017077A">
        <w:t xml:space="preserve">. (The exception to this statistic is from 2009-2010 when, on the heels of increased law enforcement sting operations and a renewed focus on extremists associated with the terrorist group </w:t>
      </w:r>
      <w:r>
        <w:fldChar w:fldCharType="begin"/>
      </w:r>
      <w:r>
        <w:instrText xml:space="preserve"> HYPERLINK "http://www.csmonitor.com/tags/topic/Al-Shabaab" \t "_self" </w:instrText>
      </w:r>
      <w:r>
        <w:fldChar w:fldCharType="separate"/>
      </w:r>
      <w:r w:rsidRPr="0017077A">
        <w:t>Al-</w:t>
      </w:r>
      <w:proofErr w:type="spellStart"/>
      <w:r w:rsidRPr="0017077A">
        <w:t>Shabaab</w:t>
      </w:r>
      <w:proofErr w:type="spellEnd"/>
      <w:r>
        <w:fldChar w:fldCharType="end"/>
      </w:r>
      <w:r w:rsidRPr="0017077A">
        <w:t xml:space="preserve">, rates nearly doubled.)¶ </w:t>
      </w:r>
      <w:r>
        <w:fldChar w:fldCharType="begin"/>
      </w:r>
      <w:r>
        <w:instrText xml:space="preserve"> HYPERLINK "http://www.lawandsecurity.org/Portals/0/Documents/TTRC%20Ten%20Year%20Issue.pdf" \t "_self" </w:instrText>
      </w:r>
      <w:r>
        <w:fldChar w:fldCharType="separate"/>
      </w:r>
      <w:r w:rsidRPr="0017077A">
        <w:rPr>
          <w:rStyle w:val="StyleUnderline"/>
        </w:rPr>
        <w:t xml:space="preserve">Most of those trials have </w:t>
      </w:r>
      <w:proofErr w:type="gramStart"/>
      <w:r w:rsidRPr="0017077A">
        <w:rPr>
          <w:rStyle w:val="StyleUnderline"/>
        </w:rPr>
        <w:t>proceeded</w:t>
      </w:r>
      <w:proofErr w:type="gramEnd"/>
      <w:r w:rsidRPr="0017077A">
        <w:rPr>
          <w:rStyle w:val="StyleUnderline"/>
        </w:rPr>
        <w:t xml:space="preserve"> without the use of classified evidence</w:t>
      </w:r>
      <w:r>
        <w:rPr>
          <w:rStyle w:val="StyleUnderline"/>
        </w:rPr>
        <w:fldChar w:fldCharType="end"/>
      </w:r>
      <w:r w:rsidRPr="0017077A">
        <w:rPr>
          <w:rStyle w:val="StyleUnderline"/>
        </w:rPr>
        <w:t>, and over half have involved American citizens.</w:t>
      </w:r>
      <w:r w:rsidRPr="0017077A">
        <w:t xml:space="preserve"> Like </w:t>
      </w:r>
      <w:proofErr w:type="spellStart"/>
      <w:r w:rsidRPr="0017077A">
        <w:t>Tsarnaev</w:t>
      </w:r>
      <w:proofErr w:type="spellEnd"/>
      <w:r w:rsidRPr="0017077A">
        <w:t>, 60 percent of these American defendants had no direct affiliation with a terrorist organization</w:t>
      </w:r>
      <w:proofErr w:type="gramStart"/>
      <w:r w:rsidRPr="0017077A">
        <w:t>.</w:t>
      </w:r>
      <w:r w:rsidRPr="0017077A">
        <w:rPr>
          <w:sz w:val="12"/>
        </w:rPr>
        <w:t>¶</w:t>
      </w:r>
      <w:proofErr w:type="gramEnd"/>
      <w:r w:rsidRPr="0017077A">
        <w:rPr>
          <w:sz w:val="12"/>
        </w:rPr>
        <w:t xml:space="preserve"> </w:t>
      </w:r>
      <w:r w:rsidRPr="0017077A">
        <w:t xml:space="preserve">In choosing to charge </w:t>
      </w:r>
      <w:proofErr w:type="spellStart"/>
      <w:r w:rsidRPr="0017077A">
        <w:t>Tsarnaev</w:t>
      </w:r>
      <w:proofErr w:type="spellEnd"/>
      <w:r w:rsidRPr="0017077A">
        <w:t xml:space="preserve"> with using a “weapon of mass destruction,” the surviving Boston Marathon bombing suspect falls under an infrequently used, but widely interpreted terrorism statute. Just</w:t>
      </w:r>
      <w:r>
        <w:t xml:space="preserve"> </w:t>
      </w:r>
      <w:r>
        <w:fldChar w:fldCharType="begin"/>
      </w:r>
      <w:r>
        <w:instrText xml:space="preserve"> HYPERLINK "http://www.motherjones.com/politics/2011/08/terror-trials-numbers" \t "_self" </w:instrText>
      </w:r>
      <w:r>
        <w:fldChar w:fldCharType="separate"/>
      </w:r>
      <w:r w:rsidRPr="0017077A">
        <w:t>25</w:t>
      </w:r>
      <w:r>
        <w:fldChar w:fldCharType="end"/>
      </w:r>
      <w:r>
        <w:t xml:space="preserve"> </w:t>
      </w:r>
      <w:r w:rsidRPr="0017077A">
        <w:t>of all domestic terrorism cases since 2001 have involved a WMD charge. Yet the penalty has been leveled at an infamous group of confirmed and would-be terrorists, including September 11’s “20th hijacker,”</w:t>
      </w:r>
      <w:r>
        <w:t xml:space="preserve"> </w:t>
      </w:r>
      <w:r>
        <w:fldChar w:fldCharType="begin"/>
      </w:r>
      <w:r>
        <w:instrText xml:space="preserve"> HYPERLINK "http://www.csmonitor.com/tags/topic/Zacarias+Moussaoui" \t "_self" </w:instrText>
      </w:r>
      <w:r>
        <w:fldChar w:fldCharType="separate"/>
      </w:r>
      <w:proofErr w:type="spellStart"/>
      <w:r w:rsidRPr="0017077A">
        <w:t>Zacarias</w:t>
      </w:r>
      <w:proofErr w:type="spellEnd"/>
      <w:r w:rsidRPr="0017077A">
        <w:t xml:space="preserve"> Moussaoui</w:t>
      </w:r>
      <w:r>
        <w:fldChar w:fldCharType="end"/>
      </w:r>
      <w:r w:rsidRPr="0017077A">
        <w:t>,</w:t>
      </w:r>
      <w:r>
        <w:t xml:space="preserve"> </w:t>
      </w:r>
      <w:r>
        <w:fldChar w:fldCharType="begin"/>
      </w:r>
      <w:r>
        <w:instrText xml:space="preserve"> HYPERLINK "http://www.csmonitor.com/tags/topic/Richard+Reid" \t "_self" </w:instrText>
      </w:r>
      <w:r>
        <w:fldChar w:fldCharType="separate"/>
      </w:r>
      <w:r w:rsidRPr="0017077A">
        <w:t>shoe bomber</w:t>
      </w:r>
      <w:r>
        <w:fldChar w:fldCharType="end"/>
      </w:r>
      <w:r>
        <w:t xml:space="preserve"> </w:t>
      </w:r>
      <w:r w:rsidRPr="0017077A">
        <w:t>Richard Reid, and</w:t>
      </w:r>
      <w:r>
        <w:t xml:space="preserve"> </w:t>
      </w:r>
      <w:r>
        <w:fldChar w:fldCharType="begin"/>
      </w:r>
      <w:r>
        <w:instrText xml:space="preserve"> HYPERLINK "http://www.csmonitor.com/tags/topic/Najibullah+Zazi" \t "_self" </w:instrText>
      </w:r>
      <w:r>
        <w:fldChar w:fldCharType="separate"/>
      </w:r>
      <w:proofErr w:type="spellStart"/>
      <w:r w:rsidRPr="0017077A">
        <w:t>Najibullah</w:t>
      </w:r>
      <w:proofErr w:type="spellEnd"/>
      <w:r w:rsidRPr="0017077A">
        <w:t xml:space="preserve"> </w:t>
      </w:r>
      <w:proofErr w:type="spellStart"/>
      <w:r w:rsidRPr="0017077A">
        <w:t>Zazi</w:t>
      </w:r>
      <w:proofErr w:type="spellEnd"/>
      <w:r>
        <w:fldChar w:fldCharType="end"/>
      </w:r>
      <w:r w:rsidRPr="0017077A">
        <w:t>, the individual who plotted to plant bombs in the</w:t>
      </w:r>
      <w:r>
        <w:t xml:space="preserve"> </w:t>
      </w:r>
      <w:r>
        <w:fldChar w:fldCharType="begin"/>
      </w:r>
      <w:r>
        <w:instrText xml:space="preserve"> HYPERLINK "http://www.csmonitor.com/tags/topic/New+York+City+Subway" \t "_self" </w:instrText>
      </w:r>
      <w:r>
        <w:fldChar w:fldCharType="separate"/>
      </w:r>
      <w:r w:rsidRPr="0017077A">
        <w:t>New York City subway</w:t>
      </w:r>
      <w:r>
        <w:fldChar w:fldCharType="end"/>
      </w:r>
      <w:r>
        <w:t xml:space="preserve"> </w:t>
      </w:r>
      <w:r w:rsidRPr="0017077A">
        <w:t>system.</w:t>
      </w:r>
      <w:r>
        <w:t xml:space="preserve"> </w:t>
      </w:r>
      <w:r w:rsidRPr="0017077A">
        <w:rPr>
          <w:sz w:val="12"/>
        </w:rPr>
        <w:t xml:space="preserve">¶ </w:t>
      </w:r>
      <w:proofErr w:type="gramStart"/>
      <w:r w:rsidRPr="0017077A">
        <w:t>Almost</w:t>
      </w:r>
      <w:proofErr w:type="gramEnd"/>
      <w:r w:rsidRPr="0017077A">
        <w:t xml:space="preserve"> all terrorism </w:t>
      </w:r>
      <w:r w:rsidRPr="0017077A">
        <w:rPr>
          <w:rStyle w:val="StyleUnderline"/>
        </w:rPr>
        <w:t xml:space="preserve">trials since 2001, whether of domestic or international defendants, have also ended in convictions. In fact, </w:t>
      </w:r>
      <w:r>
        <w:fldChar w:fldCharType="begin"/>
      </w:r>
      <w:r>
        <w:instrText xml:space="preserve"> HYPERLINK "http://www.lawandsecurity.org/Portals/0/Documents/TTRC%20Ten%20Year%20Issue.pdf" \t "_self" </w:instrText>
      </w:r>
      <w:r>
        <w:fldChar w:fldCharType="separate"/>
      </w:r>
      <w:r w:rsidRPr="0017077A">
        <w:rPr>
          <w:rStyle w:val="StyleUnderline"/>
        </w:rPr>
        <w:t>with a conviction rate of nearly 90 percent</w:t>
      </w:r>
      <w:r>
        <w:rPr>
          <w:rStyle w:val="StyleUnderline"/>
        </w:rPr>
        <w:fldChar w:fldCharType="end"/>
      </w:r>
      <w:r w:rsidRPr="0017077A">
        <w:rPr>
          <w:rStyle w:val="StyleUnderline"/>
        </w:rPr>
        <w:t xml:space="preserve">, it is almost certain that if </w:t>
      </w:r>
      <w:proofErr w:type="spellStart"/>
      <w:r w:rsidRPr="0017077A">
        <w:rPr>
          <w:rStyle w:val="StyleUnderline"/>
        </w:rPr>
        <w:t>Tsarnaev’s</w:t>
      </w:r>
      <w:proofErr w:type="spellEnd"/>
      <w:r w:rsidRPr="0017077A">
        <w:rPr>
          <w:rStyle w:val="StyleUnderline"/>
        </w:rPr>
        <w:t xml:space="preserve"> case continues to the jury stage, he will be found guilty.</w:t>
      </w:r>
      <w:r w:rsidRPr="0017077A">
        <w:t xml:space="preserve"> That it will reach that point, however, is itself not guaranteed:</w:t>
      </w:r>
      <w:r>
        <w:t xml:space="preserve"> </w:t>
      </w:r>
      <w:r>
        <w:fldChar w:fldCharType="begin"/>
      </w:r>
      <w:r>
        <w:instrText xml:space="preserve"> HYPERLINK "http://www.lawandsecurity.org/Portals/0/Documents/TTRC%20Ten%20Year%20Issue.pdf" \t "_self" </w:instrText>
      </w:r>
      <w:r>
        <w:fldChar w:fldCharType="separate"/>
      </w:r>
      <w:r w:rsidRPr="0017077A">
        <w:t>Some two-thirds</w:t>
      </w:r>
      <w:r>
        <w:fldChar w:fldCharType="end"/>
      </w:r>
      <w:r>
        <w:t xml:space="preserve"> </w:t>
      </w:r>
      <w:r w:rsidRPr="0017077A">
        <w:t xml:space="preserve">of all terrorism cases have ended in guilty plea agreements. While this is lower than the overall percentage of federal cases that end in plea agreements, coupled with the strong case against him, it suggests that the </w:t>
      </w:r>
      <w:proofErr w:type="spellStart"/>
      <w:r w:rsidRPr="0017077A">
        <w:t>Tsarnaev</w:t>
      </w:r>
      <w:proofErr w:type="spellEnd"/>
      <w:r w:rsidRPr="0017077A">
        <w:t xml:space="preserve"> trial may at least be very short.</w:t>
      </w:r>
    </w:p>
    <w:p w14:paraId="556859F5" w14:textId="77777777" w:rsidR="00A40F12" w:rsidRDefault="00A40F12" w:rsidP="00A40F12">
      <w:pPr>
        <w:rPr>
          <w:rFonts w:ascii="Arial" w:eastAsia="Times New Roman" w:hAnsi="Arial" w:cs="Arial"/>
          <w:color w:val="333333"/>
          <w:sz w:val="21"/>
          <w:szCs w:val="21"/>
          <w:shd w:val="clear" w:color="auto" w:fill="FFFFFF"/>
        </w:rPr>
      </w:pPr>
    </w:p>
    <w:p w14:paraId="1F4FF701" w14:textId="77777777" w:rsidR="00A40F12" w:rsidRDefault="00A40F12" w:rsidP="00A40F12">
      <w:pPr>
        <w:pStyle w:val="Heading4"/>
      </w:pPr>
      <w:r>
        <w:t>&lt;&lt;</w:t>
      </w:r>
      <w:proofErr w:type="gramStart"/>
      <w:r>
        <w:t>insert</w:t>
      </w:r>
      <w:proofErr w:type="gramEnd"/>
      <w:r>
        <w:t xml:space="preserve"> international coop k2 solve terror&gt;&gt; </w:t>
      </w:r>
    </w:p>
    <w:p w14:paraId="59C3A386" w14:textId="77777777" w:rsidR="00A40F12" w:rsidRDefault="00A40F12" w:rsidP="00A40F12"/>
    <w:p w14:paraId="4165346E" w14:textId="77777777" w:rsidR="00A40F12" w:rsidRDefault="00A40F12" w:rsidP="00A40F12"/>
    <w:p w14:paraId="62993740" w14:textId="77777777" w:rsidR="00A40F12" w:rsidRPr="00A3279D" w:rsidRDefault="00A40F12" w:rsidP="00A40F12">
      <w:pPr>
        <w:pStyle w:val="Heading4"/>
      </w:pPr>
      <w:proofErr w:type="gramStart"/>
      <w:r w:rsidRPr="00A3279D">
        <w:t>use</w:t>
      </w:r>
      <w:proofErr w:type="gramEnd"/>
      <w:r w:rsidRPr="00A3279D">
        <w:t xml:space="preserve"> of indefinite detention and military commissions </w:t>
      </w:r>
      <w:r>
        <w:t>undermines</w:t>
      </w:r>
      <w:r w:rsidRPr="00A3279D">
        <w:t xml:space="preserve"> effective intelligence gathering and extraditions internat</w:t>
      </w:r>
      <w:r>
        <w:t xml:space="preserve">ionally – recent history proves </w:t>
      </w:r>
    </w:p>
    <w:p w14:paraId="2AE9838B" w14:textId="77777777" w:rsidR="00A40F12" w:rsidRPr="00A3279D" w:rsidRDefault="00A40F12" w:rsidP="00A40F12">
      <w:pPr>
        <w:rPr>
          <w:rFonts w:asciiTheme="minorHAnsi" w:hAnsiTheme="minorHAnsi" w:cs="Arial"/>
          <w:b/>
          <w:bCs/>
          <w:sz w:val="26"/>
        </w:rPr>
      </w:pPr>
      <w:r w:rsidRPr="00A3279D">
        <w:rPr>
          <w:rStyle w:val="Style13ptBold"/>
          <w:rFonts w:asciiTheme="minorHAnsi" w:hAnsiTheme="minorHAnsi" w:cs="Arial"/>
        </w:rPr>
        <w:t>Hathaway, et al, ‘13</w:t>
      </w:r>
    </w:p>
    <w:p w14:paraId="5B68378C" w14:textId="681B9139" w:rsidR="00A40F12" w:rsidRPr="00A3279D" w:rsidRDefault="00A40F12" w:rsidP="00A40F12">
      <w:pPr>
        <w:rPr>
          <w:rFonts w:asciiTheme="minorHAnsi" w:hAnsiTheme="minorHAnsi" w:cs="Arial"/>
        </w:rPr>
      </w:pPr>
      <w:r w:rsidRPr="00A3279D">
        <w:rPr>
          <w:rFonts w:asciiTheme="minorHAnsi" w:hAnsiTheme="minorHAnsi" w:cs="Arial"/>
        </w:rPr>
        <w:t>[</w:t>
      </w:r>
      <w:proofErr w:type="spellStart"/>
      <w:r w:rsidRPr="00A3279D">
        <w:rPr>
          <w:rFonts w:asciiTheme="minorHAnsi" w:hAnsiTheme="minorHAnsi" w:cs="Arial"/>
        </w:rPr>
        <w:t>Oona</w:t>
      </w:r>
      <w:proofErr w:type="spellEnd"/>
      <w:r w:rsidRPr="00A3279D">
        <w:rPr>
          <w:rFonts w:asciiTheme="minorHAnsi" w:hAnsiTheme="minorHAnsi" w:cs="Arial"/>
        </w:rPr>
        <w:t xml:space="preserve"> (Gerard C. and Bernice Latrobe Smith Professor of International Law, Yale Law School); Samuel </w:t>
      </w:r>
      <w:proofErr w:type="spellStart"/>
      <w:r w:rsidRPr="00A3279D">
        <w:rPr>
          <w:rFonts w:asciiTheme="minorHAnsi" w:hAnsiTheme="minorHAnsi" w:cs="Arial"/>
        </w:rPr>
        <w:t>Adelsberg</w:t>
      </w:r>
      <w:proofErr w:type="spellEnd"/>
      <w:r w:rsidRPr="00A3279D">
        <w:rPr>
          <w:rFonts w:asciiTheme="minorHAnsi" w:hAnsiTheme="minorHAnsi" w:cs="Arial"/>
        </w:rPr>
        <w:t xml:space="preserve"> (J.D. candidate at Yale Law School); Spencer </w:t>
      </w:r>
      <w:proofErr w:type="spellStart"/>
      <w:r w:rsidRPr="00A3279D">
        <w:rPr>
          <w:rFonts w:asciiTheme="minorHAnsi" w:hAnsiTheme="minorHAnsi" w:cs="Arial"/>
        </w:rPr>
        <w:t>Amdur</w:t>
      </w:r>
      <w:proofErr w:type="spellEnd"/>
      <w:r w:rsidRPr="00A3279D">
        <w:rPr>
          <w:rFonts w:asciiTheme="minorHAnsi" w:hAnsiTheme="minorHAnsi" w:cs="Arial"/>
        </w:rPr>
        <w:t xml:space="preserve"> (J.D. candidate at Yale Law School); Freya Pitts (J.D. candidate at Yale Law School); Philip Levitz (J.D. from Yale Law School); and </w:t>
      </w:r>
      <w:proofErr w:type="spellStart"/>
      <w:r w:rsidRPr="00A3279D">
        <w:rPr>
          <w:rFonts w:asciiTheme="minorHAnsi" w:hAnsiTheme="minorHAnsi" w:cs="Arial"/>
        </w:rPr>
        <w:t>Sirine</w:t>
      </w:r>
      <w:proofErr w:type="spellEnd"/>
      <w:r w:rsidRPr="00A3279D">
        <w:rPr>
          <w:rFonts w:asciiTheme="minorHAnsi" w:hAnsiTheme="minorHAnsi" w:cs="Arial"/>
        </w:rPr>
        <w:t xml:space="preserve"> </w:t>
      </w:r>
      <w:proofErr w:type="spellStart"/>
      <w:r w:rsidRPr="00A3279D">
        <w:rPr>
          <w:rFonts w:asciiTheme="minorHAnsi" w:hAnsiTheme="minorHAnsi" w:cs="Arial"/>
        </w:rPr>
        <w:t>Shebaya</w:t>
      </w:r>
      <w:proofErr w:type="spellEnd"/>
      <w:r w:rsidRPr="00A3279D">
        <w:rPr>
          <w:rFonts w:asciiTheme="minorHAnsi" w:hAnsiTheme="minorHAnsi" w:cs="Arial"/>
        </w:rPr>
        <w:t xml:space="preserve"> (J.D. from Yale Law School), “The Power To Detain: Detention of Terrorism Suspects After 9/11”, The Yale Journal of Inter</w:t>
      </w:r>
      <w:r>
        <w:rPr>
          <w:rFonts w:asciiTheme="minorHAnsi" w:hAnsiTheme="minorHAnsi" w:cs="Arial"/>
        </w:rPr>
        <w:t>national Law, Vol. 38, 2013</w:t>
      </w:r>
      <w:r w:rsidRPr="00A3279D">
        <w:rPr>
          <w:rFonts w:asciiTheme="minorHAnsi" w:hAnsiTheme="minorHAnsi" w:cs="Arial"/>
        </w:rPr>
        <w:t>]</w:t>
      </w:r>
    </w:p>
    <w:p w14:paraId="4827DDB6" w14:textId="77777777" w:rsidR="00A40F12" w:rsidRPr="00A3279D" w:rsidRDefault="00A40F12" w:rsidP="00A40F12">
      <w:pPr>
        <w:rPr>
          <w:rFonts w:asciiTheme="minorHAnsi" w:hAnsiTheme="minorHAnsi" w:cs="Arial"/>
        </w:rPr>
      </w:pPr>
    </w:p>
    <w:p w14:paraId="3C715F84" w14:textId="77777777" w:rsidR="00A40F12" w:rsidRPr="00A3279D" w:rsidRDefault="00A40F12" w:rsidP="00A40F12">
      <w:pPr>
        <w:rPr>
          <w:rFonts w:asciiTheme="minorHAnsi" w:hAnsiTheme="minorHAnsi" w:cs="Arial"/>
          <w:sz w:val="16"/>
        </w:rPr>
      </w:pPr>
      <w:r w:rsidRPr="00826418">
        <w:rPr>
          <w:rStyle w:val="StyleUnderline"/>
          <w:rFonts w:asciiTheme="minorHAnsi" w:hAnsiTheme="minorHAnsi" w:cs="Arial"/>
        </w:rPr>
        <w:t xml:space="preserve">Many </w:t>
      </w:r>
      <w:r w:rsidRPr="00826418">
        <w:rPr>
          <w:rStyle w:val="Emphasis"/>
          <w:rFonts w:asciiTheme="minorHAnsi" w:hAnsiTheme="minorHAnsi" w:cs="Arial"/>
        </w:rPr>
        <w:t>key U.S. allies</w:t>
      </w:r>
      <w:r w:rsidRPr="00826418">
        <w:rPr>
          <w:rFonts w:asciiTheme="minorHAnsi" w:hAnsiTheme="minorHAnsi" w:cs="Arial"/>
          <w:sz w:val="16"/>
        </w:rPr>
        <w:t xml:space="preserve"> </w:t>
      </w:r>
      <w:r w:rsidRPr="00826418">
        <w:rPr>
          <w:rStyle w:val="StyleUnderline"/>
          <w:rFonts w:asciiTheme="minorHAnsi" w:hAnsiTheme="minorHAnsi" w:cs="Arial"/>
        </w:rPr>
        <w:t xml:space="preserve">have been unwilling to cooperate in cases involving </w:t>
      </w:r>
      <w:r w:rsidRPr="00826418">
        <w:rPr>
          <w:rStyle w:val="StyleUnderline"/>
          <w:rFonts w:asciiTheme="minorHAnsi" w:hAnsiTheme="minorHAnsi" w:cs="Arial"/>
          <w:sz w:val="12"/>
        </w:rPr>
        <w:t>¶</w:t>
      </w:r>
      <w:r w:rsidRPr="00826418">
        <w:rPr>
          <w:rStyle w:val="StyleUnderline"/>
          <w:rFonts w:asciiTheme="minorHAnsi" w:hAnsiTheme="minorHAnsi" w:cs="Arial"/>
        </w:rPr>
        <w:t xml:space="preserve"> law-of-war detention or prosecution but have cooperated in criminal prosecutions</w:t>
      </w:r>
      <w:r w:rsidRPr="00826418">
        <w:rPr>
          <w:rFonts w:asciiTheme="minorHAnsi" w:hAnsiTheme="minorHAnsi" w:cs="Arial"/>
          <w:sz w:val="16"/>
        </w:rPr>
        <w:t xml:space="preserve">. </w:t>
      </w:r>
      <w:r w:rsidRPr="00B05EB1">
        <w:rPr>
          <w:rFonts w:asciiTheme="minorHAnsi" w:hAnsiTheme="minorHAnsi" w:cs="Arial"/>
          <w:sz w:val="16"/>
        </w:rPr>
        <w:t>In fact</w:t>
      </w:r>
      <w:r w:rsidRPr="00B05EB1">
        <w:rPr>
          <w:rFonts w:asciiTheme="minorHAnsi" w:hAnsiTheme="minorHAnsi" w:cs="Arial"/>
          <w:sz w:val="16"/>
          <w:highlight w:val="yellow"/>
        </w:rPr>
        <w:t xml:space="preserve">, </w:t>
      </w:r>
      <w:r w:rsidRPr="00B05EB1">
        <w:rPr>
          <w:rStyle w:val="StyleUnderline"/>
          <w:rFonts w:asciiTheme="minorHAnsi" w:hAnsiTheme="minorHAnsi" w:cs="Arial"/>
          <w:highlight w:val="yellow"/>
        </w:rPr>
        <w:t>many U.S.</w:t>
      </w:r>
      <w:r w:rsidRPr="00A3279D">
        <w:rPr>
          <w:rStyle w:val="StyleUnderline"/>
          <w:rFonts w:asciiTheme="minorHAnsi" w:hAnsiTheme="minorHAnsi" w:cs="Arial"/>
        </w:rPr>
        <w:t xml:space="preserve"> </w:t>
      </w:r>
      <w:r w:rsidRPr="00B05EB1">
        <w:rPr>
          <w:rStyle w:val="StyleUnderline"/>
          <w:rFonts w:asciiTheme="minorHAnsi" w:hAnsiTheme="minorHAnsi" w:cs="Arial"/>
          <w:highlight w:val="yellow"/>
        </w:rPr>
        <w:t>extradition treaties</w:t>
      </w:r>
      <w:r w:rsidRPr="00A3279D">
        <w:rPr>
          <w:rStyle w:val="StyleUnderline"/>
          <w:rFonts w:asciiTheme="minorHAnsi" w:hAnsiTheme="minorHAnsi" w:cs="Arial"/>
        </w:rPr>
        <w:t xml:space="preserve">, including those with allies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w:t>
      </w:r>
      <w:r w:rsidRPr="00B05EB1">
        <w:rPr>
          <w:rStyle w:val="StyleUnderline"/>
          <w:rFonts w:asciiTheme="minorHAnsi" w:hAnsiTheme="minorHAnsi" w:cs="Arial"/>
          <w:highlight w:val="yellow"/>
        </w:rPr>
        <w:t>such as India and Germany</w:t>
      </w:r>
      <w:r w:rsidRPr="00A3279D">
        <w:rPr>
          <w:rStyle w:val="StyleUnderline"/>
          <w:rFonts w:asciiTheme="minorHAnsi" w:hAnsiTheme="minorHAnsi" w:cs="Arial"/>
        </w:rPr>
        <w:t xml:space="preserve">, </w:t>
      </w:r>
      <w:r w:rsidRPr="00B05EB1">
        <w:rPr>
          <w:rStyle w:val="StyleUnderline"/>
          <w:rFonts w:asciiTheme="minorHAnsi" w:hAnsiTheme="minorHAnsi" w:cs="Arial"/>
          <w:highlight w:val="yellow"/>
        </w:rPr>
        <w:t xml:space="preserve">forbid extradition when the defendant will not be </w:t>
      </w:r>
      <w:r w:rsidRPr="00B05EB1">
        <w:rPr>
          <w:rStyle w:val="StyleUnderline"/>
          <w:rFonts w:asciiTheme="minorHAnsi" w:hAnsiTheme="minorHAnsi" w:cs="Arial"/>
          <w:sz w:val="12"/>
          <w:highlight w:val="yellow"/>
        </w:rPr>
        <w:t>¶</w:t>
      </w:r>
      <w:r w:rsidRPr="00B05EB1">
        <w:rPr>
          <w:rStyle w:val="StyleUnderline"/>
          <w:rFonts w:asciiTheme="minorHAnsi" w:hAnsiTheme="minorHAnsi" w:cs="Arial"/>
          <w:highlight w:val="yellow"/>
        </w:rPr>
        <w:t xml:space="preserve"> tried in a criminal court</w:t>
      </w:r>
      <w:r w:rsidRPr="00A3279D">
        <w:rPr>
          <w:rFonts w:asciiTheme="minorHAnsi" w:hAnsiTheme="minorHAnsi" w:cs="Arial"/>
          <w:sz w:val="16"/>
        </w:rPr>
        <w:t xml:space="preserve">.252 This issue has played out in practice several times. </w:t>
      </w:r>
      <w:r w:rsidRPr="00A3279D">
        <w:rPr>
          <w:rFonts w:asciiTheme="minorHAnsi" w:hAnsiTheme="minorHAnsi" w:cs="Arial"/>
          <w:sz w:val="12"/>
        </w:rPr>
        <w:t>¶</w:t>
      </w:r>
      <w:r w:rsidRPr="00A3279D">
        <w:rPr>
          <w:rFonts w:asciiTheme="minorHAnsi" w:hAnsiTheme="minorHAnsi" w:cs="Arial"/>
          <w:sz w:val="16"/>
        </w:rPr>
        <w:t xml:space="preserve"> </w:t>
      </w:r>
      <w:r w:rsidRPr="00A3279D">
        <w:rPr>
          <w:rStyle w:val="StyleUnderline"/>
          <w:rFonts w:asciiTheme="minorHAnsi" w:hAnsiTheme="minorHAnsi" w:cs="Arial"/>
        </w:rPr>
        <w:t>An al-</w:t>
      </w:r>
      <w:proofErr w:type="spellStart"/>
      <w:r w:rsidRPr="00A3279D">
        <w:rPr>
          <w:rStyle w:val="StyleUnderline"/>
          <w:rFonts w:asciiTheme="minorHAnsi" w:hAnsiTheme="minorHAnsi" w:cs="Arial"/>
        </w:rPr>
        <w:t>Shabaab</w:t>
      </w:r>
      <w:proofErr w:type="spellEnd"/>
      <w:r w:rsidRPr="00A3279D">
        <w:rPr>
          <w:rStyle w:val="StyleUnderline"/>
          <w:rFonts w:asciiTheme="minorHAnsi" w:hAnsiTheme="minorHAnsi" w:cs="Arial"/>
        </w:rPr>
        <w:t xml:space="preserve"> operative was extradited from the Netherlands only after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assurances from the United States that he would be prosecuted in criminal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court</w:t>
      </w:r>
      <w:r w:rsidRPr="00A3279D">
        <w:rPr>
          <w:rFonts w:asciiTheme="minorHAnsi" w:hAnsiTheme="minorHAnsi" w:cs="Arial"/>
          <w:sz w:val="16"/>
        </w:rPr>
        <w:t xml:space="preserve">.253 </w:t>
      </w:r>
      <w:r w:rsidRPr="00A3279D">
        <w:rPr>
          <w:rStyle w:val="StyleUnderline"/>
          <w:rFonts w:asciiTheme="minorHAnsi" w:hAnsiTheme="minorHAnsi" w:cs="Arial"/>
        </w:rPr>
        <w:t xml:space="preserve">Two similar cases arose in 2007.254 In perhaps the most striking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example, </w:t>
      </w:r>
      <w:r w:rsidRPr="00826418">
        <w:rPr>
          <w:rStyle w:val="StyleUnderline"/>
          <w:rFonts w:asciiTheme="minorHAnsi" w:hAnsiTheme="minorHAnsi" w:cs="Arial"/>
          <w:highlight w:val="yellow"/>
        </w:rPr>
        <w:t>five terrorism suspects</w:t>
      </w:r>
      <w:r w:rsidRPr="00A3279D">
        <w:rPr>
          <w:rStyle w:val="StyleUnderline"/>
          <w:rFonts w:asciiTheme="minorHAnsi" w:hAnsiTheme="minorHAnsi" w:cs="Arial"/>
        </w:rPr>
        <w:t xml:space="preserve">—including Abu </w:t>
      </w:r>
      <w:proofErr w:type="spellStart"/>
      <w:r w:rsidRPr="00A3279D">
        <w:rPr>
          <w:rStyle w:val="StyleUnderline"/>
          <w:rFonts w:asciiTheme="minorHAnsi" w:hAnsiTheme="minorHAnsi" w:cs="Arial"/>
        </w:rPr>
        <w:t>Hamza</w:t>
      </w:r>
      <w:proofErr w:type="spellEnd"/>
      <w:r w:rsidRPr="00A3279D">
        <w:rPr>
          <w:rStyle w:val="StyleUnderline"/>
          <w:rFonts w:asciiTheme="minorHAnsi" w:hAnsiTheme="minorHAnsi" w:cs="Arial"/>
        </w:rPr>
        <w:t xml:space="preserve"> al-</w:t>
      </w:r>
      <w:proofErr w:type="spellStart"/>
      <w:r w:rsidRPr="00A3279D">
        <w:rPr>
          <w:rStyle w:val="StyleUnderline"/>
          <w:rFonts w:asciiTheme="minorHAnsi" w:hAnsiTheme="minorHAnsi" w:cs="Arial"/>
        </w:rPr>
        <w:t>Masr</w:t>
      </w:r>
      <w:proofErr w:type="spellEnd"/>
      <w:r w:rsidRPr="00A3279D">
        <w:rPr>
          <w:rStyle w:val="StyleUnderline"/>
          <w:rFonts w:asciiTheme="minorHAnsi" w:hAnsiTheme="minorHAnsi" w:cs="Arial"/>
        </w:rPr>
        <w:t xml:space="preserve">, who is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accused of providing material support to al-Qaeda by trying to set up a training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camp in Oregon</w:t>
      </w:r>
      <w:r w:rsidRPr="00A3279D">
        <w:rPr>
          <w:rFonts w:asciiTheme="minorHAnsi" w:hAnsiTheme="minorHAnsi" w:cs="Arial"/>
          <w:sz w:val="16"/>
        </w:rPr>
        <w:t xml:space="preserve"> and of organizing support for the Taliban in Afghanistan</w:t>
      </w:r>
      <w:r w:rsidRPr="00826418">
        <w:rPr>
          <w:rStyle w:val="StyleUnderline"/>
        </w:rPr>
        <w:t xml:space="preserve">—¶ </w:t>
      </w:r>
      <w:r w:rsidRPr="00826418">
        <w:rPr>
          <w:rStyle w:val="StyleUnderline"/>
          <w:highlight w:val="yellow"/>
        </w:rPr>
        <w:t>were extradited to the U</w:t>
      </w:r>
      <w:r w:rsidRPr="00826418">
        <w:rPr>
          <w:rStyle w:val="StyleUnderline"/>
        </w:rPr>
        <w:t xml:space="preserve">nited </w:t>
      </w:r>
      <w:r w:rsidRPr="00826418">
        <w:rPr>
          <w:rStyle w:val="StyleUnderline"/>
          <w:highlight w:val="yellow"/>
        </w:rPr>
        <w:t>S</w:t>
      </w:r>
      <w:r w:rsidRPr="00826418">
        <w:rPr>
          <w:rStyle w:val="StyleUnderline"/>
        </w:rPr>
        <w:t xml:space="preserve">tates </w:t>
      </w:r>
      <w:r w:rsidRPr="00826418">
        <w:rPr>
          <w:rStyle w:val="StyleUnderline"/>
          <w:highlight w:val="yellow"/>
        </w:rPr>
        <w:t>by the U</w:t>
      </w:r>
      <w:r w:rsidRPr="00826418">
        <w:rPr>
          <w:rStyle w:val="StyleUnderline"/>
        </w:rPr>
        <w:t xml:space="preserve">nited </w:t>
      </w:r>
      <w:r w:rsidRPr="00826418">
        <w:rPr>
          <w:rStyle w:val="StyleUnderline"/>
          <w:highlight w:val="yellow"/>
        </w:rPr>
        <w:t>K</w:t>
      </w:r>
      <w:r w:rsidRPr="00826418">
        <w:rPr>
          <w:rStyle w:val="StyleUnderline"/>
        </w:rPr>
        <w:t xml:space="preserve">ingdom in October ¶ 2012.255 The extradition was made </w:t>
      </w:r>
      <w:r w:rsidRPr="00826418">
        <w:rPr>
          <w:rStyle w:val="StyleUnderline"/>
          <w:highlight w:val="yellow"/>
        </w:rPr>
        <w:t>on the</w:t>
      </w:r>
      <w:r w:rsidRPr="00826418">
        <w:rPr>
          <w:rStyle w:val="StyleUnderline"/>
        </w:rPr>
        <w:t xml:space="preserve"> express </w:t>
      </w:r>
      <w:r w:rsidRPr="00826418">
        <w:rPr>
          <w:rStyle w:val="StyleUnderline"/>
          <w:highlight w:val="yellow"/>
        </w:rPr>
        <w:t>condition that they would be ¶ tried in civilian federal criminal courts</w:t>
      </w:r>
      <w:r w:rsidRPr="00826418">
        <w:rPr>
          <w:rStyle w:val="StyleUnderline"/>
        </w:rPr>
        <w:t xml:space="preserve"> rather than in the military ¶ commissions</w:t>
      </w:r>
      <w:r w:rsidRPr="00A3279D">
        <w:rPr>
          <w:rFonts w:asciiTheme="minorHAnsi" w:hAnsiTheme="minorHAnsi" w:cs="Arial"/>
          <w:sz w:val="16"/>
        </w:rPr>
        <w:t xml:space="preserve">.256 And, </w:t>
      </w:r>
      <w:r w:rsidRPr="00A3279D">
        <w:rPr>
          <w:rStyle w:val="StyleUnderline"/>
          <w:rFonts w:asciiTheme="minorHAnsi" w:hAnsiTheme="minorHAnsi" w:cs="Arial"/>
        </w:rPr>
        <w:t xml:space="preserve">indeed, both the European Court of Human Rights and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the British courts allowed the extradition to proceed actions offered by the U.S. federal criminal justice system and finding they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fully met all relevant standards.257 </w:t>
      </w:r>
      <w:r w:rsidRPr="00826418">
        <w:rPr>
          <w:rStyle w:val="StyleUnderline"/>
          <w:rFonts w:asciiTheme="minorHAnsi" w:hAnsiTheme="minorHAnsi" w:cs="Arial"/>
          <w:highlight w:val="yellow"/>
        </w:rPr>
        <w:t>An insistence on using military commissions</w:t>
      </w:r>
      <w:r w:rsidRPr="00A3279D">
        <w:rPr>
          <w:rStyle w:val="StyleUnderline"/>
          <w:rFonts w:asciiTheme="minorHAnsi" w:hAnsiTheme="minorHAnsi" w:cs="Arial"/>
        </w:rPr>
        <w:t xml:space="preserve">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w:t>
      </w:r>
      <w:r w:rsidRPr="00826418">
        <w:rPr>
          <w:rStyle w:val="StyleUnderline"/>
          <w:rFonts w:asciiTheme="minorHAnsi" w:hAnsiTheme="minorHAnsi" w:cs="Arial"/>
          <w:highlight w:val="yellow"/>
        </w:rPr>
        <w:t>may</w:t>
      </w:r>
      <w:r w:rsidRPr="00A3279D">
        <w:rPr>
          <w:rStyle w:val="StyleUnderline"/>
          <w:rFonts w:asciiTheme="minorHAnsi" w:hAnsiTheme="minorHAnsi" w:cs="Arial"/>
        </w:rPr>
        <w:t xml:space="preserve"> thus </w:t>
      </w:r>
      <w:r w:rsidRPr="00826418">
        <w:rPr>
          <w:rStyle w:val="StyleUnderline"/>
          <w:rFonts w:asciiTheme="minorHAnsi" w:hAnsiTheme="minorHAnsi" w:cs="Arial"/>
          <w:highlight w:val="yellow"/>
        </w:rPr>
        <w:t>hinder extradition</w:t>
      </w:r>
      <w:r w:rsidRPr="00A3279D">
        <w:rPr>
          <w:rStyle w:val="StyleUnderline"/>
          <w:rFonts w:asciiTheme="minorHAnsi" w:hAnsiTheme="minorHAnsi" w:cs="Arial"/>
        </w:rPr>
        <w:t xml:space="preserve"> </w:t>
      </w:r>
      <w:r w:rsidRPr="00826418">
        <w:rPr>
          <w:rStyle w:val="StyleUnderline"/>
          <w:rFonts w:asciiTheme="minorHAnsi" w:hAnsiTheme="minorHAnsi" w:cs="Arial"/>
          <w:highlight w:val="yellow"/>
        </w:rPr>
        <w:t>and other</w:t>
      </w:r>
      <w:r w:rsidRPr="00A3279D">
        <w:rPr>
          <w:rStyle w:val="StyleUnderline"/>
          <w:rFonts w:asciiTheme="minorHAnsi" w:hAnsiTheme="minorHAnsi" w:cs="Arial"/>
        </w:rPr>
        <w:t xml:space="preserve"> kinds of international prosecutorial </w:t>
      </w:r>
      <w:r w:rsidRPr="00A3279D">
        <w:rPr>
          <w:rStyle w:val="StyleUnderline"/>
          <w:rFonts w:asciiTheme="minorHAnsi" w:hAnsiTheme="minorHAnsi" w:cs="Arial"/>
          <w:sz w:val="12"/>
        </w:rPr>
        <w:t>¶</w:t>
      </w:r>
      <w:r w:rsidRPr="00A3279D">
        <w:rPr>
          <w:rStyle w:val="StyleUnderline"/>
          <w:rFonts w:asciiTheme="minorHAnsi" w:hAnsiTheme="minorHAnsi" w:cs="Arial"/>
        </w:rPr>
        <w:t xml:space="preserve"> </w:t>
      </w:r>
      <w:r w:rsidRPr="00826418">
        <w:rPr>
          <w:rStyle w:val="StyleUnderline"/>
          <w:rFonts w:asciiTheme="minorHAnsi" w:hAnsiTheme="minorHAnsi" w:cs="Arial"/>
          <w:highlight w:val="yellow"/>
        </w:rPr>
        <w:t>cooperation, such as the sharing of testimony and evidence.</w:t>
      </w:r>
      <w:r w:rsidRPr="00A3279D">
        <w:rPr>
          <w:rFonts w:asciiTheme="minorHAnsi" w:hAnsiTheme="minorHAnsi" w:cs="Arial"/>
          <w:sz w:val="16"/>
        </w:rPr>
        <w:t xml:space="preserve"> </w:t>
      </w:r>
    </w:p>
    <w:p w14:paraId="646A20F8" w14:textId="77777777" w:rsidR="00A40F12" w:rsidRPr="00131C18" w:rsidRDefault="00A40F12" w:rsidP="00A40F12"/>
    <w:p w14:paraId="5E4747DA" w14:textId="77777777" w:rsidR="00A40F12" w:rsidRPr="00A40F12" w:rsidRDefault="00A40F12" w:rsidP="00A40F12"/>
    <w:p w14:paraId="14E70823" w14:textId="77777777" w:rsidR="00857C38" w:rsidRDefault="006D3E07" w:rsidP="00C27600">
      <w:pPr>
        <w:pStyle w:val="Heading3"/>
      </w:pPr>
      <w:r>
        <w:t xml:space="preserve">Link Turn </w:t>
      </w:r>
    </w:p>
    <w:p w14:paraId="485568A4" w14:textId="77777777" w:rsidR="00C27600" w:rsidRDefault="00C27600" w:rsidP="00C27600"/>
    <w:p w14:paraId="473B65D2" w14:textId="4CBDFD5C" w:rsidR="00035831" w:rsidRPr="00035831" w:rsidRDefault="00163330" w:rsidP="00035831">
      <w:pPr>
        <w:pStyle w:val="Heading4"/>
      </w:pPr>
      <w:r w:rsidRPr="00035831">
        <w:t xml:space="preserve">Indefinite detention of domestic captures </w:t>
      </w:r>
      <w:r w:rsidR="00BA5D51" w:rsidRPr="00035831">
        <w:t>hurts our ability to fight terror</w:t>
      </w:r>
      <w:r w:rsidRPr="00035831">
        <w:t xml:space="preserve"> </w:t>
      </w:r>
    </w:p>
    <w:p w14:paraId="0F9C44B0" w14:textId="05FEC3AB" w:rsidR="00C27600" w:rsidRPr="00163330" w:rsidRDefault="00163330" w:rsidP="00163330">
      <w:proofErr w:type="spellStart"/>
      <w:r w:rsidRPr="00163330">
        <w:rPr>
          <w:rStyle w:val="Style13ptBold"/>
        </w:rPr>
        <w:t>Eviatar</w:t>
      </w:r>
      <w:proofErr w:type="spellEnd"/>
      <w:r w:rsidRPr="00163330">
        <w:rPr>
          <w:rStyle w:val="Style13ptBold"/>
        </w:rPr>
        <w:t>,</w:t>
      </w:r>
      <w:r>
        <w:rPr>
          <w:rStyle w:val="Style13ptBold"/>
        </w:rPr>
        <w:t xml:space="preserve"> </w:t>
      </w:r>
      <w:r w:rsidRPr="00163330">
        <w:rPr>
          <w:rStyle w:val="Style13ptBold"/>
        </w:rPr>
        <w:t>11</w:t>
      </w:r>
      <w:r w:rsidRPr="00163330">
        <w:t xml:space="preserve"> (12/14, Daphne,</w:t>
      </w:r>
      <w:r>
        <w:t xml:space="preserve"> </w:t>
      </w:r>
      <w:r w:rsidRPr="00163330">
        <w:t>Senior Counsel in Human Rights First’s Law and Security Program</w:t>
      </w:r>
      <w:r w:rsidRPr="00163330">
        <w:rPr>
          <w:sz w:val="12"/>
        </w:rPr>
        <w:t>∂</w:t>
      </w:r>
      <w:r>
        <w:rPr>
          <w:sz w:val="12"/>
        </w:rPr>
        <w:t xml:space="preserve"> </w:t>
      </w:r>
      <w:r w:rsidR="00C27600" w:rsidRPr="00163330">
        <w:t>“A Bad Day (and New Year) for U.S. National Security,”</w:t>
      </w:r>
      <w:r w:rsidRPr="00163330">
        <w:t xml:space="preserve"> http://www.huffingtonpost.com/daphne-eviatar/a-bad-day-and-new-year-fo_b_1149504.html)</w:t>
      </w:r>
    </w:p>
    <w:p w14:paraId="7E2FF4C9" w14:textId="77777777" w:rsidR="006D3E07" w:rsidRDefault="006D3E07" w:rsidP="006D3E07">
      <w:pPr>
        <w:rPr>
          <w:rStyle w:val="StyleUnderline"/>
        </w:rPr>
      </w:pPr>
      <w:r>
        <w:br/>
      </w:r>
      <w:r w:rsidRPr="006D3E07">
        <w:rPr>
          <w:rStyle w:val="StyleUnderline"/>
        </w:rPr>
        <w:t>FBI</w:t>
      </w:r>
      <w:r w:rsidRPr="006D3E07">
        <w:rPr>
          <w:rStyle w:val="StyleUnderline"/>
        </w:rPr>
        <w:fldChar w:fldCharType="begin"/>
      </w:r>
      <w:r w:rsidRPr="006D3E07">
        <w:rPr>
          <w:rStyle w:val="StyleUnderline"/>
        </w:rPr>
        <w:instrText xml:space="preserve"> HYPERLINK "http://www.politico.com/blogs/under-the-radar/2011/12/fbis-robert-mueller-not-satisfied-with-detainee-legislation-107430.html" \t "_hplink" </w:instrText>
      </w:r>
      <w:r w:rsidRPr="006D3E07">
        <w:rPr>
          <w:rStyle w:val="StyleUnderline"/>
        </w:rPr>
        <w:fldChar w:fldCharType="separate"/>
      </w:r>
      <w:r>
        <w:rPr>
          <w:rStyle w:val="StyleUnderline"/>
        </w:rPr>
        <w:t xml:space="preserve"> </w:t>
      </w:r>
      <w:r w:rsidRPr="006D3E07">
        <w:rPr>
          <w:rStyle w:val="StyleUnderline"/>
        </w:rPr>
        <w:t xml:space="preserve">Director </w:t>
      </w:r>
      <w:r w:rsidRPr="006D3E07">
        <w:t>Robert Mueller</w:t>
      </w:r>
      <w:r w:rsidRPr="006D3E07">
        <w:rPr>
          <w:rStyle w:val="StyleUnderline"/>
        </w:rPr>
        <w:fldChar w:fldCharType="end"/>
      </w:r>
      <w:r>
        <w:t xml:space="preserve"> </w:t>
      </w:r>
      <w:r w:rsidRPr="006D3E07">
        <w:t xml:space="preserve">just this morning told the Senate that he </w:t>
      </w:r>
      <w:r w:rsidRPr="006D3E07">
        <w:rPr>
          <w:rStyle w:val="StyleUnderline"/>
        </w:rPr>
        <w:t>fears the proposed law will create confusion over who has authority to investigate terrorism cases</w:t>
      </w:r>
      <w:r w:rsidRPr="006D3E07">
        <w:t>.</w:t>
      </w:r>
      <w:r>
        <w:t xml:space="preserve"> </w:t>
      </w:r>
      <w:r w:rsidRPr="006D3E07">
        <w:rPr>
          <w:rStyle w:val="StyleUnderline"/>
        </w:rPr>
        <w:t>Defense</w:t>
      </w:r>
      <w:r>
        <w:rPr>
          <w:rStyle w:val="StyleUnderline"/>
        </w:rPr>
        <w:t xml:space="preserve"> </w:t>
      </w:r>
      <w:r w:rsidRPr="006D3E07">
        <w:rPr>
          <w:rStyle w:val="StyleUnderline"/>
        </w:rPr>
        <w:fldChar w:fldCharType="begin"/>
      </w:r>
      <w:r w:rsidRPr="006D3E07">
        <w:rPr>
          <w:rStyle w:val="StyleUnderline"/>
        </w:rPr>
        <w:instrText xml:space="preserve"> HYPERLINK "http://www.politico.com/static/PPM229_111115_dodletter.html" \t "_hplink" </w:instrText>
      </w:r>
      <w:r w:rsidRPr="006D3E07">
        <w:rPr>
          <w:rStyle w:val="StyleUnderline"/>
        </w:rPr>
        <w:fldChar w:fldCharType="separate"/>
      </w:r>
      <w:r w:rsidRPr="006D3E07">
        <w:rPr>
          <w:rStyle w:val="StyleUnderline"/>
        </w:rPr>
        <w:t xml:space="preserve">Secretary </w:t>
      </w:r>
      <w:r w:rsidRPr="006D3E07">
        <w:t>Leon Panetta</w:t>
      </w:r>
      <w:r w:rsidRPr="006D3E07">
        <w:rPr>
          <w:rStyle w:val="StyleUnderline"/>
        </w:rPr>
        <w:fldChar w:fldCharType="end"/>
      </w:r>
      <w:r>
        <w:t xml:space="preserve"> </w:t>
      </w:r>
      <w:r w:rsidRPr="006D3E07">
        <w:rPr>
          <w:rStyle w:val="StyleUnderline"/>
        </w:rPr>
        <w:t>said the N</w:t>
      </w:r>
      <w:r w:rsidRPr="006D3E07">
        <w:t xml:space="preserve">ational </w:t>
      </w:r>
      <w:r w:rsidRPr="006D3E07">
        <w:rPr>
          <w:rStyle w:val="StyleUnderline"/>
        </w:rPr>
        <w:t>D</w:t>
      </w:r>
      <w:r w:rsidRPr="006D3E07">
        <w:t xml:space="preserve">efense </w:t>
      </w:r>
      <w:r w:rsidRPr="006D3E07">
        <w:rPr>
          <w:rStyle w:val="StyleUnderline"/>
        </w:rPr>
        <w:t>A</w:t>
      </w:r>
      <w:r w:rsidRPr="006D3E07">
        <w:t xml:space="preserve">uthorization </w:t>
      </w:r>
      <w:r w:rsidRPr="006D3E07">
        <w:rPr>
          <w:rStyle w:val="StyleUnderline"/>
        </w:rPr>
        <w:t>A</w:t>
      </w:r>
      <w:r w:rsidRPr="006D3E07">
        <w:t xml:space="preserve">ct </w:t>
      </w:r>
      <w:proofErr w:type="gramStart"/>
      <w:r w:rsidRPr="006D3E07">
        <w:rPr>
          <w:rStyle w:val="StyleUnderline"/>
        </w:rPr>
        <w:t>will</w:t>
      </w:r>
      <w:proofErr w:type="gramEnd"/>
      <w:r w:rsidRPr="006D3E07">
        <w:rPr>
          <w:rStyle w:val="StyleUnderline"/>
        </w:rPr>
        <w:t xml:space="preserve"> </w:t>
      </w:r>
      <w:r w:rsidRPr="006D3E07">
        <w:t>restrain the Executive Branch's ability to use "all the counterterrorism tools that are now legally available" and "</w:t>
      </w:r>
      <w:r w:rsidRPr="006D3E07">
        <w:rPr>
          <w:rStyle w:val="StyleUnderline"/>
        </w:rPr>
        <w:t>needlessly complicate efforts by frontline law enforcement professionals to collect critical intelligence concerning operations and activities within the United States."</w:t>
      </w:r>
      <w:r>
        <w:rPr>
          <w:rStyle w:val="StyleUnderline"/>
        </w:rPr>
        <w:t xml:space="preserve"> </w:t>
      </w:r>
      <w:r w:rsidRPr="006D3E07">
        <w:rPr>
          <w:rStyle w:val="StyleUnderline"/>
        </w:rPr>
        <w:t>Director of National Intelligence</w:t>
      </w:r>
      <w:r>
        <w:rPr>
          <w:rStyle w:val="StyleUnderline"/>
        </w:rPr>
        <w:t xml:space="preserve"> </w:t>
      </w:r>
      <w:r w:rsidRPr="006D3E07">
        <w:fldChar w:fldCharType="begin"/>
      </w:r>
      <w:r w:rsidRPr="006D3E07">
        <w:instrText xml:space="preserve"> HYPERLINK "http://www.politico.com/blogs/joshgerstein/1111/DNI_James_Clapper_slams_defense_bills_detainee_language.html?showall" \t "_hplink" </w:instrText>
      </w:r>
      <w:r w:rsidRPr="006D3E07">
        <w:fldChar w:fldCharType="separate"/>
      </w:r>
      <w:r w:rsidRPr="006D3E07">
        <w:t>James Clapper</w:t>
      </w:r>
      <w:r w:rsidRPr="006D3E07">
        <w:fldChar w:fldCharType="end"/>
      </w:r>
      <w:r>
        <w:t xml:space="preserve"> </w:t>
      </w:r>
      <w:r w:rsidRPr="006D3E07">
        <w:rPr>
          <w:rStyle w:val="StyleUnderline"/>
        </w:rPr>
        <w:t>has written that it "would introduce unnecessary rigidity at a time when our intelligence, military and law enforcement professionals are working more closely than ever to defend our nation effectively and quickly from terrorist attacks."</w:t>
      </w:r>
      <w:r>
        <w:rPr>
          <w:rStyle w:val="StyleUnderline"/>
        </w:rPr>
        <w:t xml:space="preserve"> </w:t>
      </w:r>
      <w:r w:rsidRPr="006D3E07">
        <w:t>Still, ignoring the advice from his most senior federal military and law enforcement professionals,</w:t>
      </w:r>
      <w:r>
        <w:t xml:space="preserve"> </w:t>
      </w:r>
      <w:r w:rsidRPr="006D3E07">
        <w:fldChar w:fldCharType="begin"/>
      </w:r>
      <w:r w:rsidRPr="006D3E07">
        <w:instrText xml:space="preserve"> HYPERLINK "http://www.rollcall.com/news/white_house_lifts_veto_threat_of_defense_bill-211046-1.html" \t "_hplink" </w:instrText>
      </w:r>
      <w:r w:rsidRPr="006D3E07">
        <w:fldChar w:fldCharType="separate"/>
      </w:r>
      <w:r w:rsidRPr="006D3E07">
        <w:t>President Obama is expected to sign the 2012</w:t>
      </w:r>
      <w:r w:rsidRPr="006D3E07">
        <w:fldChar w:fldCharType="end"/>
      </w:r>
      <w:r>
        <w:t xml:space="preserve"> </w:t>
      </w:r>
      <w:r w:rsidRPr="006D3E07">
        <w:t>law, according to his senior advisors.</w:t>
      </w:r>
      <w:r>
        <w:t xml:space="preserve"> </w:t>
      </w:r>
      <w:r w:rsidRPr="006D3E07">
        <w:rPr>
          <w:rStyle w:val="StyleUnderline"/>
        </w:rPr>
        <w:t>The concerns aren't limited to federal officials. Earlier this week the 20,000-member International Association of Chiefs of Police wrote to Congress expressing concern that the law could "undermine the ability of our law enforcement counterterrorism experts, in particular those involved with Joint Terrorism Task Forces, to conduct effective investigations of suspected terrorists."</w:t>
      </w:r>
      <w:r>
        <w:rPr>
          <w:rStyle w:val="StyleUnderline"/>
        </w:rPr>
        <w:t xml:space="preserve"> </w:t>
      </w:r>
      <w:r w:rsidRPr="006D3E07">
        <w:t>A bipartisan group of 26 retired generals and admirals</w:t>
      </w:r>
      <w:r>
        <w:t xml:space="preserve"> </w:t>
      </w:r>
      <w:r w:rsidRPr="006D3E07">
        <w:fldChar w:fldCharType="begin"/>
      </w:r>
      <w:r w:rsidRPr="006D3E07">
        <w:instrText xml:space="preserve"> HYPERLINK "http://www.humanrightsfirst.org/wp-content/uploads/pdf/2011.10.07%20RML_LetterToReid.pdf" \t "_hplink" </w:instrText>
      </w:r>
      <w:r w:rsidRPr="006D3E07">
        <w:fldChar w:fldCharType="separate"/>
      </w:r>
      <w:r w:rsidRPr="006D3E07">
        <w:t>recently wrote</w:t>
      </w:r>
      <w:r w:rsidRPr="006D3E07">
        <w:fldChar w:fldCharType="end"/>
      </w:r>
      <w:r>
        <w:t xml:space="preserve"> </w:t>
      </w:r>
      <w:r w:rsidRPr="006D3E07">
        <w:t>that the legislation "both reduces the options available to our Commander-in-Chief to incapacitate terrorists and violates the rule of law" and "would seriously undermine the safety of the American people."</w:t>
      </w:r>
      <w:r>
        <w:t xml:space="preserve"> </w:t>
      </w:r>
      <w:r w:rsidRPr="006D3E07">
        <w:rPr>
          <w:rStyle w:val="StyleUnderline"/>
        </w:rPr>
        <w:t>The U.K. and Germany have said they won't share intelligence or turn over suspected terrorists to the U.S. if they know they'll be headed</w:t>
      </w:r>
      <w:r>
        <w:rPr>
          <w:rStyle w:val="StyleUnderline"/>
        </w:rPr>
        <w:t xml:space="preserve"> to indefinite military custody. </w:t>
      </w:r>
      <w:r w:rsidRPr="006D3E07">
        <w:rPr>
          <w:rStyle w:val="StyleUnderline"/>
        </w:rPr>
        <w:t>And that's just the national security concerns.</w:t>
      </w:r>
    </w:p>
    <w:p w14:paraId="19FA8729" w14:textId="77777777" w:rsidR="00035831" w:rsidRDefault="00035831" w:rsidP="006D3E07">
      <w:pPr>
        <w:rPr>
          <w:rStyle w:val="StyleUnderline"/>
        </w:rPr>
      </w:pPr>
    </w:p>
    <w:p w14:paraId="5322F102" w14:textId="77777777" w:rsidR="00035831" w:rsidRPr="00035831" w:rsidRDefault="00035831" w:rsidP="00035831">
      <w:pPr>
        <w:pStyle w:val="Heading4"/>
      </w:pPr>
      <w:r w:rsidRPr="00035831">
        <w:t>Indefinite detention does not thwart terrorism</w:t>
      </w:r>
    </w:p>
    <w:p w14:paraId="7E84BC67" w14:textId="77777777" w:rsidR="00035831" w:rsidRDefault="00035831" w:rsidP="00035831">
      <w:proofErr w:type="spellStart"/>
      <w:r w:rsidRPr="00B307C5">
        <w:rPr>
          <w:rStyle w:val="Style13ptBold"/>
        </w:rPr>
        <w:t>McAuliff</w:t>
      </w:r>
      <w:proofErr w:type="spellEnd"/>
      <w:r w:rsidRPr="00B307C5">
        <w:rPr>
          <w:rStyle w:val="Style13ptBold"/>
        </w:rPr>
        <w:t xml:space="preserve"> 11</w:t>
      </w:r>
      <w:r>
        <w:t xml:space="preserve"> </w:t>
      </w:r>
      <w:r w:rsidRPr="00B307C5">
        <w:t xml:space="preserve">(Michael </w:t>
      </w:r>
      <w:proofErr w:type="spellStart"/>
      <w:r w:rsidRPr="00B307C5">
        <w:t>Mcauliff</w:t>
      </w:r>
      <w:proofErr w:type="spellEnd"/>
      <w:r w:rsidRPr="00B307C5">
        <w:t>, 12-12-2011, "Ex-Admiral: Indefinite Detention Is A Win For Terrorists," http://www.huffingtonpost.com/2011/12/12/indefinite-military-detention-former-admiral_n_1144121.html, Date Accessed: 7-3-2015)</w:t>
      </w:r>
    </w:p>
    <w:p w14:paraId="453CC416" w14:textId="77777777" w:rsidR="00035831" w:rsidRDefault="00035831" w:rsidP="00035831">
      <w:pPr>
        <w:rPr>
          <w:rStyle w:val="StyleUnderline"/>
        </w:rPr>
      </w:pPr>
      <w:r>
        <w:t xml:space="preserve">To Ret. Adm. John </w:t>
      </w:r>
      <w:proofErr w:type="spellStart"/>
      <w:r>
        <w:t>Hutson</w:t>
      </w:r>
      <w:proofErr w:type="spellEnd"/>
      <w:r>
        <w:t xml:space="preserve">, who was Judge Advocate General of the Navy from 1997 to 2000 and is dean emeritus of the University of New Hampshire School of Law, </w:t>
      </w:r>
      <w:r w:rsidRPr="00B307C5">
        <w:rPr>
          <w:rStyle w:val="StyleUnderline"/>
        </w:rPr>
        <w:t>the idea that the United States is chipping away at one of its fundamental principles of civilian law enforcement is a win for terrorists. “The enemy is just laughing over this, because they will have gotten another victory,</w:t>
      </w:r>
      <w:r>
        <w:t xml:space="preserve">” </w:t>
      </w:r>
      <w:proofErr w:type="spellStart"/>
      <w:r>
        <w:t>Hutson</w:t>
      </w:r>
      <w:proofErr w:type="spellEnd"/>
      <w:r>
        <w:t xml:space="preserve"> told The Huffington Post. “</w:t>
      </w:r>
      <w:r w:rsidRPr="00B307C5">
        <w:rPr>
          <w:rStyle w:val="StyleUnderline"/>
        </w:rPr>
        <w:t>There’ll be one more victory. There won’t be any bloodshed or immediate bloodshed, there’s not a big explosion, except in a metaphorical sense, but it is a victory nonetheless for the enemy. And it’s a self-inflicted wound</w:t>
      </w:r>
      <w:r>
        <w:t xml:space="preserve">.” Besides </w:t>
      </w:r>
      <w:proofErr w:type="spellStart"/>
      <w:r>
        <w:t>Hutson’s</w:t>
      </w:r>
      <w:proofErr w:type="spellEnd"/>
      <w:r>
        <w:t xml:space="preserve"> 28 years in the military justice system, he counted himself a conservative and Republican who “didn’t vote for a Democrat for dogcatcher” until he became worried about the direction of the country and backed Obama in 2008. He thinks Obama should be very concerned about the detainee provisions, and explained why passage of them would be a victory for terrorists, who he argued cannot beat the United States on the battlefield. Instead, he said terrorists have to focus their attacks and violence on getting the United States to beat itself. And infringing on its own liberties is a step in that direction, he said. “In this war, the enemy doesn’t have to win,” </w:t>
      </w:r>
      <w:proofErr w:type="spellStart"/>
      <w:r>
        <w:t>Hutson</w:t>
      </w:r>
      <w:proofErr w:type="spellEnd"/>
      <w:r>
        <w:t xml:space="preserve"> said. “They can cause us to do things we wouldn’t otherwise do, such as indefinite detentions, in the name of fighting a war,” he said, noting that the country has already subjected itself to invasive scrutiny that would not have been tolerated before Sept. 11, 2001. In the case of the defense bill, the detention provisions would raise key questions about basic legal concepts that have long underpinned guarantees of freedom in America, including the habeas corpus right to contest being jailed and the Posse </w:t>
      </w:r>
      <w:proofErr w:type="spellStart"/>
      <w:r>
        <w:t>Comitatus</w:t>
      </w:r>
      <w:proofErr w:type="spellEnd"/>
      <w:r>
        <w:t xml:space="preserve"> Act passed after the Civil War to limit the military’s role in law enforcement. “As it turns out, our enemies’ greatest weakness is that they are bereft of ideals,” he added. “If we can maintain our ideals, our sense of justice, in the face of this, we can win. What the enemy, what the terrorists want to do — because they know they can’t beat us militarily — [is] they can try to change us. They can cause us to become more like them, and for them, that’s victory.” The reason why, he argues, is that if the United States cannot portray itself as the holder of loftier ideals, then it is much harder to convince the rest of the world to stay on its side — and it’s harder to fight wars because even allies are less cooperative. “</w:t>
      </w:r>
      <w:r w:rsidRPr="00B307C5">
        <w:rPr>
          <w:rStyle w:val="StyleUnderline"/>
        </w:rPr>
        <w:t>Who’s going to surrender to the United Sates if they think they’re going to be detained indefinitely without a trial? Is anybody going to give up</w:t>
      </w:r>
      <w:r>
        <w:t>?” he asked. “Who’s going to say, ‘</w:t>
      </w:r>
      <w:proofErr w:type="gramStart"/>
      <w:r>
        <w:t>You</w:t>
      </w:r>
      <w:proofErr w:type="gramEnd"/>
      <w:r>
        <w:t xml:space="preserve"> know, maybe the United States isn’t as bad as we think it is, and maybe it’s al Qaeda and the Taliban who are the bad guys, and I’m going to side with the good guys?'” </w:t>
      </w:r>
      <w:r w:rsidRPr="00B307C5">
        <w:rPr>
          <w:rStyle w:val="StyleUnderline"/>
        </w:rPr>
        <w:t>“It’s going to cost lives</w:t>
      </w:r>
      <w:r>
        <w:t>.” he said, “</w:t>
      </w:r>
      <w:r w:rsidRPr="00B307C5">
        <w:rPr>
          <w:rStyle w:val="StyleUnderline"/>
        </w:rPr>
        <w:t>it’s going to cost a way of life.</w:t>
      </w:r>
    </w:p>
    <w:p w14:paraId="3F607176" w14:textId="77777777" w:rsidR="00A40F12" w:rsidRDefault="00A40F12" w:rsidP="00035831">
      <w:pPr>
        <w:rPr>
          <w:rStyle w:val="StyleUnderline"/>
        </w:rPr>
      </w:pPr>
    </w:p>
    <w:p w14:paraId="74ED4445" w14:textId="77777777" w:rsidR="00A40F12" w:rsidRPr="00A40F12" w:rsidRDefault="00A40F12" w:rsidP="00A40F12">
      <w:pPr>
        <w:pStyle w:val="Heading3"/>
      </w:pPr>
      <w:r w:rsidRPr="00A40F12">
        <w:t xml:space="preserve">A2: military courts </w:t>
      </w:r>
      <w:proofErr w:type="gramStart"/>
      <w:r w:rsidRPr="00A40F12">
        <w:t>k2</w:t>
      </w:r>
      <w:proofErr w:type="gramEnd"/>
      <w:r w:rsidRPr="00A40F12">
        <w:t xml:space="preserve"> terror </w:t>
      </w:r>
    </w:p>
    <w:p w14:paraId="4E105A6C" w14:textId="4D61056C" w:rsidR="00A40F12" w:rsidRDefault="00A40F12" w:rsidP="00A40F12">
      <w:pPr>
        <w:pStyle w:val="Heading4"/>
      </w:pPr>
      <w:r>
        <w:rPr>
          <w:rStyle w:val="StyleUnderline"/>
        </w:rPr>
        <w:br/>
      </w:r>
      <w:r>
        <w:rPr>
          <w:rStyle w:val="StyleUnderline"/>
        </w:rPr>
        <w:br/>
      </w:r>
      <w:r>
        <w:t>Civilian courts are far superior --- proponents of military tribunals underestimate benefits – this answers every warrant in their cards</w:t>
      </w:r>
    </w:p>
    <w:p w14:paraId="6469B59A" w14:textId="77777777" w:rsidR="00A40F12" w:rsidRPr="000E0341" w:rsidRDefault="00A40F12" w:rsidP="00A40F12">
      <w:proofErr w:type="spellStart"/>
      <w:r w:rsidRPr="000E0341">
        <w:rPr>
          <w:rStyle w:val="Style13ptBold"/>
        </w:rPr>
        <w:t>Byman</w:t>
      </w:r>
      <w:proofErr w:type="spellEnd"/>
      <w:r w:rsidRPr="000E0341">
        <w:rPr>
          <w:rStyle w:val="Style13ptBold"/>
        </w:rPr>
        <w:t xml:space="preserve"> and </w:t>
      </w:r>
      <w:proofErr w:type="spellStart"/>
      <w:r w:rsidRPr="000E0341">
        <w:rPr>
          <w:rStyle w:val="Style13ptBold"/>
        </w:rPr>
        <w:t>Wittes</w:t>
      </w:r>
      <w:proofErr w:type="spellEnd"/>
      <w:r w:rsidRPr="000E0341">
        <w:rPr>
          <w:rStyle w:val="Style13ptBold"/>
        </w:rPr>
        <w:t>, 2013</w:t>
      </w:r>
      <w:r w:rsidRPr="000E0341">
        <w:t xml:space="preserve"> (June 17th, Daniel, professor in the Security Studies Program at Georgetown University and the Research Director of the </w:t>
      </w:r>
      <w:proofErr w:type="spellStart"/>
      <w:r w:rsidRPr="000E0341">
        <w:t>Saban</w:t>
      </w:r>
      <w:proofErr w:type="spellEnd"/>
      <w:r w:rsidRPr="000E0341">
        <w:t xml:space="preserve"> </w:t>
      </w:r>
      <w:r w:rsidRPr="000E0341">
        <w:rPr>
          <w:sz w:val="12"/>
        </w:rPr>
        <w:t xml:space="preserve">¶ </w:t>
      </w:r>
      <w:r w:rsidRPr="000E0341">
        <w:t xml:space="preserve">Center for Middle East Policy at Brookings. </w:t>
      </w:r>
      <w:r w:rsidRPr="000E0341">
        <w:rPr>
          <w:sz w:val="12"/>
        </w:rPr>
        <w:t>¶</w:t>
      </w:r>
      <w:r>
        <w:rPr>
          <w:sz w:val="12"/>
        </w:rPr>
        <w:t xml:space="preserve"> </w:t>
      </w:r>
      <w:r w:rsidRPr="000E0341">
        <w:t xml:space="preserve">and Benjamin, Senior Fellow in Governance Studies at the Brookings Institution, the Editor in Chief of the </w:t>
      </w:r>
      <w:proofErr w:type="spellStart"/>
      <w:r w:rsidRPr="000E0341">
        <w:t>Lawfare</w:t>
      </w:r>
      <w:proofErr w:type="spellEnd"/>
      <w:r w:rsidRPr="000E0341">
        <w:t xml:space="preserve"> blog, </w:t>
      </w:r>
      <w:r w:rsidRPr="000E0341">
        <w:rPr>
          <w:sz w:val="12"/>
        </w:rPr>
        <w:t xml:space="preserve">¶ </w:t>
      </w:r>
      <w:r w:rsidRPr="000E0341">
        <w:t>and a member of the Hoover Institution’s Task Force on National Security and Law</w:t>
      </w:r>
      <w:r w:rsidRPr="000E0341">
        <w:rPr>
          <w:sz w:val="12"/>
        </w:rPr>
        <w:t>¶</w:t>
      </w:r>
      <w:r>
        <w:rPr>
          <w:sz w:val="12"/>
        </w:rPr>
        <w:t xml:space="preserve"> </w:t>
      </w:r>
      <w:r w:rsidRPr="000E0341">
        <w:t>Brookings, “Tools and Tradeoffs: Confronting US Citizen Terrorist Suspects Abroad,”</w:t>
      </w:r>
      <w:r>
        <w:t xml:space="preserve"> </w:t>
      </w:r>
      <w:r w:rsidRPr="000E0341">
        <w:t>http://www.brookings.edu/~/media/research/files/reports/2013/07/23%20us%20citizen%20terrorist%20suspects%20awlaki%20jihad%20byman%20wittes/toolsandtradeoffs.pdf</w:t>
      </w:r>
      <w:r>
        <w:t>)</w:t>
      </w:r>
    </w:p>
    <w:p w14:paraId="4668C304" w14:textId="77777777" w:rsidR="00A40F12" w:rsidRDefault="00A40F12" w:rsidP="00A40F12"/>
    <w:p w14:paraId="3C0E43C6" w14:textId="77777777" w:rsidR="00A40F12" w:rsidRPr="00F848C1" w:rsidRDefault="00A40F12" w:rsidP="00A40F12">
      <w:pPr>
        <w:rPr>
          <w:rFonts w:ascii="Times New Roman" w:hAnsi="Times New Roman"/>
          <w:b/>
          <w:bCs/>
          <w:u w:val="single"/>
        </w:rPr>
      </w:pPr>
      <w:r w:rsidRPr="000E0341">
        <w:rPr>
          <w:rStyle w:val="StyleUnderline"/>
        </w:rPr>
        <w:t xml:space="preserve">Criminal prosecution is, by far, the best option for neutralizing terrorist suspects </w:t>
      </w:r>
      <w:r w:rsidRPr="000E0341">
        <w:t xml:space="preserve">when it </w:t>
      </w:r>
      <w:r>
        <w:t>i</w:t>
      </w:r>
      <w:r w:rsidRPr="000E0341">
        <w:t>s available.</w:t>
      </w:r>
      <w:r w:rsidRPr="000E0341">
        <w:rPr>
          <w:rStyle w:val="StyleUnderline"/>
        </w:rPr>
        <w:t xml:space="preserve"> The Obama administration</w:t>
      </w:r>
      <w:r w:rsidRPr="00D602EC">
        <w:t xml:space="preserve">, in fact, </w:t>
      </w:r>
      <w:r w:rsidRPr="000E0341">
        <w:rPr>
          <w:rStyle w:val="StyleUnderline"/>
        </w:rPr>
        <w:t xml:space="preserve">takes the position that it is the only </w:t>
      </w:r>
      <w:r>
        <w:rPr>
          <w:rStyle w:val="StyleUnderline"/>
        </w:rPr>
        <w:t>means</w:t>
      </w:r>
      <w:r w:rsidRPr="000E0341">
        <w:rPr>
          <w:rStyle w:val="StyleUnderline"/>
        </w:rPr>
        <w:t xml:space="preserve"> by which it will process those terrorist suspects it manages to capture</w:t>
      </w:r>
      <w:r w:rsidRPr="00D602EC">
        <w:t xml:space="preserve">. As White House </w:t>
      </w:r>
      <w:r w:rsidRPr="00D602EC">
        <w:rPr>
          <w:sz w:val="12"/>
        </w:rPr>
        <w:t xml:space="preserve">¶ </w:t>
      </w:r>
      <w:r w:rsidRPr="00D602EC">
        <w:t xml:space="preserve">terrorism adviser John </w:t>
      </w:r>
      <w:r w:rsidRPr="000E0341">
        <w:rPr>
          <w:rStyle w:val="StyleUnderline"/>
        </w:rPr>
        <w:t>Brennan put it in a speech</w:t>
      </w:r>
      <w:r w:rsidRPr="00D602EC">
        <w:t xml:space="preserve"> at the Harvard Law School, </w:t>
      </w:r>
      <w:r>
        <w:rPr>
          <w:rStyle w:val="StyleUnderline"/>
        </w:rPr>
        <w:t>“when it</w:t>
      </w:r>
      <w:r w:rsidRPr="000E0341">
        <w:rPr>
          <w:rStyle w:val="StyleUnderline"/>
        </w:rPr>
        <w:t xml:space="preserve"> comes to U.S. citizens involved in terrorist-related acti</w:t>
      </w:r>
      <w:r>
        <w:rPr>
          <w:rStyle w:val="StyleUnderline"/>
        </w:rPr>
        <w:t>vity, whether they are captured</w:t>
      </w:r>
      <w:r w:rsidRPr="000E0341">
        <w:rPr>
          <w:rStyle w:val="StyleUnderline"/>
        </w:rPr>
        <w:t xml:space="preserve"> overseas or at home, we will prosecute them in our criminal justice system.</w:t>
      </w:r>
      <w:r w:rsidRPr="00D602EC">
        <w:t>”</w:t>
      </w:r>
      <w:r w:rsidRPr="00D602EC">
        <w:rPr>
          <w:sz w:val="12"/>
        </w:rPr>
        <w:t xml:space="preserve">¶ </w:t>
      </w:r>
      <w:r w:rsidRPr="00D602EC">
        <w:t>102</w:t>
      </w:r>
      <w:r w:rsidRPr="00D602EC">
        <w:rPr>
          <w:sz w:val="12"/>
        </w:rPr>
        <w:t xml:space="preserve">¶ </w:t>
      </w:r>
      <w:r w:rsidRPr="00D602EC">
        <w:t xml:space="preserve">In terms of </w:t>
      </w:r>
      <w:r w:rsidRPr="00D602EC">
        <w:rPr>
          <w:sz w:val="12"/>
        </w:rPr>
        <w:t xml:space="preserve">¶ </w:t>
      </w:r>
      <w:r w:rsidRPr="00D602EC">
        <w:t xml:space="preserve">sheer numbers, as our earlier survey shows, </w:t>
      </w:r>
      <w:r w:rsidRPr="000E0341">
        <w:rPr>
          <w:rStyle w:val="StyleUnderline"/>
        </w:rPr>
        <w:t>criminal pro</w:t>
      </w:r>
      <w:r>
        <w:rPr>
          <w:rStyle w:val="StyleUnderline"/>
        </w:rPr>
        <w:t>secution has been the workhorse</w:t>
      </w:r>
      <w:r w:rsidRPr="000E0341">
        <w:rPr>
          <w:rStyle w:val="StyleUnderline"/>
        </w:rPr>
        <w:t xml:space="preserve"> instrument for handling U.S. citizens who have joined overseas jihadist groups</w:t>
      </w:r>
      <w:proofErr w:type="gramStart"/>
      <w:r w:rsidRPr="000E0341">
        <w:rPr>
          <w:rStyle w:val="StyleUnderline"/>
        </w:rPr>
        <w:t>.</w:t>
      </w:r>
      <w:r w:rsidRPr="00D602EC">
        <w:rPr>
          <w:sz w:val="12"/>
        </w:rPr>
        <w:t>¶</w:t>
      </w:r>
      <w:proofErr w:type="gramEnd"/>
      <w:r w:rsidRPr="00D602EC">
        <w:rPr>
          <w:sz w:val="12"/>
        </w:rPr>
        <w:t xml:space="preserve"> </w:t>
      </w:r>
      <w:r w:rsidRPr="00D602EC">
        <w:t xml:space="preserve">The reason is pretty simple: </w:t>
      </w:r>
      <w:r w:rsidRPr="000E0341">
        <w:rPr>
          <w:rStyle w:val="StyleUnderline"/>
        </w:rPr>
        <w:t>the advantages to domestic criminal prosecution as a counter-terrorism instrument are considerable—and gravely underestimated by those who insist on giving primacy in counterterrorism to military detention and trial</w:t>
      </w:r>
      <w:r w:rsidRPr="00D602EC">
        <w:t xml:space="preserve">. In general, </w:t>
      </w:r>
      <w:r>
        <w:rPr>
          <w:rStyle w:val="StyleUnderline"/>
        </w:rPr>
        <w:t>prosecut</w:t>
      </w:r>
      <w:r w:rsidRPr="003B5246">
        <w:rPr>
          <w:rStyle w:val="StyleUnderline"/>
        </w:rPr>
        <w:t>ing terrorists garners more legitimacy</w:t>
      </w:r>
      <w:r w:rsidRPr="00D602EC">
        <w:t>—both overseas and domestically—</w:t>
      </w:r>
      <w:r>
        <w:rPr>
          <w:rStyle w:val="StyleUnderline"/>
        </w:rPr>
        <w:t>than the use of</w:t>
      </w:r>
      <w:r w:rsidRPr="003B5246">
        <w:rPr>
          <w:rStyle w:val="StyleUnderline"/>
        </w:rPr>
        <w:t xml:space="preserve"> other counterterrorism instruments, particularly for long-term detention</w:t>
      </w:r>
      <w:r w:rsidRPr="00D602EC">
        <w:t xml:space="preserve"> or incapacitation. </w:t>
      </w:r>
      <w:r w:rsidRPr="00D602EC">
        <w:rPr>
          <w:sz w:val="12"/>
        </w:rPr>
        <w:t xml:space="preserve">¶ </w:t>
      </w:r>
      <w:proofErr w:type="gramStart"/>
      <w:r w:rsidRPr="003B5246">
        <w:rPr>
          <w:rStyle w:val="StyleUnderline"/>
        </w:rPr>
        <w:t>This</w:t>
      </w:r>
      <w:proofErr w:type="gramEnd"/>
      <w:r w:rsidRPr="003B5246">
        <w:rPr>
          <w:rStyle w:val="StyleUnderline"/>
        </w:rPr>
        <w:t xml:space="preserve"> approach raises the fewest civil liberties concerns and is therefo</w:t>
      </w:r>
      <w:r>
        <w:rPr>
          <w:rStyle w:val="StyleUnderline"/>
        </w:rPr>
        <w:t>re strongly endorsed</w:t>
      </w:r>
      <w:r w:rsidRPr="003B5246">
        <w:rPr>
          <w:rStyle w:val="StyleUnderline"/>
        </w:rPr>
        <w:t xml:space="preserve"> by human rights groups. And it raises the fewest conce</w:t>
      </w:r>
      <w:r>
        <w:rPr>
          <w:rStyle w:val="StyleUnderline"/>
        </w:rPr>
        <w:t>rns among allied governments as</w:t>
      </w:r>
      <w:r w:rsidRPr="003B5246">
        <w:rPr>
          <w:rStyle w:val="StyleUnderline"/>
        </w:rPr>
        <w:t xml:space="preserve"> well.</w:t>
      </w:r>
      <w:r w:rsidRPr="00D602EC">
        <w:t xml:space="preserve"> </w:t>
      </w:r>
      <w:r w:rsidRPr="003B5246">
        <w:rPr>
          <w:rStyle w:val="StyleUnderline"/>
        </w:rPr>
        <w:t>The criminal law is a stable system, one whose rule</w:t>
      </w:r>
      <w:r>
        <w:rPr>
          <w:rStyle w:val="StyleUnderline"/>
        </w:rPr>
        <w:t>s have not changed dramatically</w:t>
      </w:r>
      <w:r w:rsidRPr="003B5246">
        <w:rPr>
          <w:rStyle w:val="StyleUnderline"/>
        </w:rPr>
        <w:t xml:space="preserve"> over the past decade. A terrorist who is convicted and</w:t>
      </w:r>
      <w:r>
        <w:rPr>
          <w:rStyle w:val="StyleUnderline"/>
        </w:rPr>
        <w:t xml:space="preserve"> locked up pursuant to a prison</w:t>
      </w:r>
      <w:r w:rsidRPr="003B5246">
        <w:rPr>
          <w:rStyle w:val="StyleUnderline"/>
        </w:rPr>
        <w:t xml:space="preserve"> sentence is very likely to remain in prison for the dur</w:t>
      </w:r>
      <w:r>
        <w:rPr>
          <w:rStyle w:val="StyleUnderline"/>
        </w:rPr>
        <w:t>ation of that sentence; whereas</w:t>
      </w:r>
      <w:r w:rsidRPr="003B5246">
        <w:rPr>
          <w:rStyle w:val="StyleUnderline"/>
        </w:rPr>
        <w:t xml:space="preserve"> </w:t>
      </w:r>
      <w:proofErr w:type="gramStart"/>
      <w:r w:rsidRPr="003B5246">
        <w:rPr>
          <w:rStyle w:val="StyleUnderline"/>
        </w:rPr>
        <w:t>terrorists held by allied governments might be released by those</w:t>
      </w:r>
      <w:proofErr w:type="gramEnd"/>
      <w:r w:rsidRPr="003B5246">
        <w:rPr>
          <w:rStyle w:val="StyleUnderline"/>
        </w:rPr>
        <w:t xml:space="preserve"> governments.</w:t>
      </w:r>
      <w:r w:rsidRPr="00D602EC">
        <w:t xml:space="preserve"> In addition, </w:t>
      </w:r>
      <w:r w:rsidRPr="00D602EC">
        <w:rPr>
          <w:sz w:val="12"/>
        </w:rPr>
        <w:t xml:space="preserve">¶ </w:t>
      </w:r>
      <w:r w:rsidRPr="00D602EC">
        <w:t xml:space="preserve">the U.S. military has faced great political and legal pressures to free detainees held for </w:t>
      </w:r>
      <w:r w:rsidRPr="00D602EC">
        <w:rPr>
          <w:sz w:val="12"/>
        </w:rPr>
        <w:t xml:space="preserve">¶ </w:t>
      </w:r>
      <w:r w:rsidRPr="00D602EC">
        <w:t xml:space="preserve">long periods in U.S. military custody. </w:t>
      </w:r>
      <w:r w:rsidRPr="003B5246">
        <w:rPr>
          <w:rStyle w:val="StyleUnderline"/>
        </w:rPr>
        <w:t>The criminal justice system</w:t>
      </w:r>
      <w:r w:rsidRPr="00D602EC">
        <w:t xml:space="preserve">, like a Hellfire missile </w:t>
      </w:r>
      <w:r w:rsidRPr="00D602EC">
        <w:rPr>
          <w:sz w:val="12"/>
        </w:rPr>
        <w:t xml:space="preserve">¶ </w:t>
      </w:r>
      <w:r w:rsidRPr="00D602EC">
        <w:t xml:space="preserve">launched from a drone, thus </w:t>
      </w:r>
      <w:r w:rsidRPr="003B5246">
        <w:rPr>
          <w:rStyle w:val="StyleUnderline"/>
        </w:rPr>
        <w:t>has great capacity for neutralizing terrorists</w:t>
      </w:r>
      <w:r w:rsidRPr="00D602EC">
        <w:t xml:space="preserve">; but unlike drone </w:t>
      </w:r>
      <w:r w:rsidRPr="00D602EC">
        <w:rPr>
          <w:sz w:val="12"/>
        </w:rPr>
        <w:t xml:space="preserve">¶ </w:t>
      </w:r>
      <w:r w:rsidRPr="00D602EC">
        <w:t>strikes</w:t>
      </w:r>
      <w:r w:rsidRPr="003B5246">
        <w:rPr>
          <w:rStyle w:val="StyleUnderline"/>
        </w:rPr>
        <w:t>, it neutralizes them in ways that generate maximal societal acceptance. The legitimacy of criminal convictions is rooted in the care, the adversarial process, and the multiple layers of independent review our criminal process involves. Using the courts</w:t>
      </w:r>
      <w:proofErr w:type="gramStart"/>
      <w:r w:rsidRPr="00D602EC">
        <w:t xml:space="preserve">, </w:t>
      </w:r>
      <w:r>
        <w:t xml:space="preserve"> </w:t>
      </w:r>
      <w:r w:rsidRPr="00D602EC">
        <w:t>with</w:t>
      </w:r>
      <w:proofErr w:type="gramEnd"/>
      <w:r w:rsidRPr="00D602EC">
        <w:t xml:space="preserve"> the constitutional protections and due process they promise the accused, </w:t>
      </w:r>
      <w:r w:rsidRPr="003B5246">
        <w:rPr>
          <w:rStyle w:val="StyleUnderline"/>
        </w:rPr>
        <w:t>is much  more likely</w:t>
      </w:r>
      <w:r w:rsidRPr="00D602EC">
        <w:t xml:space="preserve">, though by no means certain, </w:t>
      </w:r>
      <w:r w:rsidRPr="003B5246">
        <w:rPr>
          <w:rStyle w:val="StyleUnderline"/>
        </w:rPr>
        <w:t xml:space="preserve">than any other means of neutralizing terrorist  suspects to avoid mistakes—at least to avoid those mistakes injurious to the accused. </w:t>
      </w:r>
      <w:r>
        <w:rPr>
          <w:rStyle w:val="StyleUnderline"/>
        </w:rPr>
        <w:t xml:space="preserve"> </w:t>
      </w:r>
      <w:r w:rsidRPr="00D602EC">
        <w:t xml:space="preserve">As with detention under the laws of war and targeting with lethal force, </w:t>
      </w:r>
      <w:r w:rsidRPr="003B5246">
        <w:rPr>
          <w:rStyle w:val="StyleUnderline"/>
        </w:rPr>
        <w:t>criminal prosecution takes the suspected terrorist off the streets and can often</w:t>
      </w:r>
      <w:r w:rsidRPr="00D602EC">
        <w:t>—though not always—</w:t>
      </w:r>
      <w:r w:rsidRPr="003B5246">
        <w:rPr>
          <w:rStyle w:val="StyleUnderline"/>
        </w:rPr>
        <w:t>facilitate interrogation for intelligence purposes,</w:t>
      </w:r>
      <w:r w:rsidRPr="00D602EC">
        <w:t xml:space="preserve"> as some of the cases described above illustrate. </w:t>
      </w:r>
      <w:r w:rsidRPr="003B5246">
        <w:rPr>
          <w:rStyle w:val="StyleUnderline"/>
        </w:rPr>
        <w:t>Critics of the use of the criminal justice system for counterterrorism cases often worry that it impairs intelligence gathering</w:t>
      </w:r>
      <w:r w:rsidRPr="00D602EC">
        <w:t>, particularly when suspects shut down and stop speaking after being read their Miranda</w:t>
      </w:r>
      <w:r>
        <w:t xml:space="preserve"> </w:t>
      </w:r>
      <w:r w:rsidRPr="00D602EC">
        <w:t xml:space="preserve">rights or are otherwise informed of their rights to counsel and to avoid self-incrimination. </w:t>
      </w:r>
      <w:r w:rsidRPr="003B5246">
        <w:rPr>
          <w:rStyle w:val="StyleUnderline"/>
        </w:rPr>
        <w:t>The reality is far more complicated.</w:t>
      </w:r>
      <w:r w:rsidRPr="00D602EC">
        <w:t xml:space="preserve"> </w:t>
      </w:r>
      <w:r w:rsidRPr="003B5246">
        <w:rPr>
          <w:rStyle w:val="StyleUnderline"/>
        </w:rPr>
        <w:t>While there are times when criminal proceedings encourage silence, they can also produce—through the plea bargaining process—highly cooperative arrangements between suspects and authorities</w:t>
      </w:r>
      <w:r w:rsidRPr="00D602EC">
        <w:t>. As former Assistant Attorney General David Kris explained in a speech at the Brookings Institution in 2010, “</w:t>
      </w:r>
      <w:r w:rsidRPr="003B5246">
        <w:rPr>
          <w:rStyle w:val="StyleUnderline"/>
        </w:rPr>
        <w:t xml:space="preserve">The criminal justice system has worked </w:t>
      </w:r>
      <w:r w:rsidRPr="00D602EC">
        <w:t xml:space="preserve">as what the Intelligence Community would call a </w:t>
      </w:r>
      <w:proofErr w:type="spellStart"/>
      <w:r w:rsidRPr="00D602EC">
        <w:t>Humint</w:t>
      </w:r>
      <w:proofErr w:type="spellEnd"/>
      <w:r w:rsidRPr="00D602EC">
        <w:t xml:space="preserve"> collection platform. </w:t>
      </w:r>
      <w:r w:rsidRPr="003B5246">
        <w:rPr>
          <w:rStyle w:val="StyleUnderline"/>
        </w:rPr>
        <w:t>The fact is that when the government has a strong prosecution case, the defendant knows he will spend a long time in prison, and this creates powerful incentives for him to cooperate with us</w:t>
      </w:r>
      <w:r w:rsidRPr="00D602EC">
        <w:t xml:space="preserve">,” Kris said. In Kris’s account, </w:t>
      </w:r>
      <w:r w:rsidRPr="003B5246">
        <w:rPr>
          <w:rStyle w:val="StyleUnderline"/>
        </w:rPr>
        <w:t>cooperating criminal justice suspects have provided intelligence on Al Qaeda phone numbers and email addresses, recruiting techniques, finances, and tradecraft. They have revealed the locations of terrorist training camps and safe houses, as well as the locations of senior Al Qaeda leaders. And they have compromised communications methods and security protocols. They have named operatives involved in past attacks—and planned future ones—and they have given up plots</w:t>
      </w:r>
      <w:r w:rsidRPr="00D602EC">
        <w:t>.</w:t>
      </w:r>
      <w:r>
        <w:rPr>
          <w:sz w:val="12"/>
        </w:rPr>
        <w:t xml:space="preserve"> </w:t>
      </w:r>
      <w:r w:rsidRPr="00541C94">
        <w:t xml:space="preserve">Kris’s implicit point, that </w:t>
      </w:r>
      <w:r w:rsidRPr="003B5246">
        <w:rPr>
          <w:rStyle w:val="StyleUnderline"/>
        </w:rPr>
        <w:t>the criminal justice system h</w:t>
      </w:r>
      <w:r>
        <w:rPr>
          <w:rStyle w:val="StyleUnderline"/>
        </w:rPr>
        <w:t>as unique and powerful coercive</w:t>
      </w:r>
      <w:r w:rsidRPr="003B5246">
        <w:rPr>
          <w:rStyle w:val="StyleUnderline"/>
        </w:rPr>
        <w:t xml:space="preserve"> capacities with intelligence implications</w:t>
      </w:r>
      <w:r w:rsidRPr="00541C94">
        <w:t>,</w:t>
      </w:r>
      <w:r w:rsidRPr="003B5246">
        <w:rPr>
          <w:rStyle w:val="StyleUnderline"/>
        </w:rPr>
        <w:t xml:space="preserve"> is an importa</w:t>
      </w:r>
      <w:r>
        <w:rPr>
          <w:rStyle w:val="StyleUnderline"/>
        </w:rPr>
        <w:t>nt one that is often overlooked</w:t>
      </w:r>
      <w:r w:rsidRPr="003B5246">
        <w:rPr>
          <w:rStyle w:val="StyleUnderline"/>
        </w:rPr>
        <w:t xml:space="preserve"> both by civil libertarians and by enthusiasts of military authorities</w:t>
      </w:r>
      <w:r w:rsidRPr="00541C94">
        <w:t>—</w:t>
      </w:r>
      <w:r>
        <w:rPr>
          <w:rStyle w:val="StyleUnderline"/>
        </w:rPr>
        <w:t>both of whom tend</w:t>
      </w:r>
      <w:r w:rsidRPr="003B5246">
        <w:rPr>
          <w:rStyle w:val="StyleUnderline"/>
        </w:rPr>
        <w:t xml:space="preserve"> to see it as a system built around fairness to the accu</w:t>
      </w:r>
      <w:r>
        <w:rPr>
          <w:rStyle w:val="StyleUnderline"/>
        </w:rPr>
        <w:t>sed and lacking in the coercive</w:t>
      </w:r>
      <w:r w:rsidRPr="003B5246">
        <w:rPr>
          <w:rStyle w:val="StyleUnderline"/>
        </w:rPr>
        <w:t xml:space="preserve"> dimensions of military and intelligence detention</w:t>
      </w:r>
      <w:r w:rsidRPr="00541C94">
        <w:t xml:space="preserve">. To be sure, </w:t>
      </w:r>
      <w:r w:rsidRPr="003B5246">
        <w:rPr>
          <w:rStyle w:val="StyleUnderline"/>
        </w:rPr>
        <w:t>the justice system</w:t>
      </w:r>
      <w:r w:rsidRPr="00541C94">
        <w:t xml:space="preserve"> does </w:t>
      </w:r>
      <w:r w:rsidRPr="00541C94">
        <w:rPr>
          <w:sz w:val="12"/>
        </w:rPr>
        <w:t xml:space="preserve">¶ </w:t>
      </w:r>
      <w:r w:rsidRPr="00541C94">
        <w:t xml:space="preserve">not permit waterboarding (though neither does the CIA any more), and it does require </w:t>
      </w:r>
      <w:r w:rsidRPr="00541C94">
        <w:rPr>
          <w:sz w:val="12"/>
        </w:rPr>
        <w:t xml:space="preserve">¶ </w:t>
      </w:r>
      <w:r w:rsidRPr="00541C94">
        <w:t xml:space="preserve">the involvement of lawyers and all sorts of other protections for the accused. But it also </w:t>
      </w:r>
      <w:r w:rsidRPr="00541C94">
        <w:rPr>
          <w:sz w:val="12"/>
        </w:rPr>
        <w:t xml:space="preserve">¶ </w:t>
      </w:r>
      <w:r w:rsidRPr="003B5246">
        <w:rPr>
          <w:rStyle w:val="StyleUnderline"/>
        </w:rPr>
        <w:t>permits forms of coercion that the military system precludes.</w:t>
      </w:r>
      <w:r w:rsidRPr="00541C94">
        <w:t xml:space="preserve"> Military interrogators, for </w:t>
      </w:r>
      <w:r w:rsidRPr="00541C94">
        <w:rPr>
          <w:sz w:val="12"/>
        </w:rPr>
        <w:t xml:space="preserve">¶ </w:t>
      </w:r>
      <w:r w:rsidRPr="00541C94">
        <w:t>example, are not allowed to threaten detainees</w:t>
      </w:r>
      <w:proofErr w:type="gramStart"/>
      <w:r w:rsidRPr="00541C94">
        <w:t>.</w:t>
      </w:r>
      <w:r w:rsidRPr="00541C94">
        <w:rPr>
          <w:sz w:val="12"/>
        </w:rPr>
        <w:t>¶</w:t>
      </w:r>
      <w:proofErr w:type="gramEnd"/>
      <w:r w:rsidRPr="00541C94">
        <w:rPr>
          <w:sz w:val="12"/>
        </w:rPr>
        <w:t xml:space="preserve"> </w:t>
      </w:r>
      <w:r w:rsidRPr="00541C94">
        <w:t>104</w:t>
      </w:r>
      <w:r w:rsidRPr="00541C94">
        <w:rPr>
          <w:sz w:val="12"/>
        </w:rPr>
        <w:t xml:space="preserve">¶ </w:t>
      </w:r>
      <w:r w:rsidRPr="003B5246">
        <w:rPr>
          <w:rStyle w:val="StyleUnderline"/>
        </w:rPr>
        <w:t>FBI agents routinely threaten suspect</w:t>
      </w:r>
      <w:r>
        <w:rPr>
          <w:rStyle w:val="StyleUnderline"/>
        </w:rPr>
        <w:t>s</w:t>
      </w:r>
      <w:r w:rsidRPr="003B5246">
        <w:rPr>
          <w:rStyle w:val="StyleUnderline"/>
        </w:rPr>
        <w:t xml:space="preserve"> with long-term prison sentences, and can sometimes even hold over their heads the possibility of indicting family members; as Kris points out, </w:t>
      </w:r>
      <w:r>
        <w:rPr>
          <w:rStyle w:val="StyleUnderline"/>
        </w:rPr>
        <w:t>these can be powerful levers to</w:t>
      </w:r>
      <w:r w:rsidRPr="003B5246">
        <w:rPr>
          <w:rStyle w:val="StyleUnderline"/>
        </w:rPr>
        <w:t xml:space="preserve"> induce cooperation</w:t>
      </w:r>
      <w:r>
        <w:rPr>
          <w:rStyle w:val="StyleUnderline"/>
        </w:rPr>
        <w:t>.</w:t>
      </w:r>
    </w:p>
    <w:p w14:paraId="0A4ADC2C" w14:textId="77777777" w:rsidR="00A40F12" w:rsidRDefault="00A40F12" w:rsidP="00A40F12"/>
    <w:p w14:paraId="71ED903C" w14:textId="1C359135" w:rsidR="00A40F12" w:rsidRDefault="00A40F12" w:rsidP="00A40F12">
      <w:pPr>
        <w:pStyle w:val="Heading3"/>
        <w:rPr>
          <w:rStyle w:val="StyleUnderline"/>
        </w:rPr>
      </w:pPr>
    </w:p>
    <w:p w14:paraId="10CECD91" w14:textId="77777777" w:rsidR="00880981" w:rsidRPr="006D3E07" w:rsidRDefault="00880981" w:rsidP="006D3E07"/>
    <w:p w14:paraId="68B0E19B" w14:textId="77777777" w:rsidR="00880981" w:rsidRDefault="00880981" w:rsidP="00880981"/>
    <w:p w14:paraId="64CBDE68" w14:textId="77777777" w:rsidR="00880981" w:rsidRDefault="00880981" w:rsidP="00880981">
      <w:pPr>
        <w:pStyle w:val="Heading1"/>
      </w:pPr>
      <w:r>
        <w:t xml:space="preserve">CP Blocks </w:t>
      </w:r>
    </w:p>
    <w:p w14:paraId="7C203995" w14:textId="77777777" w:rsidR="00880981" w:rsidRDefault="00880981" w:rsidP="00880981"/>
    <w:p w14:paraId="1A3A77BC" w14:textId="16753D5F" w:rsidR="00535E50" w:rsidRDefault="00535E50" w:rsidP="00880981">
      <w:pPr>
        <w:pStyle w:val="Heading2"/>
      </w:pPr>
      <w:r>
        <w:t xml:space="preserve">FISA </w:t>
      </w:r>
    </w:p>
    <w:p w14:paraId="50102556" w14:textId="50892E61" w:rsidR="00535E50" w:rsidRDefault="00535E50" w:rsidP="00535E50">
      <w:pPr>
        <w:pStyle w:val="Heading3"/>
      </w:pPr>
      <w:r>
        <w:t>Reform fails</w:t>
      </w:r>
    </w:p>
    <w:p w14:paraId="071E881D" w14:textId="77777777" w:rsidR="00535E50" w:rsidRPr="00F643F1" w:rsidRDefault="00535E50" w:rsidP="00535E50">
      <w:pPr>
        <w:pStyle w:val="Heading4"/>
        <w:rPr>
          <w:rStyle w:val="StyleUnderline"/>
          <w:sz w:val="26"/>
          <w:u w:val="none"/>
        </w:rPr>
      </w:pPr>
      <w:r w:rsidRPr="00F643F1">
        <w:rPr>
          <w:rStyle w:val="StyleUnderline"/>
          <w:sz w:val="26"/>
          <w:u w:val="none"/>
        </w:rPr>
        <w:t>FISA will keep on rubber stamping, empirics prove</w:t>
      </w:r>
    </w:p>
    <w:p w14:paraId="103C7637" w14:textId="4666C88A" w:rsidR="00535E50" w:rsidRPr="00535E50" w:rsidRDefault="00535E50" w:rsidP="00535E50">
      <w:r w:rsidRPr="00535E50">
        <w:rPr>
          <w:rStyle w:val="Style13ptBold"/>
        </w:rPr>
        <w:t>Clarke 14</w:t>
      </w:r>
      <w:r>
        <w:t xml:space="preserve"> (</w:t>
      </w:r>
      <w:proofErr w:type="spellStart"/>
      <w:r w:rsidRPr="00535E50">
        <w:t>Conor</w:t>
      </w:r>
      <w:proofErr w:type="spellEnd"/>
      <w:r w:rsidRPr="00535E50">
        <w:t xml:space="preserve"> Clarke, J.D. Candidate, Yale Law School 2015, Stanford Law Review, Is the Foreign Intelligence Surveillance Court Really a Rubber Stamp? Ex Parte Proceedings and the FISC Win Rate, Published 02-28-2014, http://www.stanfordlawreview.org/online/foreign-intelligence-surveillance-court-really-rubber-stamp-ex-parte-proceedings-and-fisc-win</w:t>
      </w:r>
      <w:r>
        <w:t>)</w:t>
      </w:r>
    </w:p>
    <w:p w14:paraId="579222E0" w14:textId="77777777" w:rsidR="00535E50" w:rsidRPr="00055E40" w:rsidRDefault="00535E50" w:rsidP="00535E50">
      <w:pPr>
        <w:pStyle w:val="Heading4"/>
      </w:pPr>
      <w:r w:rsidRPr="0019527F">
        <w:rPr>
          <w:rStyle w:val="StyleUnderline"/>
        </w:rPr>
        <w:t>A striking feature of proceedings at the Foreign Intelligence Surveillance Court (FISC) is that the executive always wins. Between 1979 and 2012</w:t>
      </w:r>
      <w:r w:rsidRPr="0019527F">
        <w:rPr>
          <w:sz w:val="16"/>
        </w:rPr>
        <w:t>—the first thirty-three years of the FISC’s existence—</w:t>
      </w:r>
      <w:r w:rsidRPr="0019527F">
        <w:rPr>
          <w:rStyle w:val="StyleUnderline"/>
        </w:rPr>
        <w:t>federal agencies submitted 33,900 ex parte requests to the court</w:t>
      </w:r>
      <w:proofErr w:type="gramStart"/>
      <w:r w:rsidRPr="0019527F">
        <w:rPr>
          <w:rStyle w:val="StyleUnderline"/>
        </w:rPr>
        <w:t>.[</w:t>
      </w:r>
      <w:proofErr w:type="gramEnd"/>
      <w:r w:rsidRPr="0019527F">
        <w:rPr>
          <w:rStyle w:val="StyleUnderline"/>
        </w:rPr>
        <w:t>1] The judges denied eleven and granted the rest</w:t>
      </w:r>
      <w:r w:rsidRPr="0019527F">
        <w:rPr>
          <w:rStyle w:val="Emphasis"/>
        </w:rPr>
        <w:t>: a 99.97% rate of approval</w:t>
      </w:r>
      <w:r w:rsidRPr="0019527F">
        <w:rPr>
          <w:rStyle w:val="StyleUnderline"/>
        </w:rPr>
        <w:t>.</w:t>
      </w:r>
      <w:r>
        <w:rPr>
          <w:rStyle w:val="StyleUnderline"/>
        </w:rPr>
        <w:t xml:space="preserve"> </w:t>
      </w:r>
      <w:r w:rsidRPr="0019527F">
        <w:rPr>
          <w:rStyle w:val="StyleUnderline"/>
        </w:rPr>
        <w:t>This “win rate,” enviable even to the Harlem Globetrotters, is almost always interpreted as evidence that that the court is failing to do its job.</w:t>
      </w:r>
      <w:r w:rsidRPr="0019527F">
        <w:rPr>
          <w:sz w:val="16"/>
        </w:rPr>
        <w:t xml:space="preserve"> In the media, in legal scholarship, and in Congress, </w:t>
      </w:r>
      <w:r w:rsidRPr="0019527F">
        <w:rPr>
          <w:rStyle w:val="StyleUnderline"/>
        </w:rPr>
        <w:t>there is a widespread sense that a court in which the executive always wins can be nothing more than a rubber stamp</w:t>
      </w:r>
      <w:proofErr w:type="gramStart"/>
      <w:r w:rsidRPr="0019527F">
        <w:rPr>
          <w:rStyle w:val="StyleUnderline"/>
        </w:rPr>
        <w:t>.</w:t>
      </w:r>
      <w:r w:rsidRPr="0019527F">
        <w:rPr>
          <w:sz w:val="16"/>
        </w:rPr>
        <w:t>[</w:t>
      </w:r>
      <w:proofErr w:type="gramEnd"/>
      <w:r w:rsidRPr="0019527F">
        <w:rPr>
          <w:sz w:val="16"/>
        </w:rPr>
        <w:t>2] That perception is now helping fuel legislative reforms. Both the House and Senate are considering bills to reform the FISC</w:t>
      </w:r>
      <w:proofErr w:type="gramStart"/>
      <w:r w:rsidRPr="0019527F">
        <w:rPr>
          <w:sz w:val="16"/>
        </w:rPr>
        <w:t>.[</w:t>
      </w:r>
      <w:proofErr w:type="gramEnd"/>
      <w:r w:rsidRPr="0019527F">
        <w:rPr>
          <w:sz w:val="16"/>
        </w:rPr>
        <w:t xml:space="preserve">3] In January 2014, President Obama added wind to their sails by endorsing a proposal to let outside advocates appear before the court.[4] And, </w:t>
      </w:r>
      <w:r w:rsidRPr="0019527F">
        <w:rPr>
          <w:rStyle w:val="StyleUnderline"/>
        </w:rPr>
        <w:t>in a nod to the fact that FISC skepticism runs deep, the President expressed openness to working with Congress on a broader set of changes at the court.</w:t>
      </w:r>
      <w:r>
        <w:rPr>
          <w:rStyle w:val="StyleUnderline"/>
        </w:rPr>
        <w:br/>
      </w:r>
      <w:r>
        <w:rPr>
          <w:rStyle w:val="StyleUnderline"/>
        </w:rPr>
        <w:br/>
      </w:r>
      <w:r w:rsidRPr="00055E40">
        <w:t>Seriously though, the FISA court is a complete joke and will always find a loophole, history proves this to be true; reforms simply won’t work</w:t>
      </w:r>
    </w:p>
    <w:p w14:paraId="62543905" w14:textId="7AC57704" w:rsidR="00535E50" w:rsidRPr="00535E50" w:rsidRDefault="00535E50" w:rsidP="00535E50">
      <w:r w:rsidRPr="00535E50">
        <w:rPr>
          <w:rStyle w:val="Style13ptBold"/>
        </w:rPr>
        <w:t>Greenwald 13</w:t>
      </w:r>
      <w:r>
        <w:t xml:space="preserve"> (</w:t>
      </w:r>
      <w:r w:rsidRPr="00535E50">
        <w:t>Glenn Greenwald, ex-constitutional lawyer and a former columnist on civil liberties and US national security issues, The Guardian, The bad joke called 'the FISA court' shows how a 'drone court' would work, Published: 05-03-13, http://www.theguardian.com/commentisfree/2013/may/03/fisa-court-rubber-stamp-drones</w:t>
      </w:r>
      <w:r>
        <w:t>)</w:t>
      </w:r>
    </w:p>
    <w:p w14:paraId="541C679B" w14:textId="77777777" w:rsidR="00535E50" w:rsidRDefault="00535E50" w:rsidP="00535E50">
      <w:pPr>
        <w:rPr>
          <w:sz w:val="16"/>
        </w:rPr>
      </w:pPr>
      <w:r w:rsidRPr="00D1758F">
        <w:rPr>
          <w:sz w:val="16"/>
        </w:rPr>
        <w:t xml:space="preserve">In the mid-1970s, </w:t>
      </w:r>
      <w:r w:rsidRPr="0019527F">
        <w:rPr>
          <w:rStyle w:val="StyleUnderline"/>
        </w:rPr>
        <w:t>an investigation by the US Senate</w:t>
      </w:r>
      <w:r w:rsidRPr="00D1758F">
        <w:rPr>
          <w:sz w:val="16"/>
        </w:rPr>
        <w:t xml:space="preserve">, conducted by the Church Committee, </w:t>
      </w:r>
      <w:r w:rsidRPr="0019527F">
        <w:rPr>
          <w:rStyle w:val="StyleUnderline"/>
        </w:rPr>
        <w:t>uncovered decades of serious, systemic abuse by the US government of its eavesdropping powers: listening in on the telephone calls of civil rights leaders, reading the mail of political opponents, spying on anti-war groups.</w:t>
      </w:r>
      <w:r w:rsidRPr="00D1758F">
        <w:rPr>
          <w:sz w:val="16"/>
        </w:rPr>
        <w:t xml:space="preserve"> </w:t>
      </w:r>
      <w:r w:rsidRPr="0019527F">
        <w:rPr>
          <w:rStyle w:val="StyleUnderline"/>
        </w:rPr>
        <w:t>The</w:t>
      </w:r>
      <w:r w:rsidRPr="00D1758F">
        <w:rPr>
          <w:sz w:val="16"/>
        </w:rPr>
        <w:t xml:space="preserve"> supposed </w:t>
      </w:r>
      <w:r w:rsidRPr="0019527F">
        <w:rPr>
          <w:rStyle w:val="StyleUnderline"/>
        </w:rPr>
        <w:t xml:space="preserve">lesson learned from this was that political leaders </w:t>
      </w:r>
      <w:proofErr w:type="gramStart"/>
      <w:r w:rsidRPr="0019527F">
        <w:rPr>
          <w:rStyle w:val="StyleUnderline"/>
        </w:rPr>
        <w:t>will</w:t>
      </w:r>
      <w:proofErr w:type="gramEnd"/>
      <w:r w:rsidRPr="0019527F">
        <w:rPr>
          <w:rStyle w:val="StyleUnderline"/>
        </w:rPr>
        <w:t xml:space="preserve"> inevitably abuse their surveillance power</w:t>
      </w:r>
      <w:r w:rsidRPr="00D1758F">
        <w:rPr>
          <w:sz w:val="16"/>
        </w:rPr>
        <w:t>s if they are permitted to exercise them in the dark and without meaningful oversight</w:t>
      </w:r>
      <w:r w:rsidRPr="0019527F">
        <w:rPr>
          <w:rStyle w:val="StyleUnderline"/>
        </w:rPr>
        <w:t>. The "solution" was the enactment of a law</w:t>
      </w:r>
      <w:r w:rsidRPr="00D1758F">
        <w:rPr>
          <w:sz w:val="16"/>
        </w:rPr>
        <w:t xml:space="preserve"> - </w:t>
      </w:r>
      <w:r w:rsidRPr="0019527F">
        <w:rPr>
          <w:rStyle w:val="StyleUnderline"/>
        </w:rPr>
        <w:t>the 1978 Foreign Intelligence Surveillance Act (</w:t>
      </w:r>
      <w:proofErr w:type="spellStart"/>
      <w:r w:rsidRPr="0019527F">
        <w:rPr>
          <w:rStyle w:val="StyleUnderline"/>
        </w:rPr>
        <w:t>Fisa</w:t>
      </w:r>
      <w:proofErr w:type="spellEnd"/>
      <w:r w:rsidRPr="0019527F">
        <w:rPr>
          <w:rStyle w:val="StyleUnderline"/>
        </w:rPr>
        <w:t xml:space="preserve">) - that made it a criminal offense for government officials to eavesdrop on the electronic communications of Americans without first obtaining a warrant from the newly created </w:t>
      </w:r>
      <w:proofErr w:type="spellStart"/>
      <w:r w:rsidRPr="0019527F">
        <w:rPr>
          <w:rStyle w:val="StyleUnderline"/>
        </w:rPr>
        <w:t>Fisa</w:t>
      </w:r>
      <w:proofErr w:type="spellEnd"/>
      <w:r w:rsidRPr="0019527F">
        <w:rPr>
          <w:rStyle w:val="StyleUnderline"/>
        </w:rPr>
        <w:t xml:space="preserve"> court.</w:t>
      </w:r>
      <w:r>
        <w:rPr>
          <w:rStyle w:val="StyleUnderline"/>
        </w:rPr>
        <w:t xml:space="preserve"> </w:t>
      </w:r>
      <w:r w:rsidRPr="0019527F">
        <w:rPr>
          <w:rStyle w:val="StyleUnderline"/>
        </w:rPr>
        <w:t xml:space="preserve">From the start, the </w:t>
      </w:r>
      <w:proofErr w:type="spellStart"/>
      <w:r w:rsidRPr="0019527F">
        <w:rPr>
          <w:rStyle w:val="StyleUnderline"/>
        </w:rPr>
        <w:t>Fisa</w:t>
      </w:r>
      <w:proofErr w:type="spellEnd"/>
      <w:r w:rsidRPr="0019527F">
        <w:rPr>
          <w:rStyle w:val="StyleUnderline"/>
        </w:rPr>
        <w:t xml:space="preserve"> court was a radical perversion of the judicial process. It convened in total secrecy and its rulings were classified</w:t>
      </w:r>
      <w:r w:rsidRPr="00D1758F">
        <w:rPr>
          <w:sz w:val="16"/>
        </w:rPr>
        <w:t>. The standard the government had to meet was not the traditional "probable cause" burden imposed by the Fourth Amendment but a significantly diluted standard. There was nothing adversarial about the proceeding: only the Justice Department (DOJ) was permitted to be present, but not any lawyers for the targets of the eavesdropping request, who were not notified. Reflecting its utter lack of real independence, the court itself was housed in the DOJ. And</w:t>
      </w:r>
      <w:r w:rsidRPr="0019527F">
        <w:rPr>
          <w:rStyle w:val="StyleUnderline"/>
        </w:rPr>
        <w:t xml:space="preserve">, and was totally predictable, the court barely ever rejected a government request for eavesdropping. From its inception, it was the ultimate rubber-stamp court, having rejected a total of zero government applications - zero - in its first 24 years of existence, while approving many thousands. In its total </w:t>
      </w:r>
      <w:proofErr w:type="gramStart"/>
      <w:r w:rsidRPr="0019527F">
        <w:rPr>
          <w:rStyle w:val="StyleUnderline"/>
        </w:rPr>
        <w:t>34 year</w:t>
      </w:r>
      <w:proofErr w:type="gramEnd"/>
      <w:r w:rsidRPr="0019527F">
        <w:rPr>
          <w:rStyle w:val="StyleUnderline"/>
        </w:rPr>
        <w:t xml:space="preserve"> history - from 1978 through 2012 - the </w:t>
      </w:r>
      <w:proofErr w:type="spellStart"/>
      <w:r w:rsidRPr="0019527F">
        <w:rPr>
          <w:rStyle w:val="StyleUnderline"/>
        </w:rPr>
        <w:t>Fisa</w:t>
      </w:r>
      <w:proofErr w:type="spellEnd"/>
      <w:r w:rsidRPr="0019527F">
        <w:rPr>
          <w:rStyle w:val="StyleUnderline"/>
        </w:rPr>
        <w:t xml:space="preserve"> court has rejected a grand total of 11 government applications, while approving more than 20,000.</w:t>
      </w:r>
      <w:r>
        <w:rPr>
          <w:rStyle w:val="StyleUnderline"/>
        </w:rPr>
        <w:t xml:space="preserve"> </w:t>
      </w:r>
      <w:r w:rsidRPr="00D1758F">
        <w:rPr>
          <w:sz w:val="16"/>
        </w:rPr>
        <w:t xml:space="preserve">Despite how obedient and compliant this court always was, the Bush administration decided in late 2001 that it would have its National Security Agency (NSA) intercept the calls and emails of Americans without bothering to obtain the </w:t>
      </w:r>
      <w:proofErr w:type="spellStart"/>
      <w:r w:rsidRPr="00D1758F">
        <w:rPr>
          <w:sz w:val="16"/>
        </w:rPr>
        <w:t>Fisa</w:t>
      </w:r>
      <w:proofErr w:type="spellEnd"/>
      <w:r w:rsidRPr="00D1758F">
        <w:rPr>
          <w:sz w:val="16"/>
        </w:rPr>
        <w:t xml:space="preserve"> court approval required by the criminal law, claiming - with a straight face - that complying with the law was "too cumbersome" in the age of Terrorism. Once this </w:t>
      </w:r>
      <w:proofErr w:type="spellStart"/>
      <w:r w:rsidRPr="00D1758F">
        <w:rPr>
          <w:sz w:val="16"/>
        </w:rPr>
        <w:t>lawbreaking</w:t>
      </w:r>
      <w:proofErr w:type="spellEnd"/>
      <w:r w:rsidRPr="00D1758F">
        <w:rPr>
          <w:sz w:val="16"/>
        </w:rPr>
        <w:t xml:space="preserve"> was revealed by the New York Times in late 2005, the response from the DC political class was not to punish the responsible government officials for their </w:t>
      </w:r>
      <w:proofErr w:type="spellStart"/>
      <w:r w:rsidRPr="00D1758F">
        <w:rPr>
          <w:sz w:val="16"/>
        </w:rPr>
        <w:t>lawbreaking</w:t>
      </w:r>
      <w:proofErr w:type="spellEnd"/>
      <w:r w:rsidRPr="00D1758F">
        <w:rPr>
          <w:sz w:val="16"/>
        </w:rPr>
        <w:t xml:space="preserve">, but rather to enact a new law (called the </w:t>
      </w:r>
      <w:proofErr w:type="spellStart"/>
      <w:r w:rsidRPr="00D1758F">
        <w:rPr>
          <w:sz w:val="16"/>
        </w:rPr>
        <w:t>Fisa</w:t>
      </w:r>
      <w:proofErr w:type="spellEnd"/>
      <w:r w:rsidRPr="00D1758F">
        <w:rPr>
          <w:sz w:val="16"/>
        </w:rPr>
        <w:t xml:space="preserve"> Amendments Act of 2008) that, in essence, simply legalized the warrantless eavesdropping scheme of the Bush administration. </w:t>
      </w:r>
      <w:r w:rsidRPr="0019527F">
        <w:rPr>
          <w:rStyle w:val="StyleUnderline"/>
        </w:rPr>
        <w:t xml:space="preserve">That new </w:t>
      </w:r>
      <w:proofErr w:type="spellStart"/>
      <w:r w:rsidRPr="0019527F">
        <w:rPr>
          <w:rStyle w:val="StyleUnderline"/>
        </w:rPr>
        <w:t>Fisa</w:t>
      </w:r>
      <w:proofErr w:type="spellEnd"/>
      <w:r w:rsidRPr="0019527F">
        <w:rPr>
          <w:rStyle w:val="StyleUnderline"/>
        </w:rPr>
        <w:t xml:space="preserve"> law vested vast new surveillance powers in the US government to spy on the communications of Americans without the annoyance of obtaining permission from the </w:t>
      </w:r>
      <w:proofErr w:type="spellStart"/>
      <w:r w:rsidRPr="0019527F">
        <w:rPr>
          <w:rStyle w:val="StyleUnderline"/>
        </w:rPr>
        <w:t>Fisa</w:t>
      </w:r>
      <w:proofErr w:type="spellEnd"/>
      <w:r w:rsidRPr="0019527F">
        <w:rPr>
          <w:rStyle w:val="StyleUnderline"/>
        </w:rPr>
        <w:t xml:space="preserve"> court. It requires warrants from the </w:t>
      </w:r>
      <w:proofErr w:type="spellStart"/>
      <w:r w:rsidRPr="0019527F">
        <w:rPr>
          <w:rStyle w:val="StyleUnderline"/>
        </w:rPr>
        <w:t>Fisa</w:t>
      </w:r>
      <w:proofErr w:type="spellEnd"/>
      <w:r w:rsidRPr="0019527F">
        <w:rPr>
          <w:rStyle w:val="StyleUnderline"/>
        </w:rPr>
        <w:t xml:space="preserve"> court only in the narrowest of circumstances: the ones most susceptible to abuse. Although candidate Obama pretended to have serious concerns about the law (when he voted for it) and vowed to rein in its excesses, his administration last year demanded the renewal of this law with no reforms, and Congress, on a fully bipartisan basis, complied.</w:t>
      </w:r>
      <w:r>
        <w:rPr>
          <w:rStyle w:val="StyleUnderline"/>
        </w:rPr>
        <w:t xml:space="preserve"> </w:t>
      </w:r>
      <w:r w:rsidRPr="00D1758F">
        <w:rPr>
          <w:rStyle w:val="StyleUnderline"/>
        </w:rPr>
        <w:t xml:space="preserve">One of the provisions of the new </w:t>
      </w:r>
      <w:proofErr w:type="spellStart"/>
      <w:r w:rsidRPr="00D1758F">
        <w:rPr>
          <w:rStyle w:val="StyleUnderline"/>
        </w:rPr>
        <w:t>Fisa</w:t>
      </w:r>
      <w:proofErr w:type="spellEnd"/>
      <w:r w:rsidRPr="00D1758F">
        <w:rPr>
          <w:rStyle w:val="StyleUnderline"/>
        </w:rPr>
        <w:t xml:space="preserve"> law requires the DOJ annually to disclose to Congress the number of eavesdropping applications it files and the number approved and rejected by the </w:t>
      </w:r>
      <w:proofErr w:type="spellStart"/>
      <w:r w:rsidRPr="00D1758F">
        <w:rPr>
          <w:rStyle w:val="StyleUnderline"/>
        </w:rPr>
        <w:t>Fisa</w:t>
      </w:r>
      <w:proofErr w:type="spellEnd"/>
      <w:r w:rsidRPr="00D1758F">
        <w:rPr>
          <w:rStyle w:val="StyleUnderline"/>
        </w:rPr>
        <w:t xml:space="preserve"> court.</w:t>
      </w:r>
      <w:r w:rsidRPr="00D1758F">
        <w:rPr>
          <w:sz w:val="16"/>
        </w:rPr>
        <w:t xml:space="preserve"> Earlier this week, that disclosure was provided to Senate Majority Leader Harry Reid for the year 2012, and this is what it reported: Let's repeat that: "</w:t>
      </w:r>
      <w:r w:rsidRPr="00D1758F">
        <w:rPr>
          <w:rStyle w:val="StyleUnderline"/>
        </w:rPr>
        <w:t>of 1,789 applications, the FISA court did not deny any applications in whole or in part</w:t>
      </w:r>
      <w:r w:rsidRPr="00D1758F">
        <w:rPr>
          <w:sz w:val="16"/>
        </w:rPr>
        <w:t xml:space="preserve">." What fantastic oversight (1789 is, ironically, the year the Constitution was ratified). </w:t>
      </w:r>
      <w:r w:rsidRPr="00D1758F">
        <w:rPr>
          <w:rStyle w:val="StyleUnderline"/>
        </w:rPr>
        <w:t xml:space="preserve">The court did "modify" 40 of those applications - less than 3% - but it approved every single one. The same was true of 2011, when the DOJ submitted 1,676 applications and the </w:t>
      </w:r>
      <w:proofErr w:type="spellStart"/>
      <w:r w:rsidRPr="00D1758F">
        <w:rPr>
          <w:rStyle w:val="StyleUnderline"/>
        </w:rPr>
        <w:t>Fisa</w:t>
      </w:r>
      <w:proofErr w:type="spellEnd"/>
      <w:r w:rsidRPr="00D1758F">
        <w:rPr>
          <w:rStyle w:val="StyleUnderline"/>
        </w:rPr>
        <w:t xml:space="preserve"> court, while modifying 30, "did not deny any applications in whole, or in part".</w:t>
      </w:r>
      <w:r>
        <w:rPr>
          <w:rStyle w:val="StyleUnderline"/>
        </w:rPr>
        <w:t xml:space="preserve"> </w:t>
      </w:r>
      <w:r w:rsidRPr="00D1758F">
        <w:rPr>
          <w:sz w:val="16"/>
        </w:rPr>
        <w:t xml:space="preserve">What makes all of this worse is just how extreme the US government is "interpreting" - i.e. distorting - its eavesdropping powers under the law. Two Democratic Senators, Ron Wyden and Mark Udall, have been warning for years that the Obama administration is exploiting these laws in ways far beyond what the public knows or what a reasonable reading of the laws would permit. One of the nation's most knowledgeable surveillance experts, Julian Sanchez, has documented - citing the writing of a former Obama lawyer - documented that the law is used to target even "an American citizen located within the United States, and no court or judge is required to approve or review the choice of which individuals to tap": exactly the type of warrantless surveillance we were all told this law would prohibit. And yet, the </w:t>
      </w:r>
      <w:proofErr w:type="spellStart"/>
      <w:r w:rsidRPr="00D1758F">
        <w:rPr>
          <w:sz w:val="16"/>
        </w:rPr>
        <w:t>Fisa</w:t>
      </w:r>
      <w:proofErr w:type="spellEnd"/>
      <w:r w:rsidRPr="00D1758F">
        <w:rPr>
          <w:sz w:val="16"/>
        </w:rPr>
        <w:t xml:space="preserve"> court - even for </w:t>
      </w:r>
      <w:proofErr w:type="gramStart"/>
      <w:r w:rsidRPr="00D1758F">
        <w:rPr>
          <w:sz w:val="16"/>
        </w:rPr>
        <w:t>those narrow set</w:t>
      </w:r>
      <w:proofErr w:type="gramEnd"/>
      <w:r w:rsidRPr="00D1758F">
        <w:rPr>
          <w:sz w:val="16"/>
        </w:rPr>
        <w:t xml:space="preserve"> of cases where a warrant is required - continues as it always has: rubber-stamping virtually anything and everything the government wants to do. There are many reasons that explain this judicial obeisance. Part of it is fear and abdication of duty: no federal judge wants to be the one who rejects a surveillance request from the government only to have the target perpetrate an attack, even though federal judges are immunized with life tenure from such political pressures so that they can apply the law and provide a real check on government conduct. Part of it is nationalistic delirium: federal courts in general have been disgracefully subservient to the Executive Branch every time they utter the word "Terrorism" since 9/11. And part of it is just the nature of persuasion: even the most mediocre lawyers can convince someone of almost anything if they have no opposition and can unilaterally select and depict all facts without challenge. The entire process, though depicted as some kind of check on Executive Branch behavior, is virtually designed to do the opposite: ensure the Government's surveillance desires are unimpeded. These shockingly lopsided statistics attest to the success of this design. This is significant not only because it means there is no real check on the government's surveillance power, even as they exercise those powers in much broader ways than most people suspect. It's also significant in light of recent calls that a "drone court" be created that would provide for a similar process for the president's desire to target for execution people who have been charged with no crime. The New York Times Editorial Page has been advocating this for years. The rationale offered is the same as what was used to justify the </w:t>
      </w:r>
      <w:proofErr w:type="spellStart"/>
      <w:r w:rsidRPr="00D1758F">
        <w:rPr>
          <w:sz w:val="16"/>
        </w:rPr>
        <w:t>Fisa</w:t>
      </w:r>
      <w:proofErr w:type="spellEnd"/>
      <w:r w:rsidRPr="00D1758F">
        <w:rPr>
          <w:sz w:val="16"/>
        </w:rPr>
        <w:t xml:space="preserve"> court: the President needs some check on who he targets, but requiring that he charge the person he wants to kill with a crime and convict them in a real court is too cumbersome. Therefore, this reasoning goes, a "drone court" modeled on the </w:t>
      </w:r>
      <w:proofErr w:type="spellStart"/>
      <w:r w:rsidRPr="00D1758F">
        <w:rPr>
          <w:sz w:val="16"/>
        </w:rPr>
        <w:t>Fisa</w:t>
      </w:r>
      <w:proofErr w:type="spellEnd"/>
      <w:r w:rsidRPr="00D1758F">
        <w:rPr>
          <w:sz w:val="16"/>
        </w:rPr>
        <w:t xml:space="preserve"> court is the happy medium: he'll have some constraints on his power to kill whomever he wants, but its secretive, one-sided process and lowered levels of required proof will ensure the necessary agility and flexibility he needs as Commander-in-Chief. As the NYT Editors put it: the drone court "would be an analogue" to the </w:t>
      </w:r>
      <w:proofErr w:type="spellStart"/>
      <w:r w:rsidRPr="00D1758F">
        <w:rPr>
          <w:sz w:val="16"/>
        </w:rPr>
        <w:t>Fisa</w:t>
      </w:r>
      <w:proofErr w:type="spellEnd"/>
      <w:r w:rsidRPr="00D1758F">
        <w:rPr>
          <w:sz w:val="16"/>
        </w:rPr>
        <w:t xml:space="preserve"> court whereby: "If the administration has evidence that a suspect is a terrorist threat to the United States, it would have to present that evidence in secret to a court before the suspect is placed on a kill list." But does anyone believe that a "drone court" would be any less of a mindless rubber-stamp than the </w:t>
      </w:r>
      <w:proofErr w:type="spellStart"/>
      <w:r w:rsidRPr="00D1758F">
        <w:rPr>
          <w:sz w:val="16"/>
        </w:rPr>
        <w:t>Fisa</w:t>
      </w:r>
      <w:proofErr w:type="spellEnd"/>
      <w:r w:rsidRPr="00D1758F">
        <w:rPr>
          <w:sz w:val="16"/>
        </w:rPr>
        <w:t xml:space="preserve"> court already is? Except for a handful of brave judges who take seriously their constitutionally assigned role of independence, the vast majority of federal judges are far too craven to tell the president that he has not submitted sufficient proof that would allow him to kill someone he claims is a Terrorist. The fact that it would all take place in secret, with only the DOJ present, further ensures that the results would mirror the embarrassing subservience of the </w:t>
      </w:r>
      <w:proofErr w:type="spellStart"/>
      <w:r w:rsidRPr="00D1758F">
        <w:rPr>
          <w:sz w:val="16"/>
        </w:rPr>
        <w:t>Fisa</w:t>
      </w:r>
      <w:proofErr w:type="spellEnd"/>
      <w:r w:rsidRPr="00D1758F">
        <w:rPr>
          <w:sz w:val="16"/>
        </w:rPr>
        <w:t xml:space="preserve"> court. As former Pentagon chief counsel </w:t>
      </w:r>
      <w:proofErr w:type="spellStart"/>
      <w:r w:rsidRPr="00D1758F">
        <w:rPr>
          <w:sz w:val="16"/>
        </w:rPr>
        <w:t>Jeh</w:t>
      </w:r>
      <w:proofErr w:type="spellEnd"/>
      <w:r w:rsidRPr="00D1758F">
        <w:rPr>
          <w:sz w:val="16"/>
        </w:rPr>
        <w:t xml:space="preserve"> Johnson put it in a speech last month discussing this proposal: "Its proceedings would necessarily be ex parte and in secret, and, like a FISA court, I suspect almost all of the government's applications would be granted, because, like a FISA application, the government would be sure to present a compelling case. So, at the same time the New York Times editorial page promotes a FISA-like court for targeted lethal force, it derides the FISA court as a 'rubber stamp' because it almost never rejects an application. How long before a 'drone court' operating in secret is criticized in the same way?" Precisely. But like the </w:t>
      </w:r>
      <w:proofErr w:type="spellStart"/>
      <w:r w:rsidRPr="00D1758F">
        <w:rPr>
          <w:sz w:val="16"/>
        </w:rPr>
        <w:t>Fisa</w:t>
      </w:r>
      <w:proofErr w:type="spellEnd"/>
      <w:r w:rsidRPr="00D1758F">
        <w:rPr>
          <w:sz w:val="16"/>
        </w:rPr>
        <w:t xml:space="preserve"> court, such a "drone court" would be far worse than merely harmless. </w:t>
      </w:r>
      <w:r w:rsidRPr="00D1758F">
        <w:rPr>
          <w:rStyle w:val="StyleUnderline"/>
        </w:rPr>
        <w:t>Just imagine how creepy and tyrannical it is to codify a system where federal judges - in total secrecy and with only government lawyers present - issue execution warrants that allow the president to kill someone who has never been charged with a crime. It's true that the president is already doing this, and is doing it without any external oversight.</w:t>
      </w:r>
      <w:r w:rsidRPr="00D1758F">
        <w:rPr>
          <w:sz w:val="16"/>
        </w:rPr>
        <w:t xml:space="preserve"> But a fake, illusory judicial process lends a perceived legitimacy to his execution powers that is not warranted by the reality of this process. Worse, it further infects the US judiciary with warped, secretive procedures more akin to a Star Chamber than anything recognized by the US Constitution. Beyond that, it takes a program that is now seen as a radical presidential power grab - Obama's kill list - and legitimizes and entrenches it by making both the Congress and courts cooperative parties. </w:t>
      </w:r>
      <w:r w:rsidRPr="00D1758F">
        <w:rPr>
          <w:rStyle w:val="StyleUnderline"/>
        </w:rPr>
        <w:t>It's one thing to have a secret court that lends a veneer of legality and legitimacy to the government's rampant spying behavior. It's quite another to have one that authorizes the government to kill people who have never been charged with, let alone convicted of, any actual crime.</w:t>
      </w:r>
      <w:r w:rsidRPr="00D1758F">
        <w:rPr>
          <w:sz w:val="16"/>
        </w:rPr>
        <w:t xml:space="preserve"> But it's a rather powerful reflection of how warped our political culture has become that a secret, unaccountable, one-sided "court" is being widely proposed to issue execution warrants, and that this is the "moderate" or even "liberal" position. How anyone could look at the </w:t>
      </w:r>
      <w:proofErr w:type="spellStart"/>
      <w:r w:rsidRPr="00D1758F">
        <w:rPr>
          <w:sz w:val="16"/>
        </w:rPr>
        <w:t>Fisa</w:t>
      </w:r>
      <w:proofErr w:type="spellEnd"/>
      <w:r w:rsidRPr="00D1758F">
        <w:rPr>
          <w:sz w:val="16"/>
        </w:rPr>
        <w:t xml:space="preserve"> court and want to replicate its behavior in the context of presidential executions is really mystifying.</w:t>
      </w:r>
    </w:p>
    <w:p w14:paraId="287D0240" w14:textId="77777777" w:rsidR="00141A43" w:rsidRDefault="00141A43" w:rsidP="00141A43">
      <w:pPr>
        <w:pStyle w:val="Heading4"/>
      </w:pPr>
      <w:r>
        <w:t xml:space="preserve">Counter Plan cannot solve </w:t>
      </w:r>
      <w:proofErr w:type="spellStart"/>
      <w:r>
        <w:t>aff</w:t>
      </w:r>
      <w:proofErr w:type="spellEnd"/>
      <w:r>
        <w:t>, having it go through the FISA court is so ineffective and does not come close to curtailing surveillance</w:t>
      </w:r>
    </w:p>
    <w:p w14:paraId="54BE5B27" w14:textId="4F6299C8" w:rsidR="00141A43" w:rsidRPr="00141A43" w:rsidRDefault="00141A43" w:rsidP="00141A43">
      <w:proofErr w:type="spellStart"/>
      <w:r w:rsidRPr="00141A43">
        <w:rPr>
          <w:rStyle w:val="Style13ptBold"/>
        </w:rPr>
        <w:t>Eichelberger</w:t>
      </w:r>
      <w:proofErr w:type="spellEnd"/>
      <w:r w:rsidRPr="00141A43">
        <w:rPr>
          <w:rStyle w:val="Style13ptBold"/>
        </w:rPr>
        <w:t xml:space="preserve"> 13</w:t>
      </w:r>
      <w:r>
        <w:t xml:space="preserve"> (</w:t>
      </w:r>
      <w:r w:rsidRPr="00141A43">
        <w:t xml:space="preserve">Erika </w:t>
      </w:r>
      <w:proofErr w:type="spellStart"/>
      <w:r w:rsidRPr="00141A43">
        <w:t>Eichelberger</w:t>
      </w:r>
      <w:proofErr w:type="spellEnd"/>
      <w:r w:rsidRPr="00141A43">
        <w:t xml:space="preserve">, a reporter for Mother Jones’ Washington </w:t>
      </w:r>
      <w:proofErr w:type="spellStart"/>
      <w:r w:rsidRPr="00141A43">
        <w:t>bureu</w:t>
      </w:r>
      <w:proofErr w:type="spellEnd"/>
      <w:r w:rsidRPr="00141A43">
        <w:t>, Mother Jones, FISA Court Has Rejected .03 Percent Of All Government Surveillance Requests, Published: 06-10-2013, http://www.motherjones.com/mojo/2013/06/fisa-court-nsa-spying-opinion-reject-request</w:t>
      </w:r>
      <w:r>
        <w:t>)</w:t>
      </w:r>
    </w:p>
    <w:p w14:paraId="25BBD863" w14:textId="77777777" w:rsidR="00141A43" w:rsidRPr="00F643F1" w:rsidRDefault="00141A43" w:rsidP="00141A43">
      <w:pPr>
        <w:rPr>
          <w:sz w:val="16"/>
        </w:rPr>
      </w:pPr>
      <w:r w:rsidRPr="00F643F1">
        <w:rPr>
          <w:sz w:val="16"/>
        </w:rPr>
        <w:t xml:space="preserve">After last week's revelations extensive National Security Agency surveillance of phone and </w:t>
      </w:r>
      <w:proofErr w:type="gramStart"/>
      <w:r w:rsidRPr="00F643F1">
        <w:rPr>
          <w:sz w:val="16"/>
        </w:rPr>
        <w:t>internet</w:t>
      </w:r>
      <w:proofErr w:type="gramEnd"/>
      <w:r w:rsidRPr="00F643F1">
        <w:rPr>
          <w:sz w:val="16"/>
        </w:rPr>
        <w:t xml:space="preserve"> communications, </w:t>
      </w:r>
      <w:r w:rsidRPr="00F643F1">
        <w:rPr>
          <w:rStyle w:val="StyleUnderline"/>
        </w:rPr>
        <w:t>President Barack Obama made it a point to assure Americans</w:t>
      </w:r>
      <w:r w:rsidRPr="00F643F1">
        <w:rPr>
          <w:sz w:val="16"/>
        </w:rPr>
        <w:t xml:space="preserve"> that, </w:t>
      </w:r>
      <w:r w:rsidRPr="00F643F1">
        <w:rPr>
          <w:rStyle w:val="StyleUnderline"/>
        </w:rPr>
        <w:t>not to worry,</w:t>
      </w:r>
      <w:r w:rsidRPr="00F643F1">
        <w:rPr>
          <w:sz w:val="16"/>
        </w:rPr>
        <w:t xml:space="preserve"> </w:t>
      </w:r>
      <w:r w:rsidRPr="00F643F1">
        <w:rPr>
          <w:rStyle w:val="StyleUnderline"/>
        </w:rPr>
        <w:t xml:space="preserve">there is plenty of oversight of his administration's snooping programs. "We've got congressional oversight and judicial oversight," he said </w:t>
      </w:r>
      <w:r w:rsidRPr="00F643F1">
        <w:rPr>
          <w:sz w:val="16"/>
        </w:rPr>
        <w:t xml:space="preserve">Friday, </w:t>
      </w:r>
      <w:r w:rsidRPr="00F643F1">
        <w:rPr>
          <w:rStyle w:val="StyleUnderline"/>
        </w:rPr>
        <w:t>referring</w:t>
      </w:r>
      <w:r w:rsidRPr="00F643F1">
        <w:rPr>
          <w:sz w:val="16"/>
        </w:rPr>
        <w:t xml:space="preserve"> in part </w:t>
      </w:r>
      <w:r w:rsidRPr="00F643F1">
        <w:rPr>
          <w:rStyle w:val="StyleUnderline"/>
        </w:rPr>
        <w:t>to the Foreign Intelligence Surveillance Court (FISC)</w:t>
      </w:r>
      <w:r w:rsidRPr="00F643F1">
        <w:rPr>
          <w:sz w:val="16"/>
        </w:rPr>
        <w:t xml:space="preserve">, which was created in 1979 to oversee Department of Justice requests for surveillance warrants against foreign agents suspected of espionage or terrorism in the United States. </w:t>
      </w:r>
      <w:r w:rsidRPr="00F643F1">
        <w:rPr>
          <w:rStyle w:val="StyleUnderline"/>
        </w:rPr>
        <w:t>But the FISC has declined just 11 of the more than 33,900 surveillance requests made by the government in 33 years, the Wall Street Journal reported Sunday. That's a rate of .03 percent, which raises questions about just how much judicial oversight is actually being provided.</w:t>
      </w:r>
      <w:r>
        <w:rPr>
          <w:rStyle w:val="StyleUnderline"/>
        </w:rPr>
        <w:t xml:space="preserve"> </w:t>
      </w:r>
      <w:r w:rsidRPr="00F643F1">
        <w:rPr>
          <w:sz w:val="16"/>
        </w:rPr>
        <w:t>"</w:t>
      </w:r>
      <w:r w:rsidRPr="00F643F1">
        <w:rPr>
          <w:rStyle w:val="StyleUnderline"/>
        </w:rPr>
        <w:t>The FISA system is broken</w:t>
      </w:r>
      <w:r w:rsidRPr="00F643F1">
        <w:rPr>
          <w:sz w:val="16"/>
        </w:rPr>
        <w:t>," Marc Rotenberg, executive director of the Electronic Privacy Information Center, told the Journal. "</w:t>
      </w:r>
      <w:r w:rsidRPr="00F643F1">
        <w:rPr>
          <w:rStyle w:val="StyleUnderline"/>
        </w:rPr>
        <w:t>At the point that a FISA judge can compel the disclosure of millions of phone records of US citizens engaged in only domestic communications, unrelated to the collection of foreign intelligence…there is no longer meaningful judicial review</w:t>
      </w:r>
      <w:r w:rsidRPr="00F643F1">
        <w:rPr>
          <w:sz w:val="16"/>
        </w:rPr>
        <w:t>."</w:t>
      </w:r>
    </w:p>
    <w:p w14:paraId="7A8FD599" w14:textId="1DADF05B" w:rsidR="00535E50" w:rsidRPr="0019527F" w:rsidRDefault="00535E50" w:rsidP="00535E50">
      <w:pPr>
        <w:rPr>
          <w:rStyle w:val="StyleUnderline"/>
        </w:rPr>
      </w:pPr>
    </w:p>
    <w:p w14:paraId="7B024291" w14:textId="77777777" w:rsidR="00535E50" w:rsidRDefault="00535E50" w:rsidP="00535E50"/>
    <w:p w14:paraId="03803DEB" w14:textId="77777777" w:rsidR="00535E50" w:rsidRPr="00535E50" w:rsidRDefault="00535E50" w:rsidP="00535E50"/>
    <w:p w14:paraId="77CBE01F" w14:textId="4061D008" w:rsidR="00CE6576" w:rsidRDefault="00CE6576" w:rsidP="00880981">
      <w:pPr>
        <w:pStyle w:val="Heading2"/>
      </w:pPr>
      <w:r>
        <w:t>ICJ</w:t>
      </w:r>
    </w:p>
    <w:p w14:paraId="0376A285" w14:textId="2F812478" w:rsidR="00CE6576" w:rsidRDefault="00096ED1" w:rsidP="00CE6576">
      <w:pPr>
        <w:pStyle w:val="Heading3"/>
      </w:pPr>
      <w:r>
        <w:t>Solvency Take-outs</w:t>
      </w:r>
    </w:p>
    <w:p w14:paraId="5EB06B1D" w14:textId="77777777" w:rsidR="00CE6576" w:rsidRDefault="00CE6576" w:rsidP="00096ED1"/>
    <w:p w14:paraId="79457319" w14:textId="77777777" w:rsidR="00CE6576" w:rsidRDefault="00CE6576" w:rsidP="00CE6576">
      <w:pPr>
        <w:pStyle w:val="Heading4"/>
      </w:pPr>
      <w:r>
        <w:t>Solvency Takeout - This counterplan is literally impossible for two reasons – the court only accepts cases, not random plans, and the United States doesn’t accept compulsory jurisdiction from ICJ</w:t>
      </w:r>
    </w:p>
    <w:p w14:paraId="785D7B6B" w14:textId="77777777" w:rsidR="00CE6576" w:rsidRDefault="00CE6576" w:rsidP="00CE6576">
      <w:pPr>
        <w:rPr>
          <w:rStyle w:val="Style13ptBold"/>
        </w:rPr>
      </w:pPr>
      <w:proofErr w:type="gramStart"/>
      <w:r w:rsidRPr="00007B82">
        <w:rPr>
          <w:rStyle w:val="Style13ptBold"/>
        </w:rPr>
        <w:t>de</w:t>
      </w:r>
      <w:proofErr w:type="gramEnd"/>
      <w:r w:rsidRPr="00007B82">
        <w:rPr>
          <w:rStyle w:val="Style13ptBold"/>
        </w:rPr>
        <w:t xml:space="preserve"> </w:t>
      </w:r>
      <w:proofErr w:type="spellStart"/>
      <w:r w:rsidRPr="00007B82">
        <w:rPr>
          <w:rStyle w:val="Style13ptBold"/>
        </w:rPr>
        <w:t>Zayas</w:t>
      </w:r>
      <w:proofErr w:type="spellEnd"/>
      <w:r>
        <w:t xml:space="preserve"> 20</w:t>
      </w:r>
      <w:r w:rsidRPr="00007B82">
        <w:rPr>
          <w:rStyle w:val="Style13ptBold"/>
        </w:rPr>
        <w:t>05</w:t>
      </w:r>
    </w:p>
    <w:p w14:paraId="3554A318" w14:textId="77777777" w:rsidR="00CE6576" w:rsidRPr="00BC29BB" w:rsidRDefault="00CE6576" w:rsidP="00CE6576">
      <w:pPr>
        <w:rPr>
          <w:sz w:val="16"/>
          <w:szCs w:val="16"/>
        </w:rPr>
      </w:pPr>
      <w:r w:rsidRPr="00BC29BB">
        <w:rPr>
          <w:sz w:val="16"/>
          <w:szCs w:val="16"/>
        </w:rPr>
        <w:t>(Alfred, J.D. (Harvard), Dr. phil. (</w:t>
      </w:r>
      <w:proofErr w:type="spellStart"/>
      <w:r w:rsidRPr="00BC29BB">
        <w:rPr>
          <w:sz w:val="16"/>
          <w:szCs w:val="16"/>
        </w:rPr>
        <w:t>Göttingen</w:t>
      </w:r>
      <w:proofErr w:type="spellEnd"/>
      <w:r w:rsidRPr="00BC29BB">
        <w:rPr>
          <w:sz w:val="16"/>
          <w:szCs w:val="16"/>
        </w:rPr>
        <w:t>), member of the New York Bar, former Secretary of the Human Rights Committee and Head of the Petitions Unit, visiting professor of law, University of British Columbia and of the Graduate Institute of International Studies, Geneva, March 2005, “Human rights and indefinite detention,” International Committee of the Red Cross, https://www.icrc.org/eng/assets/files/other/irrc_857_zayas.pdf)</w:t>
      </w:r>
    </w:p>
    <w:p w14:paraId="0B01A6DD" w14:textId="77777777" w:rsidR="00CE6576" w:rsidRPr="00007B82" w:rsidRDefault="00CE6576" w:rsidP="00CE6576">
      <w:pPr>
        <w:rPr>
          <w:sz w:val="16"/>
        </w:rPr>
      </w:pPr>
      <w:r w:rsidRPr="00007B82">
        <w:rPr>
          <w:sz w:val="16"/>
        </w:rPr>
        <w:t xml:space="preserve">Under Article 36 of its Statute, </w:t>
      </w:r>
      <w:r w:rsidRPr="00BC29BB">
        <w:rPr>
          <w:rStyle w:val="StyleUnderline"/>
          <w:highlight w:val="cyan"/>
        </w:rPr>
        <w:t>the International Court of Justice accepts cases referred to it by States seeking adjudication of a particular dispute; the Court does so also on the basis of a general declaration of recognition of its jurisdiction</w:t>
      </w:r>
      <w:r w:rsidRPr="00007B82">
        <w:rPr>
          <w:rStyle w:val="StyleUnderline"/>
        </w:rPr>
        <w:t xml:space="preserve">, and when States accept the Court’s jurisdiction in the text of a specific treaty. </w:t>
      </w:r>
      <w:r w:rsidRPr="00BC29BB">
        <w:rPr>
          <w:rStyle w:val="StyleUnderline"/>
          <w:highlight w:val="cyan"/>
        </w:rPr>
        <w:t>Some States, however, do not accept the compulsory ipso facto jurisdiction of the International Court of Justice, including the United States of America.</w:t>
      </w:r>
      <w:r w:rsidRPr="00007B82">
        <w:rPr>
          <w:sz w:val="16"/>
        </w:rPr>
        <w:t xml:space="preserve"> </w:t>
      </w:r>
      <w:r w:rsidRPr="00111301">
        <w:rPr>
          <w:rStyle w:val="StyleUnderline"/>
          <w:highlight w:val="cyan"/>
        </w:rPr>
        <w:t>When the latter appears before the ICJ, it is usually by virtue of a treaty provision requiring the settlement of disputes by the ICJ, such as the Vienna Convention</w:t>
      </w:r>
      <w:r w:rsidRPr="00007B82">
        <w:rPr>
          <w:sz w:val="16"/>
        </w:rPr>
        <w:t xml:space="preserve"> on Consular Relations, to which the United States is a party. This was the case in the 31 March 2004 judgment in Mexico v. United States, with respect to </w:t>
      </w:r>
      <w:proofErr w:type="spellStart"/>
      <w:r w:rsidRPr="00007B82">
        <w:rPr>
          <w:sz w:val="16"/>
        </w:rPr>
        <w:t>Mr</w:t>
      </w:r>
      <w:proofErr w:type="spellEnd"/>
      <w:r w:rsidRPr="00007B82">
        <w:rPr>
          <w:sz w:val="16"/>
        </w:rPr>
        <w:t xml:space="preserve"> </w:t>
      </w:r>
      <w:proofErr w:type="spellStart"/>
      <w:r w:rsidRPr="00007B82">
        <w:rPr>
          <w:sz w:val="16"/>
        </w:rPr>
        <w:t>Avena</w:t>
      </w:r>
      <w:proofErr w:type="spellEnd"/>
      <w:r w:rsidRPr="00007B82">
        <w:rPr>
          <w:sz w:val="16"/>
        </w:rPr>
        <w:t xml:space="preserve"> and 50 other Mexican nationals, in which the ICJ found that the United States had violated the said Vienna Convention.</w:t>
      </w:r>
    </w:p>
    <w:p w14:paraId="596B2947" w14:textId="77777777" w:rsidR="00CE6576" w:rsidRDefault="00CE6576" w:rsidP="00CE6576">
      <w:pPr>
        <w:pStyle w:val="Heading4"/>
      </w:pPr>
      <w:r>
        <w:t>Solvency Takeout - The United Nations prioritizes other issues over detention – no enforcement and no solvency</w:t>
      </w:r>
    </w:p>
    <w:p w14:paraId="7F1B5D15" w14:textId="77777777" w:rsidR="00CE6576" w:rsidRPr="001148D2" w:rsidRDefault="00CE6576" w:rsidP="00CE6576">
      <w:r w:rsidRPr="00631A2D">
        <w:rPr>
          <w:rStyle w:val="Style13ptBold"/>
        </w:rPr>
        <w:t>Schaefer and Bolton</w:t>
      </w:r>
      <w:r>
        <w:t xml:space="preserve"> 20</w:t>
      </w:r>
      <w:r w:rsidRPr="00631A2D">
        <w:rPr>
          <w:rStyle w:val="Style13ptBold"/>
        </w:rPr>
        <w:t>09</w:t>
      </w:r>
    </w:p>
    <w:p w14:paraId="57CEFC18" w14:textId="77777777" w:rsidR="00CE6576" w:rsidRPr="00631A2D" w:rsidRDefault="00CE6576" w:rsidP="00CE6576">
      <w:pPr>
        <w:rPr>
          <w:sz w:val="16"/>
          <w:szCs w:val="16"/>
        </w:rPr>
      </w:pPr>
      <w:r w:rsidRPr="00631A2D">
        <w:rPr>
          <w:sz w:val="16"/>
          <w:szCs w:val="16"/>
        </w:rPr>
        <w:t xml:space="preserve">(Schaefer, Brett D., Brett D. Schaefer is a Jay </w:t>
      </w:r>
      <w:proofErr w:type="spellStart"/>
      <w:r w:rsidRPr="00631A2D">
        <w:rPr>
          <w:sz w:val="16"/>
          <w:szCs w:val="16"/>
        </w:rPr>
        <w:t>Kingham</w:t>
      </w:r>
      <w:proofErr w:type="spellEnd"/>
      <w:r w:rsidRPr="00631A2D">
        <w:rPr>
          <w:sz w:val="16"/>
          <w:szCs w:val="16"/>
        </w:rPr>
        <w:t xml:space="preserve"> Senior Research Fellow in International Regulatory Affairs at The Heritage Foundation. and John R. Bolton is an American lawyer and diplomat who has served in several Republican administrations. </w:t>
      </w:r>
      <w:proofErr w:type="spellStart"/>
      <w:r w:rsidRPr="00631A2D">
        <w:rPr>
          <w:sz w:val="16"/>
          <w:szCs w:val="16"/>
        </w:rPr>
        <w:t>ConUNdrum</w:t>
      </w:r>
      <w:proofErr w:type="spellEnd"/>
      <w:r w:rsidRPr="00631A2D">
        <w:rPr>
          <w:sz w:val="16"/>
          <w:szCs w:val="16"/>
        </w:rPr>
        <w:t xml:space="preserve">: The Limits of the United Nations and the Search for Alternatives. Lanham, MD: </w:t>
      </w:r>
      <w:proofErr w:type="spellStart"/>
      <w:r w:rsidRPr="00631A2D">
        <w:rPr>
          <w:sz w:val="16"/>
          <w:szCs w:val="16"/>
        </w:rPr>
        <w:t>Rowman</w:t>
      </w:r>
      <w:proofErr w:type="spellEnd"/>
      <w:r w:rsidRPr="00631A2D">
        <w:rPr>
          <w:sz w:val="16"/>
          <w:szCs w:val="16"/>
        </w:rPr>
        <w:t xml:space="preserve"> &amp; Littlefield, 2009.)</w:t>
      </w:r>
    </w:p>
    <w:p w14:paraId="3AA9FC29" w14:textId="77777777" w:rsidR="00CE6576" w:rsidRDefault="00CE6576" w:rsidP="00CE6576">
      <w:pPr>
        <w:rPr>
          <w:rStyle w:val="StyleUnderline"/>
        </w:rPr>
      </w:pPr>
      <w:r w:rsidRPr="001148D2">
        <w:rPr>
          <w:sz w:val="16"/>
        </w:rPr>
        <w:t xml:space="preserve">Thus, the Vienna Declaration stated that the U.N.'s development agenda to eliminate poverty should be treated "on the same footing" as the </w:t>
      </w:r>
      <w:proofErr w:type="spellStart"/>
      <w:r w:rsidRPr="001148D2">
        <w:rPr>
          <w:sz w:val="16"/>
        </w:rPr>
        <w:t>preven</w:t>
      </w:r>
      <w:proofErr w:type="spellEnd"/>
      <w:r w:rsidRPr="001148D2">
        <w:rPr>
          <w:sz w:val="16"/>
        </w:rPr>
        <w:t xml:space="preserve">- </w:t>
      </w:r>
      <w:proofErr w:type="spellStart"/>
      <w:r w:rsidRPr="001148D2">
        <w:rPr>
          <w:sz w:val="16"/>
        </w:rPr>
        <w:t>tion</w:t>
      </w:r>
      <w:proofErr w:type="spellEnd"/>
      <w:r w:rsidRPr="001148D2">
        <w:rPr>
          <w:sz w:val="16"/>
        </w:rPr>
        <w:t xml:space="preserve"> of genocide, ethnic cleansing, and summary executions. In other words, </w:t>
      </w:r>
      <w:r w:rsidRPr="00631A2D">
        <w:rPr>
          <w:rStyle w:val="StyleUnderline"/>
          <w:highlight w:val="cyan"/>
        </w:rPr>
        <w:t>the U.N. as an organization</w:t>
      </w:r>
      <w:r w:rsidRPr="001148D2">
        <w:rPr>
          <w:rStyle w:val="StyleUnderline"/>
        </w:rPr>
        <w:t xml:space="preserve"> does not believe that some rights are more important than others. </w:t>
      </w:r>
      <w:r w:rsidRPr="00631A2D">
        <w:rPr>
          <w:rStyle w:val="StyleUnderline"/>
          <w:highlight w:val="cyan"/>
        </w:rPr>
        <w:t>Instead of focusing its efforts on the most important and fundamental civil and political rights</w:t>
      </w:r>
      <w:r w:rsidRPr="001148D2">
        <w:rPr>
          <w:rStyle w:val="StyleUnderline"/>
        </w:rPr>
        <w:t>-</w:t>
      </w:r>
      <w:r w:rsidRPr="00631A2D">
        <w:rPr>
          <w:rStyle w:val="StyleUnderline"/>
          <w:highlight w:val="cyan"/>
        </w:rPr>
        <w:t>such as the right</w:t>
      </w:r>
      <w:r w:rsidRPr="001148D2">
        <w:rPr>
          <w:rStyle w:val="StyleUnderline"/>
        </w:rPr>
        <w:t xml:space="preserve">s </w:t>
      </w:r>
      <w:r w:rsidRPr="00631A2D">
        <w:rPr>
          <w:rStyle w:val="StyleUnderline"/>
          <w:highlight w:val="cyan"/>
        </w:rPr>
        <w:t>to</w:t>
      </w:r>
      <w:r w:rsidRPr="001148D2">
        <w:rPr>
          <w:rStyle w:val="StyleUnderline"/>
        </w:rPr>
        <w:t xml:space="preserve"> choose one's government, enjoy equal status and protection under the law, or </w:t>
      </w:r>
      <w:r w:rsidRPr="00631A2D">
        <w:rPr>
          <w:rStyle w:val="StyleUnderline"/>
          <w:highlight w:val="cyan"/>
        </w:rPr>
        <w:t>be free from arbitrary</w:t>
      </w:r>
      <w:r w:rsidRPr="001148D2">
        <w:rPr>
          <w:sz w:val="16"/>
        </w:rPr>
        <w:t xml:space="preserve"> execution, torture, and arbitrary </w:t>
      </w:r>
      <w:r w:rsidRPr="00631A2D">
        <w:rPr>
          <w:rStyle w:val="StyleUnderline"/>
          <w:highlight w:val="cyan"/>
        </w:rPr>
        <w:t>detention</w:t>
      </w:r>
      <w:r w:rsidRPr="001148D2">
        <w:rPr>
          <w:rStyle w:val="StyleUnderline"/>
        </w:rPr>
        <w:t>-</w:t>
      </w:r>
      <w:r w:rsidRPr="00631A2D">
        <w:rPr>
          <w:rStyle w:val="StyleUnderline"/>
          <w:highlight w:val="cyan"/>
        </w:rPr>
        <w:t xml:space="preserve">the U.N. system spends an inordinate amount of resources on promoting </w:t>
      </w:r>
      <w:proofErr w:type="spellStart"/>
      <w:r w:rsidRPr="00631A2D">
        <w:rPr>
          <w:rStyle w:val="StyleUnderline"/>
          <w:highlight w:val="cyan"/>
        </w:rPr>
        <w:t>cer</w:t>
      </w:r>
      <w:proofErr w:type="spellEnd"/>
      <w:r w:rsidRPr="00631A2D">
        <w:rPr>
          <w:rStyle w:val="StyleUnderline"/>
          <w:highlight w:val="cyan"/>
        </w:rPr>
        <w:t xml:space="preserve">- </w:t>
      </w:r>
      <w:proofErr w:type="spellStart"/>
      <w:r w:rsidRPr="00631A2D">
        <w:rPr>
          <w:rStyle w:val="StyleUnderline"/>
          <w:highlight w:val="cyan"/>
        </w:rPr>
        <w:t>tain</w:t>
      </w:r>
      <w:proofErr w:type="spellEnd"/>
      <w:r w:rsidRPr="00631A2D">
        <w:rPr>
          <w:rStyle w:val="StyleUnderline"/>
          <w:highlight w:val="cyan"/>
        </w:rPr>
        <w:t xml:space="preserve"> "rights" listed in the </w:t>
      </w:r>
      <w:proofErr w:type="spellStart"/>
      <w:r w:rsidRPr="00631A2D">
        <w:rPr>
          <w:rStyle w:val="StyleUnderline"/>
          <w:highlight w:val="cyan"/>
        </w:rPr>
        <w:t>lntemational</w:t>
      </w:r>
      <w:proofErr w:type="spellEnd"/>
      <w:r w:rsidRPr="00631A2D">
        <w:rPr>
          <w:rStyle w:val="StyleUnderline"/>
          <w:highlight w:val="cyan"/>
        </w:rPr>
        <w:t xml:space="preserve"> Covenant on Economic, Social and Cultural Rights, such as the "right to an adequate standard of living" and the "right to health."</w:t>
      </w:r>
      <w:r w:rsidRPr="001148D2">
        <w:rPr>
          <w:rStyle w:val="StyleUnderline"/>
        </w:rPr>
        <w:t xml:space="preserve"> </w:t>
      </w:r>
      <w:r w:rsidRPr="001148D2">
        <w:rPr>
          <w:sz w:val="16"/>
        </w:rPr>
        <w:t xml:space="preserve">While the </w:t>
      </w:r>
      <w:proofErr w:type="spellStart"/>
      <w:r w:rsidRPr="001148D2">
        <w:rPr>
          <w:sz w:val="16"/>
        </w:rPr>
        <w:t>lCliSCR</w:t>
      </w:r>
      <w:proofErr w:type="spellEnd"/>
      <w:r w:rsidRPr="001148D2">
        <w:rPr>
          <w:sz w:val="16"/>
        </w:rPr>
        <w:t xml:space="preserve"> is part of the so-called </w:t>
      </w:r>
      <w:proofErr w:type="spellStart"/>
      <w:r w:rsidRPr="001148D2">
        <w:rPr>
          <w:sz w:val="16"/>
        </w:rPr>
        <w:t>lntemational</w:t>
      </w:r>
      <w:proofErr w:type="spellEnd"/>
      <w:r w:rsidRPr="001148D2">
        <w:rPr>
          <w:sz w:val="16"/>
        </w:rPr>
        <w:t xml:space="preserve"> Bill of Human Rights-consisting of the ICIZSCR, the Universal Declaration of Human Rights, and the International Covenant on Civil and Political Rights and its optional protocols-it should be secondary to </w:t>
      </w:r>
      <w:r w:rsidRPr="00631A2D">
        <w:rPr>
          <w:rStyle w:val="StyleUnderline"/>
          <w:highlight w:val="cyan"/>
        </w:rPr>
        <w:t>prevention of arbitrary</w:t>
      </w:r>
      <w:r w:rsidRPr="001148D2">
        <w:rPr>
          <w:sz w:val="16"/>
        </w:rPr>
        <w:t xml:space="preserve"> death, </w:t>
      </w:r>
      <w:r w:rsidRPr="00631A2D">
        <w:rPr>
          <w:rStyle w:val="StyleUnderline"/>
          <w:highlight w:val="cyan"/>
        </w:rPr>
        <w:t>detention</w:t>
      </w:r>
      <w:r w:rsidRPr="001148D2">
        <w:rPr>
          <w:sz w:val="16"/>
        </w:rPr>
        <w:t xml:space="preserve">, torture, and other grievous violations of human rights. Yet, the official policy of the </w:t>
      </w:r>
      <w:proofErr w:type="spellStart"/>
      <w:r w:rsidRPr="001148D2">
        <w:rPr>
          <w:sz w:val="16"/>
        </w:rPr>
        <w:t>Ll.N</w:t>
      </w:r>
      <w:proofErr w:type="spellEnd"/>
      <w:r w:rsidRPr="001148D2">
        <w:rPr>
          <w:sz w:val="16"/>
        </w:rPr>
        <w:t xml:space="preserve">. system is that </w:t>
      </w:r>
      <w:proofErr w:type="spellStart"/>
      <w:r w:rsidRPr="001148D2">
        <w:rPr>
          <w:sz w:val="16"/>
        </w:rPr>
        <w:t>lCl</w:t>
      </w:r>
      <w:proofErr w:type="spellEnd"/>
      <w:r w:rsidRPr="001148D2">
        <w:rPr>
          <w:sz w:val="16"/>
        </w:rPr>
        <w:t xml:space="preserve">-ZSCR principles such as the "right to work," "right to an adequate standard </w:t>
      </w:r>
      <w:proofErr w:type="spellStart"/>
      <w:r w:rsidRPr="001148D2">
        <w:rPr>
          <w:sz w:val="16"/>
        </w:rPr>
        <w:t>ofliving</w:t>
      </w:r>
      <w:proofErr w:type="spellEnd"/>
      <w:r w:rsidRPr="001148D2">
        <w:rPr>
          <w:sz w:val="16"/>
        </w:rPr>
        <w:t xml:space="preserve">," and "right to health" </w:t>
      </w:r>
      <w:r w:rsidRPr="00631A2D">
        <w:rPr>
          <w:rStyle w:val="StyleUnderline"/>
          <w:highlight w:val="cyan"/>
        </w:rPr>
        <w:t>have equal standing with the fundamental civil and political rights</w:t>
      </w:r>
      <w:r w:rsidRPr="001148D2">
        <w:rPr>
          <w:sz w:val="16"/>
        </w:rPr>
        <w:t xml:space="preserve"> protected by the International Covenant on Civil and Political Rights. </w:t>
      </w:r>
      <w:r w:rsidRPr="00631A2D">
        <w:rPr>
          <w:rStyle w:val="StyleUnderline"/>
          <w:highlight w:val="cyan"/>
        </w:rPr>
        <w:t>The U.N. system fails to recognize that without the institutional guarantees pro- vided by civil and political rights</w:t>
      </w:r>
      <w:r w:rsidRPr="001148D2">
        <w:rPr>
          <w:rStyle w:val="StyleUnderline"/>
        </w:rPr>
        <w:t xml:space="preserve">-an independent </w:t>
      </w:r>
      <w:proofErr w:type="spellStart"/>
      <w:r w:rsidRPr="001148D2">
        <w:rPr>
          <w:rStyle w:val="StyleUnderline"/>
        </w:rPr>
        <w:t>judicigry</w:t>
      </w:r>
      <w:proofErr w:type="spellEnd"/>
      <w:r w:rsidRPr="001148D2">
        <w:rPr>
          <w:rStyle w:val="StyleUnderline"/>
        </w:rPr>
        <w:t xml:space="preserve">, the rule of law, and representative </w:t>
      </w:r>
      <w:proofErr w:type="spellStart"/>
      <w:r w:rsidRPr="001148D2">
        <w:rPr>
          <w:rStyle w:val="StyleUnderline"/>
        </w:rPr>
        <w:t>govemment</w:t>
      </w:r>
      <w:proofErr w:type="spellEnd"/>
      <w:r w:rsidRPr="001148D2">
        <w:rPr>
          <w:rStyle w:val="StyleUnderline"/>
        </w:rPr>
        <w:t>-</w:t>
      </w:r>
      <w:r w:rsidRPr="00631A2D">
        <w:rPr>
          <w:rStyle w:val="StyleUnderline"/>
          <w:highlight w:val="cyan"/>
        </w:rPr>
        <w:t xml:space="preserve">all other rights are essentially </w:t>
      </w:r>
      <w:proofErr w:type="spellStart"/>
      <w:r w:rsidRPr="00631A2D">
        <w:rPr>
          <w:rStyle w:val="StyleUnderline"/>
          <w:highlight w:val="cyan"/>
        </w:rPr>
        <w:t>unen</w:t>
      </w:r>
      <w:proofErr w:type="spellEnd"/>
      <w:r w:rsidRPr="00631A2D">
        <w:rPr>
          <w:rStyle w:val="StyleUnderline"/>
          <w:highlight w:val="cyan"/>
        </w:rPr>
        <w:t xml:space="preserve">- </w:t>
      </w:r>
      <w:proofErr w:type="spellStart"/>
      <w:r w:rsidRPr="00631A2D">
        <w:rPr>
          <w:rStyle w:val="StyleUnderline"/>
          <w:highlight w:val="cyan"/>
        </w:rPr>
        <w:t>forceable</w:t>
      </w:r>
      <w:proofErr w:type="spellEnd"/>
      <w:r w:rsidRPr="001148D2">
        <w:rPr>
          <w:sz w:val="16"/>
        </w:rPr>
        <w:t xml:space="preserve">. </w:t>
      </w:r>
      <w:r w:rsidRPr="001148D2">
        <w:rPr>
          <w:rStyle w:val="StyleUnderline"/>
        </w:rPr>
        <w:t xml:space="preserve">That is, a population may possess some ethereal "right to health," but that right is likely unattainable without an accountable government and accessible </w:t>
      </w:r>
      <w:proofErr w:type="spellStart"/>
      <w:r w:rsidRPr="001148D2">
        <w:rPr>
          <w:rStyle w:val="StyleUnderline"/>
        </w:rPr>
        <w:t>iudiciarv</w:t>
      </w:r>
      <w:proofErr w:type="spellEnd"/>
      <w:r w:rsidRPr="001148D2">
        <w:rPr>
          <w:rStyle w:val="StyleUnderline"/>
        </w:rPr>
        <w:t>.</w:t>
      </w:r>
    </w:p>
    <w:p w14:paraId="5F23BDBA" w14:textId="77777777" w:rsidR="00CE6576" w:rsidRPr="00CE6576" w:rsidRDefault="00CE6576" w:rsidP="00CE6576"/>
    <w:p w14:paraId="79327284" w14:textId="478544E2" w:rsidR="00CE6576" w:rsidRPr="00CE6576" w:rsidRDefault="00CE6576" w:rsidP="00CE6576">
      <w:pPr>
        <w:pStyle w:val="Heading3"/>
      </w:pPr>
      <w:r w:rsidRPr="00CE6576">
        <w:t>Perm</w:t>
      </w:r>
    </w:p>
    <w:p w14:paraId="1F602C03" w14:textId="77777777" w:rsidR="00CE6576" w:rsidRPr="00CE6576" w:rsidRDefault="00CE6576" w:rsidP="00CE6576"/>
    <w:p w14:paraId="263B89C3" w14:textId="77777777" w:rsidR="00CE6576" w:rsidRDefault="00CE6576" w:rsidP="00CE6576">
      <w:pPr>
        <w:pStyle w:val="Heading4"/>
      </w:pPr>
      <w:r>
        <w:t>Perm – Perm do both solves best – decisions made by international courts still need to be enforced by Congress</w:t>
      </w:r>
    </w:p>
    <w:p w14:paraId="5520C1A6" w14:textId="77777777" w:rsidR="00CE6576" w:rsidRDefault="00CE6576" w:rsidP="00CE6576">
      <w:r w:rsidRPr="00234F16">
        <w:rPr>
          <w:rStyle w:val="Style13ptBold"/>
        </w:rPr>
        <w:t>Hathaway, McElroy &amp; Solow</w:t>
      </w:r>
      <w:r>
        <w:t xml:space="preserve"> 20</w:t>
      </w:r>
      <w:r w:rsidRPr="00234F16">
        <w:rPr>
          <w:rStyle w:val="Style13ptBold"/>
        </w:rPr>
        <w:t>12</w:t>
      </w:r>
    </w:p>
    <w:p w14:paraId="64B1E5E7" w14:textId="77777777" w:rsidR="00CE6576" w:rsidRPr="00234F16" w:rsidRDefault="00CE6576" w:rsidP="00CE6576">
      <w:pPr>
        <w:rPr>
          <w:sz w:val="16"/>
          <w:szCs w:val="16"/>
        </w:rPr>
      </w:pPr>
      <w:r w:rsidRPr="00234F16">
        <w:rPr>
          <w:sz w:val="16"/>
          <w:szCs w:val="16"/>
        </w:rPr>
        <w:t>(*</w:t>
      </w:r>
      <w:proofErr w:type="spellStart"/>
      <w:r w:rsidRPr="00234F16">
        <w:rPr>
          <w:sz w:val="16"/>
          <w:szCs w:val="16"/>
        </w:rPr>
        <w:t>Oona</w:t>
      </w:r>
      <w:proofErr w:type="spellEnd"/>
      <w:r w:rsidRPr="00234F16">
        <w:rPr>
          <w:sz w:val="16"/>
          <w:szCs w:val="16"/>
        </w:rPr>
        <w:t xml:space="preserve"> A. Hathaway, **</w:t>
      </w:r>
      <w:proofErr w:type="spellStart"/>
      <w:r w:rsidRPr="00234F16">
        <w:rPr>
          <w:sz w:val="16"/>
          <w:szCs w:val="16"/>
        </w:rPr>
        <w:t>Sabria</w:t>
      </w:r>
      <w:proofErr w:type="spellEnd"/>
      <w:r w:rsidRPr="00234F16">
        <w:rPr>
          <w:sz w:val="16"/>
          <w:szCs w:val="16"/>
        </w:rPr>
        <w:t xml:space="preserve"> McElroy &amp; ***Sara </w:t>
      </w:r>
      <w:proofErr w:type="spellStart"/>
      <w:r w:rsidRPr="00234F16">
        <w:rPr>
          <w:sz w:val="16"/>
          <w:szCs w:val="16"/>
        </w:rPr>
        <w:t>Aronchick</w:t>
      </w:r>
      <w:proofErr w:type="spellEnd"/>
      <w:r w:rsidRPr="00234F16">
        <w:rPr>
          <w:sz w:val="16"/>
          <w:szCs w:val="16"/>
        </w:rPr>
        <w:t xml:space="preserve"> Solow, *</w:t>
      </w:r>
      <w:proofErr w:type="spellStart"/>
      <w:r w:rsidRPr="00234F16">
        <w:rPr>
          <w:sz w:val="16"/>
          <w:szCs w:val="16"/>
        </w:rPr>
        <w:t>Oona</w:t>
      </w:r>
      <w:proofErr w:type="spellEnd"/>
      <w:r w:rsidRPr="00234F16">
        <w:rPr>
          <w:sz w:val="16"/>
          <w:szCs w:val="16"/>
        </w:rPr>
        <w:t xml:space="preserve"> Hathaway is the Gerard C. and Bernice Latrobe Smith Professor of International Law and both founder and director of the Center for Global Legal Challenges at Yale Law School. **Yale Law School, J.D., 2010; C. </w:t>
      </w:r>
      <w:proofErr w:type="spellStart"/>
      <w:r w:rsidRPr="00234F16">
        <w:rPr>
          <w:sz w:val="16"/>
          <w:szCs w:val="16"/>
        </w:rPr>
        <w:t>LaRue</w:t>
      </w:r>
      <w:proofErr w:type="spellEnd"/>
      <w:r w:rsidRPr="00234F16">
        <w:rPr>
          <w:sz w:val="16"/>
          <w:szCs w:val="16"/>
        </w:rPr>
        <w:t xml:space="preserve"> Munson Prize for excellence in work on cases in the Law School Clinical Program; Yale Morris Tyler Moot Court Competition, Finalist (Fall 2008), ***Law clerk for the Honorable Anthony J. </w:t>
      </w:r>
      <w:proofErr w:type="spellStart"/>
      <w:r w:rsidRPr="00234F16">
        <w:rPr>
          <w:sz w:val="16"/>
          <w:szCs w:val="16"/>
        </w:rPr>
        <w:t>Scirica</w:t>
      </w:r>
      <w:proofErr w:type="spellEnd"/>
      <w:r w:rsidRPr="00234F16">
        <w:rPr>
          <w:sz w:val="16"/>
          <w:szCs w:val="16"/>
        </w:rPr>
        <w:t xml:space="preserve"> on the U.S. Court of Appeals for the Third Circuit, Spring 2012, “International Law at Home: Enforcing Treaties in US Courts,” Yale University, http://www.yjil.org/print/volume-37-issue-1/international-law-at-home-enforcing-treaties-in-us-courts)</w:t>
      </w:r>
    </w:p>
    <w:p w14:paraId="17CDBEA4" w14:textId="77777777" w:rsidR="00CE6576" w:rsidRDefault="00CE6576" w:rsidP="00CE6576">
      <w:pPr>
        <w:rPr>
          <w:sz w:val="16"/>
        </w:rPr>
      </w:pPr>
      <w:r w:rsidRPr="00631A2D">
        <w:rPr>
          <w:rStyle w:val="StyleUnderline"/>
          <w:highlight w:val="cyan"/>
        </w:rPr>
        <w:t>A deep puzzle lies at the heart of international law</w:t>
      </w:r>
      <w:r w:rsidRPr="00631A2D">
        <w:rPr>
          <w:sz w:val="16"/>
          <w:highlight w:val="cyan"/>
        </w:rPr>
        <w:t>.</w:t>
      </w:r>
      <w:r w:rsidRPr="00631A2D">
        <w:rPr>
          <w:sz w:val="16"/>
        </w:rPr>
        <w:t xml:space="preserve"> </w:t>
      </w:r>
      <w:r w:rsidRPr="00631A2D">
        <w:rPr>
          <w:rStyle w:val="StyleUnderline"/>
        </w:rPr>
        <w:t>It is “law” binding on the United States, and yet it is not always enforceable in the courts</w:t>
      </w:r>
      <w:r w:rsidRPr="00631A2D">
        <w:rPr>
          <w:sz w:val="16"/>
        </w:rPr>
        <w:t xml:space="preserve">. </w:t>
      </w:r>
      <w:r w:rsidRPr="00631A2D">
        <w:rPr>
          <w:rStyle w:val="StyleUnderline"/>
          <w:highlight w:val="cyan"/>
        </w:rPr>
        <w:t>One of the great challenges</w:t>
      </w:r>
      <w:r w:rsidRPr="00631A2D">
        <w:rPr>
          <w:sz w:val="16"/>
        </w:rPr>
        <w:t xml:space="preserve"> for scholars, judges, and practitioners alike </w:t>
      </w:r>
      <w:r w:rsidRPr="00631A2D">
        <w:rPr>
          <w:rStyle w:val="StyleUnderline"/>
          <w:highlight w:val="cyan"/>
        </w:rPr>
        <w:t>has been to make some sense of</w:t>
      </w:r>
      <w:r w:rsidRPr="00631A2D">
        <w:rPr>
          <w:rStyle w:val="StyleUnderline"/>
        </w:rPr>
        <w:t xml:space="preserve"> this</w:t>
      </w:r>
      <w:r w:rsidRPr="00631A2D">
        <w:rPr>
          <w:sz w:val="16"/>
        </w:rPr>
        <w:t xml:space="preserve"> puzzle—</w:t>
      </w:r>
      <w:r w:rsidRPr="00631A2D">
        <w:rPr>
          <w:rStyle w:val="StyleUnderline"/>
        </w:rPr>
        <w:t xml:space="preserve">some might call it a paradox—and to figure out </w:t>
      </w:r>
      <w:r w:rsidRPr="00631A2D">
        <w:rPr>
          <w:rStyle w:val="StyleUnderline"/>
          <w:highlight w:val="cyan"/>
        </w:rPr>
        <w:t>when international law can be used in U.S. courts and when it cannot</w:t>
      </w:r>
      <w:r w:rsidRPr="00631A2D">
        <w:rPr>
          <w:sz w:val="16"/>
        </w:rPr>
        <w:t>. The Supremacy Clause in the U.S. Constitution would seem to solve this puzzle. It says, after all</w:t>
      </w:r>
      <w:proofErr w:type="gramStart"/>
      <w:r w:rsidRPr="00631A2D">
        <w:rPr>
          <w:sz w:val="16"/>
        </w:rPr>
        <w:t>, that</w:t>
      </w:r>
      <w:proofErr w:type="gramEnd"/>
      <w:r w:rsidRPr="00631A2D">
        <w:rPr>
          <w:sz w:val="16"/>
        </w:rPr>
        <w:t xml:space="preserve"> “</w:t>
      </w:r>
      <w:r w:rsidRPr="00631A2D">
        <w:rPr>
          <w:rStyle w:val="StyleUnderline"/>
        </w:rPr>
        <w:t>Treaties made, or which shall be made, under the Authority of the United States, shall be supreme Law of the Land</w:t>
      </w:r>
      <w:r w:rsidRPr="00631A2D">
        <w:rPr>
          <w:sz w:val="16"/>
        </w:rPr>
        <w:t xml:space="preserve">.” </w:t>
      </w:r>
      <w:r w:rsidRPr="00631A2D">
        <w:rPr>
          <w:rStyle w:val="StyleUnderline"/>
        </w:rPr>
        <w:t xml:space="preserve">Yet </w:t>
      </w:r>
      <w:r w:rsidRPr="00234F16">
        <w:rPr>
          <w:rStyle w:val="StyleUnderline"/>
          <w:highlight w:val="cyan"/>
        </w:rPr>
        <w:t>early</w:t>
      </w:r>
      <w:r w:rsidRPr="00631A2D">
        <w:rPr>
          <w:rStyle w:val="StyleUnderline"/>
        </w:rPr>
        <w:t xml:space="preserve"> </w:t>
      </w:r>
      <w:r w:rsidRPr="00234F16">
        <w:rPr>
          <w:rStyle w:val="StyleUnderline"/>
          <w:highlight w:val="cyan"/>
        </w:rPr>
        <w:t>in the country’s history, the Supreme Court distinguished between treaties</w:t>
      </w:r>
      <w:r w:rsidRPr="00631A2D">
        <w:rPr>
          <w:rStyle w:val="StyleUnderline"/>
        </w:rPr>
        <w:t xml:space="preserve"> “equivalent to an act of the legislature”—and therefore </w:t>
      </w:r>
      <w:r w:rsidRPr="00234F16">
        <w:rPr>
          <w:rStyle w:val="StyleUnderline"/>
          <w:highlight w:val="cyan"/>
        </w:rPr>
        <w:t>enforceable in the courts</w:t>
      </w:r>
      <w:r w:rsidRPr="00631A2D">
        <w:rPr>
          <w:rStyle w:val="StyleUnderline"/>
        </w:rPr>
        <w:t>—</w:t>
      </w:r>
      <w:r w:rsidRPr="00234F16">
        <w:rPr>
          <w:rStyle w:val="StyleUnderline"/>
          <w:highlight w:val="cyan"/>
        </w:rPr>
        <w:t>and those</w:t>
      </w:r>
      <w:r w:rsidRPr="00631A2D">
        <w:rPr>
          <w:rStyle w:val="StyleUnderline"/>
        </w:rPr>
        <w:t xml:space="preserve"> “the legislature should execute”—meaning they </w:t>
      </w:r>
      <w:r w:rsidRPr="00234F16">
        <w:rPr>
          <w:rStyle w:val="StyleUnderline"/>
          <w:highlight w:val="cyan"/>
        </w:rPr>
        <w:t>could not be enforced in the courts until implemented by Congress and the President.</w:t>
      </w:r>
      <w:r>
        <w:rPr>
          <w:rStyle w:val="StyleUnderline"/>
        </w:rPr>
        <w:t xml:space="preserve"> </w:t>
      </w:r>
      <w:r w:rsidRPr="00234F16">
        <w:rPr>
          <w:rStyle w:val="StyleUnderline"/>
          <w:highlight w:val="cyan"/>
        </w:rPr>
        <w:t>Thus began</w:t>
      </w:r>
      <w:r w:rsidRPr="00631A2D">
        <w:rPr>
          <w:sz w:val="16"/>
        </w:rPr>
        <w:t xml:space="preserve"> a cottage </w:t>
      </w:r>
      <w:r w:rsidRPr="00234F16">
        <w:rPr>
          <w:rStyle w:val="StyleUnderline"/>
          <w:highlight w:val="cyan"/>
        </w:rPr>
        <w:t>industry devoted to determining when international law was enforceable in the courts</w:t>
      </w:r>
      <w:r w:rsidRPr="00631A2D">
        <w:rPr>
          <w:sz w:val="16"/>
        </w:rPr>
        <w:t>.</w:t>
      </w:r>
    </w:p>
    <w:p w14:paraId="5A50CDDF" w14:textId="77777777" w:rsidR="00CE6576" w:rsidRDefault="00CE6576" w:rsidP="00CE6576"/>
    <w:p w14:paraId="68F6D2D4" w14:textId="7576F9A1" w:rsidR="00CE6576" w:rsidRDefault="00CE6576" w:rsidP="00CE6576">
      <w:pPr>
        <w:pStyle w:val="Heading3"/>
      </w:pPr>
      <w:r>
        <w:t xml:space="preserve">Theory </w:t>
      </w:r>
    </w:p>
    <w:p w14:paraId="4B174663" w14:textId="77777777" w:rsidR="00CE6576" w:rsidRDefault="00CE6576" w:rsidP="00CE6576">
      <w:pPr>
        <w:pStyle w:val="Heading4"/>
      </w:pPr>
      <w:r>
        <w:t>Theory – The counterplan is unfair and a voting issue:</w:t>
      </w:r>
    </w:p>
    <w:p w14:paraId="56F40F44" w14:textId="77777777" w:rsidR="00CE6576" w:rsidRDefault="00CE6576" w:rsidP="00CE6576"/>
    <w:p w14:paraId="6BFA9298" w14:textId="77777777" w:rsidR="00CE6576" w:rsidRPr="00A87DB4" w:rsidRDefault="00CE6576" w:rsidP="00CE6576">
      <w:r>
        <w:rPr>
          <w:b/>
        </w:rPr>
        <w:t xml:space="preserve">Real World: </w:t>
      </w:r>
      <w:r>
        <w:t xml:space="preserve">They entirely misunderstand the premise of the ICJ. The ICJ is a court that judges a dispute between two consenting conflicting parties – that’s de </w:t>
      </w:r>
      <w:proofErr w:type="spellStart"/>
      <w:r>
        <w:t>Zayas</w:t>
      </w:r>
      <w:proofErr w:type="spellEnd"/>
      <w:r>
        <w:t xml:space="preserve"> 2005. The counterplan suggests we just propose our plan to the ICJ and see what they do. That’s not their job, and the United States would never actually do that.</w:t>
      </w:r>
    </w:p>
    <w:p w14:paraId="06D6CAD5" w14:textId="77777777" w:rsidR="00CE6576" w:rsidRPr="0070003D" w:rsidRDefault="00CE6576" w:rsidP="00CE6576">
      <w:pPr>
        <w:pStyle w:val="Analyticals"/>
        <w:rPr>
          <w:rFonts w:ascii="Times New Roman" w:hAnsi="Times New Roman"/>
        </w:rPr>
      </w:pPr>
    </w:p>
    <w:p w14:paraId="792FF95C" w14:textId="77777777" w:rsidR="00CE6576" w:rsidRDefault="00CE6576" w:rsidP="00CE6576">
      <w:pPr>
        <w:pStyle w:val="NoSpacing"/>
      </w:pPr>
      <w:r>
        <w:rPr>
          <w:b/>
        </w:rPr>
        <w:t xml:space="preserve">Moving Targets: </w:t>
      </w:r>
      <w:r>
        <w:t>T</w:t>
      </w:r>
      <w:r w:rsidRPr="0070003D">
        <w:t xml:space="preserve">he outcome of the counterplan is never a stable </w:t>
      </w:r>
      <w:proofErr w:type="gramStart"/>
      <w:r w:rsidRPr="0070003D">
        <w:t>advocacy which</w:t>
      </w:r>
      <w:proofErr w:type="gramEnd"/>
      <w:r w:rsidRPr="0070003D">
        <w:t xml:space="preserve"> hijacks our ability to generate offense.</w:t>
      </w:r>
    </w:p>
    <w:p w14:paraId="407E302A" w14:textId="77777777" w:rsidR="00CE6576" w:rsidRPr="0070003D" w:rsidRDefault="00CE6576" w:rsidP="00CE6576">
      <w:pPr>
        <w:pStyle w:val="NoSpacing"/>
      </w:pPr>
    </w:p>
    <w:p w14:paraId="440A8AE8" w14:textId="77777777" w:rsidR="00CE6576" w:rsidRDefault="00CE6576" w:rsidP="00CE6576">
      <w:pPr>
        <w:pStyle w:val="NoSpacing"/>
      </w:pPr>
      <w:r>
        <w:rPr>
          <w:b/>
        </w:rPr>
        <w:t>Predictability:</w:t>
      </w:r>
      <w:r w:rsidRPr="0070003D">
        <w:t xml:space="preserve"> </w:t>
      </w:r>
      <w:r>
        <w:t>There are infinite actors that the United States could ask for approval of the plan</w:t>
      </w:r>
      <w:r w:rsidRPr="0070003D">
        <w:t>.</w:t>
      </w:r>
      <w:r>
        <w:t xml:space="preserve"> That makes Affirmative ground unstable and unpredictable.</w:t>
      </w:r>
    </w:p>
    <w:p w14:paraId="637FC357" w14:textId="77777777" w:rsidR="00CE6576" w:rsidRPr="0070003D" w:rsidRDefault="00CE6576" w:rsidP="00CE6576">
      <w:pPr>
        <w:pStyle w:val="NoSpacing"/>
      </w:pPr>
    </w:p>
    <w:p w14:paraId="3775D160" w14:textId="77777777" w:rsidR="00CE6576" w:rsidRDefault="00CE6576" w:rsidP="00CE6576">
      <w:pPr>
        <w:pStyle w:val="NoSpacing"/>
      </w:pPr>
      <w:r>
        <w:rPr>
          <w:b/>
        </w:rPr>
        <w:t>Fiat Delay:</w:t>
      </w:r>
      <w:r w:rsidRPr="0070003D">
        <w:t xml:space="preserve"> </w:t>
      </w:r>
      <w:r>
        <w:t>T</w:t>
      </w:r>
      <w:r w:rsidRPr="0070003D">
        <w:t xml:space="preserve">his makes it effectively a delay </w:t>
      </w:r>
      <w:proofErr w:type="gramStart"/>
      <w:r w:rsidRPr="0070003D">
        <w:t>counterplan which</w:t>
      </w:r>
      <w:proofErr w:type="gramEnd"/>
      <w:r w:rsidRPr="0070003D">
        <w:t xml:space="preserve"> means the affirmative can never win the debate because they’ll lose timeframe uniqueness questions.</w:t>
      </w:r>
    </w:p>
    <w:p w14:paraId="3DEE1183" w14:textId="77777777" w:rsidR="00CE6576" w:rsidRPr="0070003D" w:rsidRDefault="00CE6576" w:rsidP="00CE6576">
      <w:pPr>
        <w:pStyle w:val="NoSpacing"/>
      </w:pPr>
    </w:p>
    <w:p w14:paraId="7122ACEC" w14:textId="77777777" w:rsidR="00CE6576" w:rsidRPr="001A415F" w:rsidRDefault="00CE6576" w:rsidP="00CE6576">
      <w:pPr>
        <w:pStyle w:val="NoSpacing"/>
        <w:rPr>
          <w:rStyle w:val="StyleUnderline"/>
          <w:b/>
          <w:u w:val="none"/>
        </w:rPr>
      </w:pPr>
      <w:r>
        <w:rPr>
          <w:b/>
        </w:rPr>
        <w:t>Fairness:</w:t>
      </w:r>
      <w:r w:rsidRPr="0070003D">
        <w:t xml:space="preserve"> </w:t>
      </w:r>
      <w:r>
        <w:t xml:space="preserve">Vote </w:t>
      </w:r>
      <w:proofErr w:type="spellStart"/>
      <w:r>
        <w:t>Aff</w:t>
      </w:r>
      <w:proofErr w:type="spellEnd"/>
      <w:r>
        <w:t xml:space="preserve"> on this - </w:t>
      </w:r>
      <w:r w:rsidRPr="0070003D">
        <w:t>we’ll grant them the right to counterplans and even PICs, but consultation counterplans are uniquely bad.</w:t>
      </w:r>
    </w:p>
    <w:p w14:paraId="6361F787" w14:textId="77777777" w:rsidR="00CE6576" w:rsidRPr="00CE6576" w:rsidRDefault="00CE6576" w:rsidP="00CE6576"/>
    <w:p w14:paraId="7B4E085B" w14:textId="77777777" w:rsidR="00880981" w:rsidRPr="007F19CF" w:rsidRDefault="00880981" w:rsidP="00880981">
      <w:pPr>
        <w:pStyle w:val="Heading2"/>
        <w:rPr>
          <w:rStyle w:val="Style13ptBold"/>
          <w:b/>
          <w:bCs w:val="0"/>
          <w:sz w:val="32"/>
        </w:rPr>
      </w:pPr>
      <w:r>
        <w:t>ESR</w:t>
      </w:r>
    </w:p>
    <w:p w14:paraId="7BA37561" w14:textId="77777777" w:rsidR="00880981" w:rsidRPr="00AE0035" w:rsidRDefault="00880981" w:rsidP="00880981">
      <w:pPr>
        <w:pStyle w:val="Heading3"/>
      </w:pPr>
      <w:r>
        <w:t>Doesn’t solve</w:t>
      </w:r>
    </w:p>
    <w:p w14:paraId="48DB00D9" w14:textId="77777777" w:rsidR="00880981" w:rsidRPr="00880981" w:rsidRDefault="00880981" w:rsidP="00880981">
      <w:pPr>
        <w:pStyle w:val="Heading4"/>
      </w:pPr>
      <w:r w:rsidRPr="00880981">
        <w:t xml:space="preserve">The CP is the </w:t>
      </w:r>
      <w:proofErr w:type="spellStart"/>
      <w:r w:rsidRPr="00880981">
        <w:t>squo</w:t>
      </w:r>
      <w:proofErr w:type="spellEnd"/>
      <w:r w:rsidRPr="00880981">
        <w:t xml:space="preserve"> but it doesn’t solve</w:t>
      </w:r>
    </w:p>
    <w:p w14:paraId="14BC735B" w14:textId="77777777" w:rsidR="00880981" w:rsidRDefault="00880981" w:rsidP="00880981">
      <w:proofErr w:type="spellStart"/>
      <w:r w:rsidRPr="00880981">
        <w:rPr>
          <w:rStyle w:val="Style13ptBold"/>
        </w:rPr>
        <w:t>Elsea</w:t>
      </w:r>
      <w:proofErr w:type="spellEnd"/>
      <w:r w:rsidRPr="00880981">
        <w:rPr>
          <w:rStyle w:val="Style13ptBold"/>
        </w:rPr>
        <w:t xml:space="preserve"> 13</w:t>
      </w:r>
      <w:r>
        <w:t xml:space="preserve"> (</w:t>
      </w:r>
      <w:r w:rsidRPr="00B8132C">
        <w:t xml:space="preserve">Jennifer K. </w:t>
      </w:r>
      <w:proofErr w:type="spellStart"/>
      <w:r w:rsidRPr="00B8132C">
        <w:t>Elsea</w:t>
      </w:r>
      <w:proofErr w:type="spellEnd"/>
      <w:r w:rsidRPr="00B8132C">
        <w:t xml:space="preserve">, Legislative Attorney, July 25, 2013, “Detention of U.S. </w:t>
      </w:r>
      <w:proofErr w:type="gramStart"/>
      <w:r w:rsidRPr="00B8132C">
        <w:t>Persons  as</w:t>
      </w:r>
      <w:proofErr w:type="gramEnd"/>
      <w:r w:rsidRPr="00B8132C">
        <w:t xml:space="preserve"> Enemy Belligerents”, Congressional Research Service, </w:t>
      </w:r>
      <w:hyperlink r:id="rId40" w:history="1">
        <w:r w:rsidRPr="007F3B5A">
          <w:rPr>
            <w:rStyle w:val="Hyperlink"/>
          </w:rPr>
          <w:t>http://www.fas.org/sgp/crs/natsec/R42337.pdf</w:t>
        </w:r>
      </w:hyperlink>
      <w:r>
        <w:t>)</w:t>
      </w:r>
    </w:p>
    <w:p w14:paraId="1CA21A77" w14:textId="77777777" w:rsidR="00880981" w:rsidRPr="00B8132C" w:rsidRDefault="00880981" w:rsidP="00880981"/>
    <w:p w14:paraId="11DE07BF" w14:textId="77777777" w:rsidR="00880981" w:rsidRDefault="00880981" w:rsidP="00880981">
      <w:pPr>
        <w:rPr>
          <w:sz w:val="12"/>
        </w:rPr>
      </w:pPr>
      <w:r w:rsidRPr="00330B08">
        <w:rPr>
          <w:rStyle w:val="StyleUnderline"/>
          <w:highlight w:val="yellow"/>
        </w:rPr>
        <w:t>In signing the</w:t>
      </w:r>
      <w:r w:rsidRPr="00B8132C">
        <w:rPr>
          <w:rStyle w:val="StyleUnderline"/>
        </w:rPr>
        <w:t xml:space="preserve"> 2012 </w:t>
      </w:r>
      <w:r w:rsidRPr="00330B08">
        <w:rPr>
          <w:rStyle w:val="StyleUnderline"/>
          <w:highlight w:val="yellow"/>
        </w:rPr>
        <w:t>NDAA</w:t>
      </w:r>
      <w:r w:rsidRPr="00B8132C">
        <w:rPr>
          <w:rStyle w:val="StyleUnderline"/>
        </w:rPr>
        <w:t xml:space="preserve"> into law, President </w:t>
      </w:r>
      <w:r w:rsidRPr="00330B08">
        <w:rPr>
          <w:rStyle w:val="Emphasis"/>
          <w:highlight w:val="yellow"/>
        </w:rPr>
        <w:t>Obama stated</w:t>
      </w:r>
      <w:r w:rsidRPr="00B8132C">
        <w:rPr>
          <w:rStyle w:val="Emphasis"/>
        </w:rPr>
        <w:t xml:space="preserve"> that </w:t>
      </w:r>
      <w:r w:rsidRPr="00330B08">
        <w:rPr>
          <w:rStyle w:val="Emphasis"/>
          <w:highlight w:val="yellow"/>
        </w:rPr>
        <w:t>his Administration does not intend to detain indefinitely U.S. citizens</w:t>
      </w:r>
      <w:r w:rsidRPr="00B8132C">
        <w:rPr>
          <w:rStyle w:val="StyleUnderline"/>
        </w:rPr>
        <w:t xml:space="preserve"> pursuant to the detention authority in Section 1021.318 </w:t>
      </w:r>
      <w:r w:rsidRPr="00CF0A64">
        <w:rPr>
          <w:sz w:val="12"/>
        </w:rPr>
        <w:t xml:space="preserve">However, given that </w:t>
      </w:r>
      <w:r w:rsidRPr="00330B08">
        <w:rPr>
          <w:rStyle w:val="StyleUnderline"/>
          <w:highlight w:val="yellow"/>
        </w:rPr>
        <w:t>the conflict may last beyond his term</w:t>
      </w:r>
      <w:r w:rsidRPr="00CF0A64">
        <w:rPr>
          <w:rStyle w:val="StyleUnderline"/>
        </w:rPr>
        <w:t xml:space="preserve"> and that the 2012 NDAA appears to mandate at least temporary military detention for some non-U.S. citizens, it is possible that the Supreme Court has not issued its last word on “enemy combatants” and preventive detention as a means to prosecute hostilities authorized by the AUMF</w:t>
      </w:r>
      <w:r w:rsidRPr="00CF0A64">
        <w:rPr>
          <w:sz w:val="12"/>
        </w:rPr>
        <w:t xml:space="preserve">. Lower courts that have addressed questions the Supreme Court left unanswered have not achieved a consensus on the extent to which Congress has authorized the detention without trial of U.S. persons as “enemy combatants,” and Congress has not so far clarified its intent. If </w:t>
      </w:r>
      <w:proofErr w:type="spellStart"/>
      <w:r w:rsidRPr="00CF0A64">
        <w:rPr>
          <w:sz w:val="12"/>
        </w:rPr>
        <w:t>Hamdi</w:t>
      </w:r>
      <w:proofErr w:type="spellEnd"/>
      <w:r w:rsidRPr="00CF0A64">
        <w:rPr>
          <w:sz w:val="12"/>
        </w:rPr>
        <w:t xml:space="preserve"> stands for the proposition that U.S. citizens may be detained under the same circumstances that make noncitizens amenable to law-of-war detention, regardless of location, then the Guantanamo cases may provide sufficient legal precedent for detaining similarly situated persons within the United States. If, on the other hand, historical precedent has any bearing on the interpretation of the state of the law and authorities regarding detention of U.S. persons under the law of war, as preserved by Section 1021(e) of the 2012 NDAA, it seems difficult to conclude that the AUMF should be read to imply the authority to detain such persons unless they are part of the armed forces of a belligerent party to an armed conflict. Congress has on occasion exercised the authority to permit the detention of civilians without trial based on the risk they are deemed to pose to national security, but if a declaration of war alone has not sufficed to trigger that authority, it seems unlikely that an authorization to use force would be presumed to confer it.</w:t>
      </w:r>
    </w:p>
    <w:p w14:paraId="1CC55606" w14:textId="77777777" w:rsidR="00196461" w:rsidRDefault="00196461" w:rsidP="00880981">
      <w:pPr>
        <w:rPr>
          <w:sz w:val="12"/>
        </w:rPr>
      </w:pPr>
    </w:p>
    <w:p w14:paraId="1F90E5E3" w14:textId="77777777" w:rsidR="00196461" w:rsidRDefault="00196461" w:rsidP="00196461">
      <w:pPr>
        <w:pStyle w:val="paragraph"/>
        <w:spacing w:before="0" w:beforeAutospacing="0" w:after="0" w:afterAutospacing="0"/>
        <w:textAlignment w:val="baseline"/>
        <w:rPr>
          <w:rFonts w:ascii="Tahoma" w:hAnsi="Tahoma" w:cs="Tahoma"/>
          <w:b/>
          <w:bCs/>
          <w:i/>
          <w:iCs/>
          <w:sz w:val="12"/>
          <w:szCs w:val="12"/>
        </w:rPr>
      </w:pPr>
      <w:r>
        <w:rPr>
          <w:rStyle w:val="normaltextrun"/>
          <w:rFonts w:ascii="Arial" w:hAnsi="Arial" w:cs="Arial"/>
          <w:b/>
          <w:bCs/>
          <w:i/>
          <w:iCs/>
          <w:sz w:val="26"/>
          <w:szCs w:val="26"/>
        </w:rPr>
        <w:t>Huge solvency deficit – the president will always attempt to over-detain – only a narrow definitional criteria via the plan’s STATUTE solves</w:t>
      </w:r>
      <w:r>
        <w:rPr>
          <w:rStyle w:val="eop"/>
          <w:rFonts w:ascii="Arial" w:hAnsi="Arial" w:cs="Arial"/>
          <w:b/>
          <w:bCs/>
          <w:i/>
          <w:iCs/>
        </w:rPr>
        <w:t> </w:t>
      </w:r>
    </w:p>
    <w:p w14:paraId="14CFE8F2" w14:textId="77777777" w:rsidR="00196461" w:rsidRDefault="00196461" w:rsidP="00196461">
      <w:pPr>
        <w:pStyle w:val="paragraph"/>
        <w:spacing w:before="0" w:beforeAutospacing="0" w:after="0" w:afterAutospacing="0"/>
        <w:textAlignment w:val="baseline"/>
        <w:rPr>
          <w:rFonts w:ascii="Tahoma" w:hAnsi="Tahoma" w:cs="Tahoma"/>
          <w:sz w:val="12"/>
          <w:szCs w:val="12"/>
        </w:rPr>
      </w:pPr>
      <w:r>
        <w:rPr>
          <w:rStyle w:val="normaltextrun"/>
          <w:rFonts w:ascii="Times New Roman" w:hAnsi="Times New Roman"/>
          <w:b/>
          <w:bCs/>
          <w:sz w:val="26"/>
          <w:szCs w:val="26"/>
        </w:rPr>
        <w:t>Waxman ’09</w:t>
      </w:r>
      <w:r>
        <w:rPr>
          <w:rStyle w:val="normaltextrun"/>
          <w:rFonts w:ascii="Times New Roman" w:hAnsi="Times New Roman"/>
          <w:sz w:val="16"/>
          <w:szCs w:val="16"/>
        </w:rPr>
        <w:t>, Matthew C. Waxman*, * Associate Professor, Columbia Law School; Adjunct Senior Fellow, Council on Foreign Relations; Member of the Hoover Institution Task Force on National Security and Law, 2009</w:t>
      </w:r>
      <w:r>
        <w:rPr>
          <w:rStyle w:val="normaltextrun"/>
          <w:rFonts w:ascii="Times New Roman" w:hAnsi="Times New Roman"/>
          <w:sz w:val="12"/>
          <w:szCs w:val="12"/>
        </w:rPr>
        <w:t>¶</w:t>
      </w:r>
      <w:r>
        <w:rPr>
          <w:rStyle w:val="apple-converted-space"/>
          <w:rFonts w:ascii="Times New Roman" w:hAnsi="Times New Roman"/>
          <w:sz w:val="16"/>
          <w:szCs w:val="16"/>
        </w:rPr>
        <w:t> </w:t>
      </w:r>
      <w:r>
        <w:rPr>
          <w:rStyle w:val="normaltextrun"/>
          <w:rFonts w:ascii="Times New Roman" w:hAnsi="Times New Roman"/>
          <w:sz w:val="16"/>
          <w:szCs w:val="16"/>
        </w:rPr>
        <w:t>Journal of National Security Law &amp; Policy</w:t>
      </w:r>
      <w:r>
        <w:rPr>
          <w:rStyle w:val="normaltextrun"/>
          <w:rFonts w:ascii="Times New Roman" w:hAnsi="Times New Roman"/>
          <w:sz w:val="12"/>
          <w:szCs w:val="12"/>
        </w:rPr>
        <w:t>¶</w:t>
      </w:r>
      <w:r>
        <w:rPr>
          <w:rStyle w:val="apple-converted-space"/>
          <w:rFonts w:ascii="Times New Roman" w:hAnsi="Times New Roman"/>
          <w:sz w:val="16"/>
          <w:szCs w:val="16"/>
        </w:rPr>
        <w:t> </w:t>
      </w:r>
      <w:r>
        <w:rPr>
          <w:rStyle w:val="normaltextrun"/>
          <w:rFonts w:ascii="Times New Roman" w:hAnsi="Times New Roman"/>
          <w:sz w:val="16"/>
          <w:szCs w:val="16"/>
        </w:rPr>
        <w:t>3 J. Nat'l Security L. &amp;</w:t>
      </w:r>
      <w:r>
        <w:rPr>
          <w:rStyle w:val="apple-converted-space"/>
          <w:rFonts w:ascii="Times New Roman" w:hAnsi="Times New Roman"/>
          <w:sz w:val="16"/>
          <w:szCs w:val="16"/>
        </w:rPr>
        <w:t> </w:t>
      </w:r>
      <w:proofErr w:type="spellStart"/>
      <w:r>
        <w:rPr>
          <w:rStyle w:val="spellingerror"/>
          <w:rFonts w:ascii="Times New Roman" w:hAnsi="Times New Roman"/>
          <w:sz w:val="16"/>
          <w:szCs w:val="16"/>
        </w:rPr>
        <w:t>Pol'y</w:t>
      </w:r>
      <w:proofErr w:type="spellEnd"/>
      <w:r>
        <w:rPr>
          <w:rStyle w:val="apple-converted-space"/>
          <w:rFonts w:ascii="Times New Roman" w:hAnsi="Times New Roman"/>
          <w:sz w:val="16"/>
          <w:szCs w:val="16"/>
        </w:rPr>
        <w:t> </w:t>
      </w:r>
      <w:r>
        <w:rPr>
          <w:rStyle w:val="normaltextrun"/>
          <w:rFonts w:ascii="Times New Roman" w:hAnsi="Times New Roman"/>
          <w:sz w:val="16"/>
          <w:szCs w:val="16"/>
        </w:rPr>
        <w:t>1, Article: Administrative Detention of Terrorists: Why Detain, and Detain Whom</w:t>
      </w:r>
      <w:proofErr w:type="gramStart"/>
      <w:r>
        <w:rPr>
          <w:rStyle w:val="normaltextrun"/>
          <w:rFonts w:ascii="Times New Roman" w:hAnsi="Times New Roman"/>
          <w:sz w:val="16"/>
          <w:szCs w:val="16"/>
        </w:rPr>
        <w:t>?,</w:t>
      </w:r>
      <w:proofErr w:type="gramEnd"/>
      <w:r>
        <w:rPr>
          <w:rStyle w:val="normaltextrun"/>
          <w:rFonts w:ascii="Times New Roman" w:hAnsi="Times New Roman"/>
          <w:sz w:val="16"/>
          <w:szCs w:val="16"/>
        </w:rPr>
        <w:t xml:space="preserve"> Lexis,</w:t>
      </w:r>
      <w:r>
        <w:rPr>
          <w:rStyle w:val="apple-converted-space"/>
          <w:rFonts w:ascii="Times New Roman" w:hAnsi="Times New Roman"/>
          <w:sz w:val="16"/>
          <w:szCs w:val="16"/>
        </w:rPr>
        <w:t> </w:t>
      </w:r>
      <w:proofErr w:type="spellStart"/>
      <w:r>
        <w:rPr>
          <w:rStyle w:val="spellingerror"/>
          <w:rFonts w:ascii="Times New Roman" w:hAnsi="Times New Roman"/>
          <w:sz w:val="16"/>
          <w:szCs w:val="16"/>
        </w:rPr>
        <w:t>jj</w:t>
      </w:r>
      <w:proofErr w:type="spellEnd"/>
      <w:r>
        <w:rPr>
          <w:rStyle w:val="eop"/>
          <w:rFonts w:ascii="Times New Roman" w:hAnsi="Times New Roman"/>
          <w:sz w:val="16"/>
          <w:szCs w:val="16"/>
        </w:rPr>
        <w:t> </w:t>
      </w:r>
    </w:p>
    <w:p w14:paraId="0728373A" w14:textId="77777777" w:rsidR="00196461" w:rsidRPr="00196461" w:rsidRDefault="00196461" w:rsidP="00196461">
      <w:r w:rsidRPr="00196461">
        <w:t>Historically, detention practices - especially those viewed as overbroad - have sometimes proven </w:t>
      </w:r>
      <w:proofErr w:type="spellStart"/>
      <w:r w:rsidRPr="00196461">
        <w:t>counterproduc-tive</w:t>
      </w:r>
      <w:proofErr w:type="spellEnd"/>
      <w:r w:rsidRPr="00196461">
        <w:t xml:space="preserve"> in combating terrorism and radicalization, and consideration of administrative detention's strategic utility should weigh these dangers. The British government learned painfully that internment of suspected Northern Ireland terrorists was viewed among Northern Irish communities as a form of collective punishment that fueled violent nationalism, and detention helped dry up community informants. </w:t>
      </w:r>
      <w:proofErr w:type="gramStart"/>
      <w:r w:rsidRPr="00196461">
        <w:t>n118</w:t>
      </w:r>
      <w:proofErr w:type="gramEnd"/>
      <w:r w:rsidRPr="00196461">
        <w:t xml:space="preserve"> And in Iraq and Afghanistan, though exceptional cases because combat still rages there, detention has played an important role in neutralizing threats to coalition forces but has also contributed to anti-coalition radicalization, especially when perceived as being applied </w:t>
      </w:r>
      <w:proofErr w:type="spellStart"/>
      <w:r w:rsidRPr="00196461">
        <w:t>overbroadly</w:t>
      </w:r>
      <w:proofErr w:type="spellEnd"/>
      <w:r w:rsidRPr="00196461">
        <w:t>. </w:t>
      </w:r>
      <w:proofErr w:type="gramStart"/>
      <w:r w:rsidRPr="00196461">
        <w:t>n119</w:t>
      </w:r>
      <w:proofErr w:type="gramEnd"/>
      <w:r w:rsidRPr="00196461">
        <w:t> Overbroad de-</w:t>
      </w:r>
      <w:proofErr w:type="spellStart"/>
      <w:r w:rsidRPr="00196461">
        <w:t>tention</w:t>
      </w:r>
      <w:proofErr w:type="spellEnd"/>
      <w:r w:rsidRPr="00196461">
        <w:t> sweeps risk further radicalizing and alienating communities from which terrorists are likely to emerge or whose assistance is vital in penetrating or discerning extremist groups. </w:t>
      </w:r>
      <w:proofErr w:type="gramStart"/>
      <w:r w:rsidRPr="00196461">
        <w:t>n120</w:t>
      </w:r>
      <w:proofErr w:type="gramEnd"/>
      <w:r w:rsidRPr="00196461">
        <w:t> Moreover, several influential studies of </w:t>
      </w:r>
      <w:proofErr w:type="spellStart"/>
      <w:r w:rsidRPr="00196461">
        <w:t>counterter-rorism</w:t>
      </w:r>
      <w:proofErr w:type="spellEnd"/>
      <w:r w:rsidRPr="00196461">
        <w:t> strategy have emphasized the need to target coercive policies (including military and law enforcement efforts) narrowly and precisely to avoid playing into al Qaeda propaganda efforts to aggregate local grievances into a common global movement. </w:t>
      </w:r>
      <w:proofErr w:type="gramStart"/>
      <w:r w:rsidRPr="00196461">
        <w:t>n121</w:t>
      </w:r>
      <w:proofErr w:type="gramEnd"/>
      <w:r w:rsidRPr="00196461">
        <w:t xml:space="preserve"> Official U.S. military doctrine now cautions about similar risks in setting up detention systems in battling insurgencies. </w:t>
      </w:r>
      <w:proofErr w:type="gramStart"/>
      <w:r w:rsidRPr="00196461">
        <w:t>n122</w:t>
      </w:r>
      <w:proofErr w:type="gramEnd"/>
      <w:r w:rsidRPr="00196461">
        <w:t> </w:t>
      </w:r>
    </w:p>
    <w:p w14:paraId="2CDB5F19" w14:textId="77777777" w:rsidR="00196461" w:rsidRPr="00196461" w:rsidRDefault="00196461" w:rsidP="00196461">
      <w:r w:rsidRPr="00196461">
        <w:t> [*27]  Narrow definitional criteria can therefore help in mitigating an Executive's propensity to over-detain. Ob-servers from both the right and the left worry correctly that in the face of terrorist threats the Executive is likely to push detention powers to or even past their legal outer boundaries in order to prevent catastrophe as well as head off </w:t>
      </w:r>
      <w:proofErr w:type="spellStart"/>
      <w:r w:rsidRPr="00196461">
        <w:t>accu-satory</w:t>
      </w:r>
      <w:proofErr w:type="spellEnd"/>
      <w:r w:rsidRPr="00196461">
        <w:t> political backlash for having failed to take sufficient action. </w:t>
      </w:r>
      <w:proofErr w:type="gramStart"/>
      <w:r w:rsidRPr="00196461">
        <w:t>n123</w:t>
      </w:r>
      <w:proofErr w:type="gramEnd"/>
      <w:r w:rsidRPr="00196461">
        <w:t> These are fundamentally policy problems, not legal problems, and will require sound Executive judgments no matter what the legal regime looks like. But once the role of detention is firmly situated in a broader counterterrorism strategy that seeks to balance the many competing policy priorities, a carefully drawn administrative detention statute might help restrain this propensity toward short-term overreach with long-term strategic drawbacks. </w:t>
      </w:r>
    </w:p>
    <w:p w14:paraId="5981F673" w14:textId="77777777" w:rsidR="00196461" w:rsidRPr="00EB5623" w:rsidRDefault="00196461" w:rsidP="00880981">
      <w:pPr>
        <w:rPr>
          <w:bCs/>
          <w:u w:val="single"/>
        </w:rPr>
      </w:pPr>
    </w:p>
    <w:p w14:paraId="0DDBECED" w14:textId="77777777" w:rsidR="00880981" w:rsidRDefault="00880981" w:rsidP="00880981"/>
    <w:p w14:paraId="491CFEF6" w14:textId="77777777" w:rsidR="00880981" w:rsidRDefault="00880981" w:rsidP="00880981"/>
    <w:p w14:paraId="786E0C6A" w14:textId="77777777" w:rsidR="00880981" w:rsidRDefault="00880981" w:rsidP="00880981">
      <w:pPr>
        <w:pStyle w:val="Heading3"/>
      </w:pPr>
      <w:r>
        <w:t>Doesn’t solve -- Signal</w:t>
      </w:r>
    </w:p>
    <w:p w14:paraId="30DF31AD" w14:textId="77777777" w:rsidR="00880981" w:rsidRPr="007F19CF" w:rsidRDefault="00880981" w:rsidP="00880981">
      <w:pPr>
        <w:pStyle w:val="Heading4"/>
        <w:rPr>
          <w:color w:val="000000"/>
        </w:rPr>
      </w:pPr>
      <w:r w:rsidRPr="007F19CF">
        <w:rPr>
          <w:color w:val="000000"/>
        </w:rPr>
        <w:t>Doesn’t solve international signal</w:t>
      </w:r>
    </w:p>
    <w:p w14:paraId="7D81745D" w14:textId="77777777" w:rsidR="00880981" w:rsidRPr="007F19CF" w:rsidRDefault="00880981" w:rsidP="00880981">
      <w:pPr>
        <w:rPr>
          <w:b/>
          <w:color w:val="000000"/>
          <w:sz w:val="26"/>
        </w:rPr>
      </w:pPr>
      <w:proofErr w:type="spellStart"/>
      <w:r w:rsidRPr="00880981">
        <w:rPr>
          <w:rStyle w:val="Style13ptBold"/>
        </w:rPr>
        <w:t>Rao</w:t>
      </w:r>
      <w:proofErr w:type="spellEnd"/>
      <w:r w:rsidRPr="00880981">
        <w:rPr>
          <w:rStyle w:val="Style13ptBold"/>
        </w:rPr>
        <w:t xml:space="preserve"> 12</w:t>
      </w:r>
      <w:r w:rsidRPr="007F19CF">
        <w:rPr>
          <w:rStyle w:val="Style13ptBold"/>
          <w:color w:val="000000"/>
        </w:rPr>
        <w:t xml:space="preserve"> </w:t>
      </w:r>
      <w:r w:rsidRPr="00880981">
        <w:t>(</w:t>
      </w:r>
      <w:proofErr w:type="spellStart"/>
      <w:r w:rsidRPr="00880981">
        <w:t>N</w:t>
      </w:r>
      <w:r w:rsidRPr="007F19CF">
        <w:rPr>
          <w:color w:val="000000"/>
        </w:rPr>
        <w:t>eomi</w:t>
      </w:r>
      <w:proofErr w:type="spellEnd"/>
      <w:r w:rsidRPr="007F19CF">
        <w:rPr>
          <w:color w:val="000000"/>
        </w:rPr>
        <w:t xml:space="preserve"> </w:t>
      </w:r>
      <w:proofErr w:type="spellStart"/>
      <w:r w:rsidRPr="007F19CF">
        <w:rPr>
          <w:color w:val="000000"/>
        </w:rPr>
        <w:t>Rao</w:t>
      </w:r>
      <w:proofErr w:type="spellEnd"/>
      <w:r w:rsidRPr="007F19CF">
        <w:rPr>
          <w:color w:val="000000"/>
        </w:rPr>
        <w:t xml:space="preserve"> is Assistant professor, George Mason University School of Law</w:t>
      </w:r>
    </w:p>
    <w:p w14:paraId="6A5A0EAA" w14:textId="77777777" w:rsidR="00880981" w:rsidRPr="007F19CF" w:rsidRDefault="00880981" w:rsidP="00880981">
      <w:pPr>
        <w:rPr>
          <w:color w:val="000000"/>
        </w:rPr>
      </w:pPr>
      <w:r w:rsidRPr="007F19CF">
        <w:rPr>
          <w:color w:val="000000"/>
        </w:rPr>
        <w:t>Public Choice and International Law Compliance: The Executive Branch Is a “They,” Not an “It”</w:t>
      </w:r>
    </w:p>
    <w:p w14:paraId="1BF18BC4" w14:textId="77777777" w:rsidR="00880981" w:rsidRPr="007F19CF" w:rsidRDefault="00880981" w:rsidP="00880981">
      <w:pPr>
        <w:rPr>
          <w:color w:val="000000"/>
        </w:rPr>
      </w:pPr>
      <w:r w:rsidRPr="007F19CF">
        <w:rPr>
          <w:color w:val="000000"/>
        </w:rPr>
        <w:t>http://www.minnesotalawreview.org/wp-content/uploads/2012/01/Rao_MLR.pdf)</w:t>
      </w:r>
    </w:p>
    <w:p w14:paraId="1C8BA949" w14:textId="77777777" w:rsidR="00880981" w:rsidRPr="004F0B58" w:rsidRDefault="00880981" w:rsidP="00880981">
      <w:pPr>
        <w:pStyle w:val="card"/>
      </w:pPr>
      <w:r w:rsidRPr="008F7136">
        <w:t xml:space="preserve">Given all of the attempts at coordination, one might assume that the President would prefer greater control </w:t>
      </w:r>
      <w:proofErr w:type="gramStart"/>
      <w:r w:rsidRPr="008F7136">
        <w:t>over</w:t>
      </w:r>
      <w:proofErr w:type="gramEnd"/>
      <w:r w:rsidRPr="008F7136">
        <w:t xml:space="preserve"> the bureaucracy. Indeed, </w:t>
      </w:r>
      <w:r w:rsidRPr="007F19CF">
        <w:rPr>
          <w:rStyle w:val="StyleUnderline"/>
          <w:color w:val="000000"/>
        </w:rPr>
        <w:t xml:space="preserve">a system in which there is only imperfect coordination and ongoing </w:t>
      </w:r>
      <w:r w:rsidRPr="007F19CF">
        <w:rPr>
          <w:rStyle w:val="StyleUnderline"/>
          <w:color w:val="000000"/>
          <w:highlight w:val="yellow"/>
        </w:rPr>
        <w:t>competition</w:t>
      </w:r>
      <w:r w:rsidRPr="007F19CF">
        <w:rPr>
          <w:rStyle w:val="StyleUnderline"/>
          <w:color w:val="000000"/>
        </w:rPr>
        <w:t xml:space="preserve"> has significant costs. It </w:t>
      </w:r>
      <w:r w:rsidRPr="007F19CF">
        <w:rPr>
          <w:rStyle w:val="StyleUnderline"/>
          <w:color w:val="000000"/>
          <w:highlight w:val="yellow"/>
        </w:rPr>
        <w:t xml:space="preserve">can result in </w:t>
      </w:r>
      <w:r w:rsidRPr="007F19CF">
        <w:rPr>
          <w:rStyle w:val="StyleUnderline"/>
          <w:color w:val="000000"/>
        </w:rPr>
        <w:t xml:space="preserve">instability and </w:t>
      </w:r>
      <w:r w:rsidRPr="007F19CF">
        <w:rPr>
          <w:rStyle w:val="StyleUnderline"/>
          <w:color w:val="000000"/>
          <w:highlight w:val="yellow"/>
        </w:rPr>
        <w:t xml:space="preserve">uncertainty </w:t>
      </w:r>
      <w:r w:rsidRPr="007F19CF">
        <w:rPr>
          <w:rStyle w:val="StyleUnderline"/>
          <w:color w:val="000000"/>
        </w:rPr>
        <w:t xml:space="preserve">and the possibility that dissenting views will persist within the agencies, </w:t>
      </w:r>
      <w:r w:rsidRPr="007F19CF">
        <w:rPr>
          <w:rStyle w:val="StyleUnderline"/>
          <w:color w:val="000000"/>
          <w:highlight w:val="yellow"/>
        </w:rPr>
        <w:t>making it difficult for the President to implement his chosen policies</w:t>
      </w:r>
      <w:r w:rsidRPr="008F7136">
        <w:t>. Domestically</w:t>
      </w:r>
      <w:r w:rsidRPr="007F19CF">
        <w:rPr>
          <w:rStyle w:val="StyleUnderline"/>
          <w:color w:val="000000"/>
          <w:highlight w:val="yellow"/>
        </w:rPr>
        <w:t xml:space="preserve">, bureaucratic competition </w:t>
      </w:r>
      <w:r w:rsidRPr="007F19CF">
        <w:rPr>
          <w:rStyle w:val="StyleUnderline"/>
          <w:color w:val="000000"/>
        </w:rPr>
        <w:t xml:space="preserve">may </w:t>
      </w:r>
      <w:r w:rsidRPr="007F19CF">
        <w:rPr>
          <w:rStyle w:val="StyleUnderline"/>
          <w:color w:val="000000"/>
          <w:highlight w:val="yellow"/>
        </w:rPr>
        <w:t>allow for</w:t>
      </w:r>
      <w:r w:rsidRPr="008F7136">
        <w:t xml:space="preserve"> flexibility, but also </w:t>
      </w:r>
      <w:r w:rsidRPr="007F19CF">
        <w:rPr>
          <w:rStyle w:val="StyleUnderline"/>
          <w:color w:val="000000"/>
        </w:rPr>
        <w:t xml:space="preserve">the possibility of </w:t>
      </w:r>
      <w:r w:rsidRPr="007F19CF">
        <w:rPr>
          <w:rStyle w:val="StyleUnderline"/>
          <w:color w:val="000000"/>
          <w:highlight w:val="yellow"/>
        </w:rPr>
        <w:t xml:space="preserve">confusion and the opportunity for </w:t>
      </w:r>
      <w:r w:rsidRPr="007F19CF">
        <w:rPr>
          <w:rStyle w:val="StyleUnderline"/>
          <w:color w:val="000000"/>
        </w:rPr>
        <w:t xml:space="preserve">powerful </w:t>
      </w:r>
      <w:r w:rsidRPr="007F19CF">
        <w:rPr>
          <w:rStyle w:val="StyleUnderline"/>
          <w:color w:val="000000"/>
          <w:highlight w:val="yellow"/>
        </w:rPr>
        <w:t xml:space="preserve">agency interests to proceed in a manner contrary to the President‘s directives. Overseas, </w:t>
      </w:r>
      <w:r w:rsidRPr="007F19CF">
        <w:rPr>
          <w:rStyle w:val="StyleUnderline"/>
          <w:color w:val="000000"/>
        </w:rPr>
        <w:t xml:space="preserve">displays of </w:t>
      </w:r>
      <w:r w:rsidRPr="007F19CF">
        <w:rPr>
          <w:rStyle w:val="StyleUnderline"/>
          <w:color w:val="000000"/>
          <w:highlight w:val="yellow"/>
        </w:rPr>
        <w:t xml:space="preserve">intra-governmental disputes </w:t>
      </w:r>
      <w:r w:rsidRPr="007F19CF">
        <w:rPr>
          <w:rStyle w:val="StyleUnderline"/>
          <w:color w:val="000000"/>
        </w:rPr>
        <w:t xml:space="preserve">may </w:t>
      </w:r>
      <w:r w:rsidRPr="007F19CF">
        <w:rPr>
          <w:rStyle w:val="StyleUnderline"/>
          <w:color w:val="000000"/>
          <w:highlight w:val="yellow"/>
        </w:rPr>
        <w:t>make it difficult for the President to credibly commit to compliance on behalf of the United States</w:t>
      </w:r>
      <w:r w:rsidRPr="008F7136">
        <w:t xml:space="preserve">. </w:t>
      </w:r>
    </w:p>
    <w:p w14:paraId="5688F52B" w14:textId="77777777" w:rsidR="00880981" w:rsidRDefault="00880981" w:rsidP="00880981">
      <w:pPr>
        <w:rPr>
          <w:rFonts w:ascii="Georgia" w:hAnsi="Georgia"/>
          <w:sz w:val="16"/>
        </w:rPr>
      </w:pPr>
    </w:p>
    <w:p w14:paraId="5F326064" w14:textId="77777777" w:rsidR="00880981" w:rsidRDefault="00880981" w:rsidP="00880981"/>
    <w:p w14:paraId="2AA8BA24" w14:textId="77777777" w:rsidR="00880981" w:rsidRPr="00AE0035" w:rsidRDefault="00880981" w:rsidP="00880981">
      <w:pPr>
        <w:pStyle w:val="Heading3"/>
      </w:pPr>
      <w:r>
        <w:t>Congress k</w:t>
      </w:r>
    </w:p>
    <w:p w14:paraId="25F9BA71" w14:textId="77777777" w:rsidR="00880981" w:rsidRDefault="00880981" w:rsidP="00880981"/>
    <w:p w14:paraId="78723FD6" w14:textId="77777777" w:rsidR="00880981" w:rsidRPr="00AE3382" w:rsidRDefault="00880981" w:rsidP="00880981">
      <w:pPr>
        <w:pStyle w:val="Heading4"/>
      </w:pPr>
      <w:r>
        <w:t xml:space="preserve">Congress key to solve </w:t>
      </w:r>
      <w:r w:rsidRPr="006E1F46">
        <w:rPr>
          <w:u w:val="single"/>
        </w:rPr>
        <w:t>legal uncertainty</w:t>
      </w:r>
      <w:r>
        <w:t xml:space="preserve"> and </w:t>
      </w:r>
      <w:r w:rsidRPr="006E1F46">
        <w:rPr>
          <w:u w:val="single"/>
        </w:rPr>
        <w:t>political friction</w:t>
      </w:r>
      <w:r>
        <w:t xml:space="preserve"> </w:t>
      </w:r>
    </w:p>
    <w:p w14:paraId="5207FD30" w14:textId="77777777" w:rsidR="00880981" w:rsidRDefault="00880981" w:rsidP="00880981">
      <w:r w:rsidRPr="00F34643">
        <w:rPr>
          <w:rStyle w:val="Style13ptBold"/>
        </w:rPr>
        <w:t xml:space="preserve">Chesney &amp; </w:t>
      </w:r>
      <w:proofErr w:type="spellStart"/>
      <w:r w:rsidRPr="00F34643">
        <w:rPr>
          <w:rStyle w:val="Style13ptBold"/>
        </w:rPr>
        <w:t>Wittes</w:t>
      </w:r>
      <w:proofErr w:type="spellEnd"/>
      <w:r w:rsidRPr="00F34643">
        <w:rPr>
          <w:rStyle w:val="Style13ptBold"/>
        </w:rPr>
        <w:t xml:space="preserve"> 13</w:t>
      </w:r>
      <w:r>
        <w:t xml:space="preserve"> –Prof of Law @ Texas School of Law &amp; Sr. Fellow @ Brookings </w:t>
      </w:r>
    </w:p>
    <w:p w14:paraId="1788EB70" w14:textId="77777777" w:rsidR="00880981" w:rsidRDefault="00880981" w:rsidP="00880981">
      <w:r>
        <w:t xml:space="preserve">“Protecting U.S. Citizens’ Constitutional Rights During the War on Terror”, Robert Chesney, </w:t>
      </w:r>
      <w:hyperlink r:id="rId41" w:history="1">
        <w:r w:rsidRPr="00BC226E">
          <w:rPr>
            <w:rStyle w:val="Hyperlink"/>
          </w:rPr>
          <w:t>http://www.brookings.edu/research/testimony/2013/05/22-war-on-terror-chesney-wittes</w:t>
        </w:r>
      </w:hyperlink>
    </w:p>
    <w:p w14:paraId="7ABCE8B9" w14:textId="77777777" w:rsidR="00880981" w:rsidRDefault="00880981" w:rsidP="00880981">
      <w:r w:rsidRPr="006E1F46">
        <w:t xml:space="preserve">Aside from a Padilla-like scenario, </w:t>
      </w:r>
      <w:r w:rsidRPr="006E1F46">
        <w:rPr>
          <w:rStyle w:val="StyleUnderline"/>
          <w:highlight w:val="yellow"/>
        </w:rPr>
        <w:t>a ban on military detention in domestic capture</w:t>
      </w:r>
      <w:r w:rsidRPr="006E1F46">
        <w:t xml:space="preserve"> scenarios thus </w:t>
      </w:r>
      <w:r w:rsidRPr="006E1F46">
        <w:rPr>
          <w:rStyle w:val="StyleUnderline"/>
          <w:highlight w:val="yellow"/>
        </w:rPr>
        <w:t>would foreclose no course of action</w:t>
      </w:r>
      <w:r w:rsidRPr="006E1F46">
        <w:t xml:space="preserve"> that is realistically available to the executive branch at this stage given its own preferences. </w:t>
      </w:r>
      <w:r w:rsidRPr="006E1F46">
        <w:rPr>
          <w:rStyle w:val="StyleUnderline"/>
          <w:highlight w:val="yellow"/>
        </w:rPr>
        <w:t>It would</w:t>
      </w:r>
      <w:r w:rsidRPr="006E1F46">
        <w:t xml:space="preserve">, rather, </w:t>
      </w:r>
      <w:r w:rsidRPr="006E1F46">
        <w:rPr>
          <w:rStyle w:val="StyleUnderline"/>
          <w:highlight w:val="yellow"/>
        </w:rPr>
        <w:t>merely codify the existing</w:t>
      </w:r>
      <w:r w:rsidRPr="006E1F46">
        <w:t xml:space="preserve"> understanding reflected in </w:t>
      </w:r>
      <w:r w:rsidRPr="006E1F46">
        <w:rPr>
          <w:rStyle w:val="StyleUnderline"/>
          <w:highlight w:val="yellow"/>
        </w:rPr>
        <w:t>executive branch policy</w:t>
      </w:r>
      <w:r w:rsidRPr="006E1F46">
        <w:t xml:space="preserve"> and practice—policy and practice reinforced over the years by well-informed expectations about the likely views of the justices on the underlying legal issues. Adopting such a change, it is worth emphasizing, would run with the grain of America’s traditional wariness when it comes to a domestic security role for the U.S. military. There have unfortunately been times in our nation’s history when it has been necessary and proper for the military to play such a role. It is far from clear that this is the case today, however, given the demonstrated capacity of the criminal justice system in the counterterrorism context. In the final analysis, we conclude that </w:t>
      </w:r>
      <w:r w:rsidRPr="006E1F46">
        <w:rPr>
          <w:rStyle w:val="StyleUnderline"/>
          <w:highlight w:val="yellow"/>
        </w:rPr>
        <w:t xml:space="preserve">the </w:t>
      </w:r>
      <w:r w:rsidRPr="006E1F46">
        <w:rPr>
          <w:rStyle w:val="Emphasis"/>
          <w:highlight w:val="yellow"/>
        </w:rPr>
        <w:t>manifest legal uncertainty</w:t>
      </w:r>
      <w:r w:rsidRPr="006E1F46">
        <w:rPr>
          <w:rStyle w:val="StyleUnderline"/>
          <w:highlight w:val="yellow"/>
        </w:rPr>
        <w:t xml:space="preserve"> and </w:t>
      </w:r>
      <w:r w:rsidRPr="006E1F46">
        <w:rPr>
          <w:rStyle w:val="Emphasis"/>
          <w:highlight w:val="yellow"/>
        </w:rPr>
        <w:t>political friction</w:t>
      </w:r>
      <w:r w:rsidRPr="006E1F46">
        <w:rPr>
          <w:rStyle w:val="StyleUnderline"/>
          <w:highlight w:val="yellow"/>
        </w:rPr>
        <w:t xml:space="preserve"> overhanging the domestic military detention option entail costs</w:t>
      </w:r>
      <w:r w:rsidRPr="006E1F46">
        <w:t xml:space="preserve"> that, in our view, outweigh the hypothetical benefits of continuing to leave that option open as a statutory matter. </w:t>
      </w:r>
      <w:r w:rsidRPr="006E1F46">
        <w:rPr>
          <w:rStyle w:val="StyleUnderline"/>
          <w:highlight w:val="yellow"/>
        </w:rPr>
        <w:t>We</w:t>
      </w:r>
      <w:r w:rsidRPr="006E1F46">
        <w:t xml:space="preserve"> therefore </w:t>
      </w:r>
      <w:r w:rsidRPr="006E1F46">
        <w:rPr>
          <w:rStyle w:val="StyleUnderline"/>
          <w:highlight w:val="yellow"/>
        </w:rPr>
        <w:t>favor legislation</w:t>
      </w:r>
      <w:r w:rsidRPr="006E1F46">
        <w:t xml:space="preserve"> </w:t>
      </w:r>
      <w:r w:rsidRPr="006E1F46">
        <w:rPr>
          <w:rStyle w:val="StyleUnderline"/>
          <w:highlight w:val="yellow"/>
        </w:rPr>
        <w:t xml:space="preserve">that </w:t>
      </w:r>
      <w:r w:rsidRPr="00AE3382">
        <w:rPr>
          <w:rStyle w:val="Emphasis"/>
          <w:highlight w:val="yellow"/>
        </w:rPr>
        <w:t xml:space="preserve">would clarify that military detention </w:t>
      </w:r>
      <w:r w:rsidRPr="00AE3382">
        <w:t>in</w:t>
      </w:r>
      <w:r w:rsidRPr="006E1F46">
        <w:rPr>
          <w:rStyle w:val="StyleUnderline"/>
          <w:highlight w:val="yellow"/>
        </w:rPr>
        <w:t xml:space="preserve"> </w:t>
      </w:r>
      <w:r w:rsidRPr="00AE3382">
        <w:rPr>
          <w:rStyle w:val="Emphasis"/>
          <w:highlight w:val="yellow"/>
        </w:rPr>
        <w:t>c</w:t>
      </w:r>
      <w:r w:rsidRPr="00AE3382">
        <w:rPr>
          <w:rStyle w:val="StyleUnderline"/>
        </w:rPr>
        <w:t>ounter</w:t>
      </w:r>
      <w:r w:rsidRPr="00AE3382">
        <w:rPr>
          <w:rStyle w:val="Emphasis"/>
          <w:highlight w:val="yellow"/>
        </w:rPr>
        <w:t>t</w:t>
      </w:r>
      <w:r w:rsidRPr="00AE3382">
        <w:rPr>
          <w:rStyle w:val="StyleUnderline"/>
        </w:rPr>
        <w:t>errorism</w:t>
      </w:r>
      <w:r w:rsidRPr="006E1F46">
        <w:t xml:space="preserve"> under the AUMF </w:t>
      </w:r>
      <w:r w:rsidRPr="006E1F46">
        <w:rPr>
          <w:rStyle w:val="StyleUnderline"/>
          <w:highlight w:val="yellow"/>
        </w:rPr>
        <w:t>is not available with</w:t>
      </w:r>
      <w:r w:rsidRPr="006E1F46">
        <w:t xml:space="preserve"> </w:t>
      </w:r>
      <w:r w:rsidRPr="006E1F46">
        <w:rPr>
          <w:rStyle w:val="StyleUnderline"/>
          <w:highlight w:val="yellow"/>
        </w:rPr>
        <w:t>respect to any persons</w:t>
      </w:r>
      <w:r w:rsidRPr="006E1F46">
        <w:t>--whether United States citizens or aliens--</w:t>
      </w:r>
      <w:r w:rsidRPr="006E1F46">
        <w:rPr>
          <w:rStyle w:val="StyleUnderline"/>
          <w:highlight w:val="yellow"/>
        </w:rPr>
        <w:t>arrested within the</w:t>
      </w:r>
      <w:r w:rsidRPr="006E1F46">
        <w:t xml:space="preserve"> </w:t>
      </w:r>
      <w:r w:rsidRPr="006E1F46">
        <w:rPr>
          <w:rStyle w:val="Emphasis"/>
          <w:highlight w:val="yellow"/>
        </w:rPr>
        <w:t>U</w:t>
      </w:r>
      <w:r w:rsidRPr="006E1F46">
        <w:t xml:space="preserve">nited </w:t>
      </w:r>
      <w:r w:rsidRPr="006E1F46">
        <w:rPr>
          <w:rStyle w:val="Emphasis"/>
          <w:highlight w:val="yellow"/>
        </w:rPr>
        <w:t>S</w:t>
      </w:r>
      <w:r w:rsidRPr="006E1F46">
        <w:t xml:space="preserve">tates. </w:t>
      </w:r>
    </w:p>
    <w:p w14:paraId="3C38F486" w14:textId="77777777" w:rsidR="00880981" w:rsidRPr="00B8132C" w:rsidRDefault="00880981" w:rsidP="00880981">
      <w:pPr>
        <w:pStyle w:val="Heading4"/>
      </w:pPr>
      <w:r>
        <w:t xml:space="preserve">Congress is key to the perception of commitment to rule of law—key to the whole </w:t>
      </w:r>
      <w:proofErr w:type="spellStart"/>
      <w:r>
        <w:t>aff</w:t>
      </w:r>
      <w:proofErr w:type="spellEnd"/>
    </w:p>
    <w:p w14:paraId="70098122" w14:textId="77777777" w:rsidR="00880981" w:rsidRPr="00B8132C" w:rsidRDefault="00880981" w:rsidP="00880981">
      <w:r w:rsidRPr="00B8132C">
        <w:rPr>
          <w:rStyle w:val="Style13ptBold"/>
        </w:rPr>
        <w:t>Maxwell ’12</w:t>
      </w:r>
      <w:r w:rsidRPr="00B8132C">
        <w:t xml:space="preserve"> (Mark David Maxwell, Colonel, Judge Advocate with the U.S. Army, TARGETED KILLING, THE LAW, AND TERRORISTS, Joint Force Quarterly, </w:t>
      </w:r>
      <w:hyperlink r:id="rId42" w:history="1">
        <w:r w:rsidRPr="00B8132C">
          <w:rPr>
            <w:rStyle w:val="Hyperlink"/>
          </w:rPr>
          <w:t>http://www.ndu.edu/press/targeted-killing.html</w:t>
        </w:r>
      </w:hyperlink>
      <w:r w:rsidRPr="00B8132C">
        <w:t>, Winter 2012)</w:t>
      </w:r>
    </w:p>
    <w:p w14:paraId="37ABE7FE" w14:textId="77777777" w:rsidR="00880981" w:rsidRPr="00B8132C" w:rsidRDefault="00880981" w:rsidP="00880981">
      <w:pPr>
        <w:pStyle w:val="card"/>
        <w:rPr>
          <w:bCs/>
          <w:sz w:val="22"/>
          <w:u w:val="single"/>
        </w:rPr>
      </w:pPr>
      <w:r w:rsidRPr="00B8132C">
        <w:t xml:space="preserve">The weakness of this </w:t>
      </w:r>
      <w:r w:rsidRPr="007F19CF">
        <w:rPr>
          <w:rStyle w:val="Emphasis"/>
          <w:rFonts w:eastAsia="ＭＳ ゴシック"/>
          <w:highlight w:val="yellow"/>
        </w:rPr>
        <w:t>theory is</w:t>
      </w:r>
      <w:r w:rsidRPr="00330B08">
        <w:rPr>
          <w:highlight w:val="yellow"/>
        </w:rPr>
        <w:t xml:space="preserve"> </w:t>
      </w:r>
      <w:r w:rsidRPr="00B8132C">
        <w:t xml:space="preserve">that it is </w:t>
      </w:r>
      <w:r w:rsidRPr="007F19CF">
        <w:rPr>
          <w:rStyle w:val="Emphasis"/>
          <w:rFonts w:eastAsia="ＭＳ ゴシック"/>
          <w:highlight w:val="yellow"/>
        </w:rPr>
        <w:t>not codified in U.S. law</w:t>
      </w:r>
      <w:r w:rsidRPr="00B8132C">
        <w:t xml:space="preserve">; </w:t>
      </w:r>
      <w:r w:rsidRPr="007F19CF">
        <w:rPr>
          <w:rStyle w:val="Emphasis"/>
          <w:rFonts w:eastAsia="ＭＳ ゴシック"/>
          <w:highlight w:val="yellow"/>
        </w:rPr>
        <w:t>it is merely</w:t>
      </w:r>
      <w:r w:rsidRPr="00B8132C">
        <w:t xml:space="preserve"> the </w:t>
      </w:r>
      <w:r w:rsidRPr="007F19CF">
        <w:rPr>
          <w:rStyle w:val="Emphasis"/>
          <w:rFonts w:eastAsia="ＭＳ ゴシック"/>
          <w:highlight w:val="yellow"/>
        </w:rPr>
        <w:t>extrapolation</w:t>
      </w:r>
      <w:r w:rsidRPr="00B8132C">
        <w:t xml:space="preserve"> of international theorists and organizations. </w:t>
      </w:r>
      <w:r w:rsidRPr="00330B08">
        <w:rPr>
          <w:rStyle w:val="StyleUnderline"/>
          <w:highlight w:val="yellow"/>
        </w:rPr>
        <w:t>The only entity</w:t>
      </w:r>
      <w:r w:rsidRPr="00330B08">
        <w:rPr>
          <w:highlight w:val="yellow"/>
        </w:rPr>
        <w:t xml:space="preserve"> </w:t>
      </w:r>
      <w:r w:rsidRPr="00B8132C">
        <w:t xml:space="preserve">under the Constitution </w:t>
      </w:r>
      <w:r w:rsidRPr="00330B08">
        <w:rPr>
          <w:rStyle w:val="StyleUnderline"/>
          <w:highlight w:val="yellow"/>
        </w:rPr>
        <w:t xml:space="preserve">that can frame and settle Presidential power </w:t>
      </w:r>
      <w:r w:rsidRPr="00B8132C">
        <w:t xml:space="preserve">regarding the enforcement of international norms </w:t>
      </w:r>
      <w:r w:rsidRPr="00330B08">
        <w:rPr>
          <w:rStyle w:val="StyleUnderline"/>
          <w:highlight w:val="yellow"/>
        </w:rPr>
        <w:t>is Congress</w:t>
      </w:r>
      <w:r w:rsidRPr="00B8132C">
        <w:t xml:space="preserve">. As the check on executive power, </w:t>
      </w:r>
      <w:r w:rsidRPr="00330B08">
        <w:rPr>
          <w:rStyle w:val="StyleUnderline"/>
          <w:highlight w:val="yellow"/>
        </w:rPr>
        <w:t xml:space="preserve">Congress must </w:t>
      </w:r>
      <w:r w:rsidRPr="00B8132C">
        <w:t xml:space="preserve">amend the AUMF to </w:t>
      </w:r>
      <w:r w:rsidRPr="00330B08">
        <w:rPr>
          <w:rStyle w:val="StyleUnderline"/>
          <w:highlight w:val="yellow"/>
        </w:rPr>
        <w:t>give</w:t>
      </w:r>
      <w:r w:rsidRPr="00330B08">
        <w:rPr>
          <w:highlight w:val="yellow"/>
        </w:rPr>
        <w:t xml:space="preserve"> </w:t>
      </w:r>
      <w:r w:rsidRPr="00B8132C">
        <w:t xml:space="preserve">the executive </w:t>
      </w:r>
      <w:r w:rsidRPr="007F19CF">
        <w:rPr>
          <w:rStyle w:val="Emphasis"/>
          <w:rFonts w:eastAsia="ＭＳ ゴシック"/>
          <w:highlight w:val="yellow"/>
        </w:rPr>
        <w:t>a statutory roadmap</w:t>
      </w:r>
      <w:r w:rsidRPr="00330B08">
        <w:rPr>
          <w:rStyle w:val="StyleUnderline"/>
          <w:highlight w:val="yellow"/>
        </w:rPr>
        <w:t xml:space="preserve"> that articulates</w:t>
      </w:r>
      <w:r w:rsidRPr="00B8132C">
        <w:t xml:space="preserve"> when force is appropriate and under what </w:t>
      </w:r>
      <w:r w:rsidRPr="00330B08">
        <w:rPr>
          <w:rStyle w:val="StyleUnderline"/>
          <w:highlight w:val="yellow"/>
        </w:rPr>
        <w:t>circumstances</w:t>
      </w:r>
      <w:r w:rsidRPr="00330B08">
        <w:rPr>
          <w:highlight w:val="yellow"/>
        </w:rPr>
        <w:t xml:space="preserve"> </w:t>
      </w:r>
      <w:r w:rsidRPr="00B8132C">
        <w:rPr>
          <w:rStyle w:val="StyleUnderline"/>
        </w:rPr>
        <w:t xml:space="preserve">the President can use targeted killing. </w:t>
      </w:r>
      <w:r w:rsidRPr="00B8132C">
        <w:t xml:space="preserve">This would be the needed endorsement from Congress, the other political branch of government, to clarify the U.S. position on its use of force regarding targeted killing. For example, it would spell out the limits of American lethality once an individual takes the status of being a member of an organized group. Additionally, </w:t>
      </w:r>
      <w:r w:rsidRPr="007F19CF">
        <w:rPr>
          <w:rStyle w:val="Emphasis"/>
          <w:rFonts w:eastAsia="ＭＳ ゴシック"/>
          <w:highlight w:val="yellow"/>
        </w:rPr>
        <w:t>statutory clarification will give other states a roadmap</w:t>
      </w:r>
      <w:r w:rsidRPr="00B8132C">
        <w:t xml:space="preserve"> for the contours of what constitutes anticipatory self-defense and the proper conduct of the military under the law of war. Congress should also require that the President brief it on the decision matrix of articulated guidelines before a targeted killing mission </w:t>
      </w:r>
      <w:proofErr w:type="gramStart"/>
      <w:r w:rsidRPr="00B8132C">
        <w:t>is</w:t>
      </w:r>
      <w:proofErr w:type="gramEnd"/>
      <w:r w:rsidRPr="00B8132C">
        <w:t xml:space="preserve"> ordered. As Kenneth Anderson notes, “[</w:t>
      </w:r>
      <w:proofErr w:type="gramStart"/>
      <w:r w:rsidRPr="00B8132C">
        <w:t>t]he</w:t>
      </w:r>
      <w:proofErr w:type="gramEnd"/>
      <w:r w:rsidRPr="00B8132C">
        <w:t xml:space="preserve"> point about briefings to Congress is partly to allow it to exercise its democratic role as the people’s representative.”74 The desire to feel safe is understandable. The consumers who buy SUVs are not buying them to be less safe. Likewise, the champions of targeted killings want the feeling of safety achieved by the elimination of those who would do the United States harm. But </w:t>
      </w:r>
      <w:r w:rsidRPr="00330B08">
        <w:rPr>
          <w:rStyle w:val="StyleUnderline"/>
          <w:highlight w:val="yellow"/>
        </w:rPr>
        <w:t xml:space="preserve">allowing the President to order </w:t>
      </w:r>
      <w:r w:rsidRPr="001E3960">
        <w:t>targeted killing</w:t>
      </w:r>
      <w:r w:rsidRPr="00330B08">
        <w:rPr>
          <w:rStyle w:val="StyleUnderline"/>
          <w:highlight w:val="yellow"/>
        </w:rPr>
        <w:t xml:space="preserve"> without congressional limits means the President can manipulate force</w:t>
      </w:r>
      <w:r w:rsidRPr="00330B08">
        <w:rPr>
          <w:highlight w:val="yellow"/>
        </w:rPr>
        <w:t xml:space="preserve"> </w:t>
      </w:r>
      <w:r w:rsidRPr="00B8132C">
        <w:t xml:space="preserve">in the name of national security </w:t>
      </w:r>
      <w:r w:rsidRPr="00330B08">
        <w:rPr>
          <w:rStyle w:val="StyleUnderline"/>
          <w:highlight w:val="yellow"/>
        </w:rPr>
        <w:t>without tethering it to</w:t>
      </w:r>
      <w:r w:rsidRPr="00B8132C">
        <w:t xml:space="preserve"> the law advanced by </w:t>
      </w:r>
      <w:r w:rsidRPr="00330B08">
        <w:rPr>
          <w:rStyle w:val="StyleUnderline"/>
          <w:highlight w:val="yellow"/>
        </w:rPr>
        <w:t>international norms.</w:t>
      </w:r>
      <w:r w:rsidRPr="00B8132C">
        <w:t xml:space="preserve"> The potential consequence of such unilateral executive action is that </w:t>
      </w:r>
      <w:r w:rsidRPr="007F19CF">
        <w:rPr>
          <w:rStyle w:val="Emphasis"/>
          <w:rFonts w:eastAsia="ＭＳ ゴシック"/>
          <w:highlight w:val="yellow"/>
        </w:rPr>
        <w:t>it gives other states</w:t>
      </w:r>
      <w:r w:rsidRPr="00B8132C">
        <w:t xml:space="preserve">, such as North Korea and Iran, </w:t>
      </w:r>
      <w:r w:rsidRPr="007F19CF">
        <w:rPr>
          <w:rStyle w:val="Emphasis"/>
          <w:rFonts w:eastAsia="ＭＳ ゴシック"/>
          <w:highlight w:val="yellow"/>
        </w:rPr>
        <w:t>the</w:t>
      </w:r>
      <w:r w:rsidRPr="00330B08">
        <w:rPr>
          <w:highlight w:val="yellow"/>
        </w:rPr>
        <w:t xml:space="preserve"> </w:t>
      </w:r>
      <w:r w:rsidRPr="00B8132C">
        <w:t xml:space="preserve">customary </w:t>
      </w:r>
      <w:r w:rsidRPr="007F19CF">
        <w:rPr>
          <w:rStyle w:val="Emphasis"/>
          <w:rFonts w:eastAsia="ＭＳ ゴシック"/>
          <w:highlight w:val="yellow"/>
        </w:rPr>
        <w:t>precedent to do the same</w:t>
      </w:r>
      <w:r w:rsidRPr="00B8132C">
        <w:t xml:space="preserve">. Targeted killing might be required in certain circumstances, but if the guidelines are debated and understood, the decision can be executed with the full faith of the people’s representative, Congress. When the decision is made </w:t>
      </w:r>
      <w:r w:rsidRPr="007F19CF">
        <w:rPr>
          <w:rStyle w:val="Emphasis"/>
          <w:rFonts w:eastAsia="ＭＳ ゴシック"/>
          <w:highlight w:val="yellow"/>
        </w:rPr>
        <w:t>without Congress</w:t>
      </w:r>
      <w:r w:rsidRPr="00B8132C">
        <w:t xml:space="preserve">, the result might make the United States feel safer, but </w:t>
      </w:r>
      <w:r w:rsidRPr="00330B08">
        <w:rPr>
          <w:rStyle w:val="StyleUnderline"/>
          <w:highlight w:val="yellow"/>
        </w:rPr>
        <w:t>the process eschews</w:t>
      </w:r>
      <w:r w:rsidRPr="00330B08">
        <w:rPr>
          <w:highlight w:val="yellow"/>
        </w:rPr>
        <w:t xml:space="preserve"> </w:t>
      </w:r>
      <w:r w:rsidRPr="00B8132C">
        <w:t xml:space="preserve">what gives a state its greatest safety: </w:t>
      </w:r>
      <w:r w:rsidRPr="00330B08">
        <w:rPr>
          <w:rStyle w:val="StyleUnderline"/>
          <w:highlight w:val="yellow"/>
        </w:rPr>
        <w:t xml:space="preserve">the rule of law.  </w:t>
      </w:r>
    </w:p>
    <w:p w14:paraId="58EFD1D0" w14:textId="77777777" w:rsidR="00880981" w:rsidRPr="00B8132C" w:rsidRDefault="00880981" w:rsidP="00880981">
      <w:pPr>
        <w:pStyle w:val="Heading4"/>
      </w:pPr>
      <w:r w:rsidRPr="00B8132C">
        <w:t xml:space="preserve">Congressional action is key to </w:t>
      </w:r>
      <w:r>
        <w:t>legitimacy for public and international cooperation</w:t>
      </w:r>
    </w:p>
    <w:p w14:paraId="035110E7" w14:textId="77777777" w:rsidR="00880981" w:rsidRPr="00B8132C" w:rsidRDefault="00880981" w:rsidP="00880981">
      <w:pPr>
        <w:rPr>
          <w:rStyle w:val="Style13ptBold"/>
        </w:rPr>
      </w:pPr>
      <w:proofErr w:type="spellStart"/>
      <w:r w:rsidRPr="00B8132C">
        <w:rPr>
          <w:rStyle w:val="Style13ptBold"/>
        </w:rPr>
        <w:t>Wainstein</w:t>
      </w:r>
      <w:proofErr w:type="spellEnd"/>
      <w:r w:rsidRPr="00B8132C">
        <w:rPr>
          <w:rStyle w:val="Style13ptBold"/>
        </w:rPr>
        <w:t xml:space="preserve"> 9/18/13</w:t>
      </w:r>
    </w:p>
    <w:p w14:paraId="58021674" w14:textId="77777777" w:rsidR="00880981" w:rsidRPr="00B8132C" w:rsidRDefault="00880981" w:rsidP="00880981">
      <w:r w:rsidRPr="00B8132C">
        <w:t xml:space="preserve">Kenneth L. </w:t>
      </w:r>
      <w:proofErr w:type="spellStart"/>
      <w:r w:rsidRPr="00B8132C">
        <w:t>Wainstein</w:t>
      </w:r>
      <w:proofErr w:type="spellEnd"/>
      <w:r w:rsidRPr="00B8132C">
        <w:t xml:space="preserve"> is the Sheila and Milton Fine distinguished visiting fellow at The Washington Institute, focusing on counterterrorism issues, a partner with the law firm of </w:t>
      </w:r>
      <w:proofErr w:type="spellStart"/>
      <w:r w:rsidRPr="00B8132C">
        <w:t>Cadwalader</w:t>
      </w:r>
      <w:proofErr w:type="spellEnd"/>
      <w:r w:rsidRPr="00B8132C">
        <w:t>, Wickersham, and Taft, LLP, The Heritage Foundation, September 18, 2013, "The Changing Nature of Terror: Law and Policies to Protect America", http://www.heritage.org/research/reports/2013/09/the-changing-nature-of-terror-law-and-policies-to-protect-america</w:t>
      </w:r>
    </w:p>
    <w:p w14:paraId="6324443F" w14:textId="77777777" w:rsidR="00880981" w:rsidRPr="00B8132C" w:rsidRDefault="00880981" w:rsidP="00880981">
      <w:r w:rsidRPr="00B8132C">
        <w:t>Call for Congressional Action</w:t>
      </w:r>
    </w:p>
    <w:p w14:paraId="015B0925" w14:textId="77777777" w:rsidR="00880981" w:rsidRPr="00EB5623" w:rsidRDefault="00880981" w:rsidP="00880981">
      <w:r w:rsidRPr="00EB5623">
        <w:rPr>
          <w:u w:val="single"/>
        </w:rPr>
        <w:t>While it is important</w:t>
      </w:r>
      <w:r w:rsidRPr="00EB5623">
        <w:t xml:space="preserve"> that </w:t>
      </w:r>
      <w:r w:rsidRPr="00EB5623">
        <w:rPr>
          <w:u w:val="single"/>
        </w:rPr>
        <w:t>the Administration undergo this strategic reorientation</w:t>
      </w:r>
      <w:r w:rsidRPr="00EB5623">
        <w:t xml:space="preserve">, </w:t>
      </w:r>
      <w:r w:rsidRPr="00EB5623">
        <w:rPr>
          <w:rStyle w:val="Emphasis"/>
        </w:rPr>
        <w:t>it is</w:t>
      </w:r>
      <w:r w:rsidRPr="00EB5623">
        <w:t xml:space="preserve"> also </w:t>
      </w:r>
      <w:r w:rsidRPr="00EB5623">
        <w:rPr>
          <w:rStyle w:val="Emphasis"/>
        </w:rPr>
        <w:t>important</w:t>
      </w:r>
      <w:r w:rsidRPr="00EB5623">
        <w:t xml:space="preserve"> that </w:t>
      </w:r>
      <w:r w:rsidRPr="00EB5623">
        <w:rPr>
          <w:rStyle w:val="Emphasis"/>
        </w:rPr>
        <w:t>Congress participate in that process</w:t>
      </w:r>
      <w:r w:rsidRPr="00EB5623">
        <w:t xml:space="preserve">. </w:t>
      </w:r>
      <w:r w:rsidRPr="00EB5623">
        <w:rPr>
          <w:u w:val="single"/>
        </w:rPr>
        <w:t>Over the past 12 years, Congress has made significant contributions to the post-9/11 reforms of our counterterrorism program</w:t>
      </w:r>
      <w:r w:rsidRPr="00EB5623">
        <w:t xml:space="preserve">. First, it has been instrumental in strengthening our counterterrorism capabilities. From the Authorization for Use of Military Force to the PATRIOT Act and its reauthorization to the critical 2008 amendments to the Foreign Intelligence Surveillance Act, Congress has repeatedly answered the government’s call for strong but measured authorities to fight the terrorist adversary. Second, </w:t>
      </w:r>
      <w:r w:rsidRPr="00330B08">
        <w:rPr>
          <w:highlight w:val="yellow"/>
          <w:u w:val="single"/>
        </w:rPr>
        <w:t>congressional action has gone a long way to</w:t>
      </w:r>
      <w:r w:rsidRPr="00EB5623">
        <w:rPr>
          <w:u w:val="single"/>
        </w:rPr>
        <w:t>ward</w:t>
      </w:r>
      <w:r w:rsidRPr="00EB5623">
        <w:t xml:space="preserve"> </w:t>
      </w:r>
      <w:r w:rsidRPr="00330B08">
        <w:rPr>
          <w:rStyle w:val="Emphasis"/>
          <w:highlight w:val="yellow"/>
        </w:rPr>
        <w:t>institutionalizing measures</w:t>
      </w:r>
      <w:r w:rsidRPr="00EB5623">
        <w:t xml:space="preserve"> that were hastily adopted after 9/11, and is creating a lasting framework for what will be a “long war” against international terrorism. Some argue against such legislative permanence, citing the hope that today’s terrorists will go the way of the radical terrorists of the 1970s and largely fade from the scene over time. That, I’m afraid, is a pipe dream. The reality is that international terrorism will remain a potent force for years and possibly generations to come. Recognizing this reality, both Presidents Bush and Obama have made a concerted effort to look beyond the threats of the day and focus on regularizing and institutionalizing our counterterrorism measures for the future—as most recently evidenced by the Obama Administration’s effort to develop lasting procedures and rules of engagement for the use of drone strikes. Finally, </w:t>
      </w:r>
      <w:r w:rsidRPr="00330B08">
        <w:rPr>
          <w:highlight w:val="yellow"/>
          <w:u w:val="single"/>
        </w:rPr>
        <w:t xml:space="preserve">congressional action </w:t>
      </w:r>
      <w:r w:rsidRPr="00EB5623">
        <w:rPr>
          <w:u w:val="single"/>
        </w:rPr>
        <w:t xml:space="preserve">has </w:t>
      </w:r>
      <w:r w:rsidRPr="00330B08">
        <w:rPr>
          <w:highlight w:val="yellow"/>
          <w:u w:val="single"/>
        </w:rPr>
        <w:t>provided</w:t>
      </w:r>
      <w:r w:rsidRPr="00EB5623">
        <w:t xml:space="preserve"> one other very important element to our counterterrorism initiatives—a measure of </w:t>
      </w:r>
      <w:r w:rsidRPr="00330B08">
        <w:rPr>
          <w:highlight w:val="yellow"/>
        </w:rPr>
        <w:t>political legitimacy</w:t>
      </w:r>
      <w:r w:rsidRPr="00EB5623">
        <w:t xml:space="preserve"> </w:t>
      </w:r>
      <w:r w:rsidRPr="00330B08">
        <w:rPr>
          <w:highlight w:val="yellow"/>
        </w:rPr>
        <w:t>that could never be achieved through</w:t>
      </w:r>
      <w:r w:rsidRPr="00EB5623">
        <w:t xml:space="preserve"> unilateral </w:t>
      </w:r>
      <w:r w:rsidRPr="00330B08">
        <w:rPr>
          <w:highlight w:val="yellow"/>
        </w:rPr>
        <w:t>executive action</w:t>
      </w:r>
      <w:r w:rsidRPr="00EB5623">
        <w:t>. At several important</w:t>
      </w:r>
      <w:r w:rsidRPr="00EB5623">
        <w:rPr>
          <w:u w:val="single"/>
        </w:rPr>
        <w:t xml:space="preserve"> junctures since 9/11, Congress has considered and passed legislation in sensitive areas of executive action, such as the authorization of the Military Commissions</w:t>
      </w:r>
      <w:r w:rsidRPr="00EB5623">
        <w:t xml:space="preserve"> and the amendments to our Foreign Intelligence Surveillance Act. </w:t>
      </w:r>
      <w:r w:rsidRPr="00EB5623">
        <w:rPr>
          <w:u w:val="single"/>
        </w:rPr>
        <w:t>On each such occasion</w:t>
      </w:r>
      <w:r w:rsidRPr="00EB5623">
        <w:rPr>
          <w:rStyle w:val="StyleUnderline"/>
        </w:rPr>
        <w:t xml:space="preserve">, </w:t>
      </w:r>
      <w:r w:rsidRPr="00330B08">
        <w:rPr>
          <w:rStyle w:val="StyleUnderline"/>
          <w:highlight w:val="yellow"/>
        </w:rPr>
        <w:t>Congress’s action had the effect of calming public concerns and providing</w:t>
      </w:r>
      <w:r w:rsidRPr="00EB5623">
        <w:rPr>
          <w:rStyle w:val="StyleUnderline"/>
        </w:rPr>
        <w:t xml:space="preserve"> a level of </w:t>
      </w:r>
      <w:r w:rsidRPr="00330B08">
        <w:rPr>
          <w:rStyle w:val="StyleUnderline"/>
          <w:highlight w:val="yellow"/>
        </w:rPr>
        <w:t xml:space="preserve">political legitimacy to </w:t>
      </w:r>
      <w:r w:rsidRPr="00EB5623">
        <w:rPr>
          <w:rStyle w:val="StyleUnderline"/>
        </w:rPr>
        <w:t xml:space="preserve">the </w:t>
      </w:r>
      <w:r w:rsidRPr="00330B08">
        <w:rPr>
          <w:rStyle w:val="StyleUnderline"/>
          <w:highlight w:val="yellow"/>
        </w:rPr>
        <w:t>executive</w:t>
      </w:r>
      <w:r w:rsidRPr="00EB5623">
        <w:rPr>
          <w:rStyle w:val="StyleUnderline"/>
        </w:rPr>
        <w:t xml:space="preserve"> branch’s </w:t>
      </w:r>
      <w:r w:rsidRPr="00330B08">
        <w:rPr>
          <w:rStyle w:val="StyleUnderline"/>
          <w:highlight w:val="yellow"/>
        </w:rPr>
        <w:t>counterterror</w:t>
      </w:r>
      <w:r w:rsidRPr="00EB5623">
        <w:rPr>
          <w:rStyle w:val="StyleUnderline"/>
        </w:rPr>
        <w:t xml:space="preserve">ism </w:t>
      </w:r>
      <w:r w:rsidRPr="00330B08">
        <w:rPr>
          <w:rStyle w:val="StyleUnderline"/>
          <w:highlight w:val="yellow"/>
        </w:rPr>
        <w:t>efforts</w:t>
      </w:r>
      <w:r w:rsidRPr="00EB5623">
        <w:rPr>
          <w:rStyle w:val="StyleUnderline"/>
        </w:rPr>
        <w:t xml:space="preserve">. </w:t>
      </w:r>
      <w:r w:rsidRPr="00330B08">
        <w:rPr>
          <w:rStyle w:val="StyleUnderline"/>
          <w:highlight w:val="yellow"/>
        </w:rPr>
        <w:t>That</w:t>
      </w:r>
      <w:r w:rsidRPr="00EB5623">
        <w:rPr>
          <w:rStyle w:val="StyleUnderline"/>
        </w:rPr>
        <w:t xml:space="preserve"> legitimizing </w:t>
      </w:r>
      <w:r w:rsidRPr="00330B08">
        <w:rPr>
          <w:rStyle w:val="StyleUnderline"/>
          <w:highlight w:val="yellow"/>
        </w:rPr>
        <w:t>effect</w:t>
      </w:r>
      <w:r w:rsidRPr="00EB5623">
        <w:rPr>
          <w:rStyle w:val="StyleUnderline"/>
        </w:rPr>
        <w:t>—and its continuation through meaningful oversight—</w:t>
      </w:r>
      <w:r w:rsidRPr="00330B08">
        <w:rPr>
          <w:rStyle w:val="StyleUnderline"/>
          <w:highlight w:val="yellow"/>
        </w:rPr>
        <w:t>is critical to</w:t>
      </w:r>
      <w:r w:rsidRPr="00EB5623">
        <w:rPr>
          <w:rStyle w:val="StyleUnderline"/>
        </w:rPr>
        <w:t xml:space="preserve"> </w:t>
      </w:r>
      <w:r w:rsidRPr="00330B08">
        <w:rPr>
          <w:rStyle w:val="StyleUnderline"/>
          <w:highlight w:val="yellow"/>
        </w:rPr>
        <w:t>maintaining</w:t>
      </w:r>
      <w:r w:rsidRPr="00EB5623">
        <w:rPr>
          <w:rStyle w:val="StyleUnderline"/>
        </w:rPr>
        <w:t xml:space="preserve"> the </w:t>
      </w:r>
      <w:r w:rsidRPr="00330B08">
        <w:rPr>
          <w:rStyle w:val="StyleUnderline"/>
          <w:highlight w:val="yellow"/>
        </w:rPr>
        <w:t>public</w:t>
      </w:r>
      <w:r w:rsidRPr="00EB5623">
        <w:rPr>
          <w:rStyle w:val="StyleUnderline"/>
        </w:rPr>
        <w:t xml:space="preserve">’s </w:t>
      </w:r>
      <w:r w:rsidRPr="00330B08">
        <w:rPr>
          <w:rStyle w:val="StyleUnderline"/>
          <w:highlight w:val="yellow"/>
        </w:rPr>
        <w:t>confidence in the counterterrorism</w:t>
      </w:r>
      <w:r w:rsidRPr="00EB5623">
        <w:rPr>
          <w:rStyle w:val="StyleUnderline"/>
        </w:rPr>
        <w:t xml:space="preserve"> means and </w:t>
      </w:r>
      <w:r w:rsidRPr="00330B08">
        <w:rPr>
          <w:rStyle w:val="StyleUnderline"/>
          <w:highlight w:val="yellow"/>
        </w:rPr>
        <w:t>methods</w:t>
      </w:r>
      <w:r w:rsidRPr="00EB5623">
        <w:rPr>
          <w:rStyle w:val="StyleUnderline"/>
        </w:rPr>
        <w:t xml:space="preserve"> that </w:t>
      </w:r>
      <w:r w:rsidRPr="00330B08">
        <w:rPr>
          <w:rStyle w:val="StyleUnderline"/>
          <w:highlight w:val="yellow"/>
        </w:rPr>
        <w:t>our government uses. It also provides assurance to</w:t>
      </w:r>
      <w:r w:rsidRPr="00EB5623">
        <w:rPr>
          <w:rStyle w:val="StyleUnderline"/>
        </w:rPr>
        <w:t xml:space="preserve"> our </w:t>
      </w:r>
      <w:r w:rsidRPr="00330B08">
        <w:rPr>
          <w:rStyle w:val="StyleUnderline"/>
          <w:highlight w:val="yellow"/>
        </w:rPr>
        <w:t>foreign partners and</w:t>
      </w:r>
      <w:r w:rsidRPr="00EB5623">
        <w:rPr>
          <w:rStyle w:val="StyleUnderline"/>
        </w:rPr>
        <w:t xml:space="preserve"> thereby </w:t>
      </w:r>
      <w:r w:rsidRPr="00330B08">
        <w:rPr>
          <w:rStyle w:val="StyleUnderline"/>
          <w:highlight w:val="yellow"/>
        </w:rPr>
        <w:t>encourages</w:t>
      </w:r>
      <w:r w:rsidRPr="00EB5623">
        <w:rPr>
          <w:rStyle w:val="StyleUnderline"/>
        </w:rPr>
        <w:t xml:space="preserve"> </w:t>
      </w:r>
      <w:r w:rsidRPr="00330B08">
        <w:rPr>
          <w:rStyle w:val="StyleUnderline"/>
          <w:highlight w:val="yellow"/>
        </w:rPr>
        <w:t>them to engage in</w:t>
      </w:r>
      <w:r w:rsidRPr="00EB5623">
        <w:rPr>
          <w:rStyle w:val="StyleUnderline"/>
        </w:rPr>
        <w:t xml:space="preserve"> the operational </w:t>
      </w:r>
      <w:r w:rsidRPr="00330B08">
        <w:rPr>
          <w:rStyle w:val="StyleUnderline"/>
          <w:highlight w:val="yellow"/>
        </w:rPr>
        <w:t>cooperation</w:t>
      </w:r>
      <w:r w:rsidRPr="00EB5623">
        <w:rPr>
          <w:rStyle w:val="StyleUnderline"/>
        </w:rPr>
        <w:t xml:space="preserve"> that is so </w:t>
      </w:r>
      <w:r w:rsidRPr="00330B08">
        <w:rPr>
          <w:rStyle w:val="StyleUnderline"/>
          <w:highlight w:val="yellow"/>
        </w:rPr>
        <w:t>critical to</w:t>
      </w:r>
      <w:r w:rsidRPr="00EB5623">
        <w:rPr>
          <w:rStyle w:val="StyleUnderline"/>
        </w:rPr>
        <w:t xml:space="preserve"> the </w:t>
      </w:r>
      <w:r w:rsidRPr="00330B08">
        <w:rPr>
          <w:rStyle w:val="StyleUnderline"/>
          <w:highlight w:val="yellow"/>
        </w:rPr>
        <w:t>success of our combined efforts against</w:t>
      </w:r>
      <w:r w:rsidRPr="00EB5623">
        <w:rPr>
          <w:rStyle w:val="StyleUnderline"/>
        </w:rPr>
        <w:t xml:space="preserve"> international </w:t>
      </w:r>
      <w:r w:rsidRPr="00330B08">
        <w:rPr>
          <w:rStyle w:val="StyleUnderline"/>
          <w:highlight w:val="yellow"/>
        </w:rPr>
        <w:t>terrorism.</w:t>
      </w:r>
      <w:r w:rsidRPr="00EB5623">
        <w:rPr>
          <w:rStyle w:val="StyleUnderline"/>
        </w:rPr>
        <w:t xml:space="preserve"> These post-9/11 </w:t>
      </w:r>
      <w:r w:rsidRPr="00330B08">
        <w:rPr>
          <w:rStyle w:val="StyleUnderline"/>
          <w:highlight w:val="yellow"/>
        </w:rPr>
        <w:t>examples</w:t>
      </w:r>
      <w:r w:rsidRPr="00EB5623">
        <w:rPr>
          <w:rStyle w:val="StyleUnderline"/>
        </w:rPr>
        <w:t xml:space="preserve"> </w:t>
      </w:r>
      <w:r w:rsidRPr="00330B08">
        <w:rPr>
          <w:rStyle w:val="StyleUnderline"/>
          <w:highlight w:val="yellow"/>
        </w:rPr>
        <w:t>speak</w:t>
      </w:r>
      <w:r w:rsidRPr="00EB5623">
        <w:rPr>
          <w:rStyle w:val="StyleUnderline"/>
        </w:rPr>
        <w:t xml:space="preserve"> </w:t>
      </w:r>
      <w:r w:rsidRPr="00330B08">
        <w:rPr>
          <w:rStyle w:val="StyleUnderline"/>
          <w:highlight w:val="yellow"/>
        </w:rPr>
        <w:t>to</w:t>
      </w:r>
      <w:r w:rsidRPr="00EB5623">
        <w:rPr>
          <w:rStyle w:val="StyleUnderline"/>
        </w:rPr>
        <w:t xml:space="preserve"> the </w:t>
      </w:r>
      <w:r w:rsidRPr="00330B08">
        <w:rPr>
          <w:rStyle w:val="StyleUnderline"/>
          <w:highlight w:val="yellow"/>
        </w:rPr>
        <w:t>value</w:t>
      </w:r>
      <w:r w:rsidRPr="00EB5623">
        <w:rPr>
          <w:rStyle w:val="StyleUnderline"/>
        </w:rPr>
        <w:t xml:space="preserve"> that </w:t>
      </w:r>
      <w:r w:rsidRPr="00330B08">
        <w:rPr>
          <w:rStyle w:val="StyleUnderline"/>
          <w:highlight w:val="yellow"/>
        </w:rPr>
        <w:t>congressional involvement can bring to</w:t>
      </w:r>
      <w:r w:rsidRPr="00EB5623">
        <w:rPr>
          <w:rStyle w:val="StyleUnderline"/>
        </w:rPr>
        <w:t xml:space="preserve"> the national </w:t>
      </w:r>
      <w:r w:rsidRPr="00330B08">
        <w:rPr>
          <w:rStyle w:val="StyleUnderline"/>
          <w:highlight w:val="yellow"/>
        </w:rPr>
        <w:t>dialogue</w:t>
      </w:r>
      <w:r w:rsidRPr="00EB5623">
        <w:rPr>
          <w:rStyle w:val="StyleUnderline"/>
        </w:rPr>
        <w:t xml:space="preserve"> </w:t>
      </w:r>
      <w:r w:rsidRPr="00EB5623">
        <w:t xml:space="preserve">and to the current reassessment of our counterterrorism strategies and policies. It is heartening to see Members of Congress starting to ratchet up their engagement in this area. For example, certain Members are expressing views about our existing targeting and detention authorities and whether they should be revised in light of the new threat picture. Some have asked whether Congress should pass legislation governing the executive branch’s selection of targets for its drone program, with some suggesting that Congress establish a judicial process by which a court reviews and approves any plan for a lethal strike against a U.S. citizen. Others have proposed legislation more clearly directing the executive branch to hold terrorist suspects in military custody, as opposed to in the criminal justice system. While these ideas have varying strengths and weaknesses, </w:t>
      </w:r>
      <w:proofErr w:type="gramStart"/>
      <w:r w:rsidRPr="00EB5623">
        <w:t>they</w:t>
      </w:r>
      <w:proofErr w:type="gramEnd"/>
      <w:r w:rsidRPr="00EB5623">
        <w:t xml:space="preserve"> are </w:t>
      </w:r>
      <w:proofErr w:type="gramStart"/>
      <w:r w:rsidRPr="00EB5623">
        <w:t>a welcome sign that Congress is poised to become substantially engaged in counterterrorism matters once again</w:t>
      </w:r>
      <w:proofErr w:type="gramEnd"/>
      <w:r w:rsidRPr="00EB5623">
        <w:t>.</w:t>
      </w:r>
    </w:p>
    <w:p w14:paraId="1C7A8545" w14:textId="77777777" w:rsidR="00880981" w:rsidRPr="00B8132C" w:rsidRDefault="00880981" w:rsidP="00880981">
      <w:pPr>
        <w:pStyle w:val="Heading4"/>
      </w:pPr>
      <w:r w:rsidRPr="00B8132C">
        <w:t>Only statutory restrictions are perceived</w:t>
      </w:r>
    </w:p>
    <w:p w14:paraId="23575DB8" w14:textId="77777777" w:rsidR="00880981" w:rsidRPr="00B8132C" w:rsidRDefault="00880981" w:rsidP="00880981">
      <w:r w:rsidRPr="00B8132C">
        <w:rPr>
          <w:rStyle w:val="Style13ptBold"/>
        </w:rPr>
        <w:t xml:space="preserve">Chesney et al </w:t>
      </w:r>
      <w:proofErr w:type="gramStart"/>
      <w:r w:rsidRPr="00B8132C">
        <w:rPr>
          <w:rStyle w:val="Style13ptBold"/>
        </w:rPr>
        <w:t>13</w:t>
      </w:r>
      <w:r w:rsidRPr="00B8132C">
        <w:t xml:space="preserve">  Robert</w:t>
      </w:r>
      <w:proofErr w:type="gramEnd"/>
      <w:r w:rsidRPr="00B8132C">
        <w:t xml:space="preserve"> Chesney, American lawyer and Professor of Law at Texas School of Law, Jack Goldsmith, Matthew Waxman, Benjamin </w:t>
      </w:r>
      <w:proofErr w:type="spellStart"/>
      <w:r w:rsidRPr="00B8132C">
        <w:t>Wittes</w:t>
      </w:r>
      <w:proofErr w:type="spellEnd"/>
      <w:r w:rsidRPr="00B8132C">
        <w:t>, Real Clear Politics, 2-25, http://www.realclearpolitics.com/articles/2013/02/25/is_the_war_on_terror_lawful_117146.html</w:t>
      </w:r>
    </w:p>
    <w:p w14:paraId="69B31CEB" w14:textId="77777777" w:rsidR="00880981" w:rsidRDefault="00880981" w:rsidP="00880981">
      <w:r w:rsidRPr="00B8132C">
        <w:t xml:space="preserve">Third are the international costs of a renewed AUMF. This is a complex issue. As a general matter </w:t>
      </w:r>
      <w:r w:rsidRPr="00B8132C">
        <w:rPr>
          <w:rStyle w:val="StyleUnderline"/>
        </w:rPr>
        <w:t>a renewed and clarified AUMF</w:t>
      </w:r>
      <w:r w:rsidRPr="00B8132C">
        <w:t xml:space="preserve"> – especially one that (as we propose below) articulates the U.S. view of international law – </w:t>
      </w:r>
      <w:r w:rsidRPr="00B8132C">
        <w:rPr>
          <w:rStyle w:val="StyleUnderline"/>
        </w:rPr>
        <w:t xml:space="preserve">would contribute to the development of </w:t>
      </w:r>
      <w:proofErr w:type="spellStart"/>
      <w:r w:rsidRPr="00B8132C">
        <w:rPr>
          <w:rStyle w:val="StyleUnderline"/>
        </w:rPr>
        <w:t>opinio</w:t>
      </w:r>
      <w:proofErr w:type="spellEnd"/>
      <w:r w:rsidRPr="00B8132C">
        <w:rPr>
          <w:rStyle w:val="StyleUnderline"/>
        </w:rPr>
        <w:t xml:space="preserve"> </w:t>
      </w:r>
      <w:proofErr w:type="spellStart"/>
      <w:r w:rsidRPr="00B8132C">
        <w:rPr>
          <w:rStyle w:val="StyleUnderline"/>
        </w:rPr>
        <w:t>juris</w:t>
      </w:r>
      <w:proofErr w:type="spellEnd"/>
      <w:r w:rsidRPr="00B8132C">
        <w:rPr>
          <w:rStyle w:val="StyleUnderline"/>
        </w:rPr>
        <w:t xml:space="preserve"> under customary international law.</w:t>
      </w:r>
      <w:r w:rsidRPr="00B8132C">
        <w:t xml:space="preserve"> So too would the reaction to the new AUMF. That reaction depends on the details of the legislation. </w:t>
      </w:r>
      <w:r w:rsidRPr="00B8132C">
        <w:rPr>
          <w:rStyle w:val="StyleUnderline"/>
        </w:rPr>
        <w:t xml:space="preserve">To the extent that the </w:t>
      </w:r>
      <w:r w:rsidRPr="00330B08">
        <w:rPr>
          <w:rStyle w:val="Emphasis"/>
          <w:highlight w:val="yellow"/>
        </w:rPr>
        <w:t>legislation is seen as constraining the president in meaningful ways and in hewing to accepted international law, it would be viewed in a positive light internationally.</w:t>
      </w:r>
      <w:r w:rsidRPr="00B8132C">
        <w:rPr>
          <w:rStyle w:val="StyleUnderline"/>
        </w:rPr>
        <w:t xml:space="preserve"> To the extent that it is seen as making permanent an indefinite and geographically limitless war or in stretching international law, it would be viewed in a negative light internationally among NGOs and allied governments</w:t>
      </w:r>
      <w:r w:rsidRPr="00B8132C">
        <w:t xml:space="preserve">. And of course both reactions are likely to some degree. </w:t>
      </w:r>
      <w:r w:rsidRPr="00330B08">
        <w:rPr>
          <w:rStyle w:val="StyleUnderline"/>
          <w:highlight w:val="yellow"/>
        </w:rPr>
        <w:t>The attempt to mitigate</w:t>
      </w:r>
      <w:r w:rsidRPr="00B8132C">
        <w:rPr>
          <w:rStyle w:val="StyleUnderline"/>
        </w:rPr>
        <w:t xml:space="preserve"> a </w:t>
      </w:r>
      <w:r w:rsidRPr="00330B08">
        <w:rPr>
          <w:rStyle w:val="StyleUnderline"/>
          <w:highlight w:val="yellow"/>
        </w:rPr>
        <w:t>negative reception</w:t>
      </w:r>
      <w:r w:rsidRPr="00B8132C">
        <w:rPr>
          <w:rStyle w:val="StyleUnderline"/>
        </w:rPr>
        <w:t xml:space="preserve"> abroad</w:t>
      </w:r>
      <w:r w:rsidRPr="00B8132C">
        <w:t xml:space="preserve"> (and, in some quarters, at home), </w:t>
      </w:r>
      <w:r w:rsidRPr="00330B08">
        <w:rPr>
          <w:rStyle w:val="StyleUnderline"/>
          <w:highlight w:val="yellow"/>
        </w:rPr>
        <w:t>is one reason why</w:t>
      </w:r>
      <w:r w:rsidRPr="00B8132C">
        <w:rPr>
          <w:rStyle w:val="StyleUnderline"/>
        </w:rPr>
        <w:t xml:space="preserve"> we recommend below that any </w:t>
      </w:r>
      <w:r w:rsidRPr="00330B08">
        <w:rPr>
          <w:rStyle w:val="Emphasis"/>
          <w:highlight w:val="yellow"/>
        </w:rPr>
        <w:t>statutory reform</w:t>
      </w:r>
      <w:r w:rsidRPr="00B8132C">
        <w:rPr>
          <w:rStyle w:val="StyleUnderline"/>
        </w:rPr>
        <w:t xml:space="preserve"> in this area </w:t>
      </w:r>
      <w:r w:rsidRPr="00330B08">
        <w:rPr>
          <w:rStyle w:val="StyleUnderline"/>
          <w:highlight w:val="yellow"/>
        </w:rPr>
        <w:t>should emphasize</w:t>
      </w:r>
      <w:r w:rsidRPr="00B8132C">
        <w:rPr>
          <w:rStyle w:val="StyleUnderline"/>
        </w:rPr>
        <w:t xml:space="preserve"> compliance with jus in bello and jus ad bellum as well as </w:t>
      </w:r>
      <w:r w:rsidRPr="00330B08">
        <w:rPr>
          <w:rStyle w:val="StyleUnderline"/>
          <w:highlight w:val="yellow"/>
        </w:rPr>
        <w:t xml:space="preserve">the </w:t>
      </w:r>
      <w:r w:rsidRPr="00330B08">
        <w:rPr>
          <w:rStyle w:val="Emphasis"/>
          <w:highlight w:val="yellow"/>
        </w:rPr>
        <w:t>limited</w:t>
      </w:r>
      <w:r w:rsidRPr="00B8132C">
        <w:rPr>
          <w:rStyle w:val="StyleUnderline"/>
        </w:rPr>
        <w:t xml:space="preserve"> </w:t>
      </w:r>
      <w:r w:rsidRPr="00B8132C">
        <w:t xml:space="preserve">rather than unlimited </w:t>
      </w:r>
      <w:r w:rsidRPr="00330B08">
        <w:rPr>
          <w:rStyle w:val="Emphasis"/>
          <w:highlight w:val="yellow"/>
        </w:rPr>
        <w:t>nature of the authorization</w:t>
      </w:r>
      <w:r w:rsidRPr="00B8132C">
        <w:t xml:space="preserve"> (conceptually and temporally). We recognize that </w:t>
      </w:r>
      <w:r w:rsidRPr="00330B08">
        <w:rPr>
          <w:rStyle w:val="StyleUnderline"/>
          <w:highlight w:val="yellow"/>
        </w:rPr>
        <w:t>the U</w:t>
      </w:r>
      <w:r w:rsidRPr="00B8132C">
        <w:rPr>
          <w:rStyle w:val="StyleUnderline"/>
        </w:rPr>
        <w:t xml:space="preserve">nited </w:t>
      </w:r>
      <w:r w:rsidRPr="00330B08">
        <w:rPr>
          <w:rStyle w:val="StyleUnderline"/>
          <w:highlight w:val="yellow"/>
        </w:rPr>
        <w:t>S</w:t>
      </w:r>
      <w:r w:rsidRPr="00B8132C">
        <w:rPr>
          <w:rStyle w:val="StyleUnderline"/>
        </w:rPr>
        <w:t xml:space="preserve">tates’ </w:t>
      </w:r>
      <w:r w:rsidRPr="00330B08">
        <w:rPr>
          <w:rStyle w:val="StyleUnderline"/>
          <w:highlight w:val="yellow"/>
        </w:rPr>
        <w:t>interpretation of</w:t>
      </w:r>
      <w:r w:rsidRPr="00B8132C">
        <w:rPr>
          <w:rStyle w:val="StyleUnderline"/>
        </w:rPr>
        <w:t xml:space="preserve"> some </w:t>
      </w:r>
      <w:r w:rsidRPr="00330B08">
        <w:rPr>
          <w:rStyle w:val="StyleUnderline"/>
          <w:highlight w:val="yellow"/>
        </w:rPr>
        <w:t>international law</w:t>
      </w:r>
      <w:r w:rsidRPr="00B8132C">
        <w:rPr>
          <w:rStyle w:val="StyleUnderline"/>
        </w:rPr>
        <w:t xml:space="preserve"> self-defense and law-of-war authorities </w:t>
      </w:r>
      <w:r w:rsidRPr="00330B08">
        <w:rPr>
          <w:rStyle w:val="StyleUnderline"/>
          <w:highlight w:val="yellow"/>
        </w:rPr>
        <w:t xml:space="preserve">is </w:t>
      </w:r>
      <w:r w:rsidRPr="00330B08">
        <w:rPr>
          <w:rStyle w:val="Emphasis"/>
          <w:highlight w:val="yellow"/>
        </w:rPr>
        <w:t>broader than our allies’ interpretation</w:t>
      </w:r>
      <w:r w:rsidRPr="00B8132C">
        <w:rPr>
          <w:rStyle w:val="StyleUnderline"/>
        </w:rPr>
        <w:t>; legislating such limitations thus will not end debate</w:t>
      </w:r>
      <w:r w:rsidRPr="00B8132C">
        <w:t xml:space="preserve">. Nevertheless, </w:t>
      </w:r>
      <w:r w:rsidRPr="00330B08">
        <w:rPr>
          <w:rStyle w:val="StyleUnderline"/>
          <w:highlight w:val="yellow"/>
        </w:rPr>
        <w:t>acknowledging</w:t>
      </w:r>
      <w:r w:rsidRPr="00B8132C">
        <w:rPr>
          <w:rStyle w:val="StyleUnderline"/>
        </w:rPr>
        <w:t xml:space="preserve"> clearly </w:t>
      </w:r>
      <w:r w:rsidRPr="00330B08">
        <w:rPr>
          <w:rStyle w:val="StyleUnderline"/>
          <w:highlight w:val="yellow"/>
        </w:rPr>
        <w:t>that U.S. operations are to be conducted within</w:t>
      </w:r>
      <w:r w:rsidRPr="00330B08">
        <w:rPr>
          <w:highlight w:val="yellow"/>
        </w:rPr>
        <w:t>,</w:t>
      </w:r>
      <w:r w:rsidRPr="00B8132C">
        <w:t xml:space="preserve"> rather than beyond, </w:t>
      </w:r>
      <w:r w:rsidRPr="00330B08">
        <w:rPr>
          <w:rStyle w:val="StyleUnderline"/>
          <w:highlight w:val="yellow"/>
        </w:rPr>
        <w:t xml:space="preserve">traditional legal frameworks is an important step in </w:t>
      </w:r>
      <w:r w:rsidRPr="00330B08">
        <w:rPr>
          <w:rStyle w:val="Emphasis"/>
          <w:highlight w:val="yellow"/>
        </w:rPr>
        <w:t>mitigating friction with our allies</w:t>
      </w:r>
      <w:r w:rsidRPr="00330B08">
        <w:rPr>
          <w:rStyle w:val="StyleUnderline"/>
          <w:highlight w:val="yellow"/>
        </w:rPr>
        <w:t>,</w:t>
      </w:r>
      <w:r w:rsidRPr="00B8132C">
        <w:rPr>
          <w:rStyle w:val="StyleUnderline"/>
        </w:rPr>
        <w:t xml:space="preserve"> and prudent use of these legal authorities will be important in </w:t>
      </w:r>
      <w:r w:rsidRPr="00B8132C">
        <w:rPr>
          <w:rStyle w:val="Emphasis"/>
        </w:rPr>
        <w:t>persuading allies that the U.S. position is a reasonable one</w:t>
      </w:r>
      <w:r w:rsidRPr="00B8132C">
        <w:t>.</w:t>
      </w:r>
    </w:p>
    <w:p w14:paraId="4AD50DA9" w14:textId="77777777" w:rsidR="000E1C45" w:rsidRDefault="000E1C45" w:rsidP="00880981"/>
    <w:p w14:paraId="64D82BE5" w14:textId="77777777" w:rsidR="000E1C45" w:rsidRDefault="000E1C45" w:rsidP="000E1C45">
      <w:pPr>
        <w:pStyle w:val="Heading4"/>
      </w:pPr>
      <w:r>
        <w:t xml:space="preserve">Congress key to check the president </w:t>
      </w:r>
    </w:p>
    <w:p w14:paraId="5418E3BB" w14:textId="77777777" w:rsidR="000E1C45" w:rsidRPr="006E1D45" w:rsidRDefault="000E1C45" w:rsidP="000E1C45">
      <w:pPr>
        <w:rPr>
          <w:sz w:val="16"/>
        </w:rPr>
      </w:pPr>
      <w:r w:rsidRPr="006E1D45">
        <w:rPr>
          <w:sz w:val="16"/>
        </w:rPr>
        <w:t xml:space="preserve">Colby P. </w:t>
      </w:r>
      <w:r w:rsidRPr="006E1D45">
        <w:rPr>
          <w:rStyle w:val="Style13ptBold"/>
        </w:rPr>
        <w:t>Horowitz 13</w:t>
      </w:r>
      <w:r w:rsidRPr="006E1D45">
        <w:rPr>
          <w:sz w:val="16"/>
        </w:rPr>
        <w:t xml:space="preserve">*, * J.D. Candidate, 2014, Fordham University School of Law, FORDHAM LAW REVIEW, CREATING A MORE MEANINGFUL DETENTION STATUTE: LESSONS LEARNED FROM HEDGES V. OBAMA, </w:t>
      </w:r>
      <w:hyperlink r:id="rId43" w:history="1">
        <w:r w:rsidRPr="006E1D45">
          <w:rPr>
            <w:rStyle w:val="Hyperlink"/>
            <w:sz w:val="16"/>
          </w:rPr>
          <w:t>http://fordhamlawreview.org/assets/pdfs/Vol_81/Horowitz_April.pdf</w:t>
        </w:r>
      </w:hyperlink>
      <w:r w:rsidRPr="006E1D45">
        <w:rPr>
          <w:sz w:val="16"/>
        </w:rPr>
        <w:t xml:space="preserve">, </w:t>
      </w:r>
      <w:proofErr w:type="spellStart"/>
      <w:r w:rsidRPr="006E1D45">
        <w:rPr>
          <w:sz w:val="16"/>
        </w:rPr>
        <w:t>jj</w:t>
      </w:r>
      <w:proofErr w:type="spellEnd"/>
    </w:p>
    <w:p w14:paraId="59E55A38" w14:textId="77777777" w:rsidR="000E1C45" w:rsidRPr="00DD762E" w:rsidRDefault="000E1C45" w:rsidP="000E1C45">
      <w:pPr>
        <w:rPr>
          <w:rStyle w:val="StyleUnderline"/>
        </w:rPr>
      </w:pPr>
      <w:r w:rsidRPr="00DD762E">
        <w:rPr>
          <w:rStyle w:val="StyleUnderline"/>
          <w:highlight w:val="cyan"/>
        </w:rPr>
        <w:t>Congress has an important role</w:t>
      </w:r>
      <w:r>
        <w:t xml:space="preserve"> in determining the scope of the President’s war powers. </w:t>
      </w:r>
      <w:r w:rsidRPr="00DD762E">
        <w:rPr>
          <w:rStyle w:val="StyleUnderline"/>
        </w:rPr>
        <w:t xml:space="preserve">This is particularly true </w:t>
      </w:r>
      <w:r w:rsidRPr="00DD762E">
        <w:rPr>
          <w:rStyle w:val="StyleUnderline"/>
          <w:highlight w:val="cyan"/>
        </w:rPr>
        <w:t>in the area of executive indefinite detention</w:t>
      </w:r>
      <w:r w:rsidRPr="00DD762E">
        <w:rPr>
          <w:rStyle w:val="StyleUnderline"/>
        </w:rPr>
        <w:t>, where there is a high risk for abuse if left unchecked.</w:t>
      </w:r>
      <w:r>
        <w:t xml:space="preserve"> </w:t>
      </w:r>
      <w:r w:rsidRPr="00DD762E">
        <w:rPr>
          <w:rStyle w:val="StyleUnderline"/>
          <w:highlight w:val="cyan"/>
        </w:rPr>
        <w:t>In</w:t>
      </w:r>
      <w:r w:rsidRPr="00DD762E">
        <w:rPr>
          <w:rStyle w:val="StyleUnderline"/>
        </w:rPr>
        <w:t xml:space="preserve"> section 1021 of </w:t>
      </w:r>
      <w:r w:rsidRPr="00DD762E">
        <w:rPr>
          <w:rStyle w:val="StyleUnderline"/>
          <w:highlight w:val="cyan"/>
        </w:rPr>
        <w:t>the NDAA</w:t>
      </w:r>
      <w:r w:rsidRPr="00DD762E">
        <w:rPr>
          <w:rStyle w:val="StyleUnderline"/>
        </w:rPr>
        <w:t xml:space="preserve">, </w:t>
      </w:r>
      <w:r w:rsidRPr="00DD762E">
        <w:rPr>
          <w:rStyle w:val="StyleUnderline"/>
          <w:highlight w:val="cyan"/>
        </w:rPr>
        <w:t>Congress failed to define</w:t>
      </w:r>
      <w:r w:rsidRPr="00DD762E">
        <w:rPr>
          <w:rStyle w:val="StyleUnderline"/>
        </w:rPr>
        <w:t xml:space="preserve"> or limit </w:t>
      </w:r>
      <w:r w:rsidRPr="00DD762E">
        <w:rPr>
          <w:rStyle w:val="StyleUnderline"/>
          <w:highlight w:val="cyan"/>
        </w:rPr>
        <w:t>the President’s detention authority.</w:t>
      </w:r>
      <w:r>
        <w:t xml:space="preserve"> </w:t>
      </w:r>
      <w:r w:rsidRPr="00DD762E">
        <w:rPr>
          <w:rStyle w:val="StyleUnderline"/>
        </w:rPr>
        <w:t xml:space="preserve">Section 1021 repeats the executive’s interpretation of detention authority verbatim, and it fails to clarify any important terms. </w:t>
      </w:r>
      <w:r w:rsidRPr="00DD762E">
        <w:rPr>
          <w:rStyle w:val="StyleUnderline"/>
          <w:highlight w:val="cyan"/>
        </w:rPr>
        <w:t>A new congressional detention statute is necessary to provide clear</w:t>
      </w:r>
      <w:r w:rsidRPr="00DD762E">
        <w:rPr>
          <w:rStyle w:val="StyleUnderline"/>
        </w:rPr>
        <w:t xml:space="preserve"> and meaningful </w:t>
      </w:r>
      <w:r w:rsidRPr="00DD762E">
        <w:rPr>
          <w:rStyle w:val="StyleUnderline"/>
          <w:highlight w:val="cyan"/>
        </w:rPr>
        <w:t>guidance</w:t>
      </w:r>
      <w:r w:rsidRPr="00DD762E">
        <w:rPr>
          <w:rStyle w:val="StyleUnderline"/>
        </w:rPr>
        <w:t xml:space="preserve"> to both the President and the courts.</w:t>
      </w:r>
    </w:p>
    <w:p w14:paraId="4EC2F5A7" w14:textId="77777777" w:rsidR="000E1C45" w:rsidRPr="00572282" w:rsidRDefault="000E1C45" w:rsidP="000E1C45"/>
    <w:p w14:paraId="2856E34F" w14:textId="77777777" w:rsidR="000E1C45" w:rsidRPr="000E1C45" w:rsidRDefault="000E1C45" w:rsidP="000E1C45">
      <w:pPr>
        <w:keepNext/>
        <w:keepLines/>
        <w:spacing w:before="200"/>
        <w:outlineLvl w:val="3"/>
        <w:rPr>
          <w:rFonts w:ascii="Georgia" w:eastAsia="ＭＳ ゴシック" w:hAnsi="Georgia"/>
          <w:b/>
          <w:bCs/>
          <w:iCs/>
          <w:sz w:val="24"/>
        </w:rPr>
      </w:pPr>
      <w:r w:rsidRPr="000E1C45">
        <w:rPr>
          <w:rFonts w:ascii="Georgia" w:eastAsia="ＭＳ ゴシック" w:hAnsi="Georgia"/>
          <w:b/>
          <w:bCs/>
          <w:iCs/>
          <w:sz w:val="24"/>
        </w:rPr>
        <w:t>Congress key to democratic legitimacy and preventing future vacillation in executive policy</w:t>
      </w:r>
    </w:p>
    <w:p w14:paraId="285B06CC" w14:textId="77777777" w:rsidR="000E1C45" w:rsidRPr="006C2279" w:rsidRDefault="000E1C45" w:rsidP="000E1C45">
      <w:pPr>
        <w:rPr>
          <w:rFonts w:ascii="Georgia" w:hAnsi="Georgia"/>
          <w:sz w:val="20"/>
        </w:rPr>
      </w:pPr>
      <w:r w:rsidRPr="006C2279">
        <w:rPr>
          <w:rFonts w:ascii="Georgia" w:hAnsi="Georgia"/>
          <w:sz w:val="20"/>
        </w:rPr>
        <w:t>Benjamin</w:t>
      </w:r>
      <w:r w:rsidRPr="006C2279">
        <w:rPr>
          <w:rFonts w:ascii="Georgia" w:hAnsi="Georgia"/>
          <w:b/>
          <w:bCs/>
          <w:sz w:val="24"/>
        </w:rPr>
        <w:t xml:space="preserve"> </w:t>
      </w:r>
      <w:proofErr w:type="spellStart"/>
      <w:r w:rsidRPr="006C2279">
        <w:rPr>
          <w:rFonts w:ascii="Georgia" w:hAnsi="Georgia"/>
          <w:b/>
          <w:bCs/>
          <w:sz w:val="24"/>
        </w:rPr>
        <w:t>Wittes</w:t>
      </w:r>
      <w:proofErr w:type="spellEnd"/>
      <w:r w:rsidRPr="006C2279">
        <w:rPr>
          <w:rFonts w:ascii="Georgia" w:hAnsi="Georgia"/>
          <w:b/>
          <w:bCs/>
          <w:sz w:val="24"/>
        </w:rPr>
        <w:t xml:space="preserve"> 9</w:t>
      </w:r>
      <w:r w:rsidRPr="006C2279">
        <w:rPr>
          <w:rFonts w:ascii="Georgia" w:hAnsi="Georgia"/>
          <w:sz w:val="20"/>
        </w:rPr>
        <w:t>, senior fellow and research director in public law at the Brookings Institution, Stuart Taylor, an American journalist, graduated from Princeton University and Harvard Law School, “Legislating the War on Terror: An Agenda for Reform”, November 3, Book, p. 329-330</w:t>
      </w:r>
    </w:p>
    <w:p w14:paraId="47208352" w14:textId="77777777" w:rsidR="000E1C45" w:rsidRDefault="000E1C45" w:rsidP="000E1C45">
      <w:pPr>
        <w:rPr>
          <w:rFonts w:ascii="Georgia" w:hAnsi="Georgia"/>
          <w:sz w:val="14"/>
        </w:rPr>
      </w:pPr>
      <w:r w:rsidRPr="006C2279">
        <w:rPr>
          <w:rFonts w:ascii="Georgia" w:hAnsi="Georgia"/>
          <w:sz w:val="14"/>
        </w:rPr>
        <w:t xml:space="preserve">While President Obama’s policy makes a clean break with the Bush record, it actually does not effectively answer the question of how best to handle this group. Indeed, the </w:t>
      </w:r>
      <w:r w:rsidRPr="006C2279">
        <w:rPr>
          <w:rFonts w:ascii="Georgia" w:hAnsi="Georgia"/>
          <w:bCs/>
          <w:sz w:val="20"/>
          <w:highlight w:val="yellow"/>
          <w:u w:val="single"/>
        </w:rPr>
        <w:t>new policy seems likely to fail</w:t>
      </w:r>
      <w:r w:rsidRPr="006C2279">
        <w:rPr>
          <w:rFonts w:ascii="Georgia" w:hAnsi="Georgia"/>
          <w:bCs/>
          <w:sz w:val="20"/>
          <w:u w:val="single"/>
        </w:rPr>
        <w:t xml:space="preserve"> on both a substantive and a procedural level.</w:t>
      </w:r>
      <w:r w:rsidRPr="006C2279">
        <w:rPr>
          <w:rFonts w:ascii="Georgia" w:hAnsi="Georgia"/>
          <w:sz w:val="14"/>
        </w:rPr>
        <w:t xml:space="preserve"> First, it goes too far by banning all coercion all the time. Second, </w:t>
      </w:r>
      <w:r w:rsidRPr="006C2279">
        <w:rPr>
          <w:rFonts w:ascii="Georgia" w:hAnsi="Georgia"/>
          <w:bCs/>
          <w:sz w:val="20"/>
          <w:highlight w:val="yellow"/>
          <w:u w:val="single"/>
        </w:rPr>
        <w:t>the rule is unstable because it can</w:t>
      </w:r>
      <w:r w:rsidRPr="006C2279">
        <w:rPr>
          <w:rFonts w:ascii="Georgia" w:hAnsi="Georgia"/>
          <w:bCs/>
          <w:sz w:val="20"/>
          <w:u w:val="single"/>
        </w:rPr>
        <w:t xml:space="preserve"> so </w:t>
      </w:r>
      <w:r w:rsidRPr="006C2279">
        <w:rPr>
          <w:rFonts w:ascii="Georgia" w:hAnsi="Georgia"/>
          <w:bCs/>
          <w:sz w:val="20"/>
          <w:highlight w:val="yellow"/>
          <w:u w:val="single"/>
        </w:rPr>
        <w:t>easily be changed at the whim of the president</w:t>
      </w:r>
      <w:r w:rsidRPr="006C2279">
        <w:rPr>
          <w:rFonts w:ascii="Georgia" w:hAnsi="Georgia"/>
          <w:bCs/>
          <w:sz w:val="20"/>
          <w:u w:val="single"/>
        </w:rPr>
        <w:t xml:space="preserve">, whether Obama or, perhaps, a successor more like Bush. An administration down the road that wanted to resume waterboarding could rescind the current order </w:t>
      </w:r>
      <w:r w:rsidRPr="006C2279">
        <w:rPr>
          <w:rFonts w:ascii="Georgia" w:hAnsi="Georgia"/>
          <w:sz w:val="14"/>
        </w:rPr>
        <w:t xml:space="preserve">and adopt legal positions like those of the prior administration. </w:t>
      </w:r>
      <w:r w:rsidRPr="006C2279">
        <w:rPr>
          <w:rFonts w:ascii="Georgia" w:hAnsi="Georgia"/>
          <w:bCs/>
          <w:sz w:val="20"/>
          <w:highlight w:val="yellow"/>
          <w:u w:val="single"/>
        </w:rPr>
        <w:t>Unless</w:t>
      </w:r>
      <w:r w:rsidRPr="006C2279">
        <w:rPr>
          <w:rFonts w:ascii="Georgia" w:hAnsi="Georgia"/>
          <w:sz w:val="14"/>
        </w:rPr>
        <w:t xml:space="preserve"> the </w:t>
      </w:r>
      <w:r w:rsidRPr="006C2279">
        <w:rPr>
          <w:rFonts w:ascii="Georgia" w:hAnsi="Georgia"/>
          <w:b/>
          <w:iCs/>
          <w:sz w:val="20"/>
          <w:highlight w:val="yellow"/>
          <w:u w:val="single"/>
        </w:rPr>
        <w:t>Obama</w:t>
      </w:r>
      <w:r w:rsidRPr="006C2279">
        <w:rPr>
          <w:rFonts w:ascii="Georgia" w:hAnsi="Georgia"/>
          <w:sz w:val="14"/>
        </w:rPr>
        <w:t xml:space="preserve"> administration </w:t>
      </w:r>
      <w:r w:rsidRPr="006C2279">
        <w:rPr>
          <w:rFonts w:ascii="Georgia" w:hAnsi="Georgia"/>
          <w:b/>
          <w:iCs/>
          <w:sz w:val="20"/>
          <w:highlight w:val="yellow"/>
          <w:u w:val="single"/>
        </w:rPr>
        <w:t>and Congress hammer out rules that provide</w:t>
      </w:r>
      <w:r w:rsidRPr="006C2279">
        <w:rPr>
          <w:rFonts w:ascii="Georgia" w:hAnsi="Georgia"/>
          <w:sz w:val="14"/>
        </w:rPr>
        <w:t xml:space="preserve"> interrogators with </w:t>
      </w:r>
      <w:r w:rsidRPr="006C2279">
        <w:rPr>
          <w:rFonts w:ascii="Georgia" w:hAnsi="Georgia"/>
          <w:b/>
          <w:iCs/>
          <w:sz w:val="20"/>
          <w:highlight w:val="yellow"/>
          <w:u w:val="single"/>
        </w:rPr>
        <w:t>clear guidance about what is</w:t>
      </w:r>
      <w:r w:rsidRPr="006C2279">
        <w:rPr>
          <w:rFonts w:ascii="Georgia" w:hAnsi="Georgia"/>
          <w:b/>
          <w:iCs/>
          <w:sz w:val="20"/>
          <w:u w:val="single"/>
        </w:rPr>
        <w:t xml:space="preserve"> and is not </w:t>
      </w:r>
      <w:r w:rsidRPr="006C2279">
        <w:rPr>
          <w:rFonts w:ascii="Georgia" w:hAnsi="Georgia"/>
          <w:b/>
          <w:iCs/>
          <w:sz w:val="20"/>
          <w:highlight w:val="yellow"/>
          <w:u w:val="single"/>
        </w:rPr>
        <w:t>allowed and write those rules into statute, the U</w:t>
      </w:r>
      <w:r w:rsidRPr="006C2279">
        <w:rPr>
          <w:rFonts w:ascii="Georgia" w:hAnsi="Georgia"/>
          <w:sz w:val="14"/>
        </w:rPr>
        <w:t xml:space="preserve">nited </w:t>
      </w:r>
      <w:r w:rsidRPr="006C2279">
        <w:rPr>
          <w:rFonts w:ascii="Georgia" w:hAnsi="Georgia"/>
          <w:b/>
          <w:iCs/>
          <w:sz w:val="20"/>
          <w:u w:val="single"/>
        </w:rPr>
        <w:t>S</w:t>
      </w:r>
      <w:r w:rsidRPr="006C2279">
        <w:rPr>
          <w:rFonts w:ascii="Georgia" w:hAnsi="Georgia"/>
          <w:sz w:val="14"/>
        </w:rPr>
        <w:t xml:space="preserve">tates </w:t>
      </w:r>
      <w:r w:rsidRPr="006C2279">
        <w:rPr>
          <w:rFonts w:ascii="Georgia" w:hAnsi="Georgia"/>
          <w:bCs/>
          <w:sz w:val="20"/>
          <w:highlight w:val="yellow"/>
          <w:u w:val="single"/>
        </w:rPr>
        <w:t>risks vacillating</w:t>
      </w:r>
      <w:r w:rsidRPr="006C2279">
        <w:rPr>
          <w:rFonts w:ascii="Georgia" w:hAnsi="Georgia"/>
          <w:bCs/>
          <w:sz w:val="20"/>
          <w:u w:val="single"/>
        </w:rPr>
        <w:t xml:space="preserve"> under the vagaries of current law between overly permissive and overly restrictive guidance.</w:t>
      </w:r>
      <w:r w:rsidRPr="006C2279">
        <w:rPr>
          <w:rFonts w:ascii="Georgia" w:hAnsi="Georgia"/>
          <w:sz w:val="14"/>
        </w:rPr>
        <w:t xml:space="preserve"> The general goals of new legislation should be threefold: —To make it a crime beyond cavil to use interrogation methods considered by reasonable people to be torture. The torture statute already does that to some degree, but the fact that it arguably permitted techniques as severe as waterboarding suggests that it may require some tightening. The key here is that the statute should cover all techniques the use of which ought to prompt criminal prosecution. —To subject CIA interrogators in almost all cases to rules that, without relaxing current law’s ban on cruel, inhuman, and degrading treatment, permit relatively mild forms of coercion that are properly off limits to military interrogators. —To allow the president, subject to strict safeguards, to authorize use of harsher methods short of torture (as defined in the revised criminal statute) in true emergencies or on extraordinarily high-value captives such as KSM. </w:t>
      </w:r>
      <w:r w:rsidRPr="006C2279">
        <w:rPr>
          <w:rFonts w:ascii="Georgia" w:hAnsi="Georgia"/>
          <w:b/>
          <w:iCs/>
          <w:sz w:val="20"/>
          <w:highlight w:val="yellow"/>
          <w:u w:val="single"/>
        </w:rPr>
        <w:t>Only Congress can provide the democratic legitimacy and</w:t>
      </w:r>
      <w:r w:rsidRPr="006C2279">
        <w:rPr>
          <w:rFonts w:ascii="Georgia" w:hAnsi="Georgia"/>
          <w:b/>
          <w:iCs/>
          <w:sz w:val="20"/>
          <w:u w:val="single"/>
        </w:rPr>
        <w:t xml:space="preserve"> the fine-tuning of criminal </w:t>
      </w:r>
      <w:r w:rsidRPr="006C2279">
        <w:rPr>
          <w:rFonts w:ascii="Georgia" w:hAnsi="Georgia"/>
          <w:b/>
          <w:iCs/>
          <w:sz w:val="20"/>
          <w:highlight w:val="yellow"/>
          <w:u w:val="single"/>
        </w:rPr>
        <w:t>laws that</w:t>
      </w:r>
      <w:r w:rsidRPr="006C2279">
        <w:rPr>
          <w:rFonts w:ascii="Georgia" w:hAnsi="Georgia"/>
          <w:b/>
          <w:iCs/>
          <w:sz w:val="20"/>
          <w:u w:val="single"/>
        </w:rPr>
        <w:t xml:space="preserve"> can </w:t>
      </w:r>
      <w:r w:rsidRPr="006C2279">
        <w:rPr>
          <w:rFonts w:ascii="Georgia" w:hAnsi="Georgia"/>
          <w:b/>
          <w:iCs/>
          <w:sz w:val="20"/>
          <w:highlight w:val="yellow"/>
          <w:u w:val="single"/>
        </w:rPr>
        <w:t xml:space="preserve">deliver such a regime. </w:t>
      </w:r>
      <w:r w:rsidRPr="00D427AE">
        <w:rPr>
          <w:rFonts w:ascii="Georgia" w:hAnsi="Georgia"/>
          <w:b/>
          <w:iCs/>
          <w:sz w:val="20"/>
          <w:highlight w:val="yellow"/>
          <w:u w:val="single"/>
        </w:rPr>
        <w:t>Only Congress can</w:t>
      </w:r>
      <w:r w:rsidRPr="006C2279">
        <w:rPr>
          <w:rFonts w:ascii="Georgia" w:hAnsi="Georgia"/>
          <w:sz w:val="14"/>
        </w:rPr>
        <w:t>, for example</w:t>
      </w:r>
      <w:r w:rsidRPr="00D427AE">
        <w:rPr>
          <w:rFonts w:ascii="Georgia" w:hAnsi="Georgia"/>
          <w:sz w:val="14"/>
          <w:highlight w:val="yellow"/>
        </w:rPr>
        <w:t xml:space="preserve">, </w:t>
      </w:r>
      <w:r w:rsidRPr="00D427AE">
        <w:rPr>
          <w:rFonts w:ascii="Georgia" w:hAnsi="Georgia"/>
          <w:b/>
          <w:iCs/>
          <w:sz w:val="20"/>
          <w:highlight w:val="yellow"/>
          <w:u w:val="single"/>
        </w:rPr>
        <w:t>pass a new law making it clear</w:t>
      </w:r>
      <w:r w:rsidRPr="006C2279">
        <w:rPr>
          <w:rFonts w:ascii="Georgia" w:hAnsi="Georgia"/>
          <w:sz w:val="14"/>
        </w:rPr>
        <w:t xml:space="preserve"> that waterboarding— or any other technique of comparable severity— will henceforth be a federal crime. Only Congress can offer clear assurances to operatives in the field that there exists a safe harbor against prosecution for conduct ordered by higher-ups in a crisis in the genuine belief that an attack may be around the corner. </w:t>
      </w:r>
      <w:r w:rsidRPr="006C2279">
        <w:rPr>
          <w:rFonts w:ascii="Georgia" w:hAnsi="Georgia"/>
          <w:bCs/>
          <w:sz w:val="20"/>
          <w:highlight w:val="yellow"/>
          <w:u w:val="single"/>
        </w:rPr>
        <w:t>Only Congress, in other words, can create a regime that plausibly turns away from the past</w:t>
      </w:r>
      <w:r w:rsidRPr="006C2279">
        <w:rPr>
          <w:rFonts w:ascii="Georgia" w:hAnsi="Georgia"/>
          <w:bCs/>
          <w:sz w:val="20"/>
          <w:u w:val="single"/>
        </w:rPr>
        <w:t xml:space="preserve"> without giving up what the U</w:t>
      </w:r>
      <w:r w:rsidRPr="006C2279">
        <w:rPr>
          <w:rFonts w:ascii="Georgia" w:hAnsi="Georgia"/>
          <w:sz w:val="14"/>
        </w:rPr>
        <w:t xml:space="preserve">nited </w:t>
      </w:r>
      <w:r w:rsidRPr="006C2279">
        <w:rPr>
          <w:rFonts w:ascii="Georgia" w:hAnsi="Georgia"/>
          <w:bCs/>
          <w:sz w:val="20"/>
          <w:u w:val="single"/>
        </w:rPr>
        <w:t>S</w:t>
      </w:r>
      <w:r w:rsidRPr="006C2279">
        <w:rPr>
          <w:rFonts w:ascii="Georgia" w:hAnsi="Georgia"/>
          <w:sz w:val="14"/>
        </w:rPr>
        <w:t xml:space="preserve">tates </w:t>
      </w:r>
      <w:r w:rsidRPr="006C2279">
        <w:rPr>
          <w:rFonts w:ascii="Georgia" w:hAnsi="Georgia"/>
          <w:bCs/>
          <w:sz w:val="20"/>
          <w:u w:val="single"/>
        </w:rPr>
        <w:t>will need</w:t>
      </w:r>
      <w:r w:rsidRPr="006C2279">
        <w:rPr>
          <w:rFonts w:ascii="Georgia" w:hAnsi="Georgia"/>
          <w:sz w:val="14"/>
        </w:rPr>
        <w:t xml:space="preserve"> in the future.</w:t>
      </w:r>
    </w:p>
    <w:p w14:paraId="6A79F55E" w14:textId="77777777" w:rsidR="000E1C45" w:rsidRPr="00B8132C" w:rsidRDefault="000E1C45" w:rsidP="00880981"/>
    <w:p w14:paraId="176946FE" w14:textId="77777777" w:rsidR="00880981" w:rsidRPr="007F19CF" w:rsidRDefault="00880981" w:rsidP="00880981">
      <w:pPr>
        <w:pStyle w:val="cardtext"/>
        <w:ind w:left="0"/>
        <w:rPr>
          <w:color w:val="000000"/>
        </w:rPr>
      </w:pPr>
    </w:p>
    <w:p w14:paraId="3CD53160" w14:textId="77777777" w:rsidR="00880981" w:rsidRDefault="00880981" w:rsidP="00880981">
      <w:pPr>
        <w:pStyle w:val="Heading3"/>
      </w:pPr>
      <w:r>
        <w:t>AT: Follow On</w:t>
      </w:r>
    </w:p>
    <w:p w14:paraId="59D40511" w14:textId="77777777" w:rsidR="00880981" w:rsidRPr="00CF758A" w:rsidRDefault="00880981" w:rsidP="00880981">
      <w:pPr>
        <w:pStyle w:val="Heading4"/>
      </w:pPr>
      <w:r>
        <w:t xml:space="preserve">No follow on </w:t>
      </w:r>
    </w:p>
    <w:p w14:paraId="35D34B2C" w14:textId="77777777" w:rsidR="00880981" w:rsidRPr="00CF758A" w:rsidRDefault="00880981" w:rsidP="00880981">
      <w:r w:rsidRPr="00CF758A">
        <w:rPr>
          <w:rStyle w:val="Style13ptBold"/>
        </w:rPr>
        <w:t xml:space="preserve">Lemieux, 11 </w:t>
      </w:r>
      <w:r w:rsidRPr="00CF758A">
        <w:t xml:space="preserve">[Scott, assistant professor of political science at the College of Saint Rose, “Checks and Imbalances,” </w:t>
      </w:r>
      <w:hyperlink r:id="rId44" w:history="1">
        <w:r w:rsidRPr="00CF758A">
          <w:rPr>
            <w:rStyle w:val="Hyperlink"/>
          </w:rPr>
          <w:t>http://prospect.org/article/checks-and-imbalances</w:t>
        </w:r>
      </w:hyperlink>
      <w:r w:rsidRPr="00CF758A">
        <w:t>]</w:t>
      </w:r>
    </w:p>
    <w:p w14:paraId="05F7A357" w14:textId="77777777" w:rsidR="00880981" w:rsidRDefault="00880981" w:rsidP="00880981">
      <w:pPr>
        <w:rPr>
          <w:rStyle w:val="Emphasis"/>
        </w:rPr>
      </w:pPr>
      <w:r w:rsidRPr="00CF758A">
        <w:t xml:space="preserve">Surprisingly, </w:t>
      </w:r>
      <w:r w:rsidRPr="00CF758A">
        <w:rPr>
          <w:rStyle w:val="StyleUnderline"/>
        </w:rPr>
        <w:t>it's not that the president has systematically ignored</w:t>
      </w:r>
      <w:r w:rsidRPr="00CF758A">
        <w:t xml:space="preserve"> or overridden </w:t>
      </w:r>
      <w:r w:rsidRPr="00CF758A">
        <w:rPr>
          <w:rStyle w:val="StyleUnderline"/>
        </w:rPr>
        <w:t>Congress.</w:t>
      </w:r>
      <w:r w:rsidRPr="00CF758A">
        <w:t xml:space="preserve"> In fact, </w:t>
      </w:r>
      <w:r w:rsidRPr="00F932A3">
        <w:rPr>
          <w:rStyle w:val="StyleUnderline"/>
          <w:highlight w:val="yellow"/>
        </w:rPr>
        <w:t>the presidency has become the</w:t>
      </w:r>
      <w:r w:rsidRPr="00CF758A">
        <w:rPr>
          <w:rStyle w:val="StyleUnderline"/>
        </w:rPr>
        <w:t xml:space="preserve"> </w:t>
      </w:r>
      <w:r w:rsidRPr="00F932A3">
        <w:rPr>
          <w:rStyle w:val="StyleUnderline"/>
          <w:highlight w:val="yellow"/>
        </w:rPr>
        <w:t>dominant</w:t>
      </w:r>
      <w:r w:rsidRPr="00CF758A">
        <w:rPr>
          <w:rStyle w:val="StyleUnderline"/>
        </w:rPr>
        <w:t xml:space="preserve"> war-making </w:t>
      </w:r>
      <w:r w:rsidRPr="00F932A3">
        <w:rPr>
          <w:rStyle w:val="StyleUnderline"/>
          <w:highlight w:val="yellow"/>
        </w:rPr>
        <w:t>power</w:t>
      </w:r>
      <w:r w:rsidRPr="00CF758A">
        <w:t xml:space="preserve"> precisely </w:t>
      </w:r>
      <w:r w:rsidRPr="00F932A3">
        <w:rPr>
          <w:rStyle w:val="Emphasis"/>
          <w:highlight w:val="yellow"/>
        </w:rPr>
        <w:t>because this is how a majority of legislators want it.</w:t>
      </w:r>
      <w:r w:rsidRPr="00CF758A">
        <w:t xml:space="preserve"> </w:t>
      </w:r>
      <w:r w:rsidRPr="00F932A3">
        <w:rPr>
          <w:rStyle w:val="StyleUnderline"/>
          <w:highlight w:val="yellow"/>
        </w:rPr>
        <w:t>The president initiated</w:t>
      </w:r>
      <w:r w:rsidRPr="00CF758A">
        <w:t xml:space="preserve"> major wars </w:t>
      </w:r>
      <w:r w:rsidRPr="00F932A3">
        <w:rPr>
          <w:rStyle w:val="StyleUnderline"/>
          <w:highlight w:val="yellow"/>
        </w:rPr>
        <w:t>in Korea, Vietnam, and Iraq</w:t>
      </w:r>
      <w:r w:rsidRPr="00CF758A">
        <w:t xml:space="preserve"> (twice), </w:t>
      </w:r>
      <w:r w:rsidRPr="00F932A3">
        <w:rPr>
          <w:rStyle w:val="StyleUnderline"/>
          <w:highlight w:val="yellow"/>
        </w:rPr>
        <w:t xml:space="preserve">and in </w:t>
      </w:r>
      <w:r w:rsidRPr="00F932A3">
        <w:rPr>
          <w:rStyle w:val="Emphasis"/>
          <w:highlight w:val="yellow"/>
        </w:rPr>
        <w:t>all of these cases</w:t>
      </w:r>
      <w:r w:rsidRPr="00CF758A">
        <w:t xml:space="preserve"> -- sometimes before the fact, sometimes after -- </w:t>
      </w:r>
      <w:r w:rsidRPr="00F932A3">
        <w:rPr>
          <w:rStyle w:val="Emphasis"/>
          <w:highlight w:val="yellow"/>
        </w:rPr>
        <w:t>Congress has passed</w:t>
      </w:r>
      <w:r w:rsidRPr="00CF758A">
        <w:rPr>
          <w:rStyle w:val="Emphasis"/>
        </w:rPr>
        <w:t xml:space="preserve"> the </w:t>
      </w:r>
      <w:r w:rsidRPr="00F932A3">
        <w:rPr>
          <w:rStyle w:val="Emphasis"/>
          <w:highlight w:val="yellow"/>
        </w:rPr>
        <w:t>buck</w:t>
      </w:r>
      <w:r w:rsidRPr="00F932A3">
        <w:rPr>
          <w:highlight w:val="yellow"/>
        </w:rPr>
        <w:t>,</w:t>
      </w:r>
      <w:r w:rsidRPr="00CF758A">
        <w:t xml:space="preserve"> </w:t>
      </w:r>
      <w:r w:rsidRPr="00CF758A">
        <w:rPr>
          <w:rStyle w:val="StyleUnderline"/>
        </w:rPr>
        <w:t>delegating to the president the power to authorize force</w:t>
      </w:r>
      <w:r w:rsidRPr="00CF758A">
        <w:t xml:space="preserve"> rather than declaring war itself. </w:t>
      </w:r>
      <w:r w:rsidRPr="00F932A3">
        <w:rPr>
          <w:rStyle w:val="StyleUnderline"/>
          <w:highlight w:val="yellow"/>
        </w:rPr>
        <w:t>Senators</w:t>
      </w:r>
      <w:r w:rsidRPr="00CF758A">
        <w:rPr>
          <w:rStyle w:val="StyleUnderline"/>
        </w:rPr>
        <w:t xml:space="preserve"> and congressmen and women </w:t>
      </w:r>
      <w:r w:rsidRPr="00F932A3">
        <w:rPr>
          <w:rStyle w:val="StyleUnderline"/>
          <w:highlight w:val="yellow"/>
        </w:rPr>
        <w:t>are</w:t>
      </w:r>
      <w:r w:rsidRPr="00CF758A">
        <w:rPr>
          <w:rStyle w:val="StyleUnderline"/>
        </w:rPr>
        <w:t xml:space="preserve"> </w:t>
      </w:r>
      <w:r w:rsidRPr="00CF758A">
        <w:t xml:space="preserve">similarly </w:t>
      </w:r>
      <w:r w:rsidRPr="00F932A3">
        <w:rPr>
          <w:rStyle w:val="Emphasis"/>
          <w:highlight w:val="yellow"/>
        </w:rPr>
        <w:t xml:space="preserve">happy to pass </w:t>
      </w:r>
      <w:r w:rsidRPr="00F932A3">
        <w:rPr>
          <w:rStyle w:val="Emphasis"/>
        </w:rPr>
        <w:t xml:space="preserve">on </w:t>
      </w:r>
      <w:r w:rsidRPr="00F932A3">
        <w:rPr>
          <w:rStyle w:val="Emphasis"/>
          <w:highlight w:val="yellow"/>
        </w:rPr>
        <w:t>the blame</w:t>
      </w:r>
      <w:r w:rsidRPr="00CF758A">
        <w:rPr>
          <w:rStyle w:val="Emphasis"/>
        </w:rPr>
        <w:t xml:space="preserve"> when things go bad</w:t>
      </w:r>
      <w:r w:rsidRPr="00CF758A">
        <w:t xml:space="preserve">. Hillary </w:t>
      </w:r>
      <w:r w:rsidRPr="00CF758A">
        <w:rPr>
          <w:rStyle w:val="StyleUnderline"/>
        </w:rPr>
        <w:t>Clinton's assertion that her vote for the</w:t>
      </w:r>
      <w:r w:rsidRPr="00CF758A">
        <w:t xml:space="preserve"> 2002 </w:t>
      </w:r>
      <w:r w:rsidRPr="00CF758A">
        <w:rPr>
          <w:rStyle w:val="StyleUnderline"/>
        </w:rPr>
        <w:t>authorization for</w:t>
      </w:r>
      <w:r w:rsidRPr="00CF758A">
        <w:t xml:space="preserve"> President George W. </w:t>
      </w:r>
      <w:r w:rsidRPr="00024F05">
        <w:rPr>
          <w:rStyle w:val="StyleUnderline"/>
        </w:rPr>
        <w:t>Bush to use force in Iraq was not an authorization for the preemptive war Bush actually fought is an</w:t>
      </w:r>
      <w:r w:rsidRPr="00024F05">
        <w:t xml:space="preserve"> instructive </w:t>
      </w:r>
      <w:r w:rsidRPr="00024F05">
        <w:rPr>
          <w:rStyle w:val="StyleUnderline"/>
        </w:rPr>
        <w:t xml:space="preserve">illustration of how </w:t>
      </w:r>
      <w:r w:rsidRPr="00024F05">
        <w:rPr>
          <w:rStyle w:val="Emphasis"/>
        </w:rPr>
        <w:t>Congress tries to have it both ways.</w:t>
      </w:r>
      <w:r w:rsidRPr="00024F05">
        <w:rPr>
          <w:rStyle w:val="Emphasis"/>
          <w:sz w:val="12"/>
        </w:rPr>
        <w:t xml:space="preserve">  </w:t>
      </w:r>
      <w:r w:rsidRPr="00024F05">
        <w:t xml:space="preserve">Even courts have found that </w:t>
      </w:r>
      <w:r w:rsidRPr="00024F05">
        <w:rPr>
          <w:rStyle w:val="StyleUnderline"/>
        </w:rPr>
        <w:t>Congress has abdicated its power to the executive</w:t>
      </w:r>
      <w:r w:rsidRPr="00024F05">
        <w:t xml:space="preserve">. In his famous concurrence in Youngstown Sheet and Tube v. Sawyer, a case that involved President Harry Truman's seizure of steel mills during the Korean War, Justice Robert </w:t>
      </w:r>
      <w:r w:rsidRPr="00024F05">
        <w:rPr>
          <w:rStyle w:val="StyleUnderline"/>
        </w:rPr>
        <w:t>Jackson noted that the Court "may say that power to legislate for emergencies belongs in the hands of Congress</w:t>
      </w:r>
      <w:r w:rsidRPr="00024F05">
        <w:t xml:space="preserve">, </w:t>
      </w:r>
      <w:r w:rsidRPr="00024F05">
        <w:rPr>
          <w:rStyle w:val="Emphasis"/>
        </w:rPr>
        <w:t xml:space="preserve">but </w:t>
      </w:r>
      <w:r w:rsidRPr="00024F05">
        <w:rPr>
          <w:rStyle w:val="Emphasis"/>
          <w:highlight w:val="yellow"/>
        </w:rPr>
        <w:t>only Congress itself can prevent power from slipping through its fingers.</w:t>
      </w:r>
      <w:r w:rsidRPr="00024F05">
        <w:t xml:space="preserve">" </w:t>
      </w:r>
      <w:r w:rsidRPr="00024F05">
        <w:rPr>
          <w:rStyle w:val="StyleUnderline"/>
        </w:rPr>
        <w:t xml:space="preserve">Statutes passed by Congress matter only if Congress asserts its power in showdowns with the president. </w:t>
      </w:r>
      <w:r w:rsidRPr="00024F05">
        <w:rPr>
          <w:rStyle w:val="Emphasis"/>
        </w:rPr>
        <w:t>Generally, it hasn't.</w:t>
      </w:r>
      <w:r w:rsidRPr="00024F05">
        <w:rPr>
          <w:sz w:val="12"/>
        </w:rPr>
        <w:t xml:space="preserve"> </w:t>
      </w:r>
      <w:r w:rsidRPr="00024F05">
        <w:t xml:space="preserve"> As Posner and </w:t>
      </w:r>
      <w:proofErr w:type="spellStart"/>
      <w:r w:rsidRPr="00024F05">
        <w:t>Vermuele</w:t>
      </w:r>
      <w:proofErr w:type="spellEnd"/>
      <w:r w:rsidRPr="00024F05">
        <w:t xml:space="preserve"> point out, Congress has occasionally reacted after the fact to presidential abuses of power. The post-Vietnam War Powers Resolution, for example, only authorizes the president to send troops abroad for up to 60 days without congressional approval. But these legislative exercises have been toothless, if not dead letters. Without any enforcement mechanism, the War Powers Resolution and other congressional acts are essentially symbolic. More recently, </w:t>
      </w:r>
      <w:r w:rsidRPr="00024F05">
        <w:rPr>
          <w:rStyle w:val="StyleUnderline"/>
        </w:rPr>
        <w:t>the reaction to the airstrikes against Libya is</w:t>
      </w:r>
      <w:r w:rsidRPr="00024F05">
        <w:t xml:space="preserve"> quite </w:t>
      </w:r>
      <w:r w:rsidRPr="00024F05">
        <w:rPr>
          <w:rStyle w:val="StyleUnderline"/>
        </w:rPr>
        <w:t xml:space="preserve">typical: Individual </w:t>
      </w:r>
      <w:r w:rsidRPr="00024F05">
        <w:rPr>
          <w:rStyle w:val="Emphasis"/>
        </w:rPr>
        <w:t>legislators may grumble, but there's no legislative action.</w:t>
      </w:r>
    </w:p>
    <w:p w14:paraId="0841F79B" w14:textId="77777777" w:rsidR="00880981" w:rsidRDefault="00880981" w:rsidP="00880981">
      <w:pPr>
        <w:pStyle w:val="Heading3"/>
      </w:pPr>
      <w:r>
        <w:t>Links to Politics</w:t>
      </w:r>
    </w:p>
    <w:p w14:paraId="65C4B538" w14:textId="77777777" w:rsidR="00880981" w:rsidRPr="007F19CF" w:rsidRDefault="00880981" w:rsidP="00880981">
      <w:pPr>
        <w:pStyle w:val="Heading4"/>
        <w:rPr>
          <w:rFonts w:cs="Cambria"/>
        </w:rPr>
      </w:pPr>
      <w:r w:rsidRPr="007F19CF">
        <w:rPr>
          <w:rFonts w:cs="Cambria"/>
        </w:rPr>
        <w:t>2009 proves the CP links to politics</w:t>
      </w:r>
    </w:p>
    <w:p w14:paraId="46692339" w14:textId="77777777" w:rsidR="00880981" w:rsidRPr="007F19CF" w:rsidRDefault="00880981" w:rsidP="00880981">
      <w:pPr>
        <w:rPr>
          <w:rFonts w:cs="Cambria"/>
        </w:rPr>
      </w:pPr>
      <w:r w:rsidRPr="007F19CF">
        <w:rPr>
          <w:rStyle w:val="Style13ptBold"/>
          <w:rFonts w:cs="Cambria"/>
        </w:rPr>
        <w:t>Fisher, 13</w:t>
      </w:r>
      <w:r w:rsidRPr="007F19CF">
        <w:rPr>
          <w:rFonts w:cs="Cambria"/>
        </w:rPr>
        <w:t xml:space="preserve"> --- served four decades in the Library of Congress as senior specialist in separation of powers at the Congressional Research Service and specialist in constitutional law at the Law Library (7/1/2013, Louis, The National Law Journal, “Closing </w:t>
      </w:r>
      <w:proofErr w:type="gramStart"/>
      <w:r w:rsidRPr="007F19CF">
        <w:rPr>
          <w:rFonts w:cs="Cambria"/>
        </w:rPr>
        <w:t>Guantanamo  http</w:t>
      </w:r>
      <w:proofErr w:type="gramEnd"/>
      <w:r w:rsidRPr="007F19CF">
        <w:rPr>
          <w:rFonts w:cs="Cambria"/>
        </w:rPr>
        <w:t>://www.constitutionproject.org/wp-content/uploads/2013/07/Guantanamo-NLJ-2013.pdf))</w:t>
      </w:r>
    </w:p>
    <w:p w14:paraId="4A79218A" w14:textId="77777777" w:rsidR="00880981" w:rsidRPr="007F19CF" w:rsidRDefault="00880981" w:rsidP="00880981">
      <w:pPr>
        <w:rPr>
          <w:rFonts w:cs="Cambria"/>
        </w:rPr>
      </w:pPr>
    </w:p>
    <w:p w14:paraId="24089130" w14:textId="77777777" w:rsidR="00880981" w:rsidRPr="007F19CF" w:rsidRDefault="00880981" w:rsidP="00880981">
      <w:pPr>
        <w:rPr>
          <w:rFonts w:cs="Cambria"/>
        </w:rPr>
      </w:pPr>
      <w:r w:rsidRPr="007F19CF">
        <w:rPr>
          <w:rFonts w:cs="Cambria"/>
        </w:rPr>
        <w:t>On January 22, 20</w:t>
      </w:r>
      <w:r w:rsidRPr="007F19CF">
        <w:rPr>
          <w:rStyle w:val="StyleUnderline"/>
          <w:rFonts w:cs="Cambria"/>
          <w:highlight w:val="cyan"/>
        </w:rPr>
        <w:t>09</w:t>
      </w:r>
      <w:r w:rsidRPr="007F19CF">
        <w:rPr>
          <w:rFonts w:cs="Cambria"/>
        </w:rPr>
        <w:t>, on his second day in office</w:t>
      </w:r>
      <w:r w:rsidRPr="007F19CF">
        <w:rPr>
          <w:rStyle w:val="StyleUnderline"/>
          <w:rFonts w:cs="Cambria"/>
        </w:rPr>
        <w:t xml:space="preserve">, </w:t>
      </w:r>
      <w:r w:rsidRPr="007F19CF">
        <w:rPr>
          <w:rStyle w:val="StyleUnderline"/>
          <w:rFonts w:cs="Cambria"/>
          <w:highlight w:val="cyan"/>
        </w:rPr>
        <w:t>Obama issued Executive Order</w:t>
      </w:r>
      <w:r w:rsidRPr="007F19CF">
        <w:rPr>
          <w:rFonts w:cs="Cambria"/>
        </w:rPr>
        <w:t xml:space="preserve"> 13492 </w:t>
      </w:r>
      <w:r w:rsidRPr="007F19CF">
        <w:rPr>
          <w:rStyle w:val="StyleUnderline"/>
          <w:rFonts w:cs="Cambria"/>
          <w:highlight w:val="cyan"/>
        </w:rPr>
        <w:t>to close the detention facility</w:t>
      </w:r>
      <w:r w:rsidRPr="007F19CF">
        <w:rPr>
          <w:rStyle w:val="StyleUnderline"/>
          <w:rFonts w:cs="Cambria"/>
        </w:rPr>
        <w:t xml:space="preserve"> “as soon as practicable, and no later than 1 year from the date of this order.”</w:t>
      </w:r>
      <w:r w:rsidRPr="007F19CF">
        <w:rPr>
          <w:rFonts w:cs="Cambria"/>
        </w:rPr>
        <w:t xml:space="preserve"> Remarkably, </w:t>
      </w:r>
      <w:r w:rsidRPr="007F19CF">
        <w:rPr>
          <w:rStyle w:val="StyleUnderline"/>
          <w:rFonts w:cs="Cambria"/>
          <w:highlight w:val="cyan"/>
        </w:rPr>
        <w:t>no one in the administration seemed to warn him of the political risks</w:t>
      </w:r>
      <w:r w:rsidRPr="007F19CF">
        <w:rPr>
          <w:rStyle w:val="StyleUnderline"/>
          <w:rFonts w:cs="Cambria"/>
        </w:rPr>
        <w:t>. Tran</w:t>
      </w:r>
      <w:r w:rsidRPr="007F19CF">
        <w:rPr>
          <w:rStyle w:val="StyleUnderline"/>
          <w:rFonts w:cs="Cambria"/>
          <w:highlight w:val="cyan"/>
        </w:rPr>
        <w:t>sferring terrorist suspects to the</w:t>
      </w:r>
      <w:r w:rsidRPr="007F19CF">
        <w:rPr>
          <w:rFonts w:cs="Cambria"/>
          <w:highlight w:val="cyan"/>
        </w:rPr>
        <w:t xml:space="preserve"> </w:t>
      </w:r>
      <w:r w:rsidRPr="007F19CF">
        <w:rPr>
          <w:rStyle w:val="Emphasis"/>
          <w:rFonts w:cs="Cambria"/>
          <w:highlight w:val="cyan"/>
        </w:rPr>
        <w:t>U</w:t>
      </w:r>
      <w:r w:rsidRPr="007F19CF">
        <w:rPr>
          <w:rFonts w:cs="Cambria"/>
        </w:rPr>
        <w:t xml:space="preserve">nited </w:t>
      </w:r>
      <w:r w:rsidRPr="007F19CF">
        <w:rPr>
          <w:rStyle w:val="Emphasis"/>
          <w:rFonts w:cs="Cambria"/>
          <w:highlight w:val="cyan"/>
        </w:rPr>
        <w:t>S</w:t>
      </w:r>
      <w:r w:rsidRPr="007F19CF">
        <w:rPr>
          <w:rFonts w:cs="Cambria"/>
        </w:rPr>
        <w:t xml:space="preserve">tates </w:t>
      </w:r>
      <w:r w:rsidRPr="007F19CF">
        <w:rPr>
          <w:rStyle w:val="StyleUnderline"/>
          <w:rFonts w:cs="Cambria"/>
          <w:highlight w:val="cyan"/>
        </w:rPr>
        <w:t xml:space="preserve">was </w:t>
      </w:r>
      <w:r w:rsidRPr="007F19CF">
        <w:rPr>
          <w:rStyle w:val="Emphasis"/>
          <w:rFonts w:cs="Cambria"/>
          <w:highlight w:val="cyan"/>
        </w:rPr>
        <w:t>immensely controversial</w:t>
      </w:r>
      <w:r w:rsidRPr="007F19CF">
        <w:rPr>
          <w:rFonts w:cs="Cambria"/>
        </w:rPr>
        <w:t xml:space="preserve">. The </w:t>
      </w:r>
      <w:r w:rsidRPr="007F19CF">
        <w:rPr>
          <w:rStyle w:val="StyleUnderline"/>
          <w:rFonts w:cs="Cambria"/>
        </w:rPr>
        <w:t>administration needed to first meet with lawmakers, learn about their concerns, fashion a reasonable compromise</w:t>
      </w:r>
      <w:r w:rsidRPr="007F19CF">
        <w:rPr>
          <w:rFonts w:cs="Cambria"/>
        </w:rPr>
        <w:t xml:space="preserve"> and locate a secure facility on the mainland to house the detainees. It failed to take any of those steps. </w:t>
      </w:r>
      <w:r w:rsidRPr="007F19CF">
        <w:rPr>
          <w:rStyle w:val="StyleUnderline"/>
          <w:rFonts w:cs="Cambria"/>
        </w:rPr>
        <w:t xml:space="preserve">If Obama had asked Congress to help create a legislative framework for the closure, progress was possible. </w:t>
      </w:r>
      <w:r w:rsidRPr="007F19CF">
        <w:rPr>
          <w:rStyle w:val="StyleUnderline"/>
          <w:rFonts w:cs="Cambria"/>
          <w:highlight w:val="cyan"/>
        </w:rPr>
        <w:t xml:space="preserve">The executive order was the type of </w:t>
      </w:r>
      <w:r w:rsidRPr="007F19CF">
        <w:rPr>
          <w:rStyle w:val="Emphasis"/>
          <w:rFonts w:cs="Cambria"/>
          <w:highlight w:val="cyan"/>
        </w:rPr>
        <w:t>unilateral action that backfired</w:t>
      </w:r>
      <w:r w:rsidRPr="007F19CF">
        <w:rPr>
          <w:rStyle w:val="StyleUnderline"/>
          <w:rFonts w:cs="Cambria"/>
        </w:rPr>
        <w:t xml:space="preserve"> on</w:t>
      </w:r>
      <w:r w:rsidRPr="007F19CF">
        <w:rPr>
          <w:rFonts w:cs="Cambria"/>
        </w:rPr>
        <w:t xml:space="preserve"> George W. </w:t>
      </w:r>
      <w:r w:rsidRPr="007F19CF">
        <w:rPr>
          <w:rStyle w:val="StyleUnderline"/>
          <w:rFonts w:cs="Cambria"/>
        </w:rPr>
        <w:t>Bush</w:t>
      </w:r>
      <w:r w:rsidRPr="007F19CF">
        <w:rPr>
          <w:rFonts w:cs="Cambria"/>
        </w:rPr>
        <w:t>.</w:t>
      </w:r>
    </w:p>
    <w:p w14:paraId="77B6A10C" w14:textId="77777777" w:rsidR="00880981" w:rsidRPr="007F19CF" w:rsidRDefault="00880981" w:rsidP="00880981">
      <w:pPr>
        <w:rPr>
          <w:rFonts w:cs="Cambria"/>
        </w:rPr>
      </w:pPr>
    </w:p>
    <w:p w14:paraId="344D358F" w14:textId="77777777" w:rsidR="00880981" w:rsidRPr="007F19CF" w:rsidRDefault="00880981" w:rsidP="00880981">
      <w:pPr>
        <w:rPr>
          <w:rFonts w:cs="Cambria"/>
        </w:rPr>
      </w:pPr>
    </w:p>
    <w:p w14:paraId="110C6D84" w14:textId="77777777" w:rsidR="00880981" w:rsidRPr="006C2279" w:rsidRDefault="00880981" w:rsidP="00880981">
      <w:pPr>
        <w:pStyle w:val="Heading4"/>
      </w:pPr>
      <w:r w:rsidRPr="006C2279">
        <w:t>CP links to politics more</w:t>
      </w:r>
    </w:p>
    <w:p w14:paraId="24D22E22" w14:textId="77777777" w:rsidR="00880981" w:rsidRDefault="00880981" w:rsidP="00880981">
      <w:pPr>
        <w:rPr>
          <w:rFonts w:ascii="Georgia" w:hAnsi="Georgia"/>
          <w:sz w:val="16"/>
        </w:rPr>
      </w:pPr>
      <w:r w:rsidRPr="006C2279">
        <w:rPr>
          <w:rFonts w:ascii="Georgia" w:hAnsi="Georgia"/>
          <w:sz w:val="16"/>
        </w:rPr>
        <w:t xml:space="preserve">Billy </w:t>
      </w:r>
      <w:r w:rsidRPr="00D427AE">
        <w:rPr>
          <w:rStyle w:val="Style13ptBold"/>
        </w:rPr>
        <w:t>Hallowell 13</w:t>
      </w:r>
      <w:r w:rsidRPr="006C2279">
        <w:rPr>
          <w:rFonts w:ascii="Georgia" w:hAnsi="Georgia"/>
          <w:sz w:val="16"/>
        </w:rPr>
        <w:t xml:space="preserve">, writer for The Blaze, B.A. in journalism and broadcasting from the College of Mount Saint Vincent in Riverdale, New York and an M.S. in social research from Hunter College in Manhattan, “HERE’S HOW OBAMA IS USING EXECUTIVE POWER TO BYPASS LEGISLATIVE PROCESS” Feb. 11, 2013, </w:t>
      </w:r>
      <w:hyperlink r:id="rId45" w:history="1">
        <w:r w:rsidRPr="006C2279">
          <w:rPr>
            <w:rFonts w:ascii="Georgia" w:hAnsi="Georgia"/>
            <w:sz w:val="16"/>
          </w:rPr>
          <w:t>http://www.theblaze.com/stories/2013/02/11/heres-how-obamas-using-executive-power-to-bylass-legislative-process-plus-a-brief-history-of-executive-orders/</w:t>
        </w:r>
      </w:hyperlink>
    </w:p>
    <w:p w14:paraId="2E408547" w14:textId="77777777" w:rsidR="00880981" w:rsidRPr="006C2279" w:rsidRDefault="00880981" w:rsidP="00880981">
      <w:pPr>
        <w:rPr>
          <w:rFonts w:ascii="Georgia" w:hAnsi="Georgia"/>
          <w:sz w:val="16"/>
        </w:rPr>
      </w:pPr>
    </w:p>
    <w:p w14:paraId="7C45ADBC" w14:textId="77777777" w:rsidR="00880981" w:rsidRPr="00D06322" w:rsidRDefault="00880981" w:rsidP="00880981">
      <w:pPr>
        <w:rPr>
          <w:rStyle w:val="StyleUnderline"/>
        </w:rPr>
      </w:pPr>
      <w:r w:rsidRPr="00D427AE">
        <w:t>“In an era of polarized parties and a fragmented Congress, the opportunities to legislate are few and far between,” Howell said. “</w:t>
      </w:r>
      <w:r w:rsidRPr="00D427AE">
        <w:rPr>
          <w:rStyle w:val="StyleUnderline"/>
        </w:rPr>
        <w:t xml:space="preserve">So </w:t>
      </w:r>
      <w:r w:rsidRPr="00D427AE">
        <w:rPr>
          <w:rStyle w:val="StyleUnderline"/>
          <w:highlight w:val="yellow"/>
        </w:rPr>
        <w:t>presidents have</w:t>
      </w:r>
      <w:r w:rsidRPr="00D427AE">
        <w:rPr>
          <w:rStyle w:val="StyleUnderline"/>
        </w:rPr>
        <w:t xml:space="preserve"> powerful </w:t>
      </w:r>
      <w:r w:rsidRPr="00D427AE">
        <w:rPr>
          <w:rStyle w:val="StyleUnderline"/>
          <w:highlight w:val="yellow"/>
        </w:rPr>
        <w:t>incentive to go it alone</w:t>
      </w:r>
      <w:r w:rsidRPr="006C2279">
        <w:rPr>
          <w:rFonts w:ascii="Georgia" w:hAnsi="Georgia"/>
          <w:sz w:val="16"/>
        </w:rPr>
        <w:t xml:space="preserve">. </w:t>
      </w:r>
      <w:r w:rsidRPr="00D427AE">
        <w:t>And they do.”¶</w:t>
      </w:r>
      <w:r w:rsidRPr="006C2279">
        <w:rPr>
          <w:rFonts w:ascii="Georgia" w:hAnsi="Georgia"/>
          <w:sz w:val="16"/>
        </w:rPr>
        <w:t xml:space="preserve"> </w:t>
      </w:r>
      <w:r w:rsidRPr="006C2279">
        <w:rPr>
          <w:rFonts w:ascii="Georgia" w:hAnsi="Georgia"/>
          <w:b/>
          <w:iCs/>
          <w:sz w:val="20"/>
          <w:highlight w:val="yellow"/>
          <w:u w:val="single"/>
        </w:rPr>
        <w:t>And the political opposition howls</w:t>
      </w:r>
      <w:proofErr w:type="gramStart"/>
      <w:r w:rsidRPr="00D427AE">
        <w:t>.¶</w:t>
      </w:r>
      <w:proofErr w:type="gramEnd"/>
      <w:r w:rsidRPr="00D427AE">
        <w:t xml:space="preserve"> Sen. Marco Rubio, R-Fla., a possible contender for the Republican presidential nomination in 2016, said that</w:t>
      </w:r>
      <w:r w:rsidRPr="006C2279">
        <w:rPr>
          <w:rFonts w:ascii="Georgia" w:hAnsi="Georgia"/>
          <w:sz w:val="16"/>
        </w:rPr>
        <w:t xml:space="preserve"> </w:t>
      </w:r>
      <w:r w:rsidRPr="00D06322">
        <w:rPr>
          <w:rStyle w:val="StyleUnderline"/>
          <w:highlight w:val="yellow"/>
        </w:rPr>
        <w:t>on</w:t>
      </w:r>
      <w:r w:rsidRPr="00D06322">
        <w:rPr>
          <w:rStyle w:val="StyleUnderline"/>
        </w:rPr>
        <w:t xml:space="preserve"> the </w:t>
      </w:r>
      <w:r w:rsidRPr="00D06322">
        <w:rPr>
          <w:rStyle w:val="StyleUnderline"/>
          <w:highlight w:val="yellow"/>
        </w:rPr>
        <w:t>gun-control</w:t>
      </w:r>
      <w:r w:rsidRPr="00D06322">
        <w:rPr>
          <w:rStyle w:val="StyleUnderline"/>
        </w:rPr>
        <w:t xml:space="preserve"> front </w:t>
      </w:r>
      <w:r w:rsidRPr="00D06322">
        <w:t>in particular,</w:t>
      </w:r>
      <w:r w:rsidRPr="00D06322">
        <w:rPr>
          <w:rStyle w:val="StyleUnderline"/>
        </w:rPr>
        <w:t xml:space="preserve"> </w:t>
      </w:r>
      <w:r w:rsidRPr="00D06322">
        <w:rPr>
          <w:rStyle w:val="StyleUnderline"/>
          <w:highlight w:val="yellow"/>
        </w:rPr>
        <w:t>Obama is “abusing his power by imposing his policies via executive fiat instead of allowing them to be debated</w:t>
      </w:r>
      <w:r w:rsidRPr="00D06322">
        <w:rPr>
          <w:rStyle w:val="StyleUnderline"/>
        </w:rPr>
        <w:t xml:space="preserve"> in Congress.”¶ The Republican reaction is to be expected</w:t>
      </w:r>
      <w:r w:rsidRPr="006C2279">
        <w:rPr>
          <w:rFonts w:ascii="Georgia" w:hAnsi="Georgia"/>
          <w:sz w:val="16"/>
        </w:rPr>
        <w:t xml:space="preserve">, </w:t>
      </w:r>
      <w:r w:rsidRPr="00D427AE">
        <w:t>said John Woolley, co-director of the American Presidency Project at the University of California in Santa Barbara</w:t>
      </w:r>
      <w:proofErr w:type="gramStart"/>
      <w:r w:rsidRPr="00D427AE">
        <w:t>.¶</w:t>
      </w:r>
      <w:proofErr w:type="gramEnd"/>
      <w:r w:rsidRPr="00D427AE">
        <w:t xml:space="preserve"> “For years</w:t>
      </w:r>
      <w:r w:rsidRPr="006C2279">
        <w:rPr>
          <w:rFonts w:ascii="Georgia" w:hAnsi="Georgia"/>
          <w:sz w:val="16"/>
        </w:rPr>
        <w:t xml:space="preserve"> </w:t>
      </w:r>
      <w:r w:rsidRPr="006C2279">
        <w:rPr>
          <w:rFonts w:ascii="Georgia" w:hAnsi="Georgia"/>
          <w:b/>
          <w:iCs/>
          <w:sz w:val="20"/>
          <w:highlight w:val="yellow"/>
          <w:u w:val="single"/>
        </w:rPr>
        <w:t>there has been a growing concern about unchecked executive power</w:t>
      </w:r>
      <w:r w:rsidRPr="006C2279">
        <w:rPr>
          <w:rFonts w:ascii="Georgia" w:hAnsi="Georgia"/>
          <w:sz w:val="16"/>
        </w:rPr>
        <w:t xml:space="preserve">,” Woolley said. </w:t>
      </w:r>
      <w:r w:rsidRPr="006C2279">
        <w:rPr>
          <w:rFonts w:ascii="Georgia" w:hAnsi="Georgia"/>
          <w:sz w:val="16"/>
          <w:highlight w:val="yellow"/>
        </w:rPr>
        <w:t>“</w:t>
      </w:r>
      <w:r w:rsidRPr="006C2279">
        <w:rPr>
          <w:rFonts w:ascii="Georgia" w:hAnsi="Georgia"/>
          <w:bCs/>
          <w:sz w:val="20"/>
          <w:highlight w:val="yellow"/>
          <w:u w:val="single"/>
        </w:rPr>
        <w:t>It tends to have a partisan content</w:t>
      </w:r>
      <w:r w:rsidRPr="00D06322">
        <w:t>, with</w:t>
      </w:r>
      <w:r w:rsidRPr="006C2279">
        <w:rPr>
          <w:rFonts w:ascii="Georgia" w:hAnsi="Georgia"/>
          <w:sz w:val="16"/>
        </w:rPr>
        <w:t xml:space="preserve"> </w:t>
      </w:r>
      <w:r w:rsidRPr="00D06322">
        <w:rPr>
          <w:rStyle w:val="StyleUnderline"/>
        </w:rPr>
        <w:t>contemporary complaints coming from the incumbent president’s opponents.”</w:t>
      </w:r>
    </w:p>
    <w:p w14:paraId="631663B6" w14:textId="77777777" w:rsidR="000E1C45" w:rsidRPr="001E359D" w:rsidRDefault="000E1C45" w:rsidP="000E1C45">
      <w:pPr>
        <w:pStyle w:val="Heading3"/>
      </w:pPr>
      <w:r w:rsidRPr="001E359D">
        <w:t xml:space="preserve">Legitimacy add- on </w:t>
      </w:r>
    </w:p>
    <w:p w14:paraId="6CFC2677" w14:textId="77777777" w:rsidR="000E1C45" w:rsidRDefault="000E1C45" w:rsidP="000E1C45">
      <w:pPr>
        <w:pStyle w:val="Heading4"/>
        <w:spacing w:before="0"/>
      </w:pPr>
      <w:r>
        <w:t>Internal processes destroy legitimacy</w:t>
      </w:r>
    </w:p>
    <w:p w14:paraId="205C8BE8" w14:textId="77777777" w:rsidR="000E1C45" w:rsidRDefault="000E1C45" w:rsidP="000E1C45">
      <w:pPr>
        <w:pStyle w:val="NormalWeb"/>
        <w:spacing w:before="0" w:beforeAutospacing="0"/>
      </w:pPr>
      <w:r>
        <w:t xml:space="preserve">Kent </w:t>
      </w:r>
      <w:r w:rsidRPr="001E359D">
        <w:rPr>
          <w:rStyle w:val="Style13ptBold"/>
        </w:rPr>
        <w:t>Roach 13</w:t>
      </w:r>
      <w:r>
        <w:t xml:space="preserve">, Professor of Law and Prichard-Wilson Chair of Law and Public Policy at the University of Toronto, editor-in-chief of the Criminal Law Quarterly, “Managing secrecy and its migration in a post-9/11 world,” </w:t>
      </w:r>
      <w:proofErr w:type="spellStart"/>
      <w:r>
        <w:t>Ch</w:t>
      </w:r>
      <w:proofErr w:type="spellEnd"/>
      <w:r>
        <w:t xml:space="preserve"> 8 in </w:t>
      </w:r>
      <w:r>
        <w:rPr>
          <w:u w:val="single"/>
        </w:rPr>
        <w:t>Secrecy, National Security And The Vindication Of Constitutional Law</w:t>
      </w:r>
      <w:r>
        <w:t xml:space="preserve">, ed. David Cole, Federico </w:t>
      </w:r>
      <w:proofErr w:type="spellStart"/>
      <w:r>
        <w:t>Fabbrini</w:t>
      </w:r>
      <w:proofErr w:type="spellEnd"/>
      <w:r>
        <w:t xml:space="preserve">, and Arianna </w:t>
      </w:r>
      <w:proofErr w:type="spellStart"/>
      <w:r>
        <w:t>Vedaschi</w:t>
      </w:r>
      <w:proofErr w:type="spellEnd"/>
      <w:r>
        <w:t>, google books</w:t>
      </w:r>
    </w:p>
    <w:p w14:paraId="197013AF" w14:textId="77777777" w:rsidR="000E1C45" w:rsidRPr="000E1C45" w:rsidRDefault="000E1C45" w:rsidP="000E1C45">
      <w:proofErr w:type="gramStart"/>
      <w:r w:rsidRPr="000E1C45">
        <w:t>Secret evidence is used by the US military and the CIA in decisions about targeted killing</w:t>
      </w:r>
      <w:proofErr w:type="gramEnd"/>
      <w:r w:rsidRPr="000E1C45">
        <w:t xml:space="preserve">. Attorney General Holder has stressed that the evidence supporting such decisions is carefully reviewed within the government and has argued that the process satisfies due process because due process need not be judicial process.11 The problem with this approach is that it requires people to trust the government that the secret evidence has been thoroughly tested and vetted even though the executive has an incentive to err on the side of security. In contrast to the Israeli courts, American courts have taken a hands-off approach to review of targeted killing.12 The Israeli courts have in one prominent case reviewed targeted killings and have stressed the importance of both ex ante and ex post review within the military and involving the courts.13 To be sure, Israel has not gone as far as the United Kingdom in giving security cleared special advocates access to secret information, but it has provided a process that goes beyond the executive simply reviewing itself. The Obama administration does not seem to think that anyone could seriously challenge the legitimacy of </w:t>
      </w:r>
      <w:proofErr w:type="gramStart"/>
      <w:r w:rsidRPr="000E1C45">
        <w:t>their</w:t>
      </w:r>
      <w:proofErr w:type="gramEnd"/>
      <w:r w:rsidRPr="000E1C45">
        <w:t xml:space="preserve"> attempts to keep strategic military information behind targeted killings secret. In a sense, this is a return to a Cold War strategy where the need to preserve secrets from the other side was widely accepted. What has changed since 9</w:t>
      </w:r>
      <w:proofErr w:type="gramStart"/>
      <w:r w:rsidRPr="000E1C45">
        <w:t>;11</w:t>
      </w:r>
      <w:proofErr w:type="gramEnd"/>
      <w:r w:rsidRPr="000E1C45">
        <w:t>, however, is that terrorism as opposed to invasion or nuclear war is widely accepted as the prime threat to national security. Terrorism is seen by many as a crime and the use of war-like secrecy is much more problematic in responding to a crime than to a threat of invasion or nuclear war. Hence, the legitimacy of the US’s use of secrets to kill people in its controversial war against al Qaeda has been challenged. It may become a liability in the US’s dealings with the Muslim world.</w:t>
      </w:r>
    </w:p>
    <w:p w14:paraId="7BAFD03A" w14:textId="77777777" w:rsidR="000E1C45" w:rsidRDefault="000E1C45" w:rsidP="000E1C45">
      <w:pPr>
        <w:pStyle w:val="Heading4"/>
        <w:spacing w:before="0"/>
      </w:pPr>
      <w:r>
        <w:t xml:space="preserve">Legitimacy’s the </w:t>
      </w:r>
      <w:r>
        <w:rPr>
          <w:u w:val="single"/>
        </w:rPr>
        <w:t>fundamental</w:t>
      </w:r>
      <w:r>
        <w:t xml:space="preserve"> internal link to </w:t>
      </w:r>
      <w:r>
        <w:rPr>
          <w:u w:val="single"/>
        </w:rPr>
        <w:t>effective</w:t>
      </w:r>
      <w:r>
        <w:t xml:space="preserve"> hegemony---power distributions perceived as illegitimate are the </w:t>
      </w:r>
      <w:r>
        <w:rPr>
          <w:u w:val="single"/>
        </w:rPr>
        <w:t>most likely causes of great power war</w:t>
      </w:r>
      <w:r>
        <w:t xml:space="preserve"> </w:t>
      </w:r>
    </w:p>
    <w:p w14:paraId="22D42EFE" w14:textId="77777777" w:rsidR="000E1C45" w:rsidRDefault="000E1C45" w:rsidP="000E1C45">
      <w:pPr>
        <w:pStyle w:val="NormalWeb"/>
        <w:spacing w:before="0" w:beforeAutospacing="0"/>
      </w:pPr>
      <w:r>
        <w:t xml:space="preserve">Martha </w:t>
      </w:r>
      <w:proofErr w:type="spellStart"/>
      <w:r w:rsidRPr="001E359D">
        <w:rPr>
          <w:rStyle w:val="Style13ptBold"/>
        </w:rPr>
        <w:t>Finnemore</w:t>
      </w:r>
      <w:proofErr w:type="spellEnd"/>
      <w:r w:rsidRPr="001E359D">
        <w:rPr>
          <w:rStyle w:val="Style13ptBold"/>
        </w:rPr>
        <w:t xml:space="preserve"> 9</w:t>
      </w:r>
      <w:r>
        <w:t xml:space="preserve">, professor of political science and international affairs at George Washington University, January 2009, “Legitimacy, Hypocrisy, and the Social Structure of </w:t>
      </w:r>
      <w:proofErr w:type="spellStart"/>
      <w:r>
        <w:t>Unipolarity</w:t>
      </w:r>
      <w:proofErr w:type="spellEnd"/>
      <w:r>
        <w:t xml:space="preserve">: Why Being a </w:t>
      </w:r>
      <w:proofErr w:type="spellStart"/>
      <w:r>
        <w:t>Unipole</w:t>
      </w:r>
      <w:proofErr w:type="spellEnd"/>
      <w:r>
        <w:t xml:space="preserve"> Isn’t All It’s Cracked Up to Be,” World Politics, Volume 61, Number 1</w:t>
      </w:r>
    </w:p>
    <w:p w14:paraId="411B8BBB" w14:textId="77777777" w:rsidR="000E1C45" w:rsidRDefault="000E1C45" w:rsidP="000E1C45">
      <w:r w:rsidRPr="000E1C45">
        <w:t xml:space="preserve">Legitimacy is, by its nature, a social and relational phenomenon. One’s position or power cannot be legitimate in a vacuum. The concept only has meaning in a particular social context. Actors, even </w:t>
      </w:r>
      <w:proofErr w:type="spellStart"/>
      <w:r w:rsidRPr="000E1C45">
        <w:t>unipoles</w:t>
      </w:r>
      <w:proofErr w:type="spellEnd"/>
      <w:r w:rsidRPr="000E1C45">
        <w:t xml:space="preserve">, cannot create legitimacy unilaterally. </w:t>
      </w:r>
      <w:proofErr w:type="gramStart"/>
      <w:r w:rsidRPr="000E1C45">
        <w:t>Legitimacy can only be given by others</w:t>
      </w:r>
      <w:proofErr w:type="gramEnd"/>
      <w:r w:rsidRPr="000E1C45">
        <w:t xml:space="preserve">. It is conferred either by peers,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[End Page 61] international norms and law is more influential in determining which actors and actions will be accepted as legitimate. 9¶ Recognizing the legitimacy of power does not mean these others necessarily like the powerful or their policies,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We can see the importance of legitimacy by thinking about its absence. Active rejection of social structures and the withdrawal of recognition of their legitimacy create a crisis. In domestic politics, regimes suffering legitimacy crises face resistance, whether passive or active and armed. Internationally, systems suffering legitimacy crises tend to be violent and </w:t>
      </w:r>
      <w:proofErr w:type="spellStart"/>
      <w:r w:rsidRPr="000E1C45">
        <w:t>noncooperative</w:t>
      </w:r>
      <w:proofErr w:type="spellEnd"/>
      <w:r w:rsidRPr="000E1C45">
        <w:t xml:space="preserve">. Post-Reformation Europe might be an example of such a system. Without at least tacit acceptance of power’s legitimacy, the wheels of international social life get derailed. Material force alone remains to impose order, and order creation or maintenance by that means is difficult, even under </w:t>
      </w:r>
      <w:proofErr w:type="spellStart"/>
      <w:r w:rsidRPr="000E1C45">
        <w:t>unipolarity</w:t>
      </w:r>
      <w:proofErr w:type="spellEnd"/>
      <w:r w:rsidRPr="000E1C45">
        <w:t xml:space="preserve">. Successful and stable orders require the grease of some legitimation structure to persist and prosper.10¶ </w:t>
      </w:r>
      <w:proofErr w:type="gramStart"/>
      <w:r w:rsidRPr="000E1C45">
        <w:t>The</w:t>
      </w:r>
      <w:proofErr w:type="gramEnd"/>
      <w:r w:rsidRPr="000E1C45">
        <w:t xml:space="preserve"> social and relational character of legitimacy thus strongly colors the nature of any unipolar order and the kinds of orders a </w:t>
      </w:r>
      <w:proofErr w:type="spellStart"/>
      <w:r w:rsidRPr="000E1C45">
        <w:t>unipole</w:t>
      </w:r>
      <w:proofErr w:type="spellEnd"/>
      <w:r w:rsidRPr="000E1C45">
        <w:t xml:space="preserve"> can construct. Yes, </w:t>
      </w:r>
      <w:proofErr w:type="spellStart"/>
      <w:r w:rsidRPr="000E1C45">
        <w:t>unipoles</w:t>
      </w:r>
      <w:proofErr w:type="spellEnd"/>
      <w:r w:rsidRPr="000E1C45">
        <w:t xml:space="preserve"> can impose their will, but only to an extent. The willingness of others to recognize the legitimacy of a </w:t>
      </w:r>
      <w:proofErr w:type="spellStart"/>
      <w:r w:rsidRPr="000E1C45">
        <w:t>unipole’s</w:t>
      </w:r>
      <w:proofErr w:type="spellEnd"/>
      <w:r w:rsidRPr="000E1C45">
        <w:t xml:space="preserve"> actions and defer to its wishes or judgment shapes the character of the order that will emerge. Unipolar power without any underlying legitimacy will have a very particular character. The </w:t>
      </w:r>
      <w:proofErr w:type="spellStart"/>
      <w:r w:rsidRPr="000E1C45">
        <w:t>unipole’s</w:t>
      </w:r>
      <w:proofErr w:type="spellEnd"/>
      <w:r w:rsidRPr="000E1C45">
        <w:t xml:space="preserve"> policies will meet with resistance, either active or passive, at every turn. Cooperation will be induced only through material quid pro quo payoffs. Trust will be thin to nonexistent. This is obviously an expensive system to run and few </w:t>
      </w:r>
      <w:proofErr w:type="spellStart"/>
      <w:r w:rsidRPr="000E1C45">
        <w:t>unipoles</w:t>
      </w:r>
      <w:proofErr w:type="spellEnd"/>
      <w:r w:rsidRPr="000E1C45">
        <w:t xml:space="preserve"> have tried to do so.</w:t>
      </w:r>
    </w:p>
    <w:p w14:paraId="01D2B349" w14:textId="77777777" w:rsidR="007B31F3" w:rsidRDefault="007B31F3" w:rsidP="000E1C45"/>
    <w:p w14:paraId="0B34A0CF" w14:textId="77777777" w:rsidR="007B31F3" w:rsidRDefault="007B31F3" w:rsidP="000E1C45"/>
    <w:p w14:paraId="7D09DBE5" w14:textId="5AE04B70" w:rsidR="007B31F3" w:rsidRDefault="007B31F3" w:rsidP="007B31F3">
      <w:pPr>
        <w:pStyle w:val="Heading1"/>
      </w:pPr>
      <w:r>
        <w:t xml:space="preserve">K blocks </w:t>
      </w:r>
    </w:p>
    <w:p w14:paraId="7E45E7F3" w14:textId="4C0C6DB9" w:rsidR="007B31F3" w:rsidRDefault="007B31F3" w:rsidP="007B31F3">
      <w:pPr>
        <w:pStyle w:val="Heading3"/>
      </w:pPr>
      <w:r>
        <w:t xml:space="preserve">Security </w:t>
      </w:r>
    </w:p>
    <w:p w14:paraId="13DA29E0" w14:textId="77777777" w:rsidR="007B31F3" w:rsidRDefault="007B31F3" w:rsidP="007B31F3"/>
    <w:p w14:paraId="199FFF78" w14:textId="77777777" w:rsidR="007B31F3" w:rsidRDefault="007B31F3" w:rsidP="007B31F3">
      <w:pPr>
        <w:keepNext/>
        <w:keepLines/>
        <w:spacing w:before="200"/>
        <w:outlineLvl w:val="3"/>
        <w:rPr>
          <w:rFonts w:ascii="Arial" w:eastAsia="Times New Roman" w:hAnsi="Arial"/>
          <w:b/>
          <w:bCs/>
          <w:i/>
          <w:iCs/>
          <w:sz w:val="26"/>
        </w:rPr>
      </w:pPr>
      <w:r>
        <w:rPr>
          <w:rFonts w:ascii="Arial" w:eastAsia="Times New Roman" w:hAnsi="Arial"/>
          <w:b/>
          <w:bCs/>
          <w:i/>
          <w:iCs/>
          <w:sz w:val="26"/>
        </w:rPr>
        <w:t>The plan is in the direction of the alt—we break down securitization of detention</w:t>
      </w:r>
    </w:p>
    <w:p w14:paraId="2A1861F5" w14:textId="77777777" w:rsidR="007B31F3" w:rsidRDefault="007B31F3" w:rsidP="007B31F3">
      <w:pPr>
        <w:rPr>
          <w:rFonts w:eastAsia="Calibri"/>
          <w:sz w:val="16"/>
        </w:rPr>
      </w:pPr>
      <w:r>
        <w:rPr>
          <w:rFonts w:eastAsia="Calibri"/>
          <w:sz w:val="16"/>
        </w:rPr>
        <w:t xml:space="preserve">Jonathan </w:t>
      </w:r>
      <w:proofErr w:type="spellStart"/>
      <w:r>
        <w:rPr>
          <w:rFonts w:eastAsia="Calibri"/>
          <w:b/>
          <w:bCs/>
          <w:sz w:val="26"/>
          <w:highlight w:val="yellow"/>
          <w:u w:val="single"/>
        </w:rPr>
        <w:t>Hafetz</w:t>
      </w:r>
      <w:proofErr w:type="spellEnd"/>
      <w:r>
        <w:rPr>
          <w:rFonts w:eastAsia="Calibri"/>
          <w:b/>
          <w:bCs/>
          <w:sz w:val="26"/>
          <w:highlight w:val="yellow"/>
          <w:u w:val="single"/>
        </w:rPr>
        <w:t xml:space="preserve"> 12</w:t>
      </w:r>
      <w:r>
        <w:rPr>
          <w:rFonts w:eastAsia="Calibri"/>
          <w:sz w:val="16"/>
        </w:rPr>
        <w:t xml:space="preserve"> *, * Associate Professor of Law, Seton Hall University School of Law, March 20, 2012, Columbia Law Review Sidebar, 112 Colum. L. Rev. Sidebar 31, ARTICLE: MILITARY DETENTION IN THE "WAR ON TERORISM": NORMALIZING THE EXCEPTIONAL AFTER 9/11, Lexis, </w:t>
      </w:r>
      <w:proofErr w:type="spellStart"/>
      <w:proofErr w:type="gramStart"/>
      <w:r>
        <w:rPr>
          <w:rFonts w:eastAsia="Calibri"/>
          <w:sz w:val="16"/>
        </w:rPr>
        <w:t>jj</w:t>
      </w:r>
      <w:proofErr w:type="spellEnd"/>
      <w:proofErr w:type="gramEnd"/>
    </w:p>
    <w:p w14:paraId="0472B2CC" w14:textId="77777777" w:rsidR="007B31F3" w:rsidRDefault="007B31F3" w:rsidP="007B31F3">
      <w:pPr>
        <w:rPr>
          <w:rFonts w:eastAsia="Calibri"/>
        </w:rPr>
      </w:pPr>
    </w:p>
    <w:p w14:paraId="3F41F7D4" w14:textId="77777777" w:rsidR="007B31F3" w:rsidRDefault="007B31F3" w:rsidP="007B31F3">
      <w:pPr>
        <w:rPr>
          <w:rFonts w:eastAsia="Calibri"/>
          <w:sz w:val="14"/>
        </w:rPr>
      </w:pPr>
      <w:r>
        <w:rPr>
          <w:rFonts w:eastAsia="Calibri"/>
          <w:b/>
          <w:bCs/>
          <w:u w:val="single"/>
        </w:rPr>
        <w:t>The decision to address terrorism through a war paradigm may represent the most significant change in U.S. national security policy in the decade following 9/11</w:t>
      </w:r>
      <w:r>
        <w:rPr>
          <w:rFonts w:eastAsia="Calibri"/>
          <w:sz w:val="14"/>
        </w:rPr>
        <w:t xml:space="preserve">. While </w:t>
      </w:r>
      <w:r>
        <w:rPr>
          <w:rFonts w:eastAsia="Calibri"/>
          <w:b/>
          <w:bCs/>
          <w:highlight w:val="yellow"/>
          <w:u w:val="single"/>
        </w:rPr>
        <w:t>the U</w:t>
      </w:r>
      <w:r>
        <w:rPr>
          <w:rFonts w:eastAsia="Calibri"/>
          <w:b/>
          <w:bCs/>
          <w:u w:val="single"/>
        </w:rPr>
        <w:t xml:space="preserve">nited </w:t>
      </w:r>
      <w:r>
        <w:rPr>
          <w:rFonts w:eastAsia="Calibri"/>
          <w:b/>
          <w:bCs/>
          <w:highlight w:val="yellow"/>
          <w:u w:val="single"/>
        </w:rPr>
        <w:t>S</w:t>
      </w:r>
      <w:r>
        <w:rPr>
          <w:rFonts w:eastAsia="Calibri"/>
          <w:b/>
          <w:bCs/>
          <w:u w:val="single"/>
        </w:rPr>
        <w:t>tates</w:t>
      </w:r>
      <w:r>
        <w:rPr>
          <w:rFonts w:eastAsia="Calibri"/>
          <w:sz w:val="14"/>
        </w:rPr>
        <w:t xml:space="preserve"> still selectively treats terrorism as a criminal law enforcement matter</w:t>
      </w:r>
      <w:proofErr w:type="gramStart"/>
      <w:r>
        <w:rPr>
          <w:rFonts w:eastAsia="Calibri"/>
          <w:sz w:val="14"/>
        </w:rPr>
        <w:t>,  n1</w:t>
      </w:r>
      <w:proofErr w:type="gramEnd"/>
      <w:r>
        <w:rPr>
          <w:rFonts w:eastAsia="Calibri"/>
          <w:sz w:val="14"/>
        </w:rPr>
        <w:t xml:space="preserve"> it </w:t>
      </w:r>
      <w:r>
        <w:rPr>
          <w:rFonts w:eastAsia="Calibri"/>
          <w:b/>
          <w:bCs/>
          <w:highlight w:val="yellow"/>
          <w:u w:val="single"/>
        </w:rPr>
        <w:t>has developed an alternative, military-based approach, rooted in the language</w:t>
      </w:r>
      <w:r>
        <w:rPr>
          <w:rFonts w:eastAsia="Calibri"/>
          <w:b/>
          <w:bCs/>
          <w:u w:val="single"/>
        </w:rPr>
        <w:t xml:space="preserve"> and logic </w:t>
      </w:r>
      <w:r>
        <w:rPr>
          <w:rFonts w:eastAsia="Calibri"/>
          <w:b/>
          <w:bCs/>
          <w:highlight w:val="yellow"/>
          <w:u w:val="single"/>
        </w:rPr>
        <w:t>of a global armed conflict against al Qaeda</w:t>
      </w:r>
      <w:r>
        <w:rPr>
          <w:rFonts w:eastAsia="Calibri"/>
          <w:b/>
          <w:bCs/>
          <w:u w:val="single"/>
        </w:rPr>
        <w:t xml:space="preserve"> and associated terrorist organizations</w:t>
      </w:r>
      <w:r>
        <w:rPr>
          <w:rFonts w:eastAsia="Calibri"/>
          <w:sz w:val="14"/>
        </w:rPr>
        <w:t xml:space="preserve"> (otherwise known as the "war on terror"). This war paradigm, adopted by the Bush administration, has largely been continued by the Obama administration. It has been endorsed by Congress and sanctioned in many respects by the courts. </w:t>
      </w:r>
      <w:r>
        <w:rPr>
          <w:rFonts w:eastAsia="Calibri"/>
          <w:b/>
          <w:bCs/>
          <w:highlight w:val="yellow"/>
          <w:u w:val="single"/>
        </w:rPr>
        <w:t>Treating terrorism through the frame of armed conflict has affected various areas</w:t>
      </w:r>
      <w:r>
        <w:rPr>
          <w:rFonts w:eastAsia="Calibri"/>
          <w:b/>
          <w:bCs/>
          <w:u w:val="single"/>
        </w:rPr>
        <w:t xml:space="preserve"> of national security policy, </w:t>
      </w:r>
      <w:r>
        <w:rPr>
          <w:rFonts w:eastAsia="Calibri"/>
          <w:b/>
          <w:bCs/>
          <w:highlight w:val="yellow"/>
          <w:u w:val="single"/>
        </w:rPr>
        <w:t>but none more deeply than</w:t>
      </w:r>
      <w:r>
        <w:rPr>
          <w:rFonts w:eastAsia="Calibri"/>
          <w:b/>
          <w:bCs/>
          <w:u w:val="single"/>
        </w:rPr>
        <w:t xml:space="preserve"> the </w:t>
      </w:r>
      <w:r>
        <w:rPr>
          <w:rFonts w:eastAsia="Calibri"/>
          <w:b/>
          <w:bCs/>
          <w:highlight w:val="yellow"/>
          <w:u w:val="single"/>
        </w:rPr>
        <w:t>detention</w:t>
      </w:r>
      <w:r>
        <w:rPr>
          <w:rFonts w:eastAsia="Calibri"/>
          <w:sz w:val="14"/>
        </w:rPr>
        <w:t xml:space="preserve"> and prosecution of terrorism suspects.</w:t>
      </w:r>
    </w:p>
    <w:p w14:paraId="60CD50F0" w14:textId="77777777" w:rsidR="007B31F3" w:rsidRDefault="007B31F3" w:rsidP="007B31F3">
      <w:pPr>
        <w:rPr>
          <w:rFonts w:eastAsia="Calibri"/>
          <w:sz w:val="16"/>
        </w:rPr>
      </w:pPr>
      <w:r>
        <w:rPr>
          <w:rFonts w:eastAsia="Calibri"/>
          <w:b/>
          <w:bCs/>
          <w:highlight w:val="yellow"/>
          <w:u w:val="single"/>
        </w:rPr>
        <w:t>Before 9/11</w:t>
      </w:r>
      <w:r>
        <w:rPr>
          <w:rFonts w:eastAsia="Calibri"/>
          <w:b/>
          <w:bCs/>
          <w:u w:val="single"/>
        </w:rPr>
        <w:t xml:space="preserve">, federal </w:t>
      </w:r>
      <w:r>
        <w:rPr>
          <w:rFonts w:eastAsia="Calibri"/>
          <w:b/>
          <w:bCs/>
          <w:highlight w:val="yellow"/>
          <w:u w:val="single"/>
        </w:rPr>
        <w:t>criminal prosecution</w:t>
      </w:r>
      <w:r>
        <w:rPr>
          <w:rFonts w:eastAsia="Calibri"/>
          <w:b/>
          <w:bCs/>
          <w:u w:val="single"/>
        </w:rPr>
        <w:t xml:space="preserve"> </w:t>
      </w:r>
      <w:r>
        <w:rPr>
          <w:rFonts w:eastAsia="Calibri"/>
          <w:b/>
          <w:bCs/>
          <w:highlight w:val="yellow"/>
          <w:u w:val="single"/>
        </w:rPr>
        <w:t>represented the exclusive method</w:t>
      </w:r>
      <w:r>
        <w:rPr>
          <w:rFonts w:eastAsia="Calibri"/>
          <w:b/>
          <w:bCs/>
          <w:u w:val="single"/>
        </w:rPr>
        <w:t xml:space="preserve"> for the long-term incapacitation of terrorism suspects in U.S. custody</w:t>
      </w:r>
      <w:r>
        <w:rPr>
          <w:rFonts w:eastAsia="Calibri"/>
          <w:sz w:val="16"/>
        </w:rPr>
        <w:t xml:space="preserve">.  </w:t>
      </w:r>
      <w:proofErr w:type="gramStart"/>
      <w:r>
        <w:rPr>
          <w:rFonts w:eastAsia="Calibri"/>
          <w:sz w:val="16"/>
        </w:rPr>
        <w:t>n2</w:t>
      </w:r>
      <w:proofErr w:type="gramEnd"/>
      <w:r>
        <w:rPr>
          <w:rFonts w:eastAsia="Calibri"/>
          <w:sz w:val="16"/>
        </w:rPr>
        <w:t xml:space="preserve"> </w:t>
      </w:r>
      <w:r>
        <w:rPr>
          <w:rFonts w:eastAsia="Calibri"/>
          <w:b/>
          <w:bCs/>
          <w:highlight w:val="yellow"/>
          <w:u w:val="single"/>
        </w:rPr>
        <w:t>Since 9/11, the U</w:t>
      </w:r>
      <w:r>
        <w:rPr>
          <w:rFonts w:eastAsia="Calibri"/>
          <w:b/>
          <w:bCs/>
          <w:u w:val="single"/>
        </w:rPr>
        <w:t xml:space="preserve">nited </w:t>
      </w:r>
      <w:r>
        <w:rPr>
          <w:rFonts w:eastAsia="Calibri"/>
          <w:b/>
          <w:bCs/>
          <w:highlight w:val="yellow"/>
          <w:u w:val="single"/>
        </w:rPr>
        <w:t>S</w:t>
      </w:r>
      <w:r>
        <w:rPr>
          <w:rFonts w:eastAsia="Calibri"/>
          <w:b/>
          <w:bCs/>
          <w:u w:val="single"/>
        </w:rPr>
        <w:t xml:space="preserve">tates </w:t>
      </w:r>
      <w:r>
        <w:rPr>
          <w:rFonts w:eastAsia="Calibri"/>
          <w:b/>
          <w:bCs/>
          <w:highlight w:val="yellow"/>
          <w:u w:val="single"/>
        </w:rPr>
        <w:t>has established</w:t>
      </w:r>
      <w:r>
        <w:rPr>
          <w:rFonts w:eastAsia="Calibri"/>
          <w:b/>
          <w:bCs/>
          <w:u w:val="single"/>
        </w:rPr>
        <w:t xml:space="preserve"> an alternative</w:t>
      </w:r>
      <w:r>
        <w:rPr>
          <w:rFonts w:eastAsia="Calibri"/>
          <w:sz w:val="16"/>
        </w:rPr>
        <w:t xml:space="preserve">  [*32]  </w:t>
      </w:r>
      <w:r>
        <w:rPr>
          <w:rFonts w:eastAsia="Calibri"/>
          <w:b/>
          <w:bCs/>
          <w:u w:val="single"/>
        </w:rPr>
        <w:t xml:space="preserve">system of </w:t>
      </w:r>
      <w:r>
        <w:rPr>
          <w:rFonts w:eastAsia="Calibri"/>
          <w:b/>
          <w:bCs/>
          <w:highlight w:val="yellow"/>
          <w:u w:val="single"/>
        </w:rPr>
        <w:t>military detention</w:t>
      </w:r>
      <w:r>
        <w:rPr>
          <w:rFonts w:eastAsia="Calibri"/>
          <w:b/>
          <w:bCs/>
          <w:u w:val="single"/>
        </w:rPr>
        <w:t xml:space="preserve"> and prosecution</w:t>
      </w:r>
      <w:r>
        <w:rPr>
          <w:rFonts w:eastAsia="Calibri"/>
          <w:sz w:val="16"/>
        </w:rPr>
        <w:t xml:space="preserve">. Although this alternative system is most commonly associated with the detention center at </w:t>
      </w:r>
      <w:proofErr w:type="spellStart"/>
      <w:proofErr w:type="gramStart"/>
      <w:r>
        <w:rPr>
          <w:rFonts w:eastAsia="Calibri"/>
          <w:sz w:val="16"/>
        </w:rPr>
        <w:t>Guant</w:t>
      </w:r>
      <w:proofErr w:type="spellEnd"/>
      <w:r>
        <w:rPr>
          <w:rFonts w:eastAsia="Calibri"/>
          <w:sz w:val="16"/>
        </w:rPr>
        <w:t>[</w:t>
      </w:r>
      <w:proofErr w:type="gramEnd"/>
      <w:r>
        <w:rPr>
          <w:rFonts w:eastAsia="Calibri"/>
          <w:sz w:val="16"/>
        </w:rPr>
        <w:t>#xE1]</w:t>
      </w:r>
      <w:proofErr w:type="spellStart"/>
      <w:r>
        <w:rPr>
          <w:rFonts w:eastAsia="Calibri"/>
          <w:sz w:val="16"/>
        </w:rPr>
        <w:t>namo</w:t>
      </w:r>
      <w:proofErr w:type="spellEnd"/>
      <w:r>
        <w:rPr>
          <w:rFonts w:eastAsia="Calibri"/>
          <w:sz w:val="16"/>
        </w:rPr>
        <w:t xml:space="preserve"> Bay, it is not confined to any specific prison facility, and includes individuals held by the United States at </w:t>
      </w:r>
      <w:proofErr w:type="spellStart"/>
      <w:r>
        <w:rPr>
          <w:rFonts w:eastAsia="Calibri"/>
          <w:sz w:val="16"/>
        </w:rPr>
        <w:t>Bagram</w:t>
      </w:r>
      <w:proofErr w:type="spellEnd"/>
      <w:r>
        <w:rPr>
          <w:rFonts w:eastAsia="Calibri"/>
          <w:sz w:val="16"/>
        </w:rPr>
        <w:t xml:space="preserve"> Air Base in Afghanistan as well as prisoners previously detained in secret CIA "black sites."  </w:t>
      </w:r>
      <w:proofErr w:type="gramStart"/>
      <w:r>
        <w:rPr>
          <w:rFonts w:eastAsia="Calibri"/>
          <w:sz w:val="16"/>
        </w:rPr>
        <w:t>n3</w:t>
      </w:r>
      <w:proofErr w:type="gramEnd"/>
      <w:r>
        <w:rPr>
          <w:rFonts w:eastAsia="Calibri"/>
          <w:sz w:val="16"/>
        </w:rPr>
        <w:t xml:space="preserve"> </w:t>
      </w:r>
      <w:r>
        <w:rPr>
          <w:rFonts w:eastAsia="Calibri"/>
          <w:b/>
          <w:bCs/>
          <w:u w:val="single"/>
        </w:rPr>
        <w:t>Among the features that distinguish this system from the criminal justice system are fewer procedural safeguards afforded to detainees, the significantly lower evidentiary burden imposed on the government, heightened secrecy, fewer constraints on interrogations, more limited judicial review, and the open-ended nature of the confinement itself</w:t>
      </w:r>
      <w:r>
        <w:rPr>
          <w:rFonts w:eastAsia="Calibri"/>
          <w:sz w:val="16"/>
        </w:rPr>
        <w:t xml:space="preserve">.  </w:t>
      </w:r>
      <w:proofErr w:type="gramStart"/>
      <w:r>
        <w:rPr>
          <w:rFonts w:eastAsia="Calibri"/>
          <w:sz w:val="16"/>
        </w:rPr>
        <w:t>n4</w:t>
      </w:r>
      <w:proofErr w:type="gramEnd"/>
    </w:p>
    <w:p w14:paraId="4FC5EA6C" w14:textId="77777777" w:rsidR="007B31F3" w:rsidRDefault="007B31F3" w:rsidP="007B31F3">
      <w:pPr>
        <w:keepNext/>
        <w:keepLines/>
        <w:spacing w:before="200"/>
        <w:outlineLvl w:val="3"/>
        <w:rPr>
          <w:rFonts w:ascii="Arial" w:eastAsia="Times New Roman" w:hAnsi="Arial"/>
          <w:b/>
          <w:bCs/>
          <w:i/>
          <w:iCs/>
          <w:sz w:val="26"/>
        </w:rPr>
      </w:pPr>
      <w:r>
        <w:rPr>
          <w:rFonts w:ascii="Arial" w:eastAsia="Times New Roman" w:hAnsi="Arial"/>
          <w:b/>
          <w:bCs/>
          <w:i/>
          <w:iCs/>
          <w:sz w:val="26"/>
        </w:rPr>
        <w:t>Terror is not a social construct</w:t>
      </w:r>
    </w:p>
    <w:p w14:paraId="76BF1855" w14:textId="77777777" w:rsidR="007B31F3" w:rsidRDefault="007B31F3" w:rsidP="007B31F3">
      <w:pPr>
        <w:rPr>
          <w:rFonts w:eastAsia="Calibri"/>
          <w:sz w:val="16"/>
        </w:rPr>
      </w:pPr>
      <w:proofErr w:type="spellStart"/>
      <w:r>
        <w:rPr>
          <w:rFonts w:eastAsia="Calibri"/>
          <w:b/>
          <w:bCs/>
          <w:sz w:val="26"/>
          <w:highlight w:val="yellow"/>
          <w:u w:val="single"/>
        </w:rPr>
        <w:t>Bendle</w:t>
      </w:r>
      <w:proofErr w:type="spellEnd"/>
      <w:r>
        <w:rPr>
          <w:rFonts w:eastAsia="Calibri"/>
          <w:b/>
          <w:bCs/>
          <w:sz w:val="26"/>
          <w:highlight w:val="yellow"/>
          <w:u w:val="single"/>
        </w:rPr>
        <w:t xml:space="preserve"> ’08</w:t>
      </w:r>
      <w:r>
        <w:rPr>
          <w:rFonts w:eastAsia="Calibri"/>
          <w:sz w:val="16"/>
        </w:rPr>
        <w:t xml:space="preserve">, </w:t>
      </w:r>
      <w:proofErr w:type="spellStart"/>
      <w:r>
        <w:rPr>
          <w:rFonts w:eastAsia="Calibri"/>
          <w:sz w:val="16"/>
        </w:rPr>
        <w:t>Mervyn</w:t>
      </w:r>
      <w:proofErr w:type="spellEnd"/>
      <w:r>
        <w:rPr>
          <w:rFonts w:eastAsia="Calibri"/>
          <w:sz w:val="16"/>
        </w:rPr>
        <w:t xml:space="preserve"> </w:t>
      </w:r>
      <w:proofErr w:type="spellStart"/>
      <w:r>
        <w:rPr>
          <w:rFonts w:eastAsia="Calibri"/>
          <w:sz w:val="16"/>
        </w:rPr>
        <w:t>Bendle</w:t>
      </w:r>
      <w:proofErr w:type="spellEnd"/>
      <w:r>
        <w:rPr>
          <w:rFonts w:eastAsia="Calibri"/>
          <w:sz w:val="16"/>
        </w:rPr>
        <w:t xml:space="preserve"> is a senior lecturer in history and communication at James Cook University in Townsville. The Australian, September 22, 2008, Radical pacifists deny a murderous reality, Lexis, </w:t>
      </w:r>
      <w:proofErr w:type="spellStart"/>
      <w:proofErr w:type="gramStart"/>
      <w:r>
        <w:rPr>
          <w:rFonts w:eastAsia="Calibri"/>
          <w:sz w:val="16"/>
        </w:rPr>
        <w:t>jj</w:t>
      </w:r>
      <w:proofErr w:type="spellEnd"/>
      <w:proofErr w:type="gramEnd"/>
    </w:p>
    <w:p w14:paraId="1C1572B0" w14:textId="77777777" w:rsidR="007B31F3" w:rsidRDefault="007B31F3" w:rsidP="007B31F3">
      <w:pPr>
        <w:rPr>
          <w:rFonts w:eastAsia="Calibri"/>
        </w:rPr>
      </w:pPr>
    </w:p>
    <w:p w14:paraId="7DDD7C83" w14:textId="77777777" w:rsidR="007B31F3" w:rsidRDefault="007B31F3" w:rsidP="007B31F3">
      <w:pPr>
        <w:rPr>
          <w:rFonts w:eastAsia="Calibri"/>
          <w:sz w:val="12"/>
        </w:rPr>
      </w:pPr>
      <w:r>
        <w:rPr>
          <w:rFonts w:eastAsia="Calibri"/>
          <w:b/>
          <w:bCs/>
          <w:u w:val="single"/>
        </w:rPr>
        <w:t>IT was an eventful week in the war on terror. It began with the conviction of key members of the</w:t>
      </w:r>
      <w:r>
        <w:rPr>
          <w:rFonts w:eastAsia="Calibri"/>
          <w:sz w:val="12"/>
        </w:rPr>
        <w:t xml:space="preserve"> </w:t>
      </w:r>
      <w:proofErr w:type="spellStart"/>
      <w:r>
        <w:rPr>
          <w:rFonts w:eastAsia="Calibri"/>
          <w:sz w:val="12"/>
        </w:rPr>
        <w:t>Benbrika</w:t>
      </w:r>
      <w:proofErr w:type="spellEnd"/>
      <w:r>
        <w:rPr>
          <w:rFonts w:eastAsia="Calibri"/>
          <w:sz w:val="12"/>
        </w:rPr>
        <w:t xml:space="preserve"> </w:t>
      </w:r>
      <w:r>
        <w:rPr>
          <w:rFonts w:eastAsia="Calibri"/>
          <w:b/>
          <w:bCs/>
          <w:u w:val="single"/>
        </w:rPr>
        <w:t>Muslim terror cell</w:t>
      </w:r>
      <w:r>
        <w:rPr>
          <w:rFonts w:eastAsia="Calibri"/>
          <w:sz w:val="12"/>
        </w:rPr>
        <w:t xml:space="preserve"> in Victoria, </w:t>
      </w:r>
      <w:r>
        <w:rPr>
          <w:rFonts w:eastAsia="Calibri"/>
          <w:b/>
          <w:bCs/>
          <w:u w:val="single"/>
        </w:rPr>
        <w:t>whose plans for mass murder included using huge bombs in ``an attack that would kill 1000 people'', at railway stations, Crown Casino, and football matches</w:t>
      </w:r>
      <w:r>
        <w:rPr>
          <w:rFonts w:eastAsia="Calibri"/>
          <w:sz w:val="12"/>
        </w:rPr>
        <w:t>, including the 2005 AFL grand final</w:t>
      </w:r>
      <w:proofErr w:type="gramStart"/>
      <w:r>
        <w:rPr>
          <w:rFonts w:eastAsia="Calibri"/>
          <w:sz w:val="12"/>
        </w:rPr>
        <w:t>.¶</w:t>
      </w:r>
      <w:proofErr w:type="gramEnd"/>
      <w:r>
        <w:rPr>
          <w:rFonts w:eastAsia="Calibri"/>
          <w:sz w:val="12"/>
        </w:rPr>
        <w:t xml:space="preserve"> </w:t>
      </w:r>
      <w:r>
        <w:rPr>
          <w:rFonts w:eastAsia="Calibri"/>
          <w:b/>
          <w:bCs/>
          <w:u w:val="single"/>
        </w:rPr>
        <w:t>And it ended with the Marriott Hotel in Islamabad in flames, devastated by a huge truck bomb</w:t>
      </w:r>
      <w:r>
        <w:rPr>
          <w:rFonts w:eastAsia="Calibri"/>
          <w:sz w:val="12"/>
        </w:rPr>
        <w:t xml:space="preserve">. </w:t>
      </w:r>
      <w:r>
        <w:rPr>
          <w:rFonts w:eastAsia="Calibri"/>
          <w:b/>
          <w:bCs/>
          <w:u w:val="single"/>
        </w:rPr>
        <w:t>Gruesome images showed emergency workers struggling around a gaping crater and through the ruined building, helping maimed survivors soaked in blood, dazed, confused and in pain</w:t>
      </w:r>
      <w:r>
        <w:rPr>
          <w:rFonts w:eastAsia="Calibri"/>
          <w:sz w:val="12"/>
        </w:rPr>
        <w:t xml:space="preserve">. </w:t>
      </w:r>
      <w:r>
        <w:rPr>
          <w:rFonts w:eastAsia="Calibri"/>
          <w:b/>
          <w:bCs/>
          <w:u w:val="single"/>
        </w:rPr>
        <w:t>People on the upper floors, trapped by flames, were forced to leap to their deaths</w:t>
      </w:r>
      <w:r>
        <w:rPr>
          <w:rFonts w:eastAsia="Calibri"/>
          <w:sz w:val="12"/>
        </w:rPr>
        <w:t xml:space="preserve">. </w:t>
      </w:r>
      <w:r>
        <w:rPr>
          <w:rFonts w:eastAsia="Calibri"/>
          <w:b/>
          <w:bCs/>
          <w:highlight w:val="yellow"/>
          <w:u w:val="single"/>
        </w:rPr>
        <w:t>At least 60 people were reported dead and 200 injured</w:t>
      </w:r>
      <w:r>
        <w:rPr>
          <w:rFonts w:eastAsia="Calibri"/>
          <w:b/>
          <w:bCs/>
          <w:u w:val="single"/>
        </w:rPr>
        <w:t>, with possibly many more buried under the debris</w:t>
      </w:r>
      <w:proofErr w:type="gramStart"/>
      <w:r>
        <w:rPr>
          <w:rFonts w:eastAsia="Calibri"/>
          <w:sz w:val="12"/>
        </w:rPr>
        <w:t>.¶</w:t>
      </w:r>
      <w:proofErr w:type="gramEnd"/>
      <w:r>
        <w:rPr>
          <w:rFonts w:eastAsia="Calibri"/>
          <w:sz w:val="12"/>
        </w:rPr>
        <w:t xml:space="preserve"> Such sinister and</w:t>
      </w:r>
      <w:r>
        <w:rPr>
          <w:rFonts w:eastAsia="Calibri"/>
          <w:b/>
          <w:u w:val="single"/>
          <w:bdr w:val="single" w:sz="18" w:space="0" w:color="auto" w:frame="1"/>
        </w:rPr>
        <w:t xml:space="preserve"> </w:t>
      </w:r>
      <w:r>
        <w:rPr>
          <w:rFonts w:eastAsia="Calibri"/>
          <w:b/>
          <w:highlight w:val="yellow"/>
          <w:u w:val="single"/>
          <w:bdr w:val="single" w:sz="18" w:space="0" w:color="auto" w:frame="1"/>
        </w:rPr>
        <w:t xml:space="preserve">tragic episodes are all too common reminders of the extreme levels of destruction planned and executed by modern terrorist </w:t>
      </w:r>
      <w:proofErr w:type="spellStart"/>
      <w:r>
        <w:rPr>
          <w:rFonts w:eastAsia="Calibri"/>
          <w:b/>
          <w:highlight w:val="yellow"/>
          <w:u w:val="single"/>
          <w:bdr w:val="single" w:sz="18" w:space="0" w:color="auto" w:frame="1"/>
        </w:rPr>
        <w:t>organisations</w:t>
      </w:r>
      <w:proofErr w:type="spellEnd"/>
      <w:r>
        <w:rPr>
          <w:rFonts w:eastAsia="Calibri"/>
          <w:sz w:val="12"/>
        </w:rPr>
        <w:t xml:space="preserve">.¶ They remind us of the demands being made on Australian troops serving in Afghanistan, and Iraq where, as major-general Jim </w:t>
      </w:r>
      <w:proofErr w:type="spellStart"/>
      <w:r>
        <w:rPr>
          <w:rFonts w:eastAsia="Calibri"/>
          <w:sz w:val="12"/>
        </w:rPr>
        <w:t>Molan</w:t>
      </w:r>
      <w:proofErr w:type="spellEnd"/>
      <w:r>
        <w:rPr>
          <w:rFonts w:eastAsia="Calibri"/>
          <w:sz w:val="12"/>
        </w:rPr>
        <w:t xml:space="preserve">, chief of operations of coalition forces in Iraq in 2004, observed, ``I saw evil in a form I had not seen anywhere else, and values that are inimical to everything that has shaped our society since the Enlightenment.''¶ </w:t>
      </w:r>
      <w:proofErr w:type="gramStart"/>
      <w:r>
        <w:rPr>
          <w:rFonts w:eastAsia="Calibri"/>
          <w:b/>
          <w:bCs/>
          <w:highlight w:val="yellow"/>
          <w:u w:val="single"/>
        </w:rPr>
        <w:t>Yet</w:t>
      </w:r>
      <w:proofErr w:type="gramEnd"/>
      <w:r>
        <w:rPr>
          <w:rFonts w:eastAsia="Calibri"/>
          <w:b/>
          <w:bCs/>
          <w:highlight w:val="yellow"/>
          <w:u w:val="single"/>
        </w:rPr>
        <w:t xml:space="preserve"> one can only wonder what </w:t>
      </w:r>
      <w:r>
        <w:rPr>
          <w:rFonts w:eastAsia="Calibri"/>
          <w:b/>
          <w:bCs/>
          <w:u w:val="single"/>
        </w:rPr>
        <w:t xml:space="preserve">those engaged in </w:t>
      </w:r>
      <w:r>
        <w:rPr>
          <w:rFonts w:eastAsia="Calibri"/>
          <w:b/>
          <w:bCs/>
          <w:highlight w:val="yellow"/>
          <w:u w:val="single"/>
        </w:rPr>
        <w:t>critical terrorism studies make of these events</w:t>
      </w:r>
      <w:r>
        <w:rPr>
          <w:rFonts w:eastAsia="Calibri"/>
          <w:b/>
          <w:bCs/>
          <w:u w:val="single"/>
        </w:rPr>
        <w:t xml:space="preserve">. </w:t>
      </w:r>
      <w:r>
        <w:rPr>
          <w:rFonts w:eastAsia="Calibri"/>
          <w:b/>
          <w:bCs/>
          <w:highlight w:val="yellow"/>
          <w:u w:val="single"/>
        </w:rPr>
        <w:t>For these postmodernists reality is a social construct and terrorism not primarily as an act of murderous violence in the real world, but a signifier in a discourse</w:t>
      </w:r>
      <w:proofErr w:type="gramStart"/>
      <w:r>
        <w:rPr>
          <w:rFonts w:eastAsia="Calibri"/>
          <w:sz w:val="12"/>
        </w:rPr>
        <w:t>.¶</w:t>
      </w:r>
      <w:proofErr w:type="gramEnd"/>
      <w:r>
        <w:rPr>
          <w:rFonts w:eastAsia="Calibri"/>
          <w:sz w:val="12"/>
        </w:rPr>
        <w:t xml:space="preserve"> </w:t>
      </w:r>
      <w:r>
        <w:rPr>
          <w:rFonts w:eastAsia="Calibri"/>
          <w:b/>
          <w:bCs/>
          <w:u w:val="single"/>
        </w:rPr>
        <w:t>In their journal, terrorism is described as ``a myth and an object of fear'', ``a negative ideograph of Western identity'', used to ``induce powerful emotions''</w:t>
      </w:r>
      <w:r>
        <w:rPr>
          <w:rFonts w:eastAsia="Calibri"/>
          <w:sz w:val="12"/>
        </w:rPr>
        <w:t xml:space="preserve">, ``encourage moral panics'' and even to decide elections in the US and Australia.¶ Do </w:t>
      </w:r>
      <w:r>
        <w:rPr>
          <w:rFonts w:eastAsia="Calibri"/>
          <w:b/>
          <w:bCs/>
          <w:highlight w:val="yellow"/>
          <w:u w:val="single"/>
        </w:rPr>
        <w:t>such theories</w:t>
      </w:r>
      <w:r>
        <w:rPr>
          <w:rFonts w:eastAsia="Calibri"/>
          <w:sz w:val="12"/>
        </w:rPr>
        <w:t xml:space="preserve"> help produce graduates at the Australian </w:t>
      </w:r>
      <w:proofErr w:type="spellStart"/>
      <w:r>
        <w:rPr>
          <w:rFonts w:eastAsia="Calibri"/>
          <w:sz w:val="12"/>
        </w:rPr>
        <w:t>Defence</w:t>
      </w:r>
      <w:proofErr w:type="spellEnd"/>
      <w:r>
        <w:rPr>
          <w:rFonts w:eastAsia="Calibri"/>
          <w:sz w:val="12"/>
        </w:rPr>
        <w:t xml:space="preserve"> Force Academy, ``who approach issues with an open mind, in a critical spirit'', as a senior academic at the ADFA insists, or </w:t>
      </w:r>
      <w:r>
        <w:rPr>
          <w:rFonts w:eastAsia="Calibri"/>
          <w:b/>
          <w:bCs/>
          <w:highlight w:val="yellow"/>
          <w:u w:val="single"/>
        </w:rPr>
        <w:t>are</w:t>
      </w:r>
      <w:r>
        <w:rPr>
          <w:rFonts w:eastAsia="Calibri"/>
          <w:sz w:val="12"/>
        </w:rPr>
        <w:t xml:space="preserve"> they just ``</w:t>
      </w:r>
      <w:r>
        <w:rPr>
          <w:rFonts w:eastAsia="Calibri"/>
          <w:b/>
          <w:bCs/>
          <w:highlight w:val="yellow"/>
          <w:u w:val="single"/>
        </w:rPr>
        <w:t>unmitigated rubbish'' and ``naive in the extreme''</w:t>
      </w:r>
      <w:r>
        <w:rPr>
          <w:rFonts w:eastAsia="Calibri"/>
          <w:sz w:val="12"/>
        </w:rPr>
        <w:t xml:space="preserve">, as </w:t>
      </w:r>
      <w:proofErr w:type="spellStart"/>
      <w:r>
        <w:rPr>
          <w:rFonts w:eastAsia="Calibri"/>
          <w:sz w:val="12"/>
        </w:rPr>
        <w:t>Molan</w:t>
      </w:r>
      <w:proofErr w:type="spellEnd"/>
      <w:r>
        <w:rPr>
          <w:rFonts w:eastAsia="Calibri"/>
          <w:sz w:val="12"/>
        </w:rPr>
        <w:t xml:space="preserve"> has observed?</w:t>
      </w:r>
    </w:p>
    <w:p w14:paraId="33853DC8" w14:textId="77777777" w:rsidR="007B31F3" w:rsidRPr="007B31F3" w:rsidRDefault="007B31F3" w:rsidP="007B31F3"/>
    <w:p w14:paraId="1827074D"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entury Gothic">
    <w:panose1 w:val="020B0502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00000003" w:usb1="00000000" w:usb2="00000000" w:usb3="00000000" w:csb0="00000001" w:csb1="00000000"/>
  </w:font>
  <w:font w:name="Century Schoolbook">
    <w:panose1 w:val="020406040505050203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Lucida Sans Unicode">
    <w:panose1 w:val="020B0602030504020204"/>
    <w:charset w:val="00"/>
    <w:family w:val="auto"/>
    <w:pitch w:val="variable"/>
    <w:sig w:usb0="80000AFF" w:usb1="0000396B" w:usb2="00000000" w:usb3="00000000" w:csb0="000000BF" w:csb1="00000000"/>
  </w:font>
  <w:font w:name="Georgia">
    <w:panose1 w:val="02040502050405020303"/>
    <w:charset w:val="00"/>
    <w:family w:val="auto"/>
    <w:pitch w:val="variable"/>
    <w:sig w:usb0="00000287" w:usb1="00000000" w:usb2="00000000" w:usb3="00000000" w:csb0="0000009F" w:csb1="00000000"/>
  </w:font>
  <w:font w:name="American Typewriter">
    <w:panose1 w:val="02090604020004020304"/>
    <w:charset w:val="00"/>
    <w:family w:val="auto"/>
    <w:pitch w:val="variable"/>
    <w:sig w:usb0="A000006F" w:usb1="00000019" w:usb2="00000000" w:usb3="00000000" w:csb0="0000011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9BE5B08"/>
    <w:multiLevelType w:val="hybridMultilevel"/>
    <w:tmpl w:val="911694E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A813442"/>
    <w:multiLevelType w:val="multilevel"/>
    <w:tmpl w:val="E77E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80981"/>
    <w:rsid w:val="000029E3"/>
    <w:rsid w:val="000029E8"/>
    <w:rsid w:val="00004225"/>
    <w:rsid w:val="000066CA"/>
    <w:rsid w:val="00007264"/>
    <w:rsid w:val="000076A9"/>
    <w:rsid w:val="000120D8"/>
    <w:rsid w:val="00014FAD"/>
    <w:rsid w:val="00015D2A"/>
    <w:rsid w:val="0002490B"/>
    <w:rsid w:val="00026465"/>
    <w:rsid w:val="00030204"/>
    <w:rsid w:val="000312A0"/>
    <w:rsid w:val="00035337"/>
    <w:rsid w:val="00035831"/>
    <w:rsid w:val="00052FB1"/>
    <w:rsid w:val="00054276"/>
    <w:rsid w:val="000547B1"/>
    <w:rsid w:val="0006091E"/>
    <w:rsid w:val="000638C1"/>
    <w:rsid w:val="00065FEE"/>
    <w:rsid w:val="00072718"/>
    <w:rsid w:val="0007381E"/>
    <w:rsid w:val="0008785F"/>
    <w:rsid w:val="00090CBE"/>
    <w:rsid w:val="00096ED1"/>
    <w:rsid w:val="000A2D8A"/>
    <w:rsid w:val="000D26A6"/>
    <w:rsid w:val="000D2B90"/>
    <w:rsid w:val="000D6ED8"/>
    <w:rsid w:val="000D717B"/>
    <w:rsid w:val="000E1C45"/>
    <w:rsid w:val="00100B28"/>
    <w:rsid w:val="00117316"/>
    <w:rsid w:val="001209B4"/>
    <w:rsid w:val="00141A43"/>
    <w:rsid w:val="00141AFE"/>
    <w:rsid w:val="00163330"/>
    <w:rsid w:val="001761FC"/>
    <w:rsid w:val="00182655"/>
    <w:rsid w:val="001840F2"/>
    <w:rsid w:val="00185134"/>
    <w:rsid w:val="001856C6"/>
    <w:rsid w:val="00191B5F"/>
    <w:rsid w:val="00192487"/>
    <w:rsid w:val="00196461"/>
    <w:rsid w:val="0019668D"/>
    <w:rsid w:val="001A25FD"/>
    <w:rsid w:val="001A44AA"/>
    <w:rsid w:val="001A5371"/>
    <w:rsid w:val="001A72C7"/>
    <w:rsid w:val="001B73E3"/>
    <w:rsid w:val="001C300F"/>
    <w:rsid w:val="001C316D"/>
    <w:rsid w:val="001D1A0D"/>
    <w:rsid w:val="001D36BF"/>
    <w:rsid w:val="001D4C28"/>
    <w:rsid w:val="001E0B1F"/>
    <w:rsid w:val="001E1E0B"/>
    <w:rsid w:val="001F1173"/>
    <w:rsid w:val="002005A8"/>
    <w:rsid w:val="00203DD8"/>
    <w:rsid w:val="00204E1D"/>
    <w:rsid w:val="002059BD"/>
    <w:rsid w:val="00210153"/>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4499"/>
    <w:rsid w:val="003D5EA8"/>
    <w:rsid w:val="003E305E"/>
    <w:rsid w:val="003E34DB"/>
    <w:rsid w:val="003E5302"/>
    <w:rsid w:val="003E5BF1"/>
    <w:rsid w:val="003F2452"/>
    <w:rsid w:val="003F41EA"/>
    <w:rsid w:val="003F7DF0"/>
    <w:rsid w:val="004039AF"/>
    <w:rsid w:val="00407AFF"/>
    <w:rsid w:val="0041155D"/>
    <w:rsid w:val="004170BF"/>
    <w:rsid w:val="00423503"/>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16F38"/>
    <w:rsid w:val="005224F2"/>
    <w:rsid w:val="00535E50"/>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34E98"/>
    <w:rsid w:val="0063795D"/>
    <w:rsid w:val="006438CB"/>
    <w:rsid w:val="006529B9"/>
    <w:rsid w:val="00654695"/>
    <w:rsid w:val="0065500A"/>
    <w:rsid w:val="00655217"/>
    <w:rsid w:val="0065727C"/>
    <w:rsid w:val="00674A78"/>
    <w:rsid w:val="00696A16"/>
    <w:rsid w:val="006A4840"/>
    <w:rsid w:val="006A7E1D"/>
    <w:rsid w:val="006C3A56"/>
    <w:rsid w:val="006D13F4"/>
    <w:rsid w:val="006D3E07"/>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31F3"/>
    <w:rsid w:val="007B53D8"/>
    <w:rsid w:val="007C22C5"/>
    <w:rsid w:val="007C57E1"/>
    <w:rsid w:val="007C5811"/>
    <w:rsid w:val="007D2DF5"/>
    <w:rsid w:val="007D451A"/>
    <w:rsid w:val="007D5E3E"/>
    <w:rsid w:val="007D7596"/>
    <w:rsid w:val="007E242C"/>
    <w:rsid w:val="007E6631"/>
    <w:rsid w:val="007F19CF"/>
    <w:rsid w:val="00803A12"/>
    <w:rsid w:val="008266F9"/>
    <w:rsid w:val="00826A9B"/>
    <w:rsid w:val="00834842"/>
    <w:rsid w:val="00840E7B"/>
    <w:rsid w:val="00853D40"/>
    <w:rsid w:val="008564FC"/>
    <w:rsid w:val="00857C38"/>
    <w:rsid w:val="00864E76"/>
    <w:rsid w:val="00872581"/>
    <w:rsid w:val="0087459D"/>
    <w:rsid w:val="0087680F"/>
    <w:rsid w:val="00876D81"/>
    <w:rsid w:val="008809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0F12"/>
    <w:rsid w:val="00A431C6"/>
    <w:rsid w:val="00A54315"/>
    <w:rsid w:val="00A60FBC"/>
    <w:rsid w:val="00A65C0B"/>
    <w:rsid w:val="00A81FD2"/>
    <w:rsid w:val="00A8441A"/>
    <w:rsid w:val="00A8674A"/>
    <w:rsid w:val="00AA6F6E"/>
    <w:rsid w:val="00AB48D3"/>
    <w:rsid w:val="00AC60C9"/>
    <w:rsid w:val="00AD2EC5"/>
    <w:rsid w:val="00AE2124"/>
    <w:rsid w:val="00AE24BC"/>
    <w:rsid w:val="00AE3E3F"/>
    <w:rsid w:val="00AF4760"/>
    <w:rsid w:val="00AF55D4"/>
    <w:rsid w:val="00B05C2D"/>
    <w:rsid w:val="00B12933"/>
    <w:rsid w:val="00B12B88"/>
    <w:rsid w:val="00B13BC8"/>
    <w:rsid w:val="00B24662"/>
    <w:rsid w:val="00B3569C"/>
    <w:rsid w:val="00B40743"/>
    <w:rsid w:val="00B43676"/>
    <w:rsid w:val="00B60125"/>
    <w:rsid w:val="00B6656B"/>
    <w:rsid w:val="00B71625"/>
    <w:rsid w:val="00B75C54"/>
    <w:rsid w:val="00B90E07"/>
    <w:rsid w:val="00B92A93"/>
    <w:rsid w:val="00BA17A8"/>
    <w:rsid w:val="00BA3C33"/>
    <w:rsid w:val="00BA5D51"/>
    <w:rsid w:val="00BB0878"/>
    <w:rsid w:val="00BB1879"/>
    <w:rsid w:val="00BC0ABE"/>
    <w:rsid w:val="00BC30DB"/>
    <w:rsid w:val="00BC64FF"/>
    <w:rsid w:val="00BC7C37"/>
    <w:rsid w:val="00BD2244"/>
    <w:rsid w:val="00BE6472"/>
    <w:rsid w:val="00BF29B8"/>
    <w:rsid w:val="00BF46EA"/>
    <w:rsid w:val="00C07D05"/>
    <w:rsid w:val="00C10856"/>
    <w:rsid w:val="00C203FA"/>
    <w:rsid w:val="00C27600"/>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E6576"/>
    <w:rsid w:val="00D01EDC"/>
    <w:rsid w:val="00D078AA"/>
    <w:rsid w:val="00D10058"/>
    <w:rsid w:val="00D11978"/>
    <w:rsid w:val="00D15E30"/>
    <w:rsid w:val="00D16129"/>
    <w:rsid w:val="00D25DBD"/>
    <w:rsid w:val="00D26929"/>
    <w:rsid w:val="00D30CBD"/>
    <w:rsid w:val="00D30D9E"/>
    <w:rsid w:val="00D33908"/>
    <w:rsid w:val="00D354F2"/>
    <w:rsid w:val="00D35813"/>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1DA9"/>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3F0"/>
    <w:rsid w:val="00F07888"/>
    <w:rsid w:val="00F1313D"/>
    <w:rsid w:val="00F201E7"/>
    <w:rsid w:val="00F21C79"/>
    <w:rsid w:val="00F238C9"/>
    <w:rsid w:val="00F23CA5"/>
    <w:rsid w:val="00F277AA"/>
    <w:rsid w:val="00F31955"/>
    <w:rsid w:val="00F34C06"/>
    <w:rsid w:val="00F43EA3"/>
    <w:rsid w:val="00F50C55"/>
    <w:rsid w:val="00F57FFB"/>
    <w:rsid w:val="00F601E6"/>
    <w:rsid w:val="00F66D38"/>
    <w:rsid w:val="00F73954"/>
    <w:rsid w:val="00F8305E"/>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A42BA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120D8"/>
    <w:pPr>
      <w:spacing w:after="160" w:line="259" w:lineRule="auto"/>
    </w:pPr>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0120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1 Char Char,Heading 2 Char Char Char,Heading 2 Char Char1,Cha"/>
    <w:basedOn w:val="Normal"/>
    <w:next w:val="Normal"/>
    <w:link w:val="Heading2Char"/>
    <w:uiPriority w:val="9"/>
    <w:unhideWhenUsed/>
    <w:qFormat/>
    <w:rsid w:val="000120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120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120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120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0D8"/>
  </w:style>
  <w:style w:type="character" w:customStyle="1" w:styleId="Heading1Char">
    <w:name w:val="Heading 1 Char"/>
    <w:aliases w:val="Pocket Char"/>
    <w:basedOn w:val="DefaultParagraphFont"/>
    <w:link w:val="Heading1"/>
    <w:uiPriority w:val="9"/>
    <w:rsid w:val="000120D8"/>
    <w:rPr>
      <w:rFonts w:ascii="Calibri" w:eastAsiaTheme="majorEastAsia" w:hAnsi="Calibri" w:cstheme="majorBidi"/>
      <w:b/>
      <w:bCs/>
      <w:sz w:val="52"/>
      <w:szCs w:val="32"/>
    </w:rPr>
  </w:style>
  <w:style w:type="character" w:customStyle="1" w:styleId="Heading2Char">
    <w:name w:val="Heading 2 Char"/>
    <w:aliases w:val="Hat Char,Heading 2 Char1 Char Char Char,Heading 2 Char Char Char Char,Heading 2 Char Char1 Char,Cha Char"/>
    <w:basedOn w:val="DefaultParagraphFont"/>
    <w:link w:val="Heading2"/>
    <w:uiPriority w:val="9"/>
    <w:rsid w:val="000120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120D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120D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120D8"/>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Underline Char,Bold Cite Char,ci,c,Bo,B,cite"/>
    <w:basedOn w:val="DefaultParagraphFont"/>
    <w:uiPriority w:val="6"/>
    <w:qFormat/>
    <w:rsid w:val="000120D8"/>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0120D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120D8"/>
    <w:rPr>
      <w:color w:val="auto"/>
      <w:u w:val="none"/>
    </w:rPr>
  </w:style>
  <w:style w:type="character" w:styleId="Hyperlink">
    <w:name w:val="Hyperlink"/>
    <w:aliases w:val="Read,Important,heading 1 (block title),Card Text,Internet Link,Analytic Text"/>
    <w:basedOn w:val="DefaultParagraphFont"/>
    <w:uiPriority w:val="99"/>
    <w:unhideWhenUsed/>
    <w:rsid w:val="000120D8"/>
    <w:rPr>
      <w:color w:val="auto"/>
      <w:u w:val="none"/>
    </w:rPr>
  </w:style>
  <w:style w:type="paragraph" w:styleId="DocumentMap">
    <w:name w:val="Document Map"/>
    <w:basedOn w:val="Normal"/>
    <w:link w:val="DocumentMapChar"/>
    <w:uiPriority w:val="99"/>
    <w:semiHidden/>
    <w:unhideWhenUsed/>
    <w:rsid w:val="000120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20D8"/>
    <w:rPr>
      <w:rFonts w:ascii="Lucida Grande" w:eastAsiaTheme="minorEastAsia" w:hAnsi="Lucida Grande" w:cs="Lucida Grande"/>
      <w:sz w:val="24"/>
      <w:szCs w:val="24"/>
    </w:rPr>
  </w:style>
  <w:style w:type="paragraph" w:customStyle="1" w:styleId="card">
    <w:name w:val="card"/>
    <w:basedOn w:val="Normal"/>
    <w:link w:val="cardChar"/>
    <w:qFormat/>
    <w:rsid w:val="00880981"/>
    <w:pPr>
      <w:ind w:left="288" w:right="288"/>
    </w:pPr>
    <w:rPr>
      <w:rFonts w:ascii="Times New Roman" w:eastAsia="Times New Roman" w:hAnsi="Times New Roman"/>
      <w:kern w:val="32"/>
      <w:sz w:val="16"/>
      <w:szCs w:val="20"/>
    </w:rPr>
  </w:style>
  <w:style w:type="character" w:customStyle="1" w:styleId="cardChar">
    <w:name w:val="card Char"/>
    <w:link w:val="card"/>
    <w:rsid w:val="00880981"/>
    <w:rPr>
      <w:rFonts w:ascii="Times New Roman" w:eastAsia="Times New Roman" w:hAnsi="Times New Roman" w:cs="Times New Roman"/>
      <w:kern w:val="32"/>
      <w:sz w:val="16"/>
      <w:szCs w:val="20"/>
    </w:rPr>
  </w:style>
  <w:style w:type="paragraph" w:customStyle="1" w:styleId="cardtext">
    <w:name w:val="card text"/>
    <w:basedOn w:val="Normal"/>
    <w:link w:val="cardtextChar"/>
    <w:qFormat/>
    <w:rsid w:val="00880981"/>
    <w:pPr>
      <w:ind w:left="288" w:right="288"/>
    </w:pPr>
    <w:rPr>
      <w:rFonts w:ascii="Times New Roman" w:eastAsia="Cambria" w:hAnsi="Times New Roman"/>
      <w:sz w:val="16"/>
      <w:szCs w:val="22"/>
    </w:rPr>
  </w:style>
  <w:style w:type="character" w:customStyle="1" w:styleId="cardtextChar">
    <w:name w:val="card text Char"/>
    <w:link w:val="cardtext"/>
    <w:rsid w:val="00880981"/>
    <w:rPr>
      <w:rFonts w:ascii="Times New Roman" w:eastAsia="Cambria" w:hAnsi="Times New Roman"/>
      <w:sz w:val="16"/>
      <w:szCs w:val="22"/>
    </w:rPr>
  </w:style>
  <w:style w:type="character" w:customStyle="1" w:styleId="UnderlinedChar1">
    <w:name w:val="Underlined Char1"/>
    <w:rsid w:val="00880981"/>
    <w:rPr>
      <w:rFonts w:ascii="Century Gothic" w:hAnsi="Century Gothic"/>
      <w:sz w:val="24"/>
      <w:u w:val="thick"/>
    </w:rPr>
  </w:style>
  <w:style w:type="paragraph" w:styleId="NormalWeb">
    <w:name w:val="Normal (Web)"/>
    <w:basedOn w:val="Normal"/>
    <w:uiPriority w:val="99"/>
    <w:semiHidden/>
    <w:unhideWhenUsed/>
    <w:rsid w:val="006D3E07"/>
    <w:pPr>
      <w:spacing w:before="100" w:beforeAutospacing="1" w:after="100" w:afterAutospacing="1" w:line="240" w:lineRule="auto"/>
    </w:pPr>
    <w:rPr>
      <w:rFonts w:ascii="Times" w:hAnsi="Times"/>
      <w:sz w:val="20"/>
      <w:szCs w:val="20"/>
    </w:rPr>
  </w:style>
  <w:style w:type="character" w:customStyle="1" w:styleId="apple-converted-space">
    <w:name w:val="apple-converted-space"/>
    <w:rsid w:val="006D3E07"/>
  </w:style>
  <w:style w:type="character" w:styleId="IntenseEmphasis">
    <w:name w:val="Intense Emphasis"/>
    <w:uiPriority w:val="6"/>
    <w:qFormat/>
    <w:rsid w:val="00634E98"/>
    <w:rPr>
      <w:b w:val="0"/>
      <w:bCs/>
      <w:sz w:val="20"/>
      <w:u w:val="single"/>
    </w:rPr>
  </w:style>
  <w:style w:type="paragraph" w:customStyle="1" w:styleId="Analyticals">
    <w:name w:val="Analyticals"/>
    <w:basedOn w:val="Normal"/>
    <w:rsid w:val="00CE6576"/>
    <w:pPr>
      <w:spacing w:after="0" w:line="240" w:lineRule="auto"/>
    </w:pPr>
    <w:rPr>
      <w:rFonts w:ascii="Arial" w:eastAsia="Times New Roman" w:hAnsi="Arial"/>
      <w:smallCaps/>
      <w:szCs w:val="22"/>
    </w:rPr>
  </w:style>
  <w:style w:type="paragraph" w:styleId="NoSpacing">
    <w:name w:val="No Spacing"/>
    <w:uiPriority w:val="1"/>
    <w:qFormat/>
    <w:rsid w:val="00CE6576"/>
    <w:rPr>
      <w:rFonts w:ascii="Times New Roman" w:eastAsia="Calibri" w:hAnsi="Times New Roman"/>
      <w:sz w:val="24"/>
      <w:szCs w:val="22"/>
    </w:rPr>
  </w:style>
  <w:style w:type="paragraph" w:customStyle="1" w:styleId="evidencetext">
    <w:name w:val="evidence text"/>
    <w:basedOn w:val="Normal"/>
    <w:uiPriority w:val="99"/>
    <w:rsid w:val="00A40F12"/>
    <w:pPr>
      <w:spacing w:after="0" w:line="240" w:lineRule="auto"/>
      <w:ind w:left="1008" w:right="720"/>
    </w:pPr>
    <w:rPr>
      <w:rFonts w:ascii="Arial" w:eastAsia="Times New Roman" w:hAnsi="Arial" w:cs="Calibri"/>
      <w:color w:val="000000"/>
      <w:sz w:val="16"/>
      <w:szCs w:val="22"/>
    </w:rPr>
  </w:style>
  <w:style w:type="character" w:customStyle="1" w:styleId="reduce2">
    <w:name w:val="reduce2"/>
    <w:uiPriority w:val="99"/>
    <w:rsid w:val="00A40F12"/>
    <w:rPr>
      <w:rFonts w:ascii="Arial" w:hAnsi="Arial" w:cs="Arial" w:hint="default"/>
      <w:color w:val="000000"/>
      <w:sz w:val="22"/>
      <w:szCs w:val="22"/>
    </w:rPr>
  </w:style>
  <w:style w:type="paragraph" w:customStyle="1" w:styleId="paragraph">
    <w:name w:val="paragraph"/>
    <w:basedOn w:val="Normal"/>
    <w:rsid w:val="00196461"/>
    <w:pPr>
      <w:spacing w:before="100" w:beforeAutospacing="1" w:after="100" w:afterAutospacing="1" w:line="240" w:lineRule="auto"/>
    </w:pPr>
    <w:rPr>
      <w:rFonts w:ascii="Times" w:eastAsia="ＭＳ 明朝" w:hAnsi="Times" w:cs="Times New Roman"/>
      <w:sz w:val="20"/>
      <w:szCs w:val="20"/>
    </w:rPr>
  </w:style>
  <w:style w:type="character" w:customStyle="1" w:styleId="normaltextrun">
    <w:name w:val="normaltextrun"/>
    <w:basedOn w:val="DefaultParagraphFont"/>
    <w:rsid w:val="00196461"/>
  </w:style>
  <w:style w:type="character" w:customStyle="1" w:styleId="eop">
    <w:name w:val="eop"/>
    <w:basedOn w:val="DefaultParagraphFont"/>
    <w:rsid w:val="00196461"/>
  </w:style>
  <w:style w:type="character" w:customStyle="1" w:styleId="spellingerror">
    <w:name w:val="spellingerror"/>
    <w:basedOn w:val="DefaultParagraphFont"/>
    <w:rsid w:val="00196461"/>
  </w:style>
  <w:style w:type="character" w:customStyle="1" w:styleId="scx17188351">
    <w:name w:val="scx17188351"/>
    <w:basedOn w:val="DefaultParagraphFont"/>
    <w:rsid w:val="0019646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120D8"/>
    <w:pPr>
      <w:spacing w:after="160" w:line="259" w:lineRule="auto"/>
    </w:pPr>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0120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1 Char Char,Heading 2 Char Char Char,Heading 2 Char Char1,Cha"/>
    <w:basedOn w:val="Normal"/>
    <w:next w:val="Normal"/>
    <w:link w:val="Heading2Char"/>
    <w:uiPriority w:val="9"/>
    <w:unhideWhenUsed/>
    <w:qFormat/>
    <w:rsid w:val="000120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120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120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120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0D8"/>
  </w:style>
  <w:style w:type="character" w:customStyle="1" w:styleId="Heading1Char">
    <w:name w:val="Heading 1 Char"/>
    <w:aliases w:val="Pocket Char"/>
    <w:basedOn w:val="DefaultParagraphFont"/>
    <w:link w:val="Heading1"/>
    <w:uiPriority w:val="9"/>
    <w:rsid w:val="000120D8"/>
    <w:rPr>
      <w:rFonts w:ascii="Calibri" w:eastAsiaTheme="majorEastAsia" w:hAnsi="Calibri" w:cstheme="majorBidi"/>
      <w:b/>
      <w:bCs/>
      <w:sz w:val="52"/>
      <w:szCs w:val="32"/>
    </w:rPr>
  </w:style>
  <w:style w:type="character" w:customStyle="1" w:styleId="Heading2Char">
    <w:name w:val="Heading 2 Char"/>
    <w:aliases w:val="Hat Char,Heading 2 Char1 Char Char Char,Heading 2 Char Char Char Char,Heading 2 Char Char1 Char,Cha Char"/>
    <w:basedOn w:val="DefaultParagraphFont"/>
    <w:link w:val="Heading2"/>
    <w:uiPriority w:val="9"/>
    <w:rsid w:val="000120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120D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120D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120D8"/>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Underline Char,Bold Cite Char,ci,c,Bo,B,cite"/>
    <w:basedOn w:val="DefaultParagraphFont"/>
    <w:uiPriority w:val="6"/>
    <w:qFormat/>
    <w:rsid w:val="000120D8"/>
    <w:rPr>
      <w:b w:val="0"/>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
    <w:basedOn w:val="DefaultParagraphFont"/>
    <w:uiPriority w:val="7"/>
    <w:qFormat/>
    <w:rsid w:val="000120D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120D8"/>
    <w:rPr>
      <w:color w:val="auto"/>
      <w:u w:val="none"/>
    </w:rPr>
  </w:style>
  <w:style w:type="character" w:styleId="Hyperlink">
    <w:name w:val="Hyperlink"/>
    <w:aliases w:val="Read,Important,heading 1 (block title),Card Text,Internet Link,Analytic Text"/>
    <w:basedOn w:val="DefaultParagraphFont"/>
    <w:uiPriority w:val="99"/>
    <w:unhideWhenUsed/>
    <w:rsid w:val="000120D8"/>
    <w:rPr>
      <w:color w:val="auto"/>
      <w:u w:val="none"/>
    </w:rPr>
  </w:style>
  <w:style w:type="paragraph" w:styleId="DocumentMap">
    <w:name w:val="Document Map"/>
    <w:basedOn w:val="Normal"/>
    <w:link w:val="DocumentMapChar"/>
    <w:uiPriority w:val="99"/>
    <w:semiHidden/>
    <w:unhideWhenUsed/>
    <w:rsid w:val="000120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20D8"/>
    <w:rPr>
      <w:rFonts w:ascii="Lucida Grande" w:eastAsiaTheme="minorEastAsia" w:hAnsi="Lucida Grande" w:cs="Lucida Grande"/>
      <w:sz w:val="24"/>
      <w:szCs w:val="24"/>
    </w:rPr>
  </w:style>
  <w:style w:type="paragraph" w:customStyle="1" w:styleId="card">
    <w:name w:val="card"/>
    <w:basedOn w:val="Normal"/>
    <w:link w:val="cardChar"/>
    <w:qFormat/>
    <w:rsid w:val="00880981"/>
    <w:pPr>
      <w:ind w:left="288" w:right="288"/>
    </w:pPr>
    <w:rPr>
      <w:rFonts w:ascii="Times New Roman" w:eastAsia="Times New Roman" w:hAnsi="Times New Roman"/>
      <w:kern w:val="32"/>
      <w:sz w:val="16"/>
      <w:szCs w:val="20"/>
    </w:rPr>
  </w:style>
  <w:style w:type="character" w:customStyle="1" w:styleId="cardChar">
    <w:name w:val="card Char"/>
    <w:link w:val="card"/>
    <w:rsid w:val="00880981"/>
    <w:rPr>
      <w:rFonts w:ascii="Times New Roman" w:eastAsia="Times New Roman" w:hAnsi="Times New Roman" w:cs="Times New Roman"/>
      <w:kern w:val="32"/>
      <w:sz w:val="16"/>
      <w:szCs w:val="20"/>
    </w:rPr>
  </w:style>
  <w:style w:type="paragraph" w:customStyle="1" w:styleId="cardtext">
    <w:name w:val="card text"/>
    <w:basedOn w:val="Normal"/>
    <w:link w:val="cardtextChar"/>
    <w:qFormat/>
    <w:rsid w:val="00880981"/>
    <w:pPr>
      <w:ind w:left="288" w:right="288"/>
    </w:pPr>
    <w:rPr>
      <w:rFonts w:ascii="Times New Roman" w:eastAsia="Cambria" w:hAnsi="Times New Roman"/>
      <w:sz w:val="16"/>
      <w:szCs w:val="22"/>
    </w:rPr>
  </w:style>
  <w:style w:type="character" w:customStyle="1" w:styleId="cardtextChar">
    <w:name w:val="card text Char"/>
    <w:link w:val="cardtext"/>
    <w:rsid w:val="00880981"/>
    <w:rPr>
      <w:rFonts w:ascii="Times New Roman" w:eastAsia="Cambria" w:hAnsi="Times New Roman"/>
      <w:sz w:val="16"/>
      <w:szCs w:val="22"/>
    </w:rPr>
  </w:style>
  <w:style w:type="character" w:customStyle="1" w:styleId="UnderlinedChar1">
    <w:name w:val="Underlined Char1"/>
    <w:rsid w:val="00880981"/>
    <w:rPr>
      <w:rFonts w:ascii="Century Gothic" w:hAnsi="Century Gothic"/>
      <w:sz w:val="24"/>
      <w:u w:val="thick"/>
    </w:rPr>
  </w:style>
  <w:style w:type="paragraph" w:styleId="NormalWeb">
    <w:name w:val="Normal (Web)"/>
    <w:basedOn w:val="Normal"/>
    <w:uiPriority w:val="99"/>
    <w:semiHidden/>
    <w:unhideWhenUsed/>
    <w:rsid w:val="006D3E07"/>
    <w:pPr>
      <w:spacing w:before="100" w:beforeAutospacing="1" w:after="100" w:afterAutospacing="1" w:line="240" w:lineRule="auto"/>
    </w:pPr>
    <w:rPr>
      <w:rFonts w:ascii="Times" w:hAnsi="Times"/>
      <w:sz w:val="20"/>
      <w:szCs w:val="20"/>
    </w:rPr>
  </w:style>
  <w:style w:type="character" w:customStyle="1" w:styleId="apple-converted-space">
    <w:name w:val="apple-converted-space"/>
    <w:rsid w:val="006D3E07"/>
  </w:style>
  <w:style w:type="character" w:styleId="IntenseEmphasis">
    <w:name w:val="Intense Emphasis"/>
    <w:uiPriority w:val="6"/>
    <w:qFormat/>
    <w:rsid w:val="00634E98"/>
    <w:rPr>
      <w:b w:val="0"/>
      <w:bCs/>
      <w:sz w:val="20"/>
      <w:u w:val="single"/>
    </w:rPr>
  </w:style>
  <w:style w:type="paragraph" w:customStyle="1" w:styleId="Analyticals">
    <w:name w:val="Analyticals"/>
    <w:basedOn w:val="Normal"/>
    <w:rsid w:val="00CE6576"/>
    <w:pPr>
      <w:spacing w:after="0" w:line="240" w:lineRule="auto"/>
    </w:pPr>
    <w:rPr>
      <w:rFonts w:ascii="Arial" w:eastAsia="Times New Roman" w:hAnsi="Arial"/>
      <w:smallCaps/>
      <w:szCs w:val="22"/>
    </w:rPr>
  </w:style>
  <w:style w:type="paragraph" w:styleId="NoSpacing">
    <w:name w:val="No Spacing"/>
    <w:uiPriority w:val="1"/>
    <w:qFormat/>
    <w:rsid w:val="00CE6576"/>
    <w:rPr>
      <w:rFonts w:ascii="Times New Roman" w:eastAsia="Calibri" w:hAnsi="Times New Roman"/>
      <w:sz w:val="24"/>
      <w:szCs w:val="22"/>
    </w:rPr>
  </w:style>
  <w:style w:type="paragraph" w:customStyle="1" w:styleId="evidencetext">
    <w:name w:val="evidence text"/>
    <w:basedOn w:val="Normal"/>
    <w:uiPriority w:val="99"/>
    <w:rsid w:val="00A40F12"/>
    <w:pPr>
      <w:spacing w:after="0" w:line="240" w:lineRule="auto"/>
      <w:ind w:left="1008" w:right="720"/>
    </w:pPr>
    <w:rPr>
      <w:rFonts w:ascii="Arial" w:eastAsia="Times New Roman" w:hAnsi="Arial" w:cs="Calibri"/>
      <w:color w:val="000000"/>
      <w:sz w:val="16"/>
      <w:szCs w:val="22"/>
    </w:rPr>
  </w:style>
  <w:style w:type="character" w:customStyle="1" w:styleId="reduce2">
    <w:name w:val="reduce2"/>
    <w:uiPriority w:val="99"/>
    <w:rsid w:val="00A40F12"/>
    <w:rPr>
      <w:rFonts w:ascii="Arial" w:hAnsi="Arial" w:cs="Arial" w:hint="default"/>
      <w:color w:val="000000"/>
      <w:sz w:val="22"/>
      <w:szCs w:val="22"/>
    </w:rPr>
  </w:style>
  <w:style w:type="paragraph" w:customStyle="1" w:styleId="paragraph">
    <w:name w:val="paragraph"/>
    <w:basedOn w:val="Normal"/>
    <w:rsid w:val="00196461"/>
    <w:pPr>
      <w:spacing w:before="100" w:beforeAutospacing="1" w:after="100" w:afterAutospacing="1" w:line="240" w:lineRule="auto"/>
    </w:pPr>
    <w:rPr>
      <w:rFonts w:ascii="Times" w:eastAsia="ＭＳ 明朝" w:hAnsi="Times" w:cs="Times New Roman"/>
      <w:sz w:val="20"/>
      <w:szCs w:val="20"/>
    </w:rPr>
  </w:style>
  <w:style w:type="character" w:customStyle="1" w:styleId="normaltextrun">
    <w:name w:val="normaltextrun"/>
    <w:basedOn w:val="DefaultParagraphFont"/>
    <w:rsid w:val="00196461"/>
  </w:style>
  <w:style w:type="character" w:customStyle="1" w:styleId="eop">
    <w:name w:val="eop"/>
    <w:basedOn w:val="DefaultParagraphFont"/>
    <w:rsid w:val="00196461"/>
  </w:style>
  <w:style w:type="character" w:customStyle="1" w:styleId="spellingerror">
    <w:name w:val="spellingerror"/>
    <w:basedOn w:val="DefaultParagraphFont"/>
    <w:rsid w:val="00196461"/>
  </w:style>
  <w:style w:type="character" w:customStyle="1" w:styleId="scx17188351">
    <w:name w:val="scx17188351"/>
    <w:basedOn w:val="DefaultParagraphFont"/>
    <w:rsid w:val="00196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99">
      <w:bodyDiv w:val="1"/>
      <w:marLeft w:val="0"/>
      <w:marRight w:val="0"/>
      <w:marTop w:val="0"/>
      <w:marBottom w:val="0"/>
      <w:divBdr>
        <w:top w:val="none" w:sz="0" w:space="0" w:color="auto"/>
        <w:left w:val="none" w:sz="0" w:space="0" w:color="auto"/>
        <w:bottom w:val="none" w:sz="0" w:space="0" w:color="auto"/>
        <w:right w:val="none" w:sz="0" w:space="0" w:color="auto"/>
      </w:divBdr>
    </w:div>
    <w:div w:id="338508153">
      <w:bodyDiv w:val="1"/>
      <w:marLeft w:val="0"/>
      <w:marRight w:val="0"/>
      <w:marTop w:val="0"/>
      <w:marBottom w:val="0"/>
      <w:divBdr>
        <w:top w:val="none" w:sz="0" w:space="0" w:color="auto"/>
        <w:left w:val="none" w:sz="0" w:space="0" w:color="auto"/>
        <w:bottom w:val="none" w:sz="0" w:space="0" w:color="auto"/>
        <w:right w:val="none" w:sz="0" w:space="0" w:color="auto"/>
      </w:divBdr>
      <w:divsChild>
        <w:div w:id="1257979889">
          <w:marLeft w:val="0"/>
          <w:marRight w:val="0"/>
          <w:marTop w:val="0"/>
          <w:marBottom w:val="0"/>
          <w:divBdr>
            <w:top w:val="none" w:sz="0" w:space="0" w:color="auto"/>
            <w:left w:val="none" w:sz="0" w:space="0" w:color="auto"/>
            <w:bottom w:val="none" w:sz="0" w:space="0" w:color="auto"/>
            <w:right w:val="none" w:sz="0" w:space="0" w:color="auto"/>
          </w:divBdr>
        </w:div>
        <w:div w:id="1661738844">
          <w:marLeft w:val="0"/>
          <w:marRight w:val="0"/>
          <w:marTop w:val="0"/>
          <w:marBottom w:val="0"/>
          <w:divBdr>
            <w:top w:val="none" w:sz="0" w:space="0" w:color="auto"/>
            <w:left w:val="none" w:sz="0" w:space="0" w:color="auto"/>
            <w:bottom w:val="none" w:sz="0" w:space="0" w:color="auto"/>
            <w:right w:val="none" w:sz="0" w:space="0" w:color="auto"/>
          </w:divBdr>
          <w:divsChild>
            <w:div w:id="370493052">
              <w:marLeft w:val="0"/>
              <w:marRight w:val="0"/>
              <w:marTop w:val="0"/>
              <w:marBottom w:val="0"/>
              <w:divBdr>
                <w:top w:val="none" w:sz="0" w:space="0" w:color="auto"/>
                <w:left w:val="none" w:sz="0" w:space="0" w:color="auto"/>
                <w:bottom w:val="none" w:sz="0" w:space="0" w:color="auto"/>
                <w:right w:val="none" w:sz="0" w:space="0" w:color="auto"/>
              </w:divBdr>
            </w:div>
            <w:div w:id="243076875">
              <w:marLeft w:val="0"/>
              <w:marRight w:val="0"/>
              <w:marTop w:val="0"/>
              <w:marBottom w:val="0"/>
              <w:divBdr>
                <w:top w:val="none" w:sz="0" w:space="0" w:color="auto"/>
                <w:left w:val="none" w:sz="0" w:space="0" w:color="auto"/>
                <w:bottom w:val="none" w:sz="0" w:space="0" w:color="auto"/>
                <w:right w:val="none" w:sz="0" w:space="0" w:color="auto"/>
              </w:divBdr>
            </w:div>
            <w:div w:id="476991245">
              <w:marLeft w:val="0"/>
              <w:marRight w:val="0"/>
              <w:marTop w:val="0"/>
              <w:marBottom w:val="0"/>
              <w:divBdr>
                <w:top w:val="none" w:sz="0" w:space="0" w:color="auto"/>
                <w:left w:val="none" w:sz="0" w:space="0" w:color="auto"/>
                <w:bottom w:val="none" w:sz="0" w:space="0" w:color="auto"/>
                <w:right w:val="none" w:sz="0" w:space="0" w:color="auto"/>
              </w:divBdr>
            </w:div>
            <w:div w:id="1369139020">
              <w:marLeft w:val="0"/>
              <w:marRight w:val="0"/>
              <w:marTop w:val="0"/>
              <w:marBottom w:val="0"/>
              <w:divBdr>
                <w:top w:val="none" w:sz="0" w:space="0" w:color="auto"/>
                <w:left w:val="none" w:sz="0" w:space="0" w:color="auto"/>
                <w:bottom w:val="none" w:sz="0" w:space="0" w:color="auto"/>
                <w:right w:val="none" w:sz="0" w:space="0" w:color="auto"/>
              </w:divBdr>
            </w:div>
            <w:div w:id="2021810292">
              <w:marLeft w:val="0"/>
              <w:marRight w:val="0"/>
              <w:marTop w:val="0"/>
              <w:marBottom w:val="0"/>
              <w:divBdr>
                <w:top w:val="none" w:sz="0" w:space="0" w:color="auto"/>
                <w:left w:val="none" w:sz="0" w:space="0" w:color="auto"/>
                <w:bottom w:val="none" w:sz="0" w:space="0" w:color="auto"/>
                <w:right w:val="none" w:sz="0" w:space="0" w:color="auto"/>
              </w:divBdr>
            </w:div>
            <w:div w:id="1927836129">
              <w:marLeft w:val="0"/>
              <w:marRight w:val="0"/>
              <w:marTop w:val="0"/>
              <w:marBottom w:val="0"/>
              <w:divBdr>
                <w:top w:val="none" w:sz="0" w:space="0" w:color="auto"/>
                <w:left w:val="none" w:sz="0" w:space="0" w:color="auto"/>
                <w:bottom w:val="none" w:sz="0" w:space="0" w:color="auto"/>
                <w:right w:val="none" w:sz="0" w:space="0" w:color="auto"/>
              </w:divBdr>
            </w:div>
            <w:div w:id="1902785867">
              <w:marLeft w:val="0"/>
              <w:marRight w:val="0"/>
              <w:marTop w:val="0"/>
              <w:marBottom w:val="0"/>
              <w:divBdr>
                <w:top w:val="none" w:sz="0" w:space="0" w:color="auto"/>
                <w:left w:val="none" w:sz="0" w:space="0" w:color="auto"/>
                <w:bottom w:val="none" w:sz="0" w:space="0" w:color="auto"/>
                <w:right w:val="none" w:sz="0" w:space="0" w:color="auto"/>
              </w:divBdr>
            </w:div>
            <w:div w:id="4241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421101718">
      <w:bodyDiv w:val="1"/>
      <w:marLeft w:val="0"/>
      <w:marRight w:val="0"/>
      <w:marTop w:val="0"/>
      <w:marBottom w:val="0"/>
      <w:divBdr>
        <w:top w:val="none" w:sz="0" w:space="0" w:color="auto"/>
        <w:left w:val="none" w:sz="0" w:space="0" w:color="auto"/>
        <w:bottom w:val="none" w:sz="0" w:space="0" w:color="auto"/>
        <w:right w:val="none" w:sz="0" w:space="0" w:color="auto"/>
      </w:divBdr>
    </w:div>
    <w:div w:id="1520849474">
      <w:bodyDiv w:val="1"/>
      <w:marLeft w:val="0"/>
      <w:marRight w:val="0"/>
      <w:marTop w:val="0"/>
      <w:marBottom w:val="0"/>
      <w:divBdr>
        <w:top w:val="none" w:sz="0" w:space="0" w:color="auto"/>
        <w:left w:val="none" w:sz="0" w:space="0" w:color="auto"/>
        <w:bottom w:val="none" w:sz="0" w:space="0" w:color="auto"/>
        <w:right w:val="none" w:sz="0" w:space="0" w:color="auto"/>
      </w:divBdr>
      <w:divsChild>
        <w:div w:id="849098666">
          <w:marLeft w:val="0"/>
          <w:marRight w:val="0"/>
          <w:marTop w:val="0"/>
          <w:marBottom w:val="0"/>
          <w:divBdr>
            <w:top w:val="none" w:sz="0" w:space="0" w:color="auto"/>
            <w:left w:val="none" w:sz="0" w:space="0" w:color="auto"/>
            <w:bottom w:val="none" w:sz="0" w:space="0" w:color="auto"/>
            <w:right w:val="none" w:sz="0" w:space="0" w:color="auto"/>
          </w:divBdr>
        </w:div>
        <w:div w:id="229848058">
          <w:marLeft w:val="0"/>
          <w:marRight w:val="0"/>
          <w:marTop w:val="0"/>
          <w:marBottom w:val="0"/>
          <w:divBdr>
            <w:top w:val="none" w:sz="0" w:space="0" w:color="auto"/>
            <w:left w:val="none" w:sz="0" w:space="0" w:color="auto"/>
            <w:bottom w:val="none" w:sz="0" w:space="0" w:color="auto"/>
            <w:right w:val="none" w:sz="0" w:space="0" w:color="auto"/>
          </w:divBdr>
        </w:div>
        <w:div w:id="623194703">
          <w:marLeft w:val="0"/>
          <w:marRight w:val="0"/>
          <w:marTop w:val="0"/>
          <w:marBottom w:val="0"/>
          <w:divBdr>
            <w:top w:val="none" w:sz="0" w:space="0" w:color="auto"/>
            <w:left w:val="none" w:sz="0" w:space="0" w:color="auto"/>
            <w:bottom w:val="none" w:sz="0" w:space="0" w:color="auto"/>
            <w:right w:val="none" w:sz="0" w:space="0" w:color="auto"/>
          </w:divBdr>
        </w:div>
        <w:div w:id="677346017">
          <w:marLeft w:val="0"/>
          <w:marRight w:val="0"/>
          <w:marTop w:val="0"/>
          <w:marBottom w:val="0"/>
          <w:divBdr>
            <w:top w:val="none" w:sz="0" w:space="0" w:color="auto"/>
            <w:left w:val="none" w:sz="0" w:space="0" w:color="auto"/>
            <w:bottom w:val="none" w:sz="0" w:space="0" w:color="auto"/>
            <w:right w:val="none" w:sz="0" w:space="0" w:color="auto"/>
          </w:divBdr>
        </w:div>
        <w:div w:id="902259117">
          <w:marLeft w:val="0"/>
          <w:marRight w:val="0"/>
          <w:marTop w:val="0"/>
          <w:marBottom w:val="0"/>
          <w:divBdr>
            <w:top w:val="none" w:sz="0" w:space="0" w:color="auto"/>
            <w:left w:val="none" w:sz="0" w:space="0" w:color="auto"/>
            <w:bottom w:val="none" w:sz="0" w:space="0" w:color="auto"/>
            <w:right w:val="none" w:sz="0" w:space="0" w:color="auto"/>
          </w:divBdr>
        </w:div>
        <w:div w:id="1445466713">
          <w:marLeft w:val="0"/>
          <w:marRight w:val="0"/>
          <w:marTop w:val="0"/>
          <w:marBottom w:val="0"/>
          <w:divBdr>
            <w:top w:val="none" w:sz="0" w:space="0" w:color="auto"/>
            <w:left w:val="none" w:sz="0" w:space="0" w:color="auto"/>
            <w:bottom w:val="none" w:sz="0" w:space="0" w:color="auto"/>
            <w:right w:val="none" w:sz="0" w:space="0" w:color="auto"/>
          </w:divBdr>
        </w:div>
      </w:divsChild>
    </w:div>
    <w:div w:id="1757627733">
      <w:bodyDiv w:val="1"/>
      <w:marLeft w:val="0"/>
      <w:marRight w:val="0"/>
      <w:marTop w:val="0"/>
      <w:marBottom w:val="0"/>
      <w:divBdr>
        <w:top w:val="none" w:sz="0" w:space="0" w:color="auto"/>
        <w:left w:val="none" w:sz="0" w:space="0" w:color="auto"/>
        <w:bottom w:val="none" w:sz="0" w:space="0" w:color="auto"/>
        <w:right w:val="none" w:sz="0" w:space="0" w:color="auto"/>
      </w:divBdr>
      <w:divsChild>
        <w:div w:id="1898782292">
          <w:marLeft w:val="0"/>
          <w:marRight w:val="0"/>
          <w:marTop w:val="0"/>
          <w:marBottom w:val="0"/>
          <w:divBdr>
            <w:top w:val="none" w:sz="0" w:space="0" w:color="auto"/>
            <w:left w:val="none" w:sz="0" w:space="0" w:color="auto"/>
            <w:bottom w:val="none" w:sz="0" w:space="0" w:color="auto"/>
            <w:right w:val="none" w:sz="0" w:space="0" w:color="auto"/>
          </w:divBdr>
        </w:div>
        <w:div w:id="223178071">
          <w:marLeft w:val="0"/>
          <w:marRight w:val="0"/>
          <w:marTop w:val="0"/>
          <w:marBottom w:val="0"/>
          <w:divBdr>
            <w:top w:val="none" w:sz="0" w:space="0" w:color="auto"/>
            <w:left w:val="none" w:sz="0" w:space="0" w:color="auto"/>
            <w:bottom w:val="none" w:sz="0" w:space="0" w:color="auto"/>
            <w:right w:val="none" w:sz="0" w:space="0" w:color="auto"/>
          </w:divBdr>
        </w:div>
        <w:div w:id="1574583247">
          <w:marLeft w:val="0"/>
          <w:marRight w:val="0"/>
          <w:marTop w:val="0"/>
          <w:marBottom w:val="0"/>
          <w:divBdr>
            <w:top w:val="none" w:sz="0" w:space="0" w:color="auto"/>
            <w:left w:val="none" w:sz="0" w:space="0" w:color="auto"/>
            <w:bottom w:val="none" w:sz="0" w:space="0" w:color="auto"/>
            <w:right w:val="none" w:sz="0" w:space="0" w:color="auto"/>
          </w:divBdr>
        </w:div>
        <w:div w:id="6595503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www.heritage.org/About/Departments/AllisonFPI.cfm" TargetMode="External"/><Relationship Id="rId21" Type="http://schemas.openxmlformats.org/officeDocument/2006/relationships/hyperlink" Target="http://www.heritage.org/Research/HomelandSecurity/upload/AR05.pdf" TargetMode="External"/><Relationship Id="rId22" Type="http://schemas.openxmlformats.org/officeDocument/2006/relationships/hyperlink" Target="http://csis.org/blog/doubting-deterrence-nuclear-terrorism" TargetMode="External"/><Relationship Id="rId23" Type="http://schemas.openxmlformats.org/officeDocument/2006/relationships/hyperlink" Target="http://content.time.com/time/world/article/0,8599,2023847,00.html" TargetMode="External"/><Relationship Id="rId24" Type="http://schemas.openxmlformats.org/officeDocument/2006/relationships/hyperlink" Target="http://tarpley.net/2011/05/21/us-pakistan-near-open-war-chinese-ultimatum-warns-washington-against-attack/" TargetMode="External"/><Relationship Id="rId25" Type="http://schemas.openxmlformats.org/officeDocument/2006/relationships/hyperlink" Target="http://www.lamp-method.org/eCommons/Hunkovic.pdf" TargetMode="External"/><Relationship Id="rId26" Type="http://schemas.openxmlformats.org/officeDocument/2006/relationships/hyperlink" Target="https://www.academia.edu/2796689/A_Symposium_on_Surveillance_Studies" TargetMode="External"/><Relationship Id="rId27" Type="http://schemas.openxmlformats.org/officeDocument/2006/relationships/hyperlink" Target="http://www.ijssh.org/papers/520-H140.pdf" TargetMode="External"/><Relationship Id="rId28" Type="http://schemas.openxmlformats.org/officeDocument/2006/relationships/hyperlink" Target="http://www.constitutioncampaign.org/blog/?p=7479" TargetMode="External"/><Relationship Id="rId29" Type="http://schemas.openxmlformats.org/officeDocument/2006/relationships/hyperlink" Target="http://fivethirtyeight.com/tag/2016/"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fivethirtyeight.com/features/there-is-no-blue-wall/" TargetMode="External"/><Relationship Id="rId31" Type="http://schemas.openxmlformats.org/officeDocument/2006/relationships/hyperlink" Target="http://fivethirtyeight.com/contributors/nate-silver/" TargetMode="External"/><Relationship Id="rId32" Type="http://schemas.openxmlformats.org/officeDocument/2006/relationships/hyperlink" Target="http://www.salon.com/2015/05/06/democrats_protect_hillary_plan_how_the_dncs_thin_debate_schedule_hands_clinton_the_advantage/"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en.wikipedia.org/wiki/McClatchy_News_Service" TargetMode="External"/><Relationship Id="rId34" Type="http://schemas.openxmlformats.org/officeDocument/2006/relationships/hyperlink" Target="http://en.wikipedia.org/wiki/Miami_Herald" TargetMode="External"/><Relationship Id="rId35" Type="http://schemas.openxmlformats.org/officeDocument/2006/relationships/hyperlink" Target="http://en.wikipedia.org/wiki/Guantanamo_Bay_detention_camp" TargetMode="External"/><Relationship Id="rId36" Type="http://schemas.openxmlformats.org/officeDocument/2006/relationships/hyperlink" Target="http://www.linkedin.com/company/1400?trk=prof-0-ovw-curr_pos" TargetMode="External"/><Relationship Id="rId10" Type="http://schemas.openxmlformats.org/officeDocument/2006/relationships/hyperlink" Target="http://www.brennancenter.org/sites/default/files/legacy/Justice/20090128.Almarri.v.Sapgone.Amicus.Brief-Former.U.S.Diplomats.pdf" TargetMode="External"/><Relationship Id="rId11" Type="http://schemas.openxmlformats.org/officeDocument/2006/relationships/hyperlink" Target="http://people-press.org/reports/display.php3?PageID=796" TargetMode="External"/><Relationship Id="rId12" Type="http://schemas.openxmlformats.org/officeDocument/2006/relationships/hyperlink" Target="http://www.nytimes.com/2004/08/11/opinion/11kris.html?hp" TargetMode="External"/><Relationship Id="rId13" Type="http://schemas.openxmlformats.org/officeDocument/2006/relationships/hyperlink" Target="http://usinfo.state.gov/products/pubs/proliferation/" TargetMode="External"/><Relationship Id="rId14" Type="http://schemas.openxmlformats.org/officeDocument/2006/relationships/hyperlink" Target="http://www.9-11commission.gov/report/911Report_Ch12.pdf" TargetMode="External"/><Relationship Id="rId15" Type="http://schemas.openxmlformats.org/officeDocument/2006/relationships/hyperlink" Target="http://www.cfr.org/campaign2004/pub6954/george_bush/speech_on_the_patriot_act.php?issue=11http://www.cfr.org/campaign2004/pub6954/george_bush/speech_on_the_patriot_act.php?issue=11" TargetMode="External"/><Relationship Id="rId16" Type="http://schemas.openxmlformats.org/officeDocument/2006/relationships/hyperlink" Target="http://www.news-leader.com/today/0811-Tangledpat-153651.html" TargetMode="External"/><Relationship Id="rId17" Type="http://schemas.openxmlformats.org/officeDocument/2006/relationships/hyperlink" Target="http://www.heritage.org/Research/MiddleEast/DickCheneySpeech.cfm" TargetMode="External"/><Relationship Id="rId18" Type="http://schemas.openxmlformats.org/officeDocument/2006/relationships/hyperlink" Target="http://www.rieas.gr/research-areas/global-issues/transatlantic-studies/78.html" TargetMode="External"/><Relationship Id="rId19" Type="http://schemas.openxmlformats.org/officeDocument/2006/relationships/hyperlink" Target="http://www.heritage.org/about/departments/davisinstitute.cfm" TargetMode="External"/><Relationship Id="rId37" Type="http://schemas.openxmlformats.org/officeDocument/2006/relationships/hyperlink" Target="http://www.linkedin.com/company/166720?trk=prof-0-ovw-curr_pos" TargetMode="External"/><Relationship Id="rId38" Type="http://schemas.openxmlformats.org/officeDocument/2006/relationships/hyperlink" Target="http://www.linkedin.com/company/4099?trk=prof-0-ovw-curr_pos" TargetMode="External"/><Relationship Id="rId39" Type="http://schemas.openxmlformats.org/officeDocument/2006/relationships/hyperlink" Target="http://www.csmonitor.com/Commentary/Opinion/2013/0430/Why-civilian-courts-are-best-for-terror-trials-especially-Boston-bombing-suspect" TargetMode="External"/><Relationship Id="rId40" Type="http://schemas.openxmlformats.org/officeDocument/2006/relationships/hyperlink" Target="http://www.fas.org/sgp/crs/natsec/R42337.pdf" TargetMode="External"/><Relationship Id="rId41" Type="http://schemas.openxmlformats.org/officeDocument/2006/relationships/hyperlink" Target="http://www.brookings.edu/research/testimony/2013/05/22-war-on-terror-chesney-wittes" TargetMode="External"/><Relationship Id="rId42" Type="http://schemas.openxmlformats.org/officeDocument/2006/relationships/hyperlink" Target="http://www.ndu.edu/press/targeted-killing.html" TargetMode="External"/><Relationship Id="rId43" Type="http://schemas.openxmlformats.org/officeDocument/2006/relationships/hyperlink" Target="http://fordhamlawreview.org/assets/pdfs/Vol_81/Horowitz_April.pdf" TargetMode="External"/><Relationship Id="rId44" Type="http://schemas.openxmlformats.org/officeDocument/2006/relationships/hyperlink" Target="http://prospect.org/article/checks-and-imbalances" TargetMode="External"/><Relationship Id="rId45" Type="http://schemas.openxmlformats.org/officeDocument/2006/relationships/hyperlink" Target="http://www.theblaze.com/stories/2013/02/11/heres-how-obamas-using-executive-power-to-bylass-legislative-process-plus-a-brief-history-of-executive-ord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alyaslaw: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7FB64C-386D-4347-ADC2-0F13F6656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28</Pages>
  <Words>52937</Words>
  <Characters>301745</Characters>
  <Application>Microsoft Macintosh Word</Application>
  <DocSecurity>0</DocSecurity>
  <Lines>2514</Lines>
  <Paragraphs>707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353975</CharactersWithSpaces>
  <SharedDoc>false</SharedDoc>
  <HyperlinkBase/>
  <HLinks>
    <vt:vector size="90" baseType="variant">
      <vt:variant>
        <vt:i4>458792</vt:i4>
      </vt:variant>
      <vt:variant>
        <vt:i4>42</vt:i4>
      </vt:variant>
      <vt:variant>
        <vt:i4>0</vt:i4>
      </vt:variant>
      <vt:variant>
        <vt:i4>5</vt:i4>
      </vt:variant>
      <vt:variant>
        <vt:lpwstr>http://www.theblaze.com/stories/2013/02/11/heres-how-obamas-using-executive-power-to-bylass-legislative-process-plus-a-brief-history-of-executive-orders/</vt:lpwstr>
      </vt:variant>
      <vt:variant>
        <vt:lpwstr/>
      </vt:variant>
      <vt:variant>
        <vt:i4>1900668</vt:i4>
      </vt:variant>
      <vt:variant>
        <vt:i4>39</vt:i4>
      </vt:variant>
      <vt:variant>
        <vt:i4>0</vt:i4>
      </vt:variant>
      <vt:variant>
        <vt:i4>5</vt:i4>
      </vt:variant>
      <vt:variant>
        <vt:lpwstr>http://prospect.org/article/checks-and-imbalances</vt:lpwstr>
      </vt:variant>
      <vt:variant>
        <vt:lpwstr/>
      </vt:variant>
      <vt:variant>
        <vt:i4>3145829</vt:i4>
      </vt:variant>
      <vt:variant>
        <vt:i4>36</vt:i4>
      </vt:variant>
      <vt:variant>
        <vt:i4>0</vt:i4>
      </vt:variant>
      <vt:variant>
        <vt:i4>5</vt:i4>
      </vt:variant>
      <vt:variant>
        <vt:lpwstr>http://www.ndu.edu/press/targeted-killing.html</vt:lpwstr>
      </vt:variant>
      <vt:variant>
        <vt:lpwstr/>
      </vt:variant>
      <vt:variant>
        <vt:i4>2752537</vt:i4>
      </vt:variant>
      <vt:variant>
        <vt:i4>33</vt:i4>
      </vt:variant>
      <vt:variant>
        <vt:i4>0</vt:i4>
      </vt:variant>
      <vt:variant>
        <vt:i4>5</vt:i4>
      </vt:variant>
      <vt:variant>
        <vt:lpwstr>http://www.brookings.edu/research/testimony/2013/05/22-war-on-terror-chesney-wittes</vt:lpwstr>
      </vt:variant>
      <vt:variant>
        <vt:lpwstr/>
      </vt:variant>
      <vt:variant>
        <vt:i4>1835080</vt:i4>
      </vt:variant>
      <vt:variant>
        <vt:i4>30</vt:i4>
      </vt:variant>
      <vt:variant>
        <vt:i4>0</vt:i4>
      </vt:variant>
      <vt:variant>
        <vt:i4>5</vt:i4>
      </vt:variant>
      <vt:variant>
        <vt:lpwstr>http://www.harvardlawreview.org/media/pdf/vol125_devo.pdf</vt:lpwstr>
      </vt:variant>
      <vt:variant>
        <vt:lpwstr/>
      </vt:variant>
      <vt:variant>
        <vt:i4>5439519</vt:i4>
      </vt:variant>
      <vt:variant>
        <vt:i4>27</vt:i4>
      </vt:variant>
      <vt:variant>
        <vt:i4>0</vt:i4>
      </vt:variant>
      <vt:variant>
        <vt:i4>5</vt:i4>
      </vt:variant>
      <vt:variant>
        <vt:lpwstr>http://www.fas.org/sgp/crs/natsec/R42337.pdf</vt:lpwstr>
      </vt:variant>
      <vt:variant>
        <vt:lpwstr/>
      </vt:variant>
      <vt:variant>
        <vt:i4>4391001</vt:i4>
      </vt:variant>
      <vt:variant>
        <vt:i4>24</vt:i4>
      </vt:variant>
      <vt:variant>
        <vt:i4>0</vt:i4>
      </vt:variant>
      <vt:variant>
        <vt:i4>5</vt:i4>
      </vt:variant>
      <vt:variant>
        <vt:lpwstr>http://www.constitutioncampaign.org/blog/?p=7479</vt:lpwstr>
      </vt:variant>
      <vt:variant>
        <vt:lpwstr>.UsHmOfRDtpU</vt:lpwstr>
      </vt:variant>
      <vt:variant>
        <vt:i4>1638488</vt:i4>
      </vt:variant>
      <vt:variant>
        <vt:i4>21</vt:i4>
      </vt:variant>
      <vt:variant>
        <vt:i4>0</vt:i4>
      </vt:variant>
      <vt:variant>
        <vt:i4>5</vt:i4>
      </vt:variant>
      <vt:variant>
        <vt:lpwstr>http://www.heritage.org/Research/MiddleEast/DickCheneySpeech.cfm</vt:lpwstr>
      </vt:variant>
      <vt:variant>
        <vt:lpwstr/>
      </vt:variant>
      <vt:variant>
        <vt:i4>4259841</vt:i4>
      </vt:variant>
      <vt:variant>
        <vt:i4>18</vt:i4>
      </vt:variant>
      <vt:variant>
        <vt:i4>0</vt:i4>
      </vt:variant>
      <vt:variant>
        <vt:i4>5</vt:i4>
      </vt:variant>
      <vt:variant>
        <vt:lpwstr>http://www.news-leader.com/today/0811-Tangledpat-153651.html</vt:lpwstr>
      </vt:variant>
      <vt:variant>
        <vt:lpwstr/>
      </vt:variant>
      <vt:variant>
        <vt:i4>0</vt:i4>
      </vt:variant>
      <vt:variant>
        <vt:i4>15</vt:i4>
      </vt:variant>
      <vt:variant>
        <vt:i4>0</vt:i4>
      </vt:variant>
      <vt:variant>
        <vt:i4>5</vt:i4>
      </vt:variant>
      <vt:variant>
        <vt:lpwstr>http://www.cfr.org/campaign2004/pub6954/george_bush/speech_on_the_patriot_act.php?issue=11http://www.cfr.org/campaign2004/pub6954/george_bush/speech_on_the_patriot_act.php?issue=11</vt:lpwstr>
      </vt:variant>
      <vt:variant>
        <vt:lpwstr/>
      </vt:variant>
      <vt:variant>
        <vt:i4>2490406</vt:i4>
      </vt:variant>
      <vt:variant>
        <vt:i4>12</vt:i4>
      </vt:variant>
      <vt:variant>
        <vt:i4>0</vt:i4>
      </vt:variant>
      <vt:variant>
        <vt:i4>5</vt:i4>
      </vt:variant>
      <vt:variant>
        <vt:lpwstr>http://www.9-11commission.gov/report/911Report_Ch12.pdf</vt:lpwstr>
      </vt:variant>
      <vt:variant>
        <vt:lpwstr/>
      </vt:variant>
      <vt:variant>
        <vt:i4>1310815</vt:i4>
      </vt:variant>
      <vt:variant>
        <vt:i4>9</vt:i4>
      </vt:variant>
      <vt:variant>
        <vt:i4>0</vt:i4>
      </vt:variant>
      <vt:variant>
        <vt:i4>5</vt:i4>
      </vt:variant>
      <vt:variant>
        <vt:lpwstr>http://usinfo.state.gov/products/pubs/proliferation/</vt:lpwstr>
      </vt:variant>
      <vt:variant>
        <vt:lpwstr/>
      </vt:variant>
      <vt:variant>
        <vt:i4>917517</vt:i4>
      </vt:variant>
      <vt:variant>
        <vt:i4>6</vt:i4>
      </vt:variant>
      <vt:variant>
        <vt:i4>0</vt:i4>
      </vt:variant>
      <vt:variant>
        <vt:i4>5</vt:i4>
      </vt:variant>
      <vt:variant>
        <vt:lpwstr>http://www.nytimes.com/2004/08/11/opinion/11kris.html?hp</vt:lpwstr>
      </vt:variant>
      <vt:variant>
        <vt:lpwstr/>
      </vt:variant>
      <vt:variant>
        <vt:i4>2162760</vt:i4>
      </vt:variant>
      <vt:variant>
        <vt:i4>3</vt:i4>
      </vt:variant>
      <vt:variant>
        <vt:i4>0</vt:i4>
      </vt:variant>
      <vt:variant>
        <vt:i4>5</vt:i4>
      </vt:variant>
      <vt:variant>
        <vt:lpwstr>http://people-press.org/reports/display.php3?PageID=796</vt:lpwstr>
      </vt:variant>
      <vt:variant>
        <vt:lpwstr/>
      </vt:variant>
      <vt:variant>
        <vt:i4>4915223</vt:i4>
      </vt:variant>
      <vt:variant>
        <vt:i4>0</vt:i4>
      </vt:variant>
      <vt:variant>
        <vt:i4>0</vt:i4>
      </vt:variant>
      <vt:variant>
        <vt:i4>5</vt:i4>
      </vt:variant>
      <vt:variant>
        <vt:lpwstr>http://www.brennancenter.org/sites/default/files/legacy/Justice/20090128.Almarri.v.Sapgone.Amicus.Brief-Former.U.S.Diplomats.pdf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Talya Slaw</dc:creator>
  <cp:keywords>5.0</cp:keywords>
  <dc:description/>
  <cp:lastModifiedBy>Talya Slaw</cp:lastModifiedBy>
  <cp:revision>2</cp:revision>
  <dcterms:created xsi:type="dcterms:W3CDTF">2015-07-05T19:08:00Z</dcterms:created>
  <dcterms:modified xsi:type="dcterms:W3CDTF">2015-07-05T19:08:00Z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