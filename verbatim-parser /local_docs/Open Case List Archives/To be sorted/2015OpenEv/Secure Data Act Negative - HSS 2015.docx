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7C650C" w14:textId="77777777" w:rsidR="009B63AE" w:rsidRDefault="009B63AE" w:rsidP="009B63AE">
      <w:pPr>
        <w:pStyle w:val="Heading2"/>
      </w:pPr>
      <w:r>
        <w:t>Notes/Explanation</w:t>
      </w:r>
    </w:p>
    <w:p w14:paraId="2D3D68BC" w14:textId="77777777" w:rsidR="009B63AE" w:rsidRDefault="009B63AE" w:rsidP="009B63AE"/>
    <w:p w14:paraId="27E7C9F1" w14:textId="77777777" w:rsidR="009B63AE" w:rsidRDefault="009B63AE" w:rsidP="009B63AE">
      <w:r>
        <w:t xml:space="preserve">This file includes links to the terrorism/crime DA and politics DA for the Secure Data Act affirmative. To debate the case, use the relevant advantage negative files. </w:t>
      </w:r>
    </w:p>
    <w:p w14:paraId="023AEDA2" w14:textId="77777777" w:rsidR="009B63AE" w:rsidRDefault="009B63AE" w:rsidP="009B63AE"/>
    <w:p w14:paraId="04F33C38" w14:textId="4BFED28C" w:rsidR="00190992" w:rsidRDefault="00190992" w:rsidP="009B63AE">
      <w:pPr>
        <w:pStyle w:val="Heading2"/>
      </w:pPr>
      <w:r>
        <w:lastRenderedPageBreak/>
        <w:t>Circumvention</w:t>
      </w:r>
    </w:p>
    <w:p w14:paraId="0259D9A2" w14:textId="79763A20" w:rsidR="00190992" w:rsidRDefault="00190992" w:rsidP="00190992">
      <w:pPr>
        <w:pStyle w:val="Heading3"/>
      </w:pPr>
      <w:r>
        <w:lastRenderedPageBreak/>
        <w:t>Plan Gets Circumvented</w:t>
      </w:r>
    </w:p>
    <w:p w14:paraId="47A0D942" w14:textId="77777777" w:rsidR="00190992" w:rsidRPr="00F32085" w:rsidRDefault="00190992" w:rsidP="00190992">
      <w:pPr>
        <w:pStyle w:val="Heading4"/>
      </w:pPr>
      <w:r>
        <w:t xml:space="preserve">The plan will be </w:t>
      </w:r>
      <w:r w:rsidRPr="00190992">
        <w:rPr>
          <w:u w:val="single"/>
        </w:rPr>
        <w:t>circumvented</w:t>
      </w:r>
      <w:r>
        <w:t xml:space="preserve"> — “mandate” gets </w:t>
      </w:r>
      <w:r>
        <w:rPr>
          <w:u w:val="single"/>
        </w:rPr>
        <w:t>lawyered</w:t>
      </w:r>
      <w:r>
        <w:t xml:space="preserve">. </w:t>
      </w:r>
    </w:p>
    <w:p w14:paraId="00BB87BB" w14:textId="77777777" w:rsidR="00190992" w:rsidRPr="00F32085" w:rsidRDefault="00190992" w:rsidP="00190992">
      <w:r w:rsidRPr="00F32085">
        <w:rPr>
          <w:rStyle w:val="Style13ptBold"/>
        </w:rPr>
        <w:t>Newman 14</w:t>
      </w:r>
      <w:r>
        <w:t xml:space="preserve"> — Lily Hay Newman, Staff W</w:t>
      </w:r>
      <w:r w:rsidRPr="00F32085">
        <w:t xml:space="preserve">riter and </w:t>
      </w:r>
      <w:r>
        <w:t>Lead B</w:t>
      </w:r>
      <w:r w:rsidRPr="00F32085">
        <w:t xml:space="preserve">logger for </w:t>
      </w:r>
      <w:r w:rsidRPr="00F32085">
        <w:rPr>
          <w:i/>
        </w:rPr>
        <w:t>Future Tense</w:t>
      </w:r>
      <w:r>
        <w:t>—</w:t>
      </w:r>
      <w:r w:rsidRPr="00F32085">
        <w:t>a partnership of Slate, New America, and Arizona State University</w:t>
      </w:r>
      <w:r>
        <w:t>, 2014 (“</w:t>
      </w:r>
      <w:r w:rsidRPr="00F32085">
        <w:t>Senator Proposes Bill to Prohibit Government-Mandated Backdoors in Smartphones</w:t>
      </w:r>
      <w:r>
        <w:t xml:space="preserve">,” </w:t>
      </w:r>
      <w:r>
        <w:rPr>
          <w:i/>
        </w:rPr>
        <w:t>Future Tense</w:t>
      </w:r>
      <w:r>
        <w:t>, December 5</w:t>
      </w:r>
      <w:r w:rsidRPr="00F32085">
        <w:rPr>
          <w:vertAlign w:val="superscript"/>
        </w:rPr>
        <w:t>th</w:t>
      </w:r>
      <w:r>
        <w:t xml:space="preserve">, Available Online at </w:t>
      </w:r>
      <w:hyperlink r:id="rId7" w:history="1">
        <w:r w:rsidRPr="006A0AC5">
          <w:rPr>
            <w:rStyle w:val="Hyperlink"/>
          </w:rPr>
          <w:t>http://www.slate.com/blogs/future_tense/2014/12/05/senator_wyden_proposes_secure_data_act_to_keep_government_agencies_from.html</w:t>
        </w:r>
      </w:hyperlink>
      <w:r>
        <w:t>, Accessed 06-30-2015)</w:t>
      </w:r>
    </w:p>
    <w:p w14:paraId="3552C0BD" w14:textId="77777777" w:rsidR="00190992" w:rsidRDefault="00190992" w:rsidP="00190992">
      <w:r>
        <w:t xml:space="preserve">It's worth noting, though, that </w:t>
      </w:r>
      <w:r w:rsidRPr="00F32085">
        <w:rPr>
          <w:rStyle w:val="StyleUnderline"/>
        </w:rPr>
        <w:t xml:space="preserve">the </w:t>
      </w:r>
      <w:r w:rsidRPr="00F32085">
        <w:rPr>
          <w:rStyle w:val="StyleUnderline"/>
          <w:highlight w:val="yellow"/>
        </w:rPr>
        <w:t>S</w:t>
      </w:r>
      <w:r>
        <w:t xml:space="preserve">ecure </w:t>
      </w:r>
      <w:r w:rsidRPr="00F32085">
        <w:rPr>
          <w:rStyle w:val="StyleUnderline"/>
          <w:highlight w:val="yellow"/>
        </w:rPr>
        <w:t>D</w:t>
      </w:r>
      <w:r>
        <w:t xml:space="preserve">ata </w:t>
      </w:r>
      <w:r w:rsidRPr="00F32085">
        <w:rPr>
          <w:rStyle w:val="StyleUnderline"/>
          <w:highlight w:val="yellow"/>
        </w:rPr>
        <w:t>A</w:t>
      </w:r>
      <w:r>
        <w:t xml:space="preserve">ct </w:t>
      </w:r>
      <w:r w:rsidRPr="00F32085">
        <w:rPr>
          <w:rStyle w:val="Emphasis"/>
          <w:highlight w:val="yellow"/>
        </w:rPr>
        <w:t>doesn't actually prohibit backdoors</w:t>
      </w:r>
      <w:r w:rsidRPr="00F32085">
        <w:rPr>
          <w:rStyle w:val="StyleUnderline"/>
          <w:highlight w:val="yellow"/>
        </w:rPr>
        <w:t xml:space="preserve">—it just prohibits agencies from </w:t>
      </w:r>
      <w:r w:rsidRPr="00F32085">
        <w:rPr>
          <w:rStyle w:val="Emphasis"/>
          <w:highlight w:val="yellow"/>
        </w:rPr>
        <w:t>mandating</w:t>
      </w:r>
      <w:r w:rsidRPr="00F32085">
        <w:rPr>
          <w:rStyle w:val="StyleUnderline"/>
          <w:highlight w:val="yellow"/>
        </w:rPr>
        <w:t xml:space="preserve"> them. There are a lot of other types of pressure government</w:t>
      </w:r>
      <w:r w:rsidRPr="00F32085">
        <w:rPr>
          <w:rStyle w:val="StyleUnderline"/>
        </w:rPr>
        <w:t xml:space="preserve"> groups </w:t>
      </w:r>
      <w:r w:rsidRPr="00F32085">
        <w:rPr>
          <w:rStyle w:val="StyleUnderline"/>
          <w:highlight w:val="yellow"/>
        </w:rPr>
        <w:t xml:space="preserve">could still use to influence the creation of backdoors, even if they couldn't </w:t>
      </w:r>
      <w:r w:rsidRPr="00F32085">
        <w:rPr>
          <w:rStyle w:val="Emphasis"/>
          <w:highlight w:val="yellow"/>
        </w:rPr>
        <w:t>flat-out demand them</w:t>
      </w:r>
      <w:r>
        <w:t>.</w:t>
      </w:r>
    </w:p>
    <w:p w14:paraId="42B8E828" w14:textId="77777777" w:rsidR="00190992" w:rsidRDefault="00190992" w:rsidP="00190992">
      <w:r>
        <w:t>Here's the wording in the bill: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14:paraId="0D18204D" w14:textId="77777777" w:rsidR="00EC4A95" w:rsidRDefault="00EC4A95" w:rsidP="00190992"/>
    <w:p w14:paraId="719BE277" w14:textId="5CCE22D7" w:rsidR="00EC4A95" w:rsidRPr="00EC4A95" w:rsidRDefault="00EC4A95" w:rsidP="00EC4A95">
      <w:pPr>
        <w:pStyle w:val="Heading4"/>
      </w:pPr>
      <w:r>
        <w:t xml:space="preserve">There are </w:t>
      </w:r>
      <w:r>
        <w:rPr>
          <w:u w:val="single"/>
        </w:rPr>
        <w:t>loopholes</w:t>
      </w:r>
      <w:r>
        <w:t xml:space="preserve"> that allow circumvention by FBI </w:t>
      </w:r>
      <w:r>
        <w:rPr>
          <w:i/>
          <w:u w:val="single"/>
        </w:rPr>
        <w:t>and</w:t>
      </w:r>
      <w:r>
        <w:t xml:space="preserve"> NSA. </w:t>
      </w:r>
      <w:bookmarkStart w:id="0" w:name="_GoBack"/>
      <w:bookmarkEnd w:id="0"/>
    </w:p>
    <w:p w14:paraId="19FF444E" w14:textId="4DF53926" w:rsidR="00EC4A95" w:rsidRPr="00EC4A95" w:rsidRDefault="00EC4A95" w:rsidP="00EC4A95">
      <w:r w:rsidRPr="00EC4A95">
        <w:rPr>
          <w:rStyle w:val="Style13ptBold"/>
        </w:rPr>
        <w:t>Cushing 14</w:t>
      </w:r>
      <w:r>
        <w:t xml:space="preserve"> — Tim Cushing, Contributor to </w:t>
      </w:r>
      <w:r>
        <w:rPr>
          <w:i/>
        </w:rPr>
        <w:t xml:space="preserve">Tech </w:t>
      </w:r>
      <w:r w:rsidRPr="00EC4A95">
        <w:rPr>
          <w:i/>
        </w:rPr>
        <w:t>Dirt</w:t>
      </w:r>
      <w:r>
        <w:t xml:space="preserve">, </w:t>
      </w:r>
      <w:r w:rsidRPr="00EC4A95">
        <w:t>2014</w:t>
      </w:r>
      <w:r>
        <w:t xml:space="preserve"> (“</w:t>
      </w:r>
      <w:r w:rsidRPr="00EC4A95">
        <w:t>Ron Wyden Introduces Legislation Aimed At Preventing FBI-Mandated Backdoors In Cellphones And Computers</w:t>
      </w:r>
      <w:r>
        <w:t xml:space="preserve">,” </w:t>
      </w:r>
      <w:r>
        <w:rPr>
          <w:i/>
        </w:rPr>
        <w:t>Tech Dirt</w:t>
      </w:r>
      <w:r>
        <w:t>, December 5</w:t>
      </w:r>
      <w:r w:rsidRPr="00EC4A95">
        <w:rPr>
          <w:vertAlign w:val="superscript"/>
        </w:rPr>
        <w:t>th</w:t>
      </w:r>
      <w:r>
        <w:t xml:space="preserve">, Available Online at </w:t>
      </w:r>
      <w:hyperlink r:id="rId8" w:history="1">
        <w:r w:rsidRPr="006A0AC5">
          <w:rPr>
            <w:rStyle w:val="Hyperlink"/>
          </w:rPr>
          <w:t>https://www.techdirt.com/articles/20141204/16220529333/ron-wyden-introduces-legislation-aimed-preventing-fbi-mandated-backdoors-cellphones-computers.shtml</w:t>
        </w:r>
      </w:hyperlink>
      <w:r>
        <w:t>, Accessed 06-30-2015)</w:t>
      </w:r>
    </w:p>
    <w:p w14:paraId="7D0C4B95" w14:textId="77777777" w:rsidR="00EC4A95" w:rsidRDefault="00EC4A95" w:rsidP="00EC4A95">
      <w:r>
        <w:t xml:space="preserve">Here's </w:t>
      </w:r>
      <w:r w:rsidRPr="00EC4A95">
        <w:rPr>
          <w:rStyle w:val="StyleUnderline"/>
          <w:highlight w:val="yellow"/>
        </w:rPr>
        <w:t>the actual wording of the backdoor ban</w:t>
      </w:r>
      <w:r>
        <w:t xml:space="preserve"> [</w:t>
      </w:r>
      <w:proofErr w:type="spellStart"/>
      <w:r>
        <w:t>pdf</w:t>
      </w:r>
      <w:proofErr w:type="spellEnd"/>
      <w:r>
        <w:t xml:space="preserve"> link], which </w:t>
      </w:r>
      <w:r w:rsidRPr="00EC4A95">
        <w:rPr>
          <w:rStyle w:val="StyleUnderline"/>
          <w:highlight w:val="yellow"/>
        </w:rPr>
        <w:t xml:space="preserve">has </w:t>
      </w:r>
      <w:r w:rsidRPr="00EC4A95">
        <w:rPr>
          <w:rStyle w:val="Emphasis"/>
          <w:highlight w:val="yellow"/>
        </w:rPr>
        <w:t>a couple of loopholes</w:t>
      </w:r>
      <w:r w:rsidRPr="00EC4A95">
        <w:rPr>
          <w:rStyle w:val="StyleUnderline"/>
          <w:highlight w:val="yellow"/>
        </w:rPr>
        <w:t xml:space="preserve"> in it</w:t>
      </w:r>
      <w:r>
        <w:t>.</w:t>
      </w:r>
    </w:p>
    <w:p w14:paraId="5BBC9175" w14:textId="77777777" w:rsidR="00EC4A95" w:rsidRDefault="00EC4A95" w:rsidP="00EC4A95">
      <w:r>
        <w:t>(a) IN GENERAL</w:t>
      </w:r>
      <w:proofErr w:type="gramStart"/>
      <w:r>
        <w:t>.—</w:t>
      </w:r>
      <w:proofErr w:type="gramEnd"/>
      <w:r>
        <w:t>Except as provided in subsection (b),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14:paraId="6C2518EE" w14:textId="77777777" w:rsidR="00EC4A95" w:rsidRDefault="00EC4A95" w:rsidP="00EC4A95">
      <w:r w:rsidRPr="00EC4A95">
        <w:rPr>
          <w:rStyle w:val="StyleUnderline"/>
          <w:highlight w:val="yellow"/>
        </w:rPr>
        <w:t>Subsection (b) presents the first loophole, naming the</w:t>
      </w:r>
      <w:r>
        <w:t xml:space="preserve"> very </w:t>
      </w:r>
      <w:r w:rsidRPr="00EC4A95">
        <w:rPr>
          <w:rStyle w:val="StyleUnderline"/>
          <w:highlight w:val="yellow"/>
        </w:rPr>
        <w:t xml:space="preserve">act that </w:t>
      </w:r>
      <w:proofErr w:type="spellStart"/>
      <w:r w:rsidRPr="00EC4A95">
        <w:rPr>
          <w:rStyle w:val="StyleUnderline"/>
          <w:highlight w:val="yellow"/>
        </w:rPr>
        <w:t>Comey</w:t>
      </w:r>
      <w:proofErr w:type="spellEnd"/>
      <w:r w:rsidRPr="00EC4A95">
        <w:rPr>
          <w:rStyle w:val="StyleUnderline"/>
          <w:highlight w:val="yellow"/>
        </w:rPr>
        <w:t xml:space="preserve"> is pursuing to have amended in his agency's favor</w:t>
      </w:r>
      <w:r>
        <w:t>.</w:t>
      </w:r>
    </w:p>
    <w:p w14:paraId="663A6416" w14:textId="77777777" w:rsidR="00EC4A95" w:rsidRDefault="00EC4A95" w:rsidP="00EC4A95">
      <w:r>
        <w:t>(b) EXCEPTION</w:t>
      </w:r>
      <w:proofErr w:type="gramStart"/>
      <w:r>
        <w:t>.—</w:t>
      </w:r>
      <w:proofErr w:type="gramEnd"/>
      <w:r>
        <w:t>Subsection (a) shall not apply to mandates authorized under the Communications Assistance for Law Enforcement Act (47 U.S.C. 1001 et seq.).</w:t>
      </w:r>
    </w:p>
    <w:p w14:paraId="691E831F" w14:textId="77777777" w:rsidR="00EC4A95" w:rsidRDefault="00EC4A95" w:rsidP="00EC4A95">
      <w:proofErr w:type="spellStart"/>
      <w:r w:rsidRPr="00EC4A95">
        <w:rPr>
          <w:rStyle w:val="StyleUnderline"/>
          <w:highlight w:val="yellow"/>
        </w:rPr>
        <w:t>Comey</w:t>
      </w:r>
      <w:proofErr w:type="spellEnd"/>
      <w:r w:rsidRPr="00EC4A95">
        <w:rPr>
          <w:rStyle w:val="StyleUnderline"/>
          <w:highlight w:val="yellow"/>
        </w:rPr>
        <w:t xml:space="preserve"> wants to alter CALEA</w:t>
      </w:r>
      <w:r w:rsidRPr="00EC4A95">
        <w:rPr>
          <w:rStyle w:val="StyleUnderline"/>
        </w:rPr>
        <w:t xml:space="preserve"> or</w:t>
      </w:r>
      <w:r>
        <w:t xml:space="preserve">, failing that, </w:t>
      </w:r>
      <w:proofErr w:type="gramStart"/>
      <w:r w:rsidRPr="00EC4A95">
        <w:rPr>
          <w:rStyle w:val="StyleUnderline"/>
        </w:rPr>
        <w:t>get</w:t>
      </w:r>
      <w:proofErr w:type="gramEnd"/>
      <w:r w:rsidRPr="00EC4A95">
        <w:rPr>
          <w:rStyle w:val="StyleUnderline"/>
        </w:rPr>
        <w:t xml:space="preserve"> a few legislators to run some sort of encryption-targeting legislation up the Congressional flagpole for him. </w:t>
      </w:r>
      <w:r w:rsidRPr="00EC4A95">
        <w:rPr>
          <w:rStyle w:val="StyleUnderline"/>
          <w:highlight w:val="yellow"/>
        </w:rPr>
        <w:t xml:space="preserve">Wyden's bill </w:t>
      </w:r>
      <w:r w:rsidRPr="00EC4A95">
        <w:rPr>
          <w:rStyle w:val="Emphasis"/>
          <w:highlight w:val="yellow"/>
        </w:rPr>
        <w:t>won't thwart these efforts</w:t>
      </w:r>
      <w:r w:rsidRPr="00EC4A95">
        <w:rPr>
          <w:rStyle w:val="StyleUnderline"/>
          <w:highlight w:val="yellow"/>
        </w:rPr>
        <w:t xml:space="preserve"> and it does leave</w:t>
      </w:r>
      <w:r w:rsidRPr="00EC4A95">
        <w:rPr>
          <w:rStyle w:val="StyleUnderline"/>
        </w:rPr>
        <w:t xml:space="preserve"> the </w:t>
      </w:r>
      <w:r w:rsidRPr="00EC4A95">
        <w:rPr>
          <w:rStyle w:val="StyleUnderline"/>
          <w:highlight w:val="yellow"/>
        </w:rPr>
        <w:t xml:space="preserve">NSA free to continue with its pre-existing </w:t>
      </w:r>
      <w:r w:rsidRPr="00EC4A95">
        <w:rPr>
          <w:rStyle w:val="Emphasis"/>
          <w:highlight w:val="yellow"/>
        </w:rPr>
        <w:t>homebrewed backdoor efforts</w:t>
      </w:r>
      <w:r w:rsidRPr="00EC4A95">
        <w:rPr>
          <w:rStyle w:val="StyleUnderline"/>
          <w:highlight w:val="yellow"/>
        </w:rPr>
        <w:t xml:space="preserve"> -- the kind that don't require mandates </w:t>
      </w:r>
      <w:r w:rsidRPr="00EC4A95">
        <w:rPr>
          <w:rStyle w:val="Emphasis"/>
          <w:highlight w:val="yellow"/>
        </w:rPr>
        <w:t>because they're performed off-site without the manufacturer's knowledge</w:t>
      </w:r>
      <w:r>
        <w:t xml:space="preserve">. </w:t>
      </w:r>
    </w:p>
    <w:p w14:paraId="09E035A2" w14:textId="77777777" w:rsidR="00190992" w:rsidRPr="00190992" w:rsidRDefault="00190992" w:rsidP="00190992"/>
    <w:p w14:paraId="29BB137B" w14:textId="77777777" w:rsidR="00E42E4C" w:rsidRDefault="009B63AE" w:rsidP="009B63AE">
      <w:pPr>
        <w:pStyle w:val="Heading2"/>
      </w:pPr>
      <w:r>
        <w:lastRenderedPageBreak/>
        <w:t>Terrorism/Crime DA</w:t>
      </w:r>
    </w:p>
    <w:p w14:paraId="08E70EEF" w14:textId="77777777" w:rsidR="009B63AE" w:rsidRDefault="009B63AE" w:rsidP="009B63AE">
      <w:pPr>
        <w:pStyle w:val="Heading3"/>
      </w:pPr>
      <w:r>
        <w:lastRenderedPageBreak/>
        <w:t>Terrorism</w:t>
      </w:r>
    </w:p>
    <w:p w14:paraId="2334A89D" w14:textId="77777777" w:rsidR="009B63AE" w:rsidRPr="0040779C" w:rsidRDefault="009B63AE" w:rsidP="009B63AE">
      <w:pPr>
        <w:pStyle w:val="Heading4"/>
      </w:pPr>
      <w:r w:rsidRPr="0040779C">
        <w:t xml:space="preserve">Secure Data Act would make it harder to find terrorist activity </w:t>
      </w:r>
    </w:p>
    <w:p w14:paraId="363554F2" w14:textId="77777777" w:rsidR="009B63AE" w:rsidRPr="0040779C" w:rsidRDefault="009B63AE" w:rsidP="009B63AE">
      <w:pPr>
        <w:rPr>
          <w:b/>
          <w:bCs/>
          <w:sz w:val="26"/>
        </w:rPr>
      </w:pPr>
      <w:proofErr w:type="spellStart"/>
      <w:r w:rsidRPr="0040779C">
        <w:rPr>
          <w:rStyle w:val="Style13ptBold"/>
        </w:rPr>
        <w:t>Rolley</w:t>
      </w:r>
      <w:proofErr w:type="spellEnd"/>
      <w:r w:rsidRPr="0040779C">
        <w:rPr>
          <w:rStyle w:val="Style13ptBold"/>
        </w:rPr>
        <w:t xml:space="preserve"> 6/2</w:t>
      </w:r>
      <w:r>
        <w:t xml:space="preserve"> (Sam, writer at Personal Liberty, “After NSA fight, Rand Paul attempts to protect encryption,” Personal Liberty, 6/2/15, http://personalliberty.com/after-nsa-fight-rand-paul-attempts-to-protect-encryption/)//</w:t>
      </w:r>
      <w:proofErr w:type="spellStart"/>
      <w:r>
        <w:t>kjz</w:t>
      </w:r>
      <w:proofErr w:type="spellEnd"/>
    </w:p>
    <w:p w14:paraId="37088D73" w14:textId="77777777" w:rsidR="009B63AE" w:rsidRDefault="009B63AE" w:rsidP="009B63AE">
      <w:r w:rsidRPr="0040779C">
        <w:t xml:space="preserve">Sen. Rand Paul (R-Ky.) again stood up to government snoops Tuesday with proposals to block the encryption backdoors so desired by top Justice Department officials and the Obama administration. In response to increasing calls for looser encryption on consumer communication gadgets from top U.S. law enforcement officials, Paul and Sen. Ron Wyden (D-Ore.) on Tuesday set about amending the Senate’s surveillance reform bill to protect encryption. The lawmakers’ proposals would forbid the government from coercing companies to providing access points into their encryption for law enforcement snoops. The proposals resemble provisions set forth in the </w:t>
      </w:r>
      <w:r w:rsidRPr="0040779C">
        <w:rPr>
          <w:rStyle w:val="StyleUnderline"/>
        </w:rPr>
        <w:t>Secure Data Act, a standalone bill prohibiting government backdoors in encryption,</w:t>
      </w:r>
      <w:r w:rsidRPr="0040779C">
        <w:t xml:space="preserve"> which Wyden has introduced several times in the upper legislative chamber with little luck. Unfortunately for privacy groups, Sen. Mitch McConnell (R-Ky.) did his </w:t>
      </w:r>
    </w:p>
    <w:p w14:paraId="5E273DD5" w14:textId="77777777" w:rsidR="009B63AE" w:rsidRPr="0040779C" w:rsidRDefault="009B63AE" w:rsidP="009B63AE">
      <w:proofErr w:type="gramStart"/>
      <w:r w:rsidRPr="0040779C">
        <w:t>best</w:t>
      </w:r>
      <w:proofErr w:type="gramEnd"/>
      <w:r w:rsidRPr="0040779C">
        <w:t xml:space="preserve"> Tuesday to block voting on amendments such as that presented by Paul and Wyden in favor of amendments proposed by establishment GOP lawmakers. The amendments McConnell allowed for consideration, according to 4th Amendment advocates, were ones intended to water down the USA Freedom Act rather than bolster privacy protections. And encryption protections certainly wouldn’t fall in line with surveillance hawks’ desire to increase the ease of government spying. </w:t>
      </w:r>
      <w:r w:rsidRPr="0040779C">
        <w:rPr>
          <w:rStyle w:val="StyleUnderline"/>
        </w:rPr>
        <w:t xml:space="preserve">Department of Homeland Security Secretary </w:t>
      </w:r>
      <w:proofErr w:type="spellStart"/>
      <w:r w:rsidRPr="0040779C">
        <w:t>Jeh</w:t>
      </w:r>
      <w:proofErr w:type="spellEnd"/>
      <w:r w:rsidRPr="0040779C">
        <w:t xml:space="preserve"> </w:t>
      </w:r>
      <w:r w:rsidRPr="0040779C">
        <w:rPr>
          <w:rStyle w:val="StyleUnderline"/>
        </w:rPr>
        <w:t>Johnson said earlier this year that heightened encryption on digital communications devices are making it easier for criminals and potential terrorists to operate throughout the U.S.</w:t>
      </w:r>
      <w:r>
        <w:rPr>
          <w:rStyle w:val="StyleUnderline"/>
        </w:rPr>
        <w:t xml:space="preserve"> </w:t>
      </w:r>
      <w:r w:rsidRPr="0040779C">
        <w:t>“</w:t>
      </w:r>
      <w:r w:rsidRPr="0040779C">
        <w:rPr>
          <w:rStyle w:val="StyleUnderline"/>
        </w:rPr>
        <w:t>The current course we are on, toward deeper and deeper encryption in response to the demands of the marketplace, is one that presents real challenges for those in law enforcement and national security</w:t>
      </w:r>
      <w:r w:rsidRPr="0040779C">
        <w:t xml:space="preserve">,” Johnson said during a </w:t>
      </w:r>
      <w:proofErr w:type="spellStart"/>
      <w:r w:rsidRPr="0040779C">
        <w:t>cybersecurity</w:t>
      </w:r>
      <w:proofErr w:type="spellEnd"/>
      <w:r w:rsidRPr="0040779C">
        <w:t xml:space="preserve"> conference in Silicon Valley. “</w:t>
      </w:r>
      <w:r w:rsidRPr="0040779C">
        <w:rPr>
          <w:rStyle w:val="StyleUnderline"/>
        </w:rPr>
        <w:t xml:space="preserve">Encryption is making it harder for your government to find criminal activity, and </w:t>
      </w:r>
      <w:r w:rsidRPr="0040779C">
        <w:t>potential</w:t>
      </w:r>
      <w:r w:rsidRPr="0040779C">
        <w:rPr>
          <w:rStyle w:val="StyleUnderline"/>
        </w:rPr>
        <w:t xml:space="preserve"> terrorist activity,” Johnson continued.</w:t>
      </w:r>
      <w:r>
        <w:rPr>
          <w:rStyle w:val="StyleUnderline"/>
        </w:rPr>
        <w:t xml:space="preserve"> </w:t>
      </w:r>
      <w:r w:rsidRPr="0040779C">
        <w:rPr>
          <w:rStyle w:val="StyleUnderline"/>
        </w:rPr>
        <w:t xml:space="preserve">James </w:t>
      </w:r>
      <w:proofErr w:type="spellStart"/>
      <w:r w:rsidRPr="0040779C">
        <w:rPr>
          <w:rStyle w:val="StyleUnderline"/>
        </w:rPr>
        <w:t>Comey</w:t>
      </w:r>
      <w:proofErr w:type="spellEnd"/>
      <w:r w:rsidRPr="0040779C">
        <w:rPr>
          <w:rStyle w:val="StyleUnderline"/>
        </w:rPr>
        <w:t>, who heads up the FBI, has made similar statements about the need for the companies to lower their encryption standards.</w:t>
      </w:r>
      <w:r>
        <w:rPr>
          <w:rStyle w:val="StyleUnderline"/>
        </w:rPr>
        <w:t xml:space="preserve"> </w:t>
      </w:r>
      <w:r w:rsidRPr="0040779C">
        <w:t xml:space="preserve">“Tech execs say privacy should be the paramount virtue,” </w:t>
      </w:r>
      <w:proofErr w:type="spellStart"/>
      <w:r w:rsidRPr="0040779C">
        <w:t>Comey</w:t>
      </w:r>
      <w:proofErr w:type="spellEnd"/>
      <w:r w:rsidRPr="0040779C">
        <w:t xml:space="preserve"> told lawmakers in March. “When I hear that, I close my eyes and say, ‘Try to image [sic] what the world looks like where pedophiles can’t be seen, kidnapper[s] can’t be seen, drug dealers can’t be seen.’” </w:t>
      </w:r>
      <w:r w:rsidRPr="0040779C">
        <w:rPr>
          <w:rStyle w:val="StyleUnderline"/>
        </w:rPr>
        <w:t>In recent months the White House has been working to urge tech companies to lower encryption standards to make it easier for law enforcement to access information on Americans’ digital devices.</w:t>
      </w:r>
      <w:r>
        <w:rPr>
          <w:rStyle w:val="StyleUnderline"/>
        </w:rPr>
        <w:t xml:space="preserve"> </w:t>
      </w:r>
      <w:r w:rsidRPr="0040779C">
        <w:t>The technology community, meanwhile, continues to produce advancements that may make it impossible for government surveillance to keep up with encryption changes. That could lessen the need for privacy protections like those proposed by Paul and Wyden. Former Google CEO Eric Schmidt said during a lecture at Johns Hopkins University in November that advances in encryption could eliminate the threat of government surveillance and censorship throughout the world within 10 years.</w:t>
      </w:r>
    </w:p>
    <w:p w14:paraId="227BF20B" w14:textId="77777777" w:rsidR="009B63AE" w:rsidRDefault="009B63AE" w:rsidP="009B63AE">
      <w:pPr>
        <w:pStyle w:val="Heading4"/>
      </w:pPr>
      <w:r>
        <w:t>Secure Data Act prevents government from gathering information from the private sector—key to solve terrorism</w:t>
      </w:r>
    </w:p>
    <w:p w14:paraId="0801456C" w14:textId="77777777" w:rsidR="009B63AE" w:rsidRPr="00EB5B08" w:rsidRDefault="009B63AE" w:rsidP="009B63AE">
      <w:r w:rsidRPr="00EB5B08">
        <w:rPr>
          <w:rStyle w:val="Style13ptBold"/>
        </w:rPr>
        <w:t>Cordero 4/19</w:t>
      </w:r>
      <w:r>
        <w:t xml:space="preserve"> (Carrie, a former counsel in the Justice Department’s national security division and director of national security studies at Georgetown </w:t>
      </w:r>
      <w:proofErr w:type="spellStart"/>
      <w:r>
        <w:t>Law</w:t>
      </w:r>
      <w:proofErr w:type="gramStart"/>
      <w:r>
        <w:t>.,</w:t>
      </w:r>
      <w:proofErr w:type="gramEnd"/>
      <w:r w:rsidRPr="00EB5B08">
        <w:t>“Should</w:t>
      </w:r>
      <w:proofErr w:type="spellEnd"/>
      <w:r w:rsidRPr="00EB5B08">
        <w:t xml:space="preserve"> Law Enforcement Have the Ability to Access Encrypted Communications? Growing encryption heightens the debate over online privacy and law enforcement. YES: We Need That Ability to Fight Terrorism”</w:t>
      </w:r>
      <w:r>
        <w:t xml:space="preserve"> Wall Street Journal, 4/19/15, http://www.wsj.com/articles/should-law-enforcement-have-the-ability-to-access-encrypted-communications-1429499474)//</w:t>
      </w:r>
      <w:proofErr w:type="spellStart"/>
      <w:r>
        <w:t>kjz</w:t>
      </w:r>
      <w:proofErr w:type="spellEnd"/>
    </w:p>
    <w:p w14:paraId="33D10744" w14:textId="77777777" w:rsidR="009B63AE" w:rsidRPr="0040779C" w:rsidRDefault="009B63AE" w:rsidP="009B63AE">
      <w:pPr>
        <w:rPr>
          <w:rStyle w:val="StyleUnderline"/>
        </w:rPr>
      </w:pPr>
      <w:r w:rsidRPr="0040779C">
        <w:rPr>
          <w:rStyle w:val="StyleUnderline"/>
        </w:rPr>
        <w:t>We can’t fight terrorism</w:t>
      </w:r>
      <w:r w:rsidRPr="0040779C">
        <w:rPr>
          <w:sz w:val="14"/>
        </w:rPr>
        <w:t xml:space="preserve"> </w:t>
      </w:r>
      <w:r w:rsidRPr="0040779C">
        <w:rPr>
          <w:rStyle w:val="StyleUnderline"/>
        </w:rPr>
        <w:t>and violent</w:t>
      </w:r>
      <w:r w:rsidRPr="0040779C">
        <w:rPr>
          <w:sz w:val="14"/>
        </w:rPr>
        <w:t xml:space="preserve"> </w:t>
      </w:r>
      <w:r w:rsidRPr="0040779C">
        <w:rPr>
          <w:rStyle w:val="StyleUnderline"/>
        </w:rPr>
        <w:t>crime in the dark</w:t>
      </w:r>
      <w:r w:rsidRPr="0040779C">
        <w:rPr>
          <w:sz w:val="14"/>
        </w:rPr>
        <w:t xml:space="preserve">. </w:t>
      </w:r>
      <w:r w:rsidRPr="0040779C">
        <w:rPr>
          <w:rStyle w:val="StyleUnderline"/>
        </w:rPr>
        <w:t>But that is where we’re headed if law-enforcement and intelligence officials are denied the legal access they need.</w:t>
      </w:r>
      <w:r w:rsidRPr="0040779C">
        <w:rPr>
          <w:sz w:val="14"/>
        </w:rPr>
        <w:t xml:space="preserve"> The fact is</w:t>
      </w:r>
      <w:proofErr w:type="gramStart"/>
      <w:r w:rsidRPr="0040779C">
        <w:rPr>
          <w:sz w:val="14"/>
        </w:rPr>
        <w:t>,</w:t>
      </w:r>
      <w:proofErr w:type="gramEnd"/>
      <w:r w:rsidRPr="0040779C">
        <w:rPr>
          <w:sz w:val="14"/>
        </w:rPr>
        <w:t xml:space="preserve"> communications companies often hold information that law-enforcement and national-security agencies require to pursue criminal investigations and forestall potential threats. </w:t>
      </w:r>
      <w:r w:rsidRPr="0040779C">
        <w:rPr>
          <w:rStyle w:val="StyleUnderline"/>
        </w:rPr>
        <w:t xml:space="preserve">Up until recently, agents of the government could generally file requests for court orders that, if approved, compel the companies to provide the requested information. </w:t>
      </w:r>
      <w:proofErr w:type="gramStart"/>
      <w:r w:rsidRPr="0040779C">
        <w:rPr>
          <w:rStyle w:val="StyleUnderline"/>
        </w:rPr>
        <w:t>Congress in the 1990s passed the Communications Assistance for Law Enforcement Act</w:t>
      </w:r>
      <w:r w:rsidRPr="0040779C">
        <w:rPr>
          <w:sz w:val="14"/>
        </w:rPr>
        <w:t xml:space="preserve">, or </w:t>
      </w:r>
      <w:proofErr w:type="spellStart"/>
      <w:r w:rsidRPr="0040779C">
        <w:rPr>
          <w:sz w:val="14"/>
        </w:rPr>
        <w:t>Calea</w:t>
      </w:r>
      <w:proofErr w:type="spellEnd"/>
      <w:r w:rsidRPr="0040779C">
        <w:rPr>
          <w:sz w:val="14"/>
        </w:rPr>
        <w:t xml:space="preserve">, </w:t>
      </w:r>
      <w:r w:rsidRPr="0040779C">
        <w:rPr>
          <w:rStyle w:val="StyleUnderline"/>
        </w:rPr>
        <w:t xml:space="preserve">to </w:t>
      </w:r>
      <w:r w:rsidRPr="0040779C">
        <w:rPr>
          <w:rStyle w:val="StyleUnderline"/>
        </w:rPr>
        <w:lastRenderedPageBreak/>
        <w:t>facilitate private-sector cooperation with law enforcement.</w:t>
      </w:r>
      <w:proofErr w:type="gramEnd"/>
      <w:r w:rsidRPr="0040779C">
        <w:rPr>
          <w:rStyle w:val="StyleUnderline"/>
        </w:rPr>
        <w:t xml:space="preserve"> This act required telecommunications companies to configure their systems in a way that would enable them to effectively respond to court orders.</w:t>
      </w:r>
      <w:r>
        <w:rPr>
          <w:rStyle w:val="StyleUnderline"/>
        </w:rPr>
        <w:t xml:space="preserve"> </w:t>
      </w:r>
      <w:r w:rsidRPr="0040779C">
        <w:rPr>
          <w:sz w:val="14"/>
        </w:rPr>
        <w:t xml:space="preserve">But </w:t>
      </w:r>
      <w:proofErr w:type="spellStart"/>
      <w:r w:rsidRPr="0040779C">
        <w:rPr>
          <w:sz w:val="14"/>
        </w:rPr>
        <w:t>Calea</w:t>
      </w:r>
      <w:proofErr w:type="spellEnd"/>
      <w:r w:rsidRPr="0040779C">
        <w:rPr>
          <w:sz w:val="14"/>
        </w:rPr>
        <w:t xml:space="preserve"> predated email, cloud storage and social-media platforms. </w:t>
      </w:r>
      <w:r w:rsidRPr="0040779C">
        <w:rPr>
          <w:rStyle w:val="StyleUnderline"/>
        </w:rPr>
        <w:t>Officials now have to cope with situations and technologies that the law did not anticipate</w:t>
      </w:r>
      <w:r w:rsidRPr="0040779C">
        <w:rPr>
          <w:sz w:val="14"/>
        </w:rPr>
        <w:t xml:space="preserve">. Moreover, </w:t>
      </w:r>
      <w:r w:rsidRPr="0040779C">
        <w:rPr>
          <w:rStyle w:val="StyleUnderline"/>
        </w:rPr>
        <w:t>recent congressional proposals, such as the Secure Data Act, threaten to prohibit the government from requiring that companies design or modify communications systems or products to facilitate government requests for data.</w:t>
      </w:r>
    </w:p>
    <w:p w14:paraId="75109D08" w14:textId="77777777" w:rsidR="009B63AE" w:rsidRDefault="009B63AE" w:rsidP="009B63AE">
      <w:pPr>
        <w:pStyle w:val="Heading4"/>
      </w:pPr>
      <w:r w:rsidRPr="00EB5B08">
        <w:t>Encryption makes it harder to prevent terrorist attacks</w:t>
      </w:r>
    </w:p>
    <w:p w14:paraId="19653A3D" w14:textId="77777777" w:rsidR="009B63AE" w:rsidRPr="00EB5B08" w:rsidRDefault="009B63AE" w:rsidP="009B63AE">
      <w:r w:rsidRPr="00EB5B08">
        <w:rPr>
          <w:rStyle w:val="Style13ptBold"/>
        </w:rPr>
        <w:t>Thomson 14</w:t>
      </w:r>
      <w:r>
        <w:t xml:space="preserve"> (Iain, covers tech news for The Register, “FBI boss: We don't want a backdoor, we want the front door to phones,” The Register, 10/16/14, </w:t>
      </w:r>
      <w:r w:rsidRPr="00EB5B08">
        <w:t>http://www.theregister.co.uk/2014/10/16/fbi_director_we_dont_want_a_backdoor_to_your_phone_we_want_the_front_door/</w:t>
      </w:r>
      <w:r>
        <w:t>)//kjz</w:t>
      </w:r>
    </w:p>
    <w:p w14:paraId="5B77F33A" w14:textId="77777777" w:rsidR="009B63AE" w:rsidRPr="00EB5B08" w:rsidRDefault="009B63AE" w:rsidP="009B63AE">
      <w:pPr>
        <w:rPr>
          <w:rStyle w:val="StyleUnderline"/>
        </w:rPr>
      </w:pPr>
      <w:r w:rsidRPr="00EB5B08">
        <w:rPr>
          <w:rStyle w:val="StyleUnderline"/>
        </w:rPr>
        <w:t>FBI director</w:t>
      </w:r>
      <w:r w:rsidRPr="00EB5B08">
        <w:t xml:space="preserve"> James </w:t>
      </w:r>
      <w:proofErr w:type="spellStart"/>
      <w:r w:rsidRPr="00EB5B08">
        <w:rPr>
          <w:rStyle w:val="StyleUnderline"/>
        </w:rPr>
        <w:t>Comey</w:t>
      </w:r>
      <w:proofErr w:type="spellEnd"/>
      <w:r w:rsidRPr="00EB5B08">
        <w:t xml:space="preserve"> is continuing his charm offensive against phone encryption – by urging tech giants to do more to help the agency monitor people. In a speech to the Brookings Institute, </w:t>
      </w:r>
      <w:proofErr w:type="spellStart"/>
      <w:r w:rsidRPr="00EB5B08">
        <w:t>Comey</w:t>
      </w:r>
      <w:proofErr w:type="spellEnd"/>
      <w:r w:rsidRPr="00EB5B08">
        <w:t xml:space="preserve"> said the decision by Apple and Google to turn on file encryption by default in </w:t>
      </w:r>
      <w:proofErr w:type="spellStart"/>
      <w:r w:rsidRPr="00EB5B08">
        <w:t>iOS</w:t>
      </w:r>
      <w:proofErr w:type="spellEnd"/>
      <w:r w:rsidRPr="00EB5B08">
        <w:t xml:space="preserve"> and Android was seriously hampering the efforts of cops and </w:t>
      </w:r>
      <w:proofErr w:type="spellStart"/>
      <w:r w:rsidRPr="00EB5B08">
        <w:t>g-men</w:t>
      </w:r>
      <w:proofErr w:type="spellEnd"/>
      <w:r w:rsidRPr="00EB5B08">
        <w:t xml:space="preserve"> to protect the public at large. He complained to the Washington think tank that criminals were "going dark," and technology firms should be compelled to build gadgets that can be easily accessed whenever the FBI wants. He </w:t>
      </w:r>
      <w:r w:rsidRPr="00EB5B08">
        <w:rPr>
          <w:rStyle w:val="StyleUnderline"/>
        </w:rPr>
        <w:t>reminisced about the good old days of law enforcement, where a court order could allow the agency to tap into any phone in America.</w:t>
      </w:r>
      <w:r w:rsidRPr="00EB5B08">
        <w:t xml:space="preserve"> Nowadays that's not always possible, he said, and so something had to be done. </w:t>
      </w:r>
      <w:r w:rsidRPr="00EB5B08">
        <w:rPr>
          <w:rStyle w:val="StyleUnderline"/>
        </w:rPr>
        <w:t>"There is a misconception that building a lawful intercept solution into a system requires a so-called 'back door,' one that foreign adversaries and hackers may try to exploit,</w:t>
      </w:r>
      <w:r w:rsidRPr="00EB5B08">
        <w:t xml:space="preserve">" he said. "But that isn't true. We aren't seeking a back-door approach. </w:t>
      </w:r>
      <w:r w:rsidRPr="00EB5B08">
        <w:rPr>
          <w:rStyle w:val="StyleUnderline"/>
        </w:rPr>
        <w:t>We want to use the front door, with clarity and transparency, and with clear guidance provided by law. We are completely comfortable with court orders and legal process - front doors that provide the evidence and information we need to investigate crime and prevent terrorist attacks."</w:t>
      </w:r>
      <w:r>
        <w:rPr>
          <w:rStyle w:val="StyleUnderline"/>
        </w:rPr>
        <w:t xml:space="preserve"> </w:t>
      </w:r>
      <w:r w:rsidRPr="00EB5B08">
        <w:t xml:space="preserve">Such a system should be built into new devices in the design stage, </w:t>
      </w:r>
      <w:proofErr w:type="spellStart"/>
      <w:r w:rsidRPr="00EB5B08">
        <w:t>Comey</w:t>
      </w:r>
      <w:proofErr w:type="spellEnd"/>
      <w:r w:rsidRPr="00EB5B08">
        <w:t xml:space="preserve"> said, and all carriers and technology firms should work towards this goal. He didn't mention how it was going to be possible to avoid hackers using the same backdoors to hijack victims' phones and tablets, but presumably he thinks that's not his problem. </w:t>
      </w:r>
      <w:proofErr w:type="spellStart"/>
      <w:r w:rsidRPr="00EB5B08">
        <w:t>Comey</w:t>
      </w:r>
      <w:proofErr w:type="spellEnd"/>
      <w:r w:rsidRPr="00EB5B08">
        <w:t xml:space="preserve"> said the existing US Communications Assistance for Law Enforcement Act needs to be updated to enforce this. Earlier in his speech he noted that not all companies were complying with CALEA – which requires manufacturers to build security holes into devices for Uncle Sam to exploit to intercept communications. He accused Apple and Google of seeking a market opportunity by making file encryption the default on their devices. But he claimed doing so put their users "above the law." Last week Silicon Valley chiefs were saying quite the opposite at a roundtable in California. Google chairman Eric Schmidt said such features were not to gain new sales, but to stop the collapse of existing markets as users wanted privacy and weren't prepared to buy technology without it. Earlier this month security guru Bruce </w:t>
      </w:r>
      <w:proofErr w:type="spellStart"/>
      <w:r w:rsidRPr="00EB5B08">
        <w:t>Schneier</w:t>
      </w:r>
      <w:proofErr w:type="spellEnd"/>
      <w:r w:rsidRPr="00EB5B08">
        <w:t xml:space="preserve"> also burst one of </w:t>
      </w:r>
      <w:proofErr w:type="spellStart"/>
      <w:r w:rsidRPr="00EB5B08">
        <w:t>Comey's</w:t>
      </w:r>
      <w:proofErr w:type="spellEnd"/>
      <w:r w:rsidRPr="00EB5B08">
        <w:t xml:space="preserve"> much ballyhooed concerns, that of encryption foiling child kidnapping investigations. He pointed out that of the 3,576 warrants were granted for communications interception in 2013, one involved kidnapping. In the same year police reported being stumped by encryption nine times, and four in 2012. </w:t>
      </w:r>
      <w:proofErr w:type="spellStart"/>
      <w:r w:rsidRPr="00EB5B08">
        <w:rPr>
          <w:rStyle w:val="StyleUnderline"/>
        </w:rPr>
        <w:t>Comey</w:t>
      </w:r>
      <w:proofErr w:type="spellEnd"/>
      <w:r w:rsidRPr="00EB5B08">
        <w:rPr>
          <w:rStyle w:val="StyleUnderline"/>
        </w:rPr>
        <w:t xml:space="preserve"> said that unless such front-door access was granted to the Feds then "homicide cases could be stalled, suspects could walk free, and child exploitation might not be discovered or prosecuted." He also warned terrorists could use social media to "recruit, plan, and execute an attack."</w:t>
      </w:r>
      <w:r>
        <w:rPr>
          <w:rStyle w:val="StyleUnderline"/>
        </w:rPr>
        <w:t xml:space="preserve"> </w:t>
      </w:r>
      <w:r w:rsidRPr="00EB5B08">
        <w:t>"I've never been someone who is a scaremonger. But I'm in a dangerous business. So I want to ensure that when we discuss limiting the court-authorized law enforcement tools we use to investigate suspected criminals that we understand what society gains and what we all stand to lose," he said. "</w:t>
      </w:r>
      <w:r w:rsidRPr="00EB5B08">
        <w:rPr>
          <w:rStyle w:val="StyleUnderline"/>
        </w:rPr>
        <w:t xml:space="preserve">We in the FBI will continue to throw every lawful tool we have at this problem, but it's costly. It's inefficient. And it takes time. We need to fix this problem. It is long past time." </w:t>
      </w:r>
    </w:p>
    <w:p w14:paraId="23BAD356" w14:textId="77777777" w:rsidR="009B63AE" w:rsidRPr="00BD5ED5" w:rsidRDefault="009B63AE" w:rsidP="009B63AE">
      <w:pPr>
        <w:pStyle w:val="Heading4"/>
      </w:pPr>
      <w:r w:rsidRPr="00BD5ED5">
        <w:lastRenderedPageBreak/>
        <w:t>Encryption helps the terrorists</w:t>
      </w:r>
    </w:p>
    <w:p w14:paraId="514A46DC" w14:textId="77777777" w:rsidR="009B63AE" w:rsidRPr="00BD5ED5" w:rsidRDefault="009B63AE" w:rsidP="009B63AE">
      <w:pPr>
        <w:rPr>
          <w:rStyle w:val="StyleUnderline"/>
          <w:b/>
          <w:u w:val="none"/>
        </w:rPr>
      </w:pPr>
      <w:r w:rsidRPr="00BD5ED5">
        <w:rPr>
          <w:rStyle w:val="Style13ptBold"/>
        </w:rPr>
        <w:t>Price 6/4</w:t>
      </w:r>
      <w:r w:rsidRPr="00BD5ED5">
        <w:t xml:space="preserve"> (Rob, “The FBI claims technology promoted by Apple and </w:t>
      </w:r>
      <w:proofErr w:type="spellStart"/>
      <w:r w:rsidRPr="00BD5ED5">
        <w:t>WhatsApp</w:t>
      </w:r>
      <w:proofErr w:type="spellEnd"/>
      <w:r w:rsidRPr="00BD5ED5">
        <w:t xml:space="preserve"> is helping ISIS,” Business Insider, 6/4/15, http://www.businessinsider.com/fbi-encryption-going-dark-isis-apple-facebook-whatsapp-steinbach-lieu-2015-6)//</w:t>
      </w:r>
      <w:proofErr w:type="spellStart"/>
      <w:r w:rsidRPr="00BD5ED5">
        <w:t>kjz</w:t>
      </w:r>
      <w:proofErr w:type="spellEnd"/>
    </w:p>
    <w:p w14:paraId="298D3DBD" w14:textId="77777777" w:rsidR="009B63AE" w:rsidRPr="00084632" w:rsidRDefault="009B63AE" w:rsidP="009B63AE">
      <w:r w:rsidRPr="00084632">
        <w:rPr>
          <w:rStyle w:val="StyleUnderline"/>
        </w:rPr>
        <w:t xml:space="preserve">Encryption is creating "dark spaces" that are aiding ISIS and other terrorist </w:t>
      </w:r>
      <w:proofErr w:type="spellStart"/>
      <w:r w:rsidRPr="00084632">
        <w:rPr>
          <w:rStyle w:val="StyleUnderline"/>
        </w:rPr>
        <w:t>organisations</w:t>
      </w:r>
      <w:proofErr w:type="spellEnd"/>
      <w:r w:rsidRPr="00084632">
        <w:rPr>
          <w:rStyle w:val="StyleUnderline"/>
        </w:rPr>
        <w:t>, the FBI has warned</w:t>
      </w:r>
      <w:r w:rsidRPr="00084632">
        <w:t xml:space="preserve"> — even as Apple and Facebook reaffirm their strong support for the technology. Speaking at a Congressional hearing on Wednesday, the AFP reports, </w:t>
      </w:r>
      <w:r w:rsidRPr="00084632">
        <w:rPr>
          <w:rStyle w:val="StyleUnderline"/>
        </w:rPr>
        <w:t>FBI assistant director of counter-terrorism</w:t>
      </w:r>
      <w:r w:rsidRPr="00084632">
        <w:t xml:space="preserve"> Michael </w:t>
      </w:r>
      <w:r w:rsidRPr="00084632">
        <w:rPr>
          <w:rStyle w:val="StyleUnderline"/>
        </w:rPr>
        <w:t>Steinbach warned lawmakers that strong encryption technology allows terrorists "a free zone by which to recruit, radicalize, plot and plan."</w:t>
      </w:r>
      <w:r>
        <w:rPr>
          <w:rStyle w:val="StyleUnderline"/>
        </w:rPr>
        <w:t xml:space="preserve"> </w:t>
      </w:r>
      <w:r w:rsidRPr="00084632">
        <w:t xml:space="preserve">Steinbach is calling for "legal remedies" that will allow law enforcement access to encrypted communications. Strong encryption has become a contentious subject recently. The term refers to messages or data masked in such a way that it is impossible to understand unless you have the correct key to decrypt it — even if you have a warrant. Encryption can help protect people protect their communications online, but </w:t>
      </w:r>
      <w:r w:rsidRPr="00084632">
        <w:rPr>
          <w:rStyle w:val="StyleUnderline"/>
        </w:rPr>
        <w:t>authorities fear that it puts the communications of criminals out of their reach.</w:t>
      </w:r>
      <w:r>
        <w:rPr>
          <w:rStyle w:val="StyleUnderline"/>
        </w:rPr>
        <w:t xml:space="preserve"> </w:t>
      </w:r>
      <w:r w:rsidRPr="00084632">
        <w:t xml:space="preserve">Following Edward Snowden's revelations about mass surveillance by the NSA, tech companies have increasingly moved to incorporate strong encryption into their products. </w:t>
      </w:r>
      <w:proofErr w:type="spellStart"/>
      <w:r w:rsidRPr="00084632">
        <w:t>WhatsApp</w:t>
      </w:r>
      <w:proofErr w:type="spellEnd"/>
      <w:r w:rsidRPr="00084632">
        <w:t xml:space="preserve"> uses end-to-end encryption, for example, meaning it is impossible for the messaging service to know what is being sent on its platform. Apple is a particularly outspoken defender of encryption technology. Last year, it introduced encryption on its mobile platform </w:t>
      </w:r>
      <w:proofErr w:type="spellStart"/>
      <w:r w:rsidRPr="00084632">
        <w:t>iOS</w:t>
      </w:r>
      <w:proofErr w:type="spellEnd"/>
      <w:r w:rsidRPr="00084632">
        <w:t xml:space="preserve"> by default, infuriating law enforcement. One senior US police officer warned that the iPhone would become "the phone of choice for the pedophile" as a result. But the Cupertino </w:t>
      </w:r>
      <w:proofErr w:type="gramStart"/>
      <w:r w:rsidRPr="00084632">
        <w:t>company</w:t>
      </w:r>
      <w:proofErr w:type="gramEnd"/>
      <w:r w:rsidRPr="00084632">
        <w:t xml:space="preserve"> has stuck to its guns, and this week CEO Tim Cook made an impassioned </w:t>
      </w:r>
      <w:proofErr w:type="spellStart"/>
      <w:r w:rsidRPr="00084632">
        <w:t>defence</w:t>
      </w:r>
      <w:proofErr w:type="spellEnd"/>
      <w:r w:rsidRPr="00084632">
        <w:t xml:space="preserve"> of encryption at an awards dinner. Cook slammed attempts by law enforcement to have backdoors introduced as "incredibly dangerous," saying encryption is "a critical feature for our customers who want to keep their data secure... If you put a key under the mat for the cops, a burglar can find it, too. Criminals are using every technology tool at their disposal to hack into people’s accounts. If they know there's a key hidden somewhere, they won't stop until they find it ... Removing encryption tools from our products altogether, as some in Washington would like us to do, would only hurt law-abiding citizens who rely on us to protect their data. The bad guys will still encrypt; it's easy to do and readily available." Steinbach's comments also come after Facebook recently introduced support for encryption on its social network. Users can now list their "public key" on their profile that others can use to contact them securely, and Facebook will also send messages to users in an encrypted format if they opt in. The senior FBI official didn't single out companies that use encryption by name, but said that "some of these [social media] companies build their business model around end-to-end encryption," the AP reports. As a result, "the companies have built a product that doesn't allow them to help." In his prepared remarks, he warned that "</w:t>
      </w:r>
      <w:r w:rsidRPr="00084632">
        <w:rPr>
          <w:rStyle w:val="StyleUnderline"/>
        </w:rPr>
        <w:t>changing forms of internet communication are quickly outpacing laws and technology designed to allow for the lawful intercept of communication content," and that terrorist groups like ISIS and their communications are "going dark" as a result.</w:t>
      </w:r>
      <w:r>
        <w:rPr>
          <w:rStyle w:val="StyleUnderline"/>
        </w:rPr>
        <w:t xml:space="preserve"> </w:t>
      </w:r>
    </w:p>
    <w:p w14:paraId="2A865101" w14:textId="77777777" w:rsidR="009B63AE" w:rsidRPr="00B55AD5" w:rsidRDefault="009B63AE" w:rsidP="009B63AE"/>
    <w:p w14:paraId="7DDE68EE" w14:textId="77777777" w:rsidR="009B63AE" w:rsidRPr="009B63AE" w:rsidRDefault="009B63AE" w:rsidP="009B63AE">
      <w:pPr>
        <w:pStyle w:val="Heading3"/>
      </w:pPr>
      <w:r>
        <w:lastRenderedPageBreak/>
        <w:t>Crime</w:t>
      </w:r>
    </w:p>
    <w:p w14:paraId="586C5CEF" w14:textId="77777777" w:rsidR="009B63AE" w:rsidRDefault="009B63AE" w:rsidP="009B63AE">
      <w:pPr>
        <w:pStyle w:val="Heading4"/>
      </w:pPr>
      <w:r>
        <w:t>Encryption severely jeopardizes US crime fighting operations</w:t>
      </w:r>
    </w:p>
    <w:p w14:paraId="50361B02" w14:textId="77777777" w:rsidR="009B63AE" w:rsidRPr="00D47773" w:rsidRDefault="009B63AE" w:rsidP="009B63AE">
      <w:r w:rsidRPr="00C57BEE">
        <w:rPr>
          <w:rStyle w:val="Style13ptBold"/>
        </w:rPr>
        <w:t>Rosenblatt, ’14,</w:t>
      </w:r>
      <w:r>
        <w:t xml:space="preserve"> (Seth, </w:t>
      </w:r>
      <w:r w:rsidRPr="00C57BEE">
        <w:t>senior editor</w:t>
      </w:r>
      <w:r>
        <w:t>, “</w:t>
      </w:r>
      <w:r w:rsidRPr="00C57BEE">
        <w:t>FBI director demands access to private cell phone data</w:t>
      </w:r>
      <w:r>
        <w:t xml:space="preserve">,” CNET, </w:t>
      </w:r>
      <w:r w:rsidRPr="00C57BEE">
        <w:t>October 16, 2014</w:t>
      </w:r>
      <w:r>
        <w:t xml:space="preserve">, </w:t>
      </w:r>
      <w:hyperlink r:id="rId9" w:history="1">
        <w:r w:rsidRPr="003E7CC5">
          <w:rPr>
            <w:rStyle w:val="Hyperlink"/>
          </w:rPr>
          <w:t>http://www.cnet.com/news/fbi-director-demands-access-to-private-cell-phone-data/)//erg</w:t>
        </w:r>
      </w:hyperlink>
    </w:p>
    <w:p w14:paraId="46B701EE" w14:textId="77777777" w:rsidR="009B63AE" w:rsidRPr="00D47773" w:rsidRDefault="009B63AE" w:rsidP="009B63AE">
      <w:r w:rsidRPr="00D47773">
        <w:rPr>
          <w:rStyle w:val="StyleUnderline"/>
        </w:rPr>
        <w:t>Cell phone encryption will prevent the federal government from stopping terrorists and child molesters unless the government is given special access</w:t>
      </w:r>
      <w:r w:rsidRPr="00D47773">
        <w:t xml:space="preserve">, Federal Bureau of Investigation Director James </w:t>
      </w:r>
      <w:proofErr w:type="spellStart"/>
      <w:r w:rsidRPr="00D47773">
        <w:t>Comey</w:t>
      </w:r>
      <w:proofErr w:type="spellEnd"/>
      <w:r w:rsidRPr="00D47773">
        <w:t xml:space="preserve"> told a Washington, DC, think tank on Thursday. </w:t>
      </w:r>
      <w:proofErr w:type="spellStart"/>
      <w:r w:rsidRPr="00D47773">
        <w:t>Comey</w:t>
      </w:r>
      <w:proofErr w:type="spellEnd"/>
      <w:r w:rsidRPr="00D47773">
        <w:t xml:space="preserve">, who </w:t>
      </w:r>
      <w:proofErr w:type="gramStart"/>
      <w:r w:rsidRPr="00D47773">
        <w:t>noted that</w:t>
      </w:r>
      <w:proofErr w:type="gramEnd"/>
      <w:r w:rsidRPr="00D47773">
        <w:t xml:space="preserve"> "</w:t>
      </w:r>
      <w:r w:rsidRPr="00D47773">
        <w:rPr>
          <w:rStyle w:val="Emphasis"/>
        </w:rPr>
        <w:t>both real-time communication and stored data are increasingly encrypted," said that the trend by service providers to encrypt their customer data could prevent the government from lawfully pursuing criminals.</w:t>
      </w:r>
      <w:r>
        <w:rPr>
          <w:rStyle w:val="Emphasis"/>
        </w:rPr>
        <w:t xml:space="preserve"> </w:t>
      </w:r>
      <w:r w:rsidRPr="00D47773">
        <w:t>"</w:t>
      </w:r>
      <w:r w:rsidRPr="00D47773">
        <w:rPr>
          <w:rStyle w:val="Emphasis"/>
        </w:rPr>
        <w:t>Justice may be denied, because of a locked phone or an encrypted hard drive</w:t>
      </w:r>
      <w:r w:rsidRPr="00D47773">
        <w:t xml:space="preserve">," </w:t>
      </w:r>
      <w:proofErr w:type="spellStart"/>
      <w:r w:rsidRPr="00D47773">
        <w:t>Comey</w:t>
      </w:r>
      <w:proofErr w:type="spellEnd"/>
      <w:r w:rsidRPr="00D47773">
        <w:t xml:space="preserve"> said in his prepared remarks at the Brookings Institute. He explained that while Communications Assistance for Law Enforcement Act (CALEA) from 1994 mandated that telephone companies build wiretapping backdoors into their equipment, no such law forces new communication companies to do the same. However, he didn't mention that CALEA was expanded from its original mandate to include broadband Internet and Voice over Internet Protocol (VoIP) systems like Skype in 2004.</w:t>
      </w:r>
    </w:p>
    <w:p w14:paraId="75D1D802" w14:textId="77777777" w:rsidR="009B63AE" w:rsidRDefault="009B63AE" w:rsidP="009B63AE"/>
    <w:p w14:paraId="0E58A8AF" w14:textId="77777777" w:rsidR="009B63AE" w:rsidRDefault="009B63AE" w:rsidP="009B63AE">
      <w:pPr>
        <w:pStyle w:val="Heading4"/>
      </w:pPr>
      <w:r>
        <w:t>Encryption and elimination of access to information hampers law enforcement effectiveness, making crime more likely</w:t>
      </w:r>
    </w:p>
    <w:p w14:paraId="7A4C0109" w14:textId="77777777" w:rsidR="009B63AE" w:rsidRPr="00C57BEE" w:rsidRDefault="009B63AE" w:rsidP="009B63AE">
      <w:r w:rsidRPr="00C57BEE">
        <w:rPr>
          <w:rStyle w:val="Style13ptBold"/>
        </w:rPr>
        <w:t>Rosenblatt, ’14,</w:t>
      </w:r>
      <w:r>
        <w:t xml:space="preserve"> (Seth, </w:t>
      </w:r>
      <w:r w:rsidRPr="00C57BEE">
        <w:t>senior editor</w:t>
      </w:r>
      <w:r>
        <w:t>, “</w:t>
      </w:r>
      <w:r w:rsidRPr="00C57BEE">
        <w:t>FBI director demands access to private cell phone data</w:t>
      </w:r>
      <w:r>
        <w:t xml:space="preserve">,” CNET, </w:t>
      </w:r>
      <w:r w:rsidRPr="00C57BEE">
        <w:t>October 16, 2014</w:t>
      </w:r>
      <w:r>
        <w:t xml:space="preserve">, </w:t>
      </w:r>
      <w:hyperlink r:id="rId10" w:history="1">
        <w:r w:rsidRPr="003E7CC5">
          <w:rPr>
            <w:rStyle w:val="Hyperlink"/>
          </w:rPr>
          <w:t>http://www.cnet.com/news/fbi-director-demands-access-to-private-cell-phone-data/)//erg</w:t>
        </w:r>
      </w:hyperlink>
    </w:p>
    <w:p w14:paraId="50D0B0B4" w14:textId="77777777" w:rsidR="009B63AE" w:rsidRDefault="009B63AE" w:rsidP="009B63AE">
      <w:proofErr w:type="spellStart"/>
      <w:r w:rsidRPr="00C57BEE">
        <w:t>Comey</w:t>
      </w:r>
      <w:proofErr w:type="spellEnd"/>
      <w:r w:rsidRPr="00C57BEE">
        <w:t xml:space="preserve"> called out the default encryption in Apple's </w:t>
      </w:r>
      <w:proofErr w:type="spellStart"/>
      <w:r w:rsidRPr="00C57BEE">
        <w:t>iOS</w:t>
      </w:r>
      <w:proofErr w:type="spellEnd"/>
      <w:r w:rsidRPr="00C57BEE">
        <w:t xml:space="preserve"> 8, and the optional Android encryption that will become the default for that operating system when Android 5.0 Lollipop is released next month, as blocking law enforcement from fully gathering evidence against suspects. He said that the solution was for tech firms to build "front-doors" on consumer cell phones and smartphones. "</w:t>
      </w:r>
      <w:r w:rsidRPr="00C57BEE">
        <w:rPr>
          <w:rStyle w:val="StyleUnderline"/>
        </w:rPr>
        <w:t>We aren't seeking a back-door approach</w:t>
      </w:r>
      <w:r w:rsidRPr="00C57BEE">
        <w:t xml:space="preserve">," </w:t>
      </w:r>
      <w:proofErr w:type="spellStart"/>
      <w:r w:rsidRPr="00C57BEE">
        <w:t>Comey</w:t>
      </w:r>
      <w:proofErr w:type="spellEnd"/>
      <w:r w:rsidRPr="00C57BEE">
        <w:t xml:space="preserve"> said, referring to a common term for encryption that has been intentionally weakened. "</w:t>
      </w:r>
      <w:r w:rsidRPr="00C57BEE">
        <w:rPr>
          <w:rStyle w:val="StyleUnderline"/>
        </w:rPr>
        <w:t>We want to use the front door, with clarity and transparency, and with clear guidance provided by law</w:t>
      </w:r>
      <w:r w:rsidRPr="00C57BEE">
        <w:t xml:space="preserve">," including court orders, he said. The spying scandal that kicked off when former National Security Agency contractor Edward Snowden leaked classified surveillance documents has seen tech titans including Apple, Google, Yahoo, Microsoft and Facebook scramble to build tougher encryption into their products. Google's Eric Schmidt warned that the spying will "break the Internet." The current fight over how to secure customer data isn't the first time that tech firms and the US government have gone to war over encryption. In the 1990s, the "crypto wars" saw tech companies and industry advocates force the US government to repeal laws that deemed cryptography a weapon. </w:t>
      </w:r>
      <w:r w:rsidRPr="00C57BEE">
        <w:rPr>
          <w:rStyle w:val="StyleUnderline"/>
        </w:rPr>
        <w:t xml:space="preserve">While evoking imagery of children at play and innocents exonerated of false accusations thanks to FBI investigations unencumbered by encryption, </w:t>
      </w:r>
      <w:proofErr w:type="spellStart"/>
      <w:r w:rsidRPr="00C57BEE">
        <w:rPr>
          <w:rStyle w:val="StyleUnderline"/>
        </w:rPr>
        <w:t>Comey</w:t>
      </w:r>
      <w:proofErr w:type="spellEnd"/>
      <w:r w:rsidRPr="00C57BEE">
        <w:rPr>
          <w:rStyle w:val="StyleUnderline"/>
        </w:rPr>
        <w:t xml:space="preserve"> derided concerns by the tech community that weakening encryption made devices more susceptible to cyber-criminal attacks.</w:t>
      </w:r>
      <w:r>
        <w:rPr>
          <w:rStyle w:val="StyleUnderline"/>
        </w:rPr>
        <w:t xml:space="preserve"> </w:t>
      </w:r>
      <w:r w:rsidRPr="00C57BEE">
        <w:t xml:space="preserve">He acknowledged that "adversaries will exploit any vulnerability they find," but </w:t>
      </w:r>
      <w:proofErr w:type="gramStart"/>
      <w:r w:rsidRPr="00C57BEE">
        <w:t xml:space="preserve">that </w:t>
      </w:r>
      <w:r w:rsidRPr="00C57BEE">
        <w:rPr>
          <w:rStyle w:val="Emphasis"/>
        </w:rPr>
        <w:t>those exploits introduced by a backdoor could be mitigated by "developing intercept solutions during the design phase,</w:t>
      </w:r>
      <w:proofErr w:type="gramEnd"/>
      <w:r w:rsidRPr="00C57BEE">
        <w:t>" he said.</w:t>
      </w:r>
    </w:p>
    <w:p w14:paraId="7117BBBC" w14:textId="77777777" w:rsidR="009B63AE" w:rsidRDefault="009B63AE" w:rsidP="009B63AE"/>
    <w:p w14:paraId="368A0D0A" w14:textId="77777777" w:rsidR="009B63AE" w:rsidRDefault="009B63AE" w:rsidP="009B63AE">
      <w:pPr>
        <w:pStyle w:val="Heading4"/>
      </w:pPr>
      <w:r>
        <w:t>Encryption makes it much harder for law enforcement to prevent horrible crimes such as abuse/assault of children</w:t>
      </w:r>
    </w:p>
    <w:p w14:paraId="69230848" w14:textId="77777777" w:rsidR="009B63AE" w:rsidRDefault="009B63AE" w:rsidP="009B63AE">
      <w:proofErr w:type="spellStart"/>
      <w:r w:rsidRPr="00561D08">
        <w:rPr>
          <w:rStyle w:val="Style13ptBold"/>
        </w:rPr>
        <w:t>Kravets</w:t>
      </w:r>
      <w:proofErr w:type="spellEnd"/>
      <w:r w:rsidRPr="00561D08">
        <w:rPr>
          <w:rStyle w:val="Style13ptBold"/>
        </w:rPr>
        <w:t>, ’14,</w:t>
      </w:r>
      <w:r>
        <w:t xml:space="preserve"> (David, </w:t>
      </w:r>
      <w:r w:rsidRPr="00561D08">
        <w:t>ARS TECHNICA SENIOR EDITOR</w:t>
      </w:r>
      <w:r>
        <w:t>, “</w:t>
      </w:r>
      <w:r w:rsidRPr="00561D08">
        <w:t>US top cop decries encryption, demands backdoors</w:t>
      </w:r>
      <w:r>
        <w:t xml:space="preserve">,” </w:t>
      </w:r>
      <w:proofErr w:type="spellStart"/>
      <w:r>
        <w:t>Ars</w:t>
      </w:r>
      <w:proofErr w:type="spellEnd"/>
      <w:r>
        <w:t xml:space="preserve"> </w:t>
      </w:r>
      <w:proofErr w:type="spellStart"/>
      <w:r>
        <w:t>Technica</w:t>
      </w:r>
      <w:proofErr w:type="spellEnd"/>
      <w:r>
        <w:t>,</w:t>
      </w:r>
      <w:r w:rsidRPr="00561D08">
        <w:t xml:space="preserve"> Oct 1, 2014</w:t>
      </w:r>
      <w:r>
        <w:t xml:space="preserve">, </w:t>
      </w:r>
      <w:r w:rsidRPr="00561D08">
        <w:t>http://arstechnica.com/tech-policy/2014/10/us-top-cop-decries-encryption-demands-backdoors/</w:t>
      </w:r>
      <w:r>
        <w:t>)//erg</w:t>
      </w:r>
    </w:p>
    <w:p w14:paraId="00018F39" w14:textId="77777777" w:rsidR="009B63AE" w:rsidRPr="003A712B" w:rsidRDefault="009B63AE" w:rsidP="009B63AE">
      <w:pPr>
        <w:rPr>
          <w:rStyle w:val="Emphasis"/>
        </w:rPr>
      </w:pPr>
      <w:r w:rsidRPr="003A712B">
        <w:t xml:space="preserve">Attorney General Eric Holder, </w:t>
      </w:r>
      <w:r w:rsidRPr="003A712B">
        <w:rPr>
          <w:rStyle w:val="StyleUnderline"/>
        </w:rPr>
        <w:t>the US top law enforcement official, said it is "worrisome" that tech companies are providing default encryption on consumer electronics</w:t>
      </w:r>
      <w:r w:rsidRPr="003A712B">
        <w:t xml:space="preserve">. </w:t>
      </w:r>
      <w:r w:rsidRPr="003A712B">
        <w:rPr>
          <w:rStyle w:val="Emphasis"/>
        </w:rPr>
        <w:t xml:space="preserve">Locking the authorities out of being able to physically access the contents of devices puts children at risk, </w:t>
      </w:r>
      <w:r w:rsidRPr="003A712B">
        <w:t xml:space="preserve">he said. APPLE, GOOGLE DEFAULT CELL-PHONE ENCRYPTION </w:t>
      </w:r>
      <w:r w:rsidRPr="003A712B">
        <w:lastRenderedPageBreak/>
        <w:t xml:space="preserve">“CONCERNS” FBI DIRECTOR Bureau chief says encryption allows </w:t>
      </w:r>
      <w:r w:rsidRPr="003A712B">
        <w:rPr>
          <w:rStyle w:val="StyleUnderline"/>
        </w:rPr>
        <w:t>"people to place themselves beyond the law."</w:t>
      </w:r>
      <w:r>
        <w:rPr>
          <w:rStyle w:val="StyleUnderline"/>
        </w:rPr>
        <w:t xml:space="preserve"> </w:t>
      </w:r>
      <w:r w:rsidRPr="003A712B">
        <w:rPr>
          <w:rStyle w:val="StyleUnderline"/>
        </w:rPr>
        <w:t>"It is fully possible to permit law enforcement to do its job while still adequately protecting personal privacy</w:t>
      </w:r>
      <w:r w:rsidRPr="003A712B">
        <w:t>,” Holder said during a Tuesday speech before the Global Alliance Against Child Sexual Abuse Online conference. “</w:t>
      </w:r>
      <w:r w:rsidRPr="003A712B">
        <w:rPr>
          <w:rStyle w:val="Emphasis"/>
        </w:rPr>
        <w:t>When a child is in danger, law enforcement needs to be able to take every legally available step to quickly find and protect the child and to stop those that abuse children</w:t>
      </w:r>
      <w:r w:rsidRPr="003A712B">
        <w:t xml:space="preserve">. It is worrisome to see companies thwarting our ability to do so." Holder's remarks, while he did not mention any particular company by name, come two weeks after Apple announced its new iPhone 6 models would be equipped with data encryption that prevents authorities from accessing the contents of the phone. At the same time, Google said its upcoming Android operating system </w:t>
      </w:r>
      <w:proofErr w:type="gramStart"/>
      <w:r w:rsidRPr="003A712B">
        <w:t>will</w:t>
      </w:r>
      <w:proofErr w:type="gramEnd"/>
      <w:r w:rsidRPr="003A712B">
        <w:t xml:space="preserve"> also have default encryption. The encryption decision by two of the world's biggest names in tech is a bid to gain the trust of customers in the wake of the Edward Snowden surveillance revelations. </w:t>
      </w:r>
      <w:r w:rsidRPr="003A712B">
        <w:rPr>
          <w:rStyle w:val="StyleUnderline"/>
        </w:rPr>
        <w:t>Holder said he wants a backdoor to defeat encryption</w:t>
      </w:r>
      <w:r w:rsidRPr="003A712B">
        <w:t xml:space="preserve">. </w:t>
      </w:r>
      <w:r w:rsidRPr="003A712B">
        <w:rPr>
          <w:rStyle w:val="StyleUnderline"/>
        </w:rPr>
        <w:t xml:space="preserve">He urged the tech sector "to work with us to ensure that law enforcement retains the ability, with court-authorization, to lawfully obtain information in the course of an investigation, such </w:t>
      </w:r>
      <w:r w:rsidRPr="003A712B">
        <w:rPr>
          <w:rStyle w:val="Emphasis"/>
        </w:rPr>
        <w:t>as catching kidnappers and sexual predators."</w:t>
      </w:r>
    </w:p>
    <w:p w14:paraId="56E021BF" w14:textId="77777777" w:rsidR="009B63AE" w:rsidRDefault="009B63AE" w:rsidP="009B63AE"/>
    <w:p w14:paraId="6F7B8463" w14:textId="77777777" w:rsidR="009B63AE" w:rsidRDefault="009B63AE" w:rsidP="009B63AE">
      <w:pPr>
        <w:pStyle w:val="Heading4"/>
      </w:pPr>
      <w:r>
        <w:t>Encryption makes it easier for online criminals to hide</w:t>
      </w:r>
    </w:p>
    <w:p w14:paraId="7092B629" w14:textId="77777777" w:rsidR="009B63AE" w:rsidRPr="00561D08" w:rsidRDefault="009B63AE" w:rsidP="009B63AE">
      <w:proofErr w:type="spellStart"/>
      <w:r w:rsidRPr="00561D08">
        <w:rPr>
          <w:rStyle w:val="Style13ptBold"/>
        </w:rPr>
        <w:t>Kravets</w:t>
      </w:r>
      <w:proofErr w:type="spellEnd"/>
      <w:r w:rsidRPr="00561D08">
        <w:rPr>
          <w:rStyle w:val="Style13ptBold"/>
        </w:rPr>
        <w:t>, ’14,</w:t>
      </w:r>
      <w:r>
        <w:t xml:space="preserve"> (David, </w:t>
      </w:r>
      <w:r w:rsidRPr="00561D08">
        <w:t>ARS TECHNICA SENIOR EDITOR</w:t>
      </w:r>
      <w:r>
        <w:t>, “</w:t>
      </w:r>
      <w:r w:rsidRPr="00561D08">
        <w:t>US top cop decries encryption, demands backdoors</w:t>
      </w:r>
      <w:r>
        <w:t xml:space="preserve">,” </w:t>
      </w:r>
      <w:proofErr w:type="spellStart"/>
      <w:r>
        <w:t>Ars</w:t>
      </w:r>
      <w:proofErr w:type="spellEnd"/>
      <w:r>
        <w:t xml:space="preserve"> </w:t>
      </w:r>
      <w:proofErr w:type="spellStart"/>
      <w:r>
        <w:t>Technica</w:t>
      </w:r>
      <w:proofErr w:type="spellEnd"/>
      <w:r>
        <w:t>,</w:t>
      </w:r>
      <w:r w:rsidRPr="00561D08">
        <w:t xml:space="preserve"> Oct 1, 2014</w:t>
      </w:r>
      <w:r>
        <w:t xml:space="preserve">, </w:t>
      </w:r>
      <w:r w:rsidRPr="00561D08">
        <w:t>http://arstechnica.com/tech-policy/2014/10/us-top-cop-decries-encryption-demands-backdoors/</w:t>
      </w:r>
      <w:r>
        <w:t>)//erg</w:t>
      </w:r>
    </w:p>
    <w:p w14:paraId="476327D3" w14:textId="77777777" w:rsidR="009B63AE" w:rsidRPr="00561D08" w:rsidRDefault="009B63AE" w:rsidP="009B63AE">
      <w:r w:rsidRPr="00561D08">
        <w:rPr>
          <w:rStyle w:val="StyleUnderline"/>
        </w:rPr>
        <w:t>Recent technological advances have the potential to greatly embolden online criminals, providing new methods for abusers to avoid detection</w:t>
      </w:r>
      <w:r w:rsidRPr="00561D08">
        <w:t>. In some cases, perpetrators are using cloud storage to cheaply and easily store tens of thousands of images and videos outside of any home or business—and to access those files from anywhere in the world</w:t>
      </w:r>
      <w:r w:rsidRPr="00561D08">
        <w:rPr>
          <w:rStyle w:val="StyleUnderline"/>
        </w:rPr>
        <w:t xml:space="preserve">. Many take advantage of encryption and </w:t>
      </w:r>
      <w:proofErr w:type="spellStart"/>
      <w:r w:rsidRPr="00561D08">
        <w:rPr>
          <w:rStyle w:val="StyleUnderline"/>
        </w:rPr>
        <w:t>anonymizing</w:t>
      </w:r>
      <w:proofErr w:type="spellEnd"/>
      <w:r w:rsidRPr="00561D08">
        <w:rPr>
          <w:rStyle w:val="StyleUnderline"/>
        </w:rPr>
        <w:t xml:space="preserve"> technology to conceal contraband materials and disguise their locations.</w:t>
      </w:r>
      <w:r>
        <w:rPr>
          <w:rStyle w:val="StyleUnderline"/>
        </w:rPr>
        <w:t xml:space="preserve"> </w:t>
      </w:r>
      <w:r w:rsidRPr="00561D08">
        <w:t xml:space="preserve">The attorney general—who plans to step down from the position he has held for six years as soon as a successor takes office—is the highest-ranking member of the President Barack Obama administration to assail encryption in the wake of the Apple and Google announcements. James </w:t>
      </w:r>
      <w:proofErr w:type="spellStart"/>
      <w:r w:rsidRPr="00561D08">
        <w:t>Comey</w:t>
      </w:r>
      <w:proofErr w:type="spellEnd"/>
      <w:r w:rsidRPr="00561D08">
        <w:t xml:space="preserve">, the Federal Bureau of Investigation director, last week said he was concerned about the marketing of smart phones that can't be physically searched by law enforcement. "What concerns me about this is companies marketing </w:t>
      </w:r>
      <w:r w:rsidRPr="00561D08">
        <w:rPr>
          <w:rStyle w:val="StyleUnderline"/>
        </w:rPr>
        <w:t>something expressly to allow people to place themselves beyond the law</w:t>
      </w:r>
      <w:r w:rsidRPr="00561D08">
        <w:t xml:space="preserve">," </w:t>
      </w:r>
      <w:proofErr w:type="spellStart"/>
      <w:r w:rsidRPr="00561D08">
        <w:t>Comey</w:t>
      </w:r>
      <w:proofErr w:type="spellEnd"/>
      <w:r w:rsidRPr="00561D08">
        <w:t xml:space="preserve"> said. He said the bureau has reached out to Apple and Google "to understand what they're thinking and why they think it makes sense."</w:t>
      </w:r>
    </w:p>
    <w:p w14:paraId="41FB96E7" w14:textId="77777777" w:rsidR="009B63AE" w:rsidRDefault="009B63AE" w:rsidP="009B63AE"/>
    <w:p w14:paraId="6BD9002B" w14:textId="77777777" w:rsidR="009B63AE" w:rsidRDefault="009B63AE" w:rsidP="009B63AE">
      <w:pPr>
        <w:pStyle w:val="Heading4"/>
      </w:pPr>
      <w:r>
        <w:t>Access to data is necessary for combatting crime—saves lives and preserves overall national security</w:t>
      </w:r>
    </w:p>
    <w:p w14:paraId="7EE8732B" w14:textId="77777777" w:rsidR="009B63AE" w:rsidRPr="00777957" w:rsidRDefault="009B63AE" w:rsidP="009B63AE">
      <w:proofErr w:type="spellStart"/>
      <w:r w:rsidRPr="00777957">
        <w:rPr>
          <w:rStyle w:val="Style13ptBold"/>
        </w:rPr>
        <w:t>Dujardin</w:t>
      </w:r>
      <w:proofErr w:type="spellEnd"/>
      <w:r w:rsidRPr="00777957">
        <w:rPr>
          <w:rStyle w:val="Style13ptBold"/>
        </w:rPr>
        <w:t>, ’15,</w:t>
      </w:r>
      <w:r>
        <w:t xml:space="preserve"> (Peter, Daily Press writer, “</w:t>
      </w:r>
      <w:r w:rsidRPr="00777957">
        <w:t>Law enforcement worries over beefed-up phone encryption</w:t>
      </w:r>
      <w:r>
        <w:t xml:space="preserve">,” Daily Press, April 12, 2015, </w:t>
      </w:r>
      <w:r w:rsidRPr="00777957">
        <w:t>http://www.dailypress.com/news/crime/dp-nws-phone-encryption-20150412-story.html#page=1</w:t>
      </w:r>
      <w:r>
        <w:t>)//erg</w:t>
      </w:r>
    </w:p>
    <w:p w14:paraId="36973B12" w14:textId="77777777" w:rsidR="009B63AE" w:rsidRPr="00777957" w:rsidRDefault="009B63AE" w:rsidP="009B63AE">
      <w:r w:rsidRPr="00777957">
        <w:t>"Everything continues to move toward the cellphones," said Isle of Wight Sheriff Mark A. Marshall. "There's so much activity — from the social media pieces to everything you do — being done via these electronic devices." "Apply that to a missing kid," he said</w:t>
      </w:r>
      <w:r w:rsidRPr="00561D08">
        <w:rPr>
          <w:rStyle w:val="Emphasis"/>
        </w:rPr>
        <w:t>. "Not having the ability to retrieve that data could have significant consequences … and would significantly hamper and impede law enforcement's ability to conduct an investigation."</w:t>
      </w:r>
      <w:r>
        <w:rPr>
          <w:rStyle w:val="Emphasis"/>
        </w:rPr>
        <w:t xml:space="preserve"> </w:t>
      </w:r>
      <w:r w:rsidRPr="00777957">
        <w:t>"</w:t>
      </w:r>
      <w:r w:rsidRPr="00561D08">
        <w:rPr>
          <w:rStyle w:val="Emphasis"/>
        </w:rPr>
        <w:t>It could be every kind of drug case, to a murder case to a espionage national security case,</w:t>
      </w:r>
      <w:r w:rsidRPr="00777957">
        <w:t>" added York-Poquoson Sheriff J.D. "Danny" Diggs. "It's almost beyond belief that a (manufacturer) would create a product that would be an obstacle to a criminal investigation." In fact, he said companies shouldn't be allowed to make such devices that way. "</w:t>
      </w:r>
      <w:r w:rsidRPr="00561D08">
        <w:rPr>
          <w:rStyle w:val="StyleUnderline"/>
        </w:rPr>
        <w:t>Let's say this was a safe in somebody's house, and they failed to give us a combination</w:t>
      </w:r>
      <w:r w:rsidRPr="00777957">
        <w:t xml:space="preserve">," Diggs said. "A safe is a physical thing that if we had to take a welding torch to it … we could remove the contents. </w:t>
      </w:r>
      <w:r w:rsidRPr="00561D08">
        <w:rPr>
          <w:rStyle w:val="StyleUnderline"/>
        </w:rPr>
        <w:t xml:space="preserve">Even a safe is not exempt from a legal search. So why would a cell </w:t>
      </w:r>
      <w:r w:rsidRPr="00561D08">
        <w:rPr>
          <w:rStyle w:val="StyleUnderline"/>
        </w:rPr>
        <w:lastRenderedPageBreak/>
        <w:t>phone that could contain data that would be very important to a criminal investigation — why should a manufacturer even be allowed to create such a device</w:t>
      </w:r>
      <w:r w:rsidRPr="00777957">
        <w:t xml:space="preserve">?" Newport News Police Sgt. A.J. Matthews — who oversees the </w:t>
      </w:r>
      <w:r w:rsidRPr="00561D08">
        <w:rPr>
          <w:rStyle w:val="StyleUnderline"/>
        </w:rPr>
        <w:t>criminal intelligence unit, the division that downloads data from cellphones — also expressed concerns</w:t>
      </w:r>
      <w:r w:rsidRPr="00777957">
        <w:t xml:space="preserve">. His team of three detectives, using special software and an accompanying device, can retrieve data from about 80 percent of seized cellphones. He said he'd be "naive" to assume that rate won't fall with the recent changes. Hampton councilman: Lack of vote on police phone data program is "shocking" </w:t>
      </w:r>
      <w:r w:rsidRPr="00777957">
        <w:rPr>
          <w:rStyle w:val="StyleUnderline"/>
        </w:rPr>
        <w:t>"If there's critical information</w:t>
      </w:r>
      <w:r w:rsidRPr="00777957">
        <w:t xml:space="preserve"> inside of a phone </w:t>
      </w:r>
      <w:r w:rsidRPr="00777957">
        <w:rPr>
          <w:rStyle w:val="StyleUnderline"/>
        </w:rPr>
        <w:t>and we can't access it, and in turn, someone dies or a case goes unsolved that would otherwise be solved … that would be a tragedy</w:t>
      </w:r>
      <w:r w:rsidRPr="00777957">
        <w:t>," he said. Matthews said he understands that people have a right to privacy and "</w:t>
      </w:r>
      <w:r w:rsidRPr="00777957">
        <w:rPr>
          <w:rStyle w:val="StyleUnderline"/>
        </w:rPr>
        <w:t>we can't abuse our right to search</w:t>
      </w:r>
      <w:r w:rsidRPr="00777957">
        <w:t xml:space="preserve">." But he said </w:t>
      </w:r>
      <w:r w:rsidRPr="00777957">
        <w:rPr>
          <w:rStyle w:val="StyleUnderline"/>
        </w:rPr>
        <w:t>there should be some "give and take" on the issue, so that in "dire circumstances, if law enforcement needs access to it, that there's a manufacturer override for it."</w:t>
      </w:r>
      <w:r>
        <w:rPr>
          <w:rStyle w:val="StyleUnderline"/>
        </w:rPr>
        <w:t xml:space="preserve"> </w:t>
      </w:r>
      <w:r w:rsidRPr="00777957">
        <w:t>What if police got word, he said, about an attack about to happen, but needed to access a cell phone to prevent it? "</w:t>
      </w:r>
      <w:r w:rsidRPr="00777957">
        <w:rPr>
          <w:rStyle w:val="StyleUnderline"/>
        </w:rPr>
        <w:t>It would be nice if we could say, 'Hey look, this is a very credible threat and we need access to this information</w:t>
      </w:r>
      <w:r w:rsidRPr="00777957">
        <w:t>,'" Matthews said.</w:t>
      </w:r>
    </w:p>
    <w:p w14:paraId="62C20484" w14:textId="77777777" w:rsidR="009B63AE" w:rsidRDefault="009B63AE" w:rsidP="009B63AE"/>
    <w:p w14:paraId="48343A22" w14:textId="77777777" w:rsidR="009B63AE" w:rsidRDefault="009B63AE" w:rsidP="009B63AE">
      <w:pPr>
        <w:pStyle w:val="Heading2"/>
      </w:pPr>
      <w:r>
        <w:lastRenderedPageBreak/>
        <w:t>Politics</w:t>
      </w:r>
    </w:p>
    <w:p w14:paraId="16A6FFB3" w14:textId="77777777" w:rsidR="009B63AE" w:rsidRDefault="009B63AE" w:rsidP="009B63AE">
      <w:pPr>
        <w:pStyle w:val="Heading3"/>
      </w:pPr>
      <w:r>
        <w:lastRenderedPageBreak/>
        <w:t>General</w:t>
      </w:r>
    </w:p>
    <w:p w14:paraId="1FAC253C" w14:textId="77777777" w:rsidR="009B63AE" w:rsidRDefault="009B63AE" w:rsidP="009B63AE">
      <w:pPr>
        <w:pStyle w:val="Heading4"/>
      </w:pPr>
      <w:r>
        <w:t>Encryption legislation is a long shot and entrenched interests ensure a fight</w:t>
      </w:r>
    </w:p>
    <w:p w14:paraId="2A1D32E9" w14:textId="77777777" w:rsidR="009B63AE" w:rsidRPr="00F00BCE" w:rsidRDefault="009B63AE" w:rsidP="009B63AE">
      <w:pPr>
        <w:pStyle w:val="Small"/>
      </w:pPr>
      <w:proofErr w:type="spellStart"/>
      <w:r w:rsidRPr="00F00BCE">
        <w:rPr>
          <w:rStyle w:val="Style13ptBold"/>
        </w:rPr>
        <w:t>Timm</w:t>
      </w:r>
      <w:proofErr w:type="spellEnd"/>
      <w:r w:rsidRPr="00F00BCE">
        <w:rPr>
          <w:rStyle w:val="Style13ptBold"/>
        </w:rPr>
        <w:t xml:space="preserve"> 14</w:t>
      </w:r>
      <w:r>
        <w:t xml:space="preserve"> - </w:t>
      </w:r>
      <w:r w:rsidRPr="00F00BCE">
        <w:t xml:space="preserve">Trevor </w:t>
      </w:r>
      <w:proofErr w:type="spellStart"/>
      <w:r w:rsidRPr="00F00BCE">
        <w:t>Timm</w:t>
      </w:r>
      <w:proofErr w:type="spellEnd"/>
      <w:r w:rsidRPr="00F00BCE">
        <w:t xml:space="preserve"> is a Guardian US columnist and executive director of the Freedom of the Press Foundation, a non-profit that supports and defends journalism dedicated to transparency and accountability.</w:t>
      </w:r>
      <w:r>
        <w:t xml:space="preserve"> (“</w:t>
      </w:r>
      <w:r w:rsidRPr="00F00BCE">
        <w:t>Congress wants NSA reform after all. Obama</w:t>
      </w:r>
      <w:r>
        <w:t xml:space="preserve"> and the Senate need to pass it,” </w:t>
      </w:r>
      <w:r w:rsidRPr="00F00BCE">
        <w:t>http://www.theguardian.com/commentisfree/2014/jun/20/congress-obama-nsa-reform-obama-senate</w:t>
      </w:r>
      <w:r>
        <w:t xml:space="preserve"> 6/20/2014) STRYKER</w:t>
      </w:r>
    </w:p>
    <w:p w14:paraId="3D36CC64" w14:textId="77777777" w:rsidR="009B63AE" w:rsidRDefault="009B63AE" w:rsidP="009B63AE">
      <w:pPr>
        <w:pStyle w:val="Small"/>
      </w:pPr>
      <w:r>
        <w:t xml:space="preserve">Yes, all of these problems were exposed in some fashion by the Snowden revelations: A year ago, it was still classified that NSA was searching for the American people's data in its database of "foreign" data. President </w:t>
      </w:r>
      <w:r w:rsidRPr="00DB736D">
        <w:rPr>
          <w:rStyle w:val="StyleUnderline"/>
        </w:rPr>
        <w:t xml:space="preserve">Obama said in response that NSA email and </w:t>
      </w:r>
      <w:proofErr w:type="gramStart"/>
      <w:r w:rsidRPr="00DB736D">
        <w:rPr>
          <w:rStyle w:val="StyleUnderline"/>
        </w:rPr>
        <w:t>internet</w:t>
      </w:r>
      <w:proofErr w:type="gramEnd"/>
      <w:r w:rsidRPr="00DB736D">
        <w:rPr>
          <w:rStyle w:val="StyleUnderline"/>
        </w:rPr>
        <w:t xml:space="preserve"> spying "doesn't apply to people living in the United States" – but the back-door loophole showed that it did. And the spy community's campaign for weaker encryption standards was largely in the shadows as well</w:t>
      </w:r>
      <w:r>
        <w:t xml:space="preserve">, Snowden files exposed it all. The public got mad, and now the House has overwhelmingly rejected those programs with legal and technical fixes, including Rep Alan </w:t>
      </w:r>
      <w:r w:rsidRPr="00DB736D">
        <w:rPr>
          <w:rStyle w:val="StyleUnderline"/>
        </w:rPr>
        <w:t>Grayson's overlooked amendment to disband NSA's covert encryption sabotage campaign</w:t>
      </w:r>
      <w:r>
        <w:t xml:space="preserve"> at </w:t>
      </w:r>
      <w:proofErr w:type="spellStart"/>
      <w:r>
        <w:t>Nist</w:t>
      </w:r>
      <w:proofErr w:type="spellEnd"/>
      <w:r>
        <w:t xml:space="preserve">, the little-known government agency with a lot of power over encryption standards. (By the way, Grayson's throwing the first Congressional Crypto Party next week.) Of course, </w:t>
      </w:r>
      <w:r w:rsidRPr="00DB736D">
        <w:rPr>
          <w:rStyle w:val="StyleUnderline"/>
        </w:rPr>
        <w:t xml:space="preserve">the victory is far from permanent and </w:t>
      </w:r>
      <w:r w:rsidRPr="00DB736D">
        <w:rPr>
          <w:rStyle w:val="Emphasis"/>
        </w:rPr>
        <w:t>could be undone rather quickly</w:t>
      </w:r>
      <w:r w:rsidRPr="00DB736D">
        <w:rPr>
          <w:rStyle w:val="StyleUnderline"/>
        </w:rPr>
        <w:t xml:space="preserve">. The FBI – not the NSA – is usually the agency that tries to </w:t>
      </w:r>
      <w:r w:rsidRPr="00DB736D">
        <w:rPr>
          <w:rStyle w:val="Emphasis"/>
        </w:rPr>
        <w:t>strong-arm companies</w:t>
      </w:r>
      <w:r w:rsidRPr="00DB736D">
        <w:rPr>
          <w:rStyle w:val="StyleUnderline"/>
        </w:rPr>
        <w:t xml:space="preserve"> into placing back doors in technology</w:t>
      </w:r>
      <w:r>
        <w:t xml:space="preserve">, and you can expect intelligence agencies to try to undo the new provision against spending money on searching for US persons in secret, with a little help from Congressional intelligence committees. Still, </w:t>
      </w:r>
      <w:r w:rsidRPr="00DB736D">
        <w:rPr>
          <w:rStyle w:val="StyleUnderline"/>
        </w:rPr>
        <w:t xml:space="preserve">the </w:t>
      </w:r>
      <w:r w:rsidRPr="00DB736D">
        <w:rPr>
          <w:rStyle w:val="Emphasis"/>
        </w:rPr>
        <w:t>real hurdle</w:t>
      </w:r>
      <w:r w:rsidRPr="00DB736D">
        <w:rPr>
          <w:rStyle w:val="StyleUnderline"/>
        </w:rPr>
        <w:t xml:space="preserve"> remains in the Senate, where these strengthened provisions will still have to be adopted and passed on to Obama's desk if they have any chance of having an affect. </w:t>
      </w:r>
      <w:r w:rsidRPr="00DB736D">
        <w:rPr>
          <w:rStyle w:val="Emphasis"/>
        </w:rPr>
        <w:t>That is still a long shot</w:t>
      </w:r>
      <w:r w:rsidRPr="00DB736D">
        <w:rPr>
          <w:rStyle w:val="StyleUnderline"/>
        </w:rPr>
        <w:t xml:space="preserve">, but the </w:t>
      </w:r>
      <w:r w:rsidRPr="00DB736D">
        <w:rPr>
          <w:rStyle w:val="Emphasis"/>
        </w:rPr>
        <w:t>pressure's not going away</w:t>
      </w:r>
      <w:r>
        <w:t>.</w:t>
      </w:r>
    </w:p>
    <w:p w14:paraId="7A4BF78F" w14:textId="77777777" w:rsidR="009B63AE" w:rsidRDefault="009B63AE" w:rsidP="009B63AE">
      <w:pPr>
        <w:pStyle w:val="Heading4"/>
      </w:pPr>
      <w:r>
        <w:t>The encryption debate will be heated in Congress</w:t>
      </w:r>
    </w:p>
    <w:p w14:paraId="4F6523FB" w14:textId="77777777" w:rsidR="009B63AE" w:rsidRPr="00282A28" w:rsidRDefault="009B63AE" w:rsidP="009B63AE">
      <w:pPr>
        <w:pStyle w:val="Small"/>
      </w:pPr>
      <w:proofErr w:type="spellStart"/>
      <w:r w:rsidRPr="00282A28">
        <w:rPr>
          <w:rStyle w:val="Style13ptBold"/>
        </w:rPr>
        <w:t>Uchill</w:t>
      </w:r>
      <w:proofErr w:type="spellEnd"/>
      <w:r w:rsidRPr="00282A28">
        <w:rPr>
          <w:rStyle w:val="Style13ptBold"/>
        </w:rPr>
        <w:t xml:space="preserve"> 15</w:t>
      </w:r>
      <w:r>
        <w:t xml:space="preserve"> - Joe </w:t>
      </w:r>
      <w:proofErr w:type="spellStart"/>
      <w:r>
        <w:t>Uchill</w:t>
      </w:r>
      <w:proofErr w:type="spellEnd"/>
      <w:r>
        <w:t xml:space="preserve"> is a s</w:t>
      </w:r>
      <w:r w:rsidRPr="00282A28">
        <w:t>taff writer</w:t>
      </w:r>
      <w:r>
        <w:t xml:space="preserve"> for Christian Science Monitor. (“</w:t>
      </w:r>
      <w:r w:rsidRPr="00282A28">
        <w:t>Both sides of data encryption debate face off in Congress</w:t>
      </w:r>
      <w:r>
        <w:t xml:space="preserve">,” </w:t>
      </w:r>
      <w:r w:rsidRPr="00282A28">
        <w:t>http://www.csmonitor.com/World/Passcode/2015/0430/Both-sides-of-data-encryption-debate-face-off-in-Congress</w:t>
      </w:r>
      <w:r>
        <w:t xml:space="preserve"> 4/30/2015) STRYKER</w:t>
      </w:r>
    </w:p>
    <w:p w14:paraId="762237E9" w14:textId="77777777" w:rsidR="009B63AE" w:rsidRDefault="009B63AE" w:rsidP="009B63AE">
      <w:pPr>
        <w:pStyle w:val="Small"/>
      </w:pPr>
      <w:r w:rsidRPr="000C5C34">
        <w:rPr>
          <w:rStyle w:val="StyleUnderline"/>
        </w:rPr>
        <w:t xml:space="preserve">The </w:t>
      </w:r>
      <w:r w:rsidRPr="00282A28">
        <w:rPr>
          <w:rStyle w:val="Emphasis"/>
        </w:rPr>
        <w:t>debate</w:t>
      </w:r>
      <w:r w:rsidRPr="000C5C34">
        <w:rPr>
          <w:rStyle w:val="StyleUnderline"/>
        </w:rPr>
        <w:t xml:space="preserve"> over whether more robust encryption technology on devices</w:t>
      </w:r>
      <w:r>
        <w:t xml:space="preserve"> such as Apple's iPhone </w:t>
      </w:r>
      <w:r w:rsidRPr="000C5C34">
        <w:rPr>
          <w:rStyle w:val="StyleUnderline"/>
        </w:rPr>
        <w:t xml:space="preserve">will hamper law enforcement efforts </w:t>
      </w:r>
      <w:r w:rsidRPr="00282A28">
        <w:rPr>
          <w:rStyle w:val="Emphasis"/>
        </w:rPr>
        <w:t>erupted in Congress</w:t>
      </w:r>
      <w:r>
        <w:t xml:space="preserve"> on Wednesday. Some of </w:t>
      </w:r>
      <w:r w:rsidRPr="000C5C34">
        <w:rPr>
          <w:rStyle w:val="StyleUnderline"/>
        </w:rPr>
        <w:t xml:space="preserve">the </w:t>
      </w:r>
      <w:r w:rsidRPr="00282A28">
        <w:rPr>
          <w:rStyle w:val="Emphasis"/>
        </w:rPr>
        <w:t>strongest voices</w:t>
      </w:r>
      <w:r w:rsidRPr="000C5C34">
        <w:rPr>
          <w:rStyle w:val="StyleUnderline"/>
        </w:rPr>
        <w:t xml:space="preserve"> in favor of tougher encryption </w:t>
      </w:r>
      <w:r w:rsidRPr="00282A28">
        <w:rPr>
          <w:rStyle w:val="Emphasis"/>
        </w:rPr>
        <w:t>faced off against law enforcement</w:t>
      </w:r>
      <w:r w:rsidRPr="000C5C34">
        <w:rPr>
          <w:rStyle w:val="StyleUnderline"/>
        </w:rPr>
        <w:t xml:space="preserve"> officials, who say those kinds of technologies could impede investigators trying to obtain data needed to fight violent crime</w:t>
      </w:r>
      <w:r>
        <w:t>, at a hearing of the House Subcommittee on Information Technology. "</w:t>
      </w:r>
      <w:r w:rsidRPr="000C5C34">
        <w:rPr>
          <w:rStyle w:val="StyleUnderline"/>
        </w:rPr>
        <w:t>As technology continues to evolve</w:t>
      </w:r>
      <w:r>
        <w:t xml:space="preserve"> and encryption capabilities become a part of everyday life for all Americans, </w:t>
      </w:r>
      <w:r w:rsidRPr="00282A28">
        <w:rPr>
          <w:rStyle w:val="Emphasis"/>
        </w:rPr>
        <w:t>this debate will only grow larger</w:t>
      </w:r>
      <w:r>
        <w:t xml:space="preserve">," said subcommittee chairman Rep. Will </w:t>
      </w:r>
      <w:proofErr w:type="spellStart"/>
      <w:r>
        <w:t>Hurd</w:t>
      </w:r>
      <w:proofErr w:type="spellEnd"/>
      <w:r>
        <w:t xml:space="preserve"> (R) of Texas, who helped build a </w:t>
      </w:r>
      <w:proofErr w:type="spellStart"/>
      <w:r>
        <w:t>cybersecurity</w:t>
      </w:r>
      <w:proofErr w:type="spellEnd"/>
      <w:r>
        <w:t xml:space="preserve"> company before he was elected to Congress and appeared deeply skeptical of law enforcement's position during the hearing. "I believe we can find a way to protect the privacy of law-abiding citizens and ensure that law enforcement have the tools they need to catch the bad guys." Both Google and Apple have said they would begin offering encryption by default on their mobile operating systems, meaning phones out of the box would store data in a format that hackers – or the government – would have more trouble accessing. </w:t>
      </w:r>
      <w:r w:rsidRPr="000C5C34">
        <w:rPr>
          <w:rStyle w:val="StyleUnderline"/>
        </w:rPr>
        <w:t>Those changes led the heads of the Federal Bureau of Investigation, National Security Agency, and Department of Homeland Security to express strong concerns that their agencies would face potentially harmful barriers to accessing data on cellphones even with a warrant</w:t>
      </w:r>
      <w:r>
        <w:t>. As a result, law enforcement and national security officials have called for tech companies to allow access to protected files – something known in cryptography as a “back door."</w:t>
      </w:r>
    </w:p>
    <w:p w14:paraId="19C7DCC8" w14:textId="77777777" w:rsidR="009B63AE" w:rsidRDefault="009B63AE" w:rsidP="009B63AE">
      <w:pPr>
        <w:pStyle w:val="Heading4"/>
      </w:pPr>
      <w:r>
        <w:t>Encryption interests on both sides are unwilling to back down</w:t>
      </w:r>
    </w:p>
    <w:p w14:paraId="236DB74E" w14:textId="77777777" w:rsidR="009B63AE" w:rsidRDefault="009B63AE" w:rsidP="009B63AE">
      <w:pPr>
        <w:pStyle w:val="Small"/>
      </w:pPr>
      <w:proofErr w:type="spellStart"/>
      <w:r w:rsidRPr="008D7155">
        <w:rPr>
          <w:rStyle w:val="Style13ptBold"/>
        </w:rPr>
        <w:t>Scola</w:t>
      </w:r>
      <w:proofErr w:type="spellEnd"/>
      <w:r w:rsidRPr="008D7155">
        <w:rPr>
          <w:rStyle w:val="Style13ptBold"/>
        </w:rPr>
        <w:t xml:space="preserve"> 14</w:t>
      </w:r>
      <w:r>
        <w:t xml:space="preserve"> - Nancy </w:t>
      </w:r>
      <w:proofErr w:type="spellStart"/>
      <w:r>
        <w:t>Scola</w:t>
      </w:r>
      <w:proofErr w:type="spellEnd"/>
      <w:r>
        <w:t xml:space="preserve"> is a reporter for the Washington Post. (“</w:t>
      </w:r>
      <w:r w:rsidRPr="008D7155">
        <w:t xml:space="preserve">FBI Director </w:t>
      </w:r>
      <w:proofErr w:type="spellStart"/>
      <w:r w:rsidRPr="008D7155">
        <w:t>Comey</w:t>
      </w:r>
      <w:proofErr w:type="spellEnd"/>
      <w:r w:rsidRPr="008D7155">
        <w:t xml:space="preserve"> calls on Congress to stop </w:t>
      </w:r>
      <w:proofErr w:type="spellStart"/>
      <w:r w:rsidRPr="008D7155">
        <w:t>unlockable</w:t>
      </w:r>
      <w:proofErr w:type="spellEnd"/>
      <w:r w:rsidRPr="008D7155">
        <w:t xml:space="preserve"> encryption. Good luck with that.</w:t>
      </w:r>
      <w:r>
        <w:t xml:space="preserve">” </w:t>
      </w:r>
      <w:r w:rsidRPr="008D7155">
        <w:t>http://www.washingtonpost.com/blogs/the-switch/wp/2014/10/17/fbi-director-comey-calls-on-congress-to-stop-unlockable-encryption-good-luck-with-that/</w:t>
      </w:r>
      <w:r>
        <w:t xml:space="preserve"> 10/17/2014) STRYKER</w:t>
      </w:r>
    </w:p>
    <w:p w14:paraId="431DEC39" w14:textId="77777777" w:rsidR="009B63AE" w:rsidRPr="008D7155" w:rsidRDefault="009B63AE" w:rsidP="009B63AE">
      <w:pPr>
        <w:pStyle w:val="Small"/>
      </w:pPr>
      <w:r>
        <w:t xml:space="preserve">FBI Director James </w:t>
      </w:r>
      <w:proofErr w:type="spellStart"/>
      <w:r w:rsidRPr="008D7155">
        <w:rPr>
          <w:rStyle w:val="StyleUnderline"/>
        </w:rPr>
        <w:t>Comey</w:t>
      </w:r>
      <w:proofErr w:type="spellEnd"/>
      <w:r w:rsidRPr="008D7155">
        <w:rPr>
          <w:rStyle w:val="StyleUnderline"/>
        </w:rPr>
        <w:t xml:space="preserve"> is urging Congress to take up the topic of encryption -- setting up a potentially </w:t>
      </w:r>
      <w:r w:rsidRPr="008D7155">
        <w:rPr>
          <w:rStyle w:val="Emphasis"/>
        </w:rPr>
        <w:t>historic debate</w:t>
      </w:r>
      <w:r w:rsidRPr="008D7155">
        <w:rPr>
          <w:rStyle w:val="StyleUnderline"/>
        </w:rPr>
        <w:t xml:space="preserve"> on Capitol Hill</w:t>
      </w:r>
      <w:r>
        <w:t xml:space="preserve"> over whether U.S. tech firms can be required to bake into </w:t>
      </w:r>
      <w:r>
        <w:lastRenderedPageBreak/>
        <w:t xml:space="preserve">their technology ways for law enforcement to legally access users' e-mails, texts and other digital communications. In remarks at the Brookings Institution on Thursday, </w:t>
      </w:r>
      <w:proofErr w:type="spellStart"/>
      <w:r>
        <w:t>Comey</w:t>
      </w:r>
      <w:proofErr w:type="spellEnd"/>
      <w:r>
        <w:t xml:space="preserve"> used the phrase "going dark" to describe the decisions by companies like Apple and Google to encrypt by default more and more of their services. (</w:t>
      </w:r>
      <w:proofErr w:type="spellStart"/>
      <w:r>
        <w:t>Comey</w:t>
      </w:r>
      <w:proofErr w:type="spellEnd"/>
      <w:r>
        <w:t xml:space="preserve"> recalled his response when he learned of those decisions: "Holy cow.") The problem, </w:t>
      </w:r>
      <w:proofErr w:type="spellStart"/>
      <w:r>
        <w:t>Comey</w:t>
      </w:r>
      <w:proofErr w:type="spellEnd"/>
      <w:r>
        <w:t xml:space="preserve"> argued, is that the process locks away for good some data that could be useful to law enforcement as it fights crime. </w:t>
      </w:r>
      <w:proofErr w:type="gramStart"/>
      <w:r>
        <w:t>The argument against that notion?</w:t>
      </w:r>
      <w:proofErr w:type="gramEnd"/>
      <w:r>
        <w:t xml:space="preserve"> That any time you create a means of access for law enforcement -- what </w:t>
      </w:r>
      <w:proofErr w:type="spellStart"/>
      <w:r>
        <w:t>Comey</w:t>
      </w:r>
      <w:proofErr w:type="spellEnd"/>
      <w:r>
        <w:t xml:space="preserve"> called a "front door" that the FBI can use "with clarity and transparency" -- it increases the chances that those with ill-intentions can get at that same data. </w:t>
      </w:r>
      <w:r w:rsidRPr="008D7155">
        <w:rPr>
          <w:rStyle w:val="StyleUnderline"/>
        </w:rPr>
        <w:t xml:space="preserve">It's a </w:t>
      </w:r>
      <w:r w:rsidRPr="008D7155">
        <w:rPr>
          <w:rStyle w:val="Emphasis"/>
        </w:rPr>
        <w:t>complicated dynamic</w:t>
      </w:r>
      <w:r w:rsidRPr="008D7155">
        <w:rPr>
          <w:rStyle w:val="StyleUnderline"/>
        </w:rPr>
        <w:t xml:space="preserve">, and </w:t>
      </w:r>
      <w:proofErr w:type="spellStart"/>
      <w:r w:rsidRPr="008D7155">
        <w:rPr>
          <w:rStyle w:val="StyleUnderline"/>
        </w:rPr>
        <w:t>Comey</w:t>
      </w:r>
      <w:proofErr w:type="spellEnd"/>
      <w:r w:rsidRPr="008D7155">
        <w:rPr>
          <w:rStyle w:val="StyleUnderline"/>
        </w:rPr>
        <w:t xml:space="preserve"> appeared eager to punt the </w:t>
      </w:r>
      <w:r w:rsidRPr="008D7155">
        <w:rPr>
          <w:rStyle w:val="Emphasis"/>
        </w:rPr>
        <w:t>confusion over to Congress</w:t>
      </w:r>
      <w:r>
        <w:t xml:space="preserve">. He called for the House and Senate to begin rethinking the Communications Assistance for Law Enforcement Act, better known as CALEA, which empowers the FBI to access electronic communications. The 20-year old law, </w:t>
      </w:r>
      <w:proofErr w:type="spellStart"/>
      <w:r>
        <w:t>Comey</w:t>
      </w:r>
      <w:proofErr w:type="spellEnd"/>
      <w:r>
        <w:t xml:space="preserve"> argued, should require companies big and small to build into their systems "lawful intercept capabilities" that aren't stymied by encryption. </w:t>
      </w:r>
      <w:r w:rsidRPr="008D7155">
        <w:rPr>
          <w:rStyle w:val="StyleUnderline"/>
        </w:rPr>
        <w:t>One serious hiccup</w:t>
      </w:r>
      <w:r>
        <w:t xml:space="preserve">, though, </w:t>
      </w:r>
      <w:r w:rsidRPr="008D7155">
        <w:rPr>
          <w:rStyle w:val="StyleUnderline"/>
        </w:rPr>
        <w:t xml:space="preserve">is that plopping itself between domestic law enforcement and the increasingly politically powerful and culturally celebrated tech sector -- one largely embodied by Google and Apple -- </w:t>
      </w:r>
      <w:r w:rsidRPr="008D7155">
        <w:rPr>
          <w:rStyle w:val="Emphasis"/>
        </w:rPr>
        <w:t>isn't something that Congress is eager to do</w:t>
      </w:r>
      <w:r>
        <w:t xml:space="preserve">. Asked for comment on </w:t>
      </w:r>
      <w:proofErr w:type="spellStart"/>
      <w:r>
        <w:t>Comey's</w:t>
      </w:r>
      <w:proofErr w:type="spellEnd"/>
      <w:r>
        <w:t xml:space="preserve"> call for CALEA reconsideration, a spokesperson for Sen. Patrick Leahy (D-Vt.), the powerful chairman of the Senate Judiciary Committee, shot back nearly immediately: "Right now, Senator Leahy's top focus is passing the USA </w:t>
      </w:r>
      <w:proofErr w:type="spellStart"/>
      <w:r>
        <w:t>Freedome</w:t>
      </w:r>
      <w:proofErr w:type="spellEnd"/>
      <w:r>
        <w:t xml:space="preserve"> Act in November." (That bill is aimed at restricting the investigative powers of the National Security Agency and others in the intelligence sector, not domestic law enforcement.) Leahy's Republican counterpart, ranking member Sen. Charles Grassley of Iowa, noted in a statement that, "Director </w:t>
      </w:r>
      <w:proofErr w:type="spellStart"/>
      <w:r w:rsidRPr="008D7155">
        <w:rPr>
          <w:rStyle w:val="StyleUnderline"/>
        </w:rPr>
        <w:t>Comey</w:t>
      </w:r>
      <w:proofErr w:type="spellEnd"/>
      <w:r w:rsidRPr="008D7155">
        <w:rPr>
          <w:rStyle w:val="StyleUnderline"/>
        </w:rPr>
        <w:t xml:space="preserve"> acknowledged that it’s a delicate balancing act</w:t>
      </w:r>
      <w:r>
        <w:t xml:space="preserve">." He is, the senator added, "reviewing this issue carefully." Google, though, was more forceful in its take on the day's events. "Encryption is simply the 21st century method of protecting personal documents," a company spokesperson said in a statement, "and we intend to provide this added security to our users while giving law enforcement appropriate access when presented with a warrant." (Apple did not respond to a request for comment on </w:t>
      </w:r>
      <w:proofErr w:type="spellStart"/>
      <w:r>
        <w:t>Comey's</w:t>
      </w:r>
      <w:proofErr w:type="spellEnd"/>
      <w:r>
        <w:t xml:space="preserve"> remarks.) Tech giants like Google recognize that their user bases outside the United States are growing and are central to their future prospects. They're not eager, as one audience member described it to </w:t>
      </w:r>
      <w:proofErr w:type="spellStart"/>
      <w:r>
        <w:t>Comey</w:t>
      </w:r>
      <w:proofErr w:type="spellEnd"/>
      <w:r>
        <w:t xml:space="preserve"> during the Brookings talk, to be seen selling an "NSA/FBI-ready iPhone" in Europe and other parts of the world. "I don't think I'd market it as "FBI/NSA-ready," the FBI director responded. That global footprint and the public cachet of Google, Apple and fellow American tech giants, indeed makes this debate different than the crypto wars of the past, says professor Lance J. Hoffman, director of George Washington University's Cyber Security Policy and Research Institute. But still, we've largely been here before, noted the author of a book on government-directed digital access called "Building in Big Brother," published in 1995. "It's the same issues," Hoffman said. "They haven't changed. It's a classic equation." And so, at Brookings, Hoffman called on </w:t>
      </w:r>
      <w:proofErr w:type="spellStart"/>
      <w:r>
        <w:t>Comey</w:t>
      </w:r>
      <w:proofErr w:type="spellEnd"/>
      <w:r>
        <w:t xml:space="preserve"> to finally start a public conversation around the cost-benefit analysis of forced de-encryption, taking into consideration all the factors that make the 2014 version of the debate unique -- from Edward Snowden to the impact on cloud-computing companies around the world. It won't be easy, Hoffman admitted. "It's hard to put a value on intangibles." And Thursday's session with </w:t>
      </w:r>
      <w:proofErr w:type="spellStart"/>
      <w:r w:rsidRPr="008D7155">
        <w:rPr>
          <w:rStyle w:val="StyleUnderline"/>
        </w:rPr>
        <w:t>Comey</w:t>
      </w:r>
      <w:proofErr w:type="spellEnd"/>
      <w:r w:rsidRPr="008D7155">
        <w:rPr>
          <w:rStyle w:val="StyleUnderline"/>
        </w:rPr>
        <w:t xml:space="preserve"> made crystal clear why the FBI is eager to have lawmakers be the ones to wrestle with the nitty-gritty of encryption: It's complicated</w:t>
      </w:r>
      <w:r>
        <w:t xml:space="preserve">. Again and again, </w:t>
      </w:r>
      <w:proofErr w:type="spellStart"/>
      <w:r>
        <w:t>Comey</w:t>
      </w:r>
      <w:proofErr w:type="spellEnd"/>
      <w:r>
        <w:t xml:space="preserve"> was asked how companies would build in access to encrypted systems that only allows that access under legal circumstances. Again and again, </w:t>
      </w:r>
      <w:proofErr w:type="spellStart"/>
      <w:r>
        <w:t>Comey</w:t>
      </w:r>
      <w:proofErr w:type="spellEnd"/>
      <w:r>
        <w:t xml:space="preserve"> insisted that he didn't know yet. "I'm not smart enough technically to figure out how that might work," </w:t>
      </w:r>
      <w:proofErr w:type="spellStart"/>
      <w:r>
        <w:t>Comey</w:t>
      </w:r>
      <w:proofErr w:type="spellEnd"/>
      <w:r>
        <w:t xml:space="preserve"> said at one point. And at another, "I haven't gamed this out completely." </w:t>
      </w:r>
      <w:proofErr w:type="spellStart"/>
      <w:r w:rsidRPr="008D7155">
        <w:rPr>
          <w:rStyle w:val="StyleUnderline"/>
        </w:rPr>
        <w:t>Comey</w:t>
      </w:r>
      <w:proofErr w:type="spellEnd"/>
      <w:r>
        <w:t xml:space="preserve">, though, </w:t>
      </w:r>
      <w:r w:rsidRPr="008D7155">
        <w:rPr>
          <w:rStyle w:val="StyleUnderline"/>
        </w:rPr>
        <w:t>is eager for those on Capitol Hill to do the figuring</w:t>
      </w:r>
      <w:r>
        <w:t xml:space="preserve">. "I totally understand the market imperative" of decisions like those of Apple and Google to offer customers encryption by default, he said, adding for emphasis, "I get it." But, he said, </w:t>
      </w:r>
      <w:r w:rsidRPr="008D7155">
        <w:rPr>
          <w:rStyle w:val="StyleUnderline"/>
        </w:rPr>
        <w:t xml:space="preserve">Congress has to </w:t>
      </w:r>
      <w:proofErr w:type="gramStart"/>
      <w:r w:rsidRPr="008D7155">
        <w:rPr>
          <w:rStyle w:val="StyleUnderline"/>
        </w:rPr>
        <w:t>decide that</w:t>
      </w:r>
      <w:proofErr w:type="gramEnd"/>
      <w:r w:rsidRPr="008D7155">
        <w:rPr>
          <w:rStyle w:val="StyleUnderline"/>
        </w:rPr>
        <w:t xml:space="preserve"> "we as a society are willing to have American companies take that hit</w:t>
      </w:r>
      <w:r>
        <w:t xml:space="preserve">." </w:t>
      </w:r>
      <w:r w:rsidRPr="008D7155">
        <w:rPr>
          <w:rStyle w:val="StyleUnderline"/>
        </w:rPr>
        <w:t>That's far easier</w:t>
      </w:r>
      <w:r>
        <w:t xml:space="preserve">, though, </w:t>
      </w:r>
      <w:r w:rsidRPr="008D7155">
        <w:rPr>
          <w:rStyle w:val="StyleUnderline"/>
        </w:rPr>
        <w:t xml:space="preserve">for the FBI director to say than for Congress to mandate. And so Capitol Hill is going to likely find itself </w:t>
      </w:r>
      <w:r w:rsidRPr="008D7155">
        <w:rPr>
          <w:rStyle w:val="Emphasis"/>
        </w:rPr>
        <w:t>stuck between the FBI and Google</w:t>
      </w:r>
      <w:r w:rsidRPr="008D7155">
        <w:rPr>
          <w:rStyle w:val="StyleUnderline"/>
        </w:rPr>
        <w:t xml:space="preserve">. And </w:t>
      </w:r>
      <w:r w:rsidRPr="008D7155">
        <w:rPr>
          <w:rStyle w:val="Emphasis"/>
        </w:rPr>
        <w:t>neither looks ready to back down</w:t>
      </w:r>
      <w:r>
        <w:t>.</w:t>
      </w:r>
    </w:p>
    <w:p w14:paraId="6DFC2C15" w14:textId="77777777" w:rsidR="009B63AE" w:rsidRDefault="009B63AE" w:rsidP="009B63AE">
      <w:pPr>
        <w:pStyle w:val="Heading3"/>
      </w:pPr>
      <w:r>
        <w:lastRenderedPageBreak/>
        <w:t>Intelligence Lobby</w:t>
      </w:r>
    </w:p>
    <w:p w14:paraId="7E34189D" w14:textId="77777777" w:rsidR="009B63AE" w:rsidRDefault="009B63AE" w:rsidP="009B63AE">
      <w:pPr>
        <w:pStyle w:val="Heading4"/>
      </w:pPr>
      <w:r>
        <w:t>Concerted government push against SDA</w:t>
      </w:r>
    </w:p>
    <w:p w14:paraId="2FA129F6" w14:textId="77777777" w:rsidR="009B63AE" w:rsidRPr="005F1091" w:rsidRDefault="009B63AE" w:rsidP="009B63AE">
      <w:pPr>
        <w:pStyle w:val="Small"/>
      </w:pPr>
      <w:r w:rsidRPr="005F1091">
        <w:rPr>
          <w:rStyle w:val="Style13ptBold"/>
        </w:rPr>
        <w:t>Geller 15</w:t>
      </w:r>
      <w:r>
        <w:t xml:space="preserve"> - </w:t>
      </w:r>
      <w:r w:rsidRPr="005F1091">
        <w:t>Eric Geller</w:t>
      </w:r>
      <w:r>
        <w:t xml:space="preserve"> is the Deputy Morning Editor at</w:t>
      </w:r>
      <w:r w:rsidRPr="005F1091">
        <w:t xml:space="preserve"> The Daily Dot.</w:t>
      </w:r>
      <w:r>
        <w:t xml:space="preserve"> (“</w:t>
      </w:r>
      <w:r w:rsidRPr="005F1091">
        <w:t>Ron Wyden, the Internet's senator</w:t>
      </w:r>
      <w:r>
        <w:t xml:space="preserve">,” </w:t>
      </w:r>
      <w:r w:rsidRPr="005F1091">
        <w:t>http://www.dailydot.com/politics/ron-wyden-profile-senate-privacy-surveillance-reform/</w:t>
      </w:r>
      <w:r>
        <w:t xml:space="preserve"> 3/24/2015) STRYKER</w:t>
      </w:r>
    </w:p>
    <w:p w14:paraId="54D37DA2" w14:textId="77777777" w:rsidR="009B63AE" w:rsidRDefault="009B63AE" w:rsidP="009B63AE">
      <w:pPr>
        <w:pStyle w:val="Small"/>
      </w:pPr>
      <w:r w:rsidRPr="005F1091">
        <w:rPr>
          <w:rStyle w:val="StyleUnderline"/>
        </w:rPr>
        <w:t>Lofgren and Wyden</w:t>
      </w:r>
      <w:r>
        <w:t xml:space="preserve"> also </w:t>
      </w:r>
      <w:r w:rsidRPr="005F1091">
        <w:rPr>
          <w:rStyle w:val="StyleUnderline"/>
        </w:rPr>
        <w:t xml:space="preserve">worked together on the Secure Data Act in response to comments by senior intelligence officials that companies should make it easier for the government to gather data from their products. Federal Bureau of Investigation Director James </w:t>
      </w:r>
      <w:proofErr w:type="spellStart"/>
      <w:r w:rsidRPr="005F1091">
        <w:rPr>
          <w:rStyle w:val="StyleUnderline"/>
        </w:rPr>
        <w:t>Comey</w:t>
      </w:r>
      <w:proofErr w:type="spellEnd"/>
      <w:r w:rsidRPr="005F1091">
        <w:rPr>
          <w:rStyle w:val="StyleUnderline"/>
        </w:rPr>
        <w:t xml:space="preserve"> has been the leading face of this </w:t>
      </w:r>
      <w:r w:rsidRPr="005F1091">
        <w:rPr>
          <w:rStyle w:val="Emphasis"/>
        </w:rPr>
        <w:t>concerted government push</w:t>
      </w:r>
      <w:r w:rsidRPr="005F1091">
        <w:rPr>
          <w:rStyle w:val="StyleUnderline"/>
        </w:rPr>
        <w:t xml:space="preserve"> against device and file encryption</w:t>
      </w:r>
      <w:r>
        <w:t xml:space="preserve">, using issues like child molestation to make the case for special government access to cellphones, hard drives, and email accounts. “Justice may be denied because of a locked phone or an encrypted hard drive,” </w:t>
      </w:r>
      <w:proofErr w:type="spellStart"/>
      <w:r>
        <w:t>Comey</w:t>
      </w:r>
      <w:proofErr w:type="spellEnd"/>
      <w:r>
        <w:t xml:space="preserve"> told an audience at the Brookings Institute in October 2014. As part of his push for more access to encrypted devices and services, </w:t>
      </w:r>
      <w:proofErr w:type="spellStart"/>
      <w:r>
        <w:t>Comey</w:t>
      </w:r>
      <w:proofErr w:type="spellEnd"/>
      <w:r>
        <w:t xml:space="preserve"> has singled out Apple and Google for adding automatic encryption to their mobile operating systems that even the companies themselves cannot break. In an interview with CBS News, </w:t>
      </w:r>
      <w:proofErr w:type="spellStart"/>
      <w:r>
        <w:t>Comey</w:t>
      </w:r>
      <w:proofErr w:type="spellEnd"/>
      <w:r>
        <w:t xml:space="preserve"> warned that these companies were putting their customers “beyond the law.” </w:t>
      </w:r>
      <w:proofErr w:type="spellStart"/>
      <w:r w:rsidRPr="005F1091">
        <w:rPr>
          <w:rStyle w:val="StyleUnderline"/>
        </w:rPr>
        <w:t>Comey’s</w:t>
      </w:r>
      <w:proofErr w:type="spellEnd"/>
      <w:r w:rsidRPr="005F1091">
        <w:rPr>
          <w:rStyle w:val="StyleUnderline"/>
        </w:rPr>
        <w:t xml:space="preserve"> crusade against encryption is part of a </w:t>
      </w:r>
      <w:r w:rsidRPr="005F1091">
        <w:rPr>
          <w:rStyle w:val="Emphasis"/>
        </w:rPr>
        <w:t>broader government campaign against encryption</w:t>
      </w:r>
      <w:r>
        <w:t>, one that Wyden and Lofgren say could leave consumers vulnerable to foreign powers and rogue hacker groups.</w:t>
      </w:r>
    </w:p>
    <w:p w14:paraId="5087A3B1" w14:textId="77777777" w:rsidR="009B63AE" w:rsidRDefault="009B63AE" w:rsidP="009B63AE">
      <w:pPr>
        <w:pStyle w:val="Heading3"/>
      </w:pPr>
      <w:r>
        <w:lastRenderedPageBreak/>
        <w:t>AT//Bipartisan</w:t>
      </w:r>
    </w:p>
    <w:p w14:paraId="7E9F9018" w14:textId="77777777" w:rsidR="009B63AE" w:rsidRDefault="009B63AE" w:rsidP="009B63AE">
      <w:pPr>
        <w:pStyle w:val="Heading4"/>
      </w:pPr>
      <w:r>
        <w:t xml:space="preserve">SDA drains political capital </w:t>
      </w:r>
      <w:r w:rsidRPr="00B33A86">
        <w:rPr>
          <w:i/>
          <w:u w:val="single"/>
        </w:rPr>
        <w:t>regardless</w:t>
      </w:r>
      <w:r>
        <w:t xml:space="preserve"> of support</w:t>
      </w:r>
    </w:p>
    <w:p w14:paraId="4A67DDE8" w14:textId="77777777" w:rsidR="009B63AE" w:rsidRPr="00404AC4" w:rsidRDefault="009B63AE" w:rsidP="009B63AE">
      <w:pPr>
        <w:pStyle w:val="Small"/>
      </w:pPr>
      <w:proofErr w:type="spellStart"/>
      <w:r w:rsidRPr="00404AC4">
        <w:rPr>
          <w:rStyle w:val="Style13ptBold"/>
        </w:rPr>
        <w:t>Wicklander</w:t>
      </w:r>
      <w:proofErr w:type="spellEnd"/>
      <w:r w:rsidRPr="00404AC4">
        <w:rPr>
          <w:rStyle w:val="Style13ptBold"/>
        </w:rPr>
        <w:t xml:space="preserve"> 15</w:t>
      </w:r>
      <w:r>
        <w:t xml:space="preserve"> - </w:t>
      </w:r>
      <w:r w:rsidRPr="00404AC4">
        <w:t xml:space="preserve">Carl </w:t>
      </w:r>
      <w:proofErr w:type="spellStart"/>
      <w:r w:rsidRPr="00404AC4">
        <w:t>Wicklander</w:t>
      </w:r>
      <w:proofErr w:type="spellEnd"/>
      <w:r w:rsidRPr="00404AC4">
        <w:t xml:space="preserve"> is a 2006 graduate of Concordia University - Nebraska and is a student of history, politics, philosophy, and religion.</w:t>
      </w:r>
      <w:r>
        <w:t xml:space="preserve"> (“</w:t>
      </w:r>
      <w:r w:rsidRPr="00404AC4">
        <w:t>Bipartisan Secure Data Act Has Votes to Pass House, But Will Lawmakers Drag Their Feet?</w:t>
      </w:r>
      <w:r>
        <w:t xml:space="preserve">” </w:t>
      </w:r>
      <w:r w:rsidRPr="00404AC4">
        <w:t>http://ivn.us/2015/02/09/bipartisan-secure-data-act-votes-pass-house-will-lawmakers-drag-feet/</w:t>
      </w:r>
      <w:r>
        <w:t xml:space="preserve"> 2/9/2015) STRYKER</w:t>
      </w:r>
    </w:p>
    <w:p w14:paraId="0DB8EA6C" w14:textId="77777777" w:rsidR="009B63AE" w:rsidRDefault="009B63AE" w:rsidP="009B63AE">
      <w:pPr>
        <w:pStyle w:val="Small"/>
      </w:pPr>
      <w:r>
        <w:t xml:space="preserve">In a press release, U.S. Reps. Thomas </w:t>
      </w:r>
      <w:r w:rsidRPr="00404AC4">
        <w:rPr>
          <w:rStyle w:val="StyleUnderline"/>
        </w:rPr>
        <w:t>Massie</w:t>
      </w:r>
      <w:r>
        <w:t xml:space="preserve"> (R-Ky.), James </w:t>
      </w:r>
      <w:r w:rsidRPr="00404AC4">
        <w:rPr>
          <w:rStyle w:val="StyleUnderline"/>
        </w:rPr>
        <w:t>Sensenbrenner</w:t>
      </w:r>
      <w:r>
        <w:t xml:space="preserve"> (R-Wis.), </w:t>
      </w:r>
      <w:r w:rsidRPr="00404AC4">
        <w:rPr>
          <w:rStyle w:val="StyleUnderline"/>
        </w:rPr>
        <w:t>and</w:t>
      </w:r>
      <w:r>
        <w:t xml:space="preserve"> Zoe </w:t>
      </w:r>
      <w:r w:rsidRPr="00404AC4">
        <w:rPr>
          <w:rStyle w:val="StyleUnderline"/>
        </w:rPr>
        <w:t>Lofgren</w:t>
      </w:r>
      <w:r>
        <w:t xml:space="preserve"> (D-Calif.) </w:t>
      </w:r>
      <w:r w:rsidRPr="00404AC4">
        <w:rPr>
          <w:rStyle w:val="StyleUnderline"/>
        </w:rPr>
        <w:t>announced</w:t>
      </w:r>
      <w:r>
        <w:t xml:space="preserve"> that the purpose of </w:t>
      </w:r>
      <w:r w:rsidRPr="00404AC4">
        <w:rPr>
          <w:rStyle w:val="StyleUnderline"/>
        </w:rPr>
        <w:t>the Secure Data Act of 2015</w:t>
      </w:r>
      <w:r>
        <w:t xml:space="preserve"> is not to restrict the ability of intelligence agencies to collect data in general. However, they do intend to re-assert the role of Congress in regulating these activities: “</w:t>
      </w:r>
      <w:r w:rsidRPr="00404AC4">
        <w:rPr>
          <w:rStyle w:val="StyleUnderline"/>
        </w:rPr>
        <w:t xml:space="preserve">Congress has allowed the Administration’s surveillance authorities to go unchecked by failing to enact adequate </w:t>
      </w:r>
      <w:proofErr w:type="gramStart"/>
      <w:r w:rsidRPr="00404AC4">
        <w:rPr>
          <w:rStyle w:val="StyleUnderline"/>
        </w:rPr>
        <w:t>reform</w:t>
      </w:r>
      <w:r>
        <w:t>.</w:t>
      </w:r>
      <w:proofErr w:type="gramEnd"/>
      <w:r>
        <w:t xml:space="preserve"> . . . With threats to our homeland ever prevalent, we should not tie the hands of the intelligence community. But unwarranted, backdoor surveillance is indefensible. The Secure Data Act is an important step in rebuilding public trust in our intelligence agencies and striking the appropriate balance between national security and civil liberty.” The bill is an attempt to specifically guard against backdoor searches, including those where “identifiers” such as phone numbers and e-mail addresses known to belong to Americans are employed to conduct the searches. For years, privacy advocates have denounced these types of searches as a way to skirt the law. According to the Register, a UK-based tech site, “Under the proposed Secure Data Act, developers cannot be forced to insert security holes into devices and code.” An ACLU lawyer quoted in the story said that the previous bill’s success might </w:t>
      </w:r>
      <w:proofErr w:type="gramStart"/>
      <w:r>
        <w:t>indicate</w:t>
      </w:r>
      <w:proofErr w:type="gramEnd"/>
      <w:r>
        <w:t xml:space="preserve"> “that at least in the House they know how important it is to secure encryption efforts.” Massie, Lofgren, and Sensenbrenner tried to pass a similar version of the Secure Data Act near the end of the 113th Congress. The legislation passed with broad support, 293-123, but was not included in the omnibus bill that passed at the end of the session. </w:t>
      </w:r>
      <w:proofErr w:type="gramStart"/>
      <w:r>
        <w:t>A Senate version of the Secure Data Act was introduced by Oregon U.S. Sen. Ron Wyden (D)</w:t>
      </w:r>
      <w:proofErr w:type="gramEnd"/>
      <w:r>
        <w:t xml:space="preserve"> in January. His bill is still waiting to move through the Senate Committee on Commerce, Science and Transportation. Regaining the people’s trust may be one of the harder obstacles when it comes to regulations on spying and surveillance. Polls have consistently shown that Americans do not approve of the current methods of surveillance and data collection. </w:t>
      </w:r>
      <w:r w:rsidRPr="00404AC4">
        <w:rPr>
          <w:rStyle w:val="StyleUnderline"/>
        </w:rPr>
        <w:t xml:space="preserve">Previous bills have passed Congress seeking to limit the power and authority of agencies like the National Security Agency. However, the final products were </w:t>
      </w:r>
      <w:r w:rsidRPr="00404AC4">
        <w:rPr>
          <w:rStyle w:val="Emphasis"/>
        </w:rPr>
        <w:t>severely watered down</w:t>
      </w:r>
      <w:r w:rsidRPr="00404AC4">
        <w:rPr>
          <w:rStyle w:val="StyleUnderline"/>
        </w:rPr>
        <w:t xml:space="preserve"> versions of the initial legislation. </w:t>
      </w:r>
      <w:r w:rsidRPr="00404AC4">
        <w:rPr>
          <w:rStyle w:val="Emphasis"/>
        </w:rPr>
        <w:t>Even extensively supported bills</w:t>
      </w:r>
      <w:r w:rsidRPr="00404AC4">
        <w:rPr>
          <w:rStyle w:val="StyleUnderline"/>
        </w:rPr>
        <w:t xml:space="preserve"> such as the previous Secure Data Act </w:t>
      </w:r>
      <w:r w:rsidRPr="00404AC4">
        <w:rPr>
          <w:rStyle w:val="Emphasis"/>
        </w:rPr>
        <w:t>failed to get anywhere in both chambers of Congress</w:t>
      </w:r>
      <w:r>
        <w:t>.</w:t>
      </w:r>
    </w:p>
    <w:p w14:paraId="0A05DC3F" w14:textId="77777777" w:rsidR="009B63AE" w:rsidRDefault="009B63AE" w:rsidP="009B63AE"/>
    <w:p w14:paraId="1DDF1A68" w14:textId="77777777" w:rsidR="009B63AE" w:rsidRPr="009B63AE" w:rsidRDefault="009B63AE" w:rsidP="009B63AE"/>
    <w:sectPr w:rsidR="009B63AE" w:rsidRPr="009B63A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4F326D"/>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0992"/>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4F326D"/>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3AE"/>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4A95"/>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84B7C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C4A95"/>
    <w:rPr>
      <w:rFonts w:ascii="Book Antiqua" w:hAnsi="Book Antiqua"/>
      <w:sz w:val="16"/>
    </w:rPr>
  </w:style>
  <w:style w:type="paragraph" w:styleId="Heading1">
    <w:name w:val="heading 1"/>
    <w:aliases w:val="Pocket"/>
    <w:basedOn w:val="Normal"/>
    <w:next w:val="Normal"/>
    <w:link w:val="Heading1Char"/>
    <w:uiPriority w:val="9"/>
    <w:qFormat/>
    <w:rsid w:val="00EC4A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C4A9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C4A9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C4A9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C4A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A95"/>
  </w:style>
  <w:style w:type="character" w:customStyle="1" w:styleId="Heading1Char">
    <w:name w:val="Heading 1 Char"/>
    <w:aliases w:val="Pocket Char"/>
    <w:basedOn w:val="DefaultParagraphFont"/>
    <w:link w:val="Heading1"/>
    <w:uiPriority w:val="9"/>
    <w:rsid w:val="00EC4A9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EC4A9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EC4A9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EC4A95"/>
    <w:rPr>
      <w:rFonts w:ascii="Book Antiqua" w:eastAsiaTheme="majorEastAsia" w:hAnsi="Book Antiqua" w:cstheme="majorBidi"/>
      <w:b/>
      <w:bCs/>
      <w:szCs w:val="26"/>
    </w:rPr>
  </w:style>
  <w:style w:type="character" w:customStyle="1" w:styleId="Style13ptBold">
    <w:name w:val="Style 13 pt Bold"/>
    <w:aliases w:val="Cite,Style Style Bold + 12 pt"/>
    <w:basedOn w:val="DefaultParagraphFont"/>
    <w:uiPriority w:val="1"/>
    <w:qFormat/>
    <w:rsid w:val="00EC4A95"/>
    <w:rPr>
      <w:b/>
      <w:sz w:val="24"/>
      <w:u w:val="none"/>
    </w:rPr>
  </w:style>
  <w:style w:type="character" w:customStyle="1" w:styleId="StyleUnderline">
    <w:name w:val="Style Underline"/>
    <w:aliases w:val="Underline,Style Bold Underline"/>
    <w:basedOn w:val="DefaultParagraphFont"/>
    <w:uiPriority w:val="1"/>
    <w:qFormat/>
    <w:rsid w:val="00EC4A95"/>
    <w:rPr>
      <w:b w:val="0"/>
      <w:sz w:val="24"/>
      <w:u w:val="single"/>
    </w:rPr>
  </w:style>
  <w:style w:type="character" w:styleId="Emphasis">
    <w:name w:val="Emphasis"/>
    <w:basedOn w:val="DefaultParagraphFont"/>
    <w:uiPriority w:val="20"/>
    <w:qFormat/>
    <w:rsid w:val="00EC4A9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EC4A95"/>
    <w:rPr>
      <w:color w:val="auto"/>
      <w:u w:val="none"/>
    </w:rPr>
  </w:style>
  <w:style w:type="character" w:styleId="Hyperlink">
    <w:name w:val="Hyperlink"/>
    <w:basedOn w:val="DefaultParagraphFont"/>
    <w:uiPriority w:val="99"/>
    <w:unhideWhenUsed/>
    <w:rsid w:val="00EC4A95"/>
    <w:rPr>
      <w:color w:val="auto"/>
      <w:u w:val="none"/>
    </w:rPr>
  </w:style>
  <w:style w:type="paragraph" w:styleId="DocumentMap">
    <w:name w:val="Document Map"/>
    <w:basedOn w:val="Normal"/>
    <w:link w:val="DocumentMapChar"/>
    <w:uiPriority w:val="99"/>
    <w:semiHidden/>
    <w:unhideWhenUsed/>
    <w:rsid w:val="00EC4A9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4A95"/>
    <w:rPr>
      <w:rFonts w:ascii="Lucida Grande" w:hAnsi="Lucida Grande" w:cs="Lucida Grande"/>
    </w:rPr>
  </w:style>
  <w:style w:type="paragraph" w:customStyle="1" w:styleId="Small">
    <w:name w:val="Small"/>
    <w:basedOn w:val="Normal"/>
    <w:qFormat/>
    <w:rsid w:val="009B63AE"/>
    <w:rPr>
      <w:rFonts w:ascii="Georgia" w:hAnsi="Georgi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C4A95"/>
    <w:rPr>
      <w:rFonts w:ascii="Book Antiqua" w:hAnsi="Book Antiqua"/>
      <w:sz w:val="16"/>
    </w:rPr>
  </w:style>
  <w:style w:type="paragraph" w:styleId="Heading1">
    <w:name w:val="heading 1"/>
    <w:aliases w:val="Pocket"/>
    <w:basedOn w:val="Normal"/>
    <w:next w:val="Normal"/>
    <w:link w:val="Heading1Char"/>
    <w:uiPriority w:val="9"/>
    <w:qFormat/>
    <w:rsid w:val="00EC4A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C4A9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C4A9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C4A9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EC4A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A95"/>
  </w:style>
  <w:style w:type="character" w:customStyle="1" w:styleId="Heading1Char">
    <w:name w:val="Heading 1 Char"/>
    <w:aliases w:val="Pocket Char"/>
    <w:basedOn w:val="DefaultParagraphFont"/>
    <w:link w:val="Heading1"/>
    <w:uiPriority w:val="9"/>
    <w:rsid w:val="00EC4A9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EC4A9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EC4A9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EC4A95"/>
    <w:rPr>
      <w:rFonts w:ascii="Book Antiqua" w:eastAsiaTheme="majorEastAsia" w:hAnsi="Book Antiqua" w:cstheme="majorBidi"/>
      <w:b/>
      <w:bCs/>
      <w:szCs w:val="26"/>
    </w:rPr>
  </w:style>
  <w:style w:type="character" w:customStyle="1" w:styleId="Style13ptBold">
    <w:name w:val="Style 13 pt Bold"/>
    <w:aliases w:val="Cite,Style Style Bold + 12 pt"/>
    <w:basedOn w:val="DefaultParagraphFont"/>
    <w:uiPriority w:val="1"/>
    <w:qFormat/>
    <w:rsid w:val="00EC4A95"/>
    <w:rPr>
      <w:b/>
      <w:sz w:val="24"/>
      <w:u w:val="none"/>
    </w:rPr>
  </w:style>
  <w:style w:type="character" w:customStyle="1" w:styleId="StyleUnderline">
    <w:name w:val="Style Underline"/>
    <w:aliases w:val="Underline,Style Bold Underline"/>
    <w:basedOn w:val="DefaultParagraphFont"/>
    <w:uiPriority w:val="1"/>
    <w:qFormat/>
    <w:rsid w:val="00EC4A95"/>
    <w:rPr>
      <w:b w:val="0"/>
      <w:sz w:val="24"/>
      <w:u w:val="single"/>
    </w:rPr>
  </w:style>
  <w:style w:type="character" w:styleId="Emphasis">
    <w:name w:val="Emphasis"/>
    <w:basedOn w:val="DefaultParagraphFont"/>
    <w:uiPriority w:val="20"/>
    <w:qFormat/>
    <w:rsid w:val="00EC4A9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EC4A95"/>
    <w:rPr>
      <w:color w:val="auto"/>
      <w:u w:val="none"/>
    </w:rPr>
  </w:style>
  <w:style w:type="character" w:styleId="Hyperlink">
    <w:name w:val="Hyperlink"/>
    <w:basedOn w:val="DefaultParagraphFont"/>
    <w:uiPriority w:val="99"/>
    <w:unhideWhenUsed/>
    <w:rsid w:val="00EC4A95"/>
    <w:rPr>
      <w:color w:val="auto"/>
      <w:u w:val="none"/>
    </w:rPr>
  </w:style>
  <w:style w:type="paragraph" w:styleId="DocumentMap">
    <w:name w:val="Document Map"/>
    <w:basedOn w:val="Normal"/>
    <w:link w:val="DocumentMapChar"/>
    <w:uiPriority w:val="99"/>
    <w:semiHidden/>
    <w:unhideWhenUsed/>
    <w:rsid w:val="00EC4A9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4A95"/>
    <w:rPr>
      <w:rFonts w:ascii="Lucida Grande" w:hAnsi="Lucida Grande" w:cs="Lucida Grande"/>
    </w:rPr>
  </w:style>
  <w:style w:type="paragraph" w:customStyle="1" w:styleId="Small">
    <w:name w:val="Small"/>
    <w:basedOn w:val="Normal"/>
    <w:qFormat/>
    <w:rsid w:val="009B63AE"/>
    <w:rPr>
      <w:rFonts w:ascii="Georgia" w:hAnsi="Georgi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slate.com/blogs/future_tense/2014/12/05/senator_wyden_proposes_secure_data_act_to_keep_government_agencies_from.html" TargetMode="External"/><Relationship Id="rId8" Type="http://schemas.openxmlformats.org/officeDocument/2006/relationships/hyperlink" Target="https://www.techdirt.com/articles/20141204/16220529333/ron-wyden-introduces-legislation-aimed-preventing-fbi-mandated-backdoors-cellphones-computers.shtml" TargetMode="External"/><Relationship Id="rId9" Type="http://schemas.openxmlformats.org/officeDocument/2006/relationships/hyperlink" Target="http://www.cnet.com/news/fbi-director-demands-access-to-private-cell-phone-data/)//erg" TargetMode="External"/><Relationship Id="rId10" Type="http://schemas.openxmlformats.org/officeDocument/2006/relationships/hyperlink" Target="http://www.cnet.com/news/fbi-director-demands-access-to-private-cell-phone-data/)//e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05C6A-D388-4B4A-910E-26D46F76E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15</Pages>
  <Words>5926</Words>
  <Characters>33784</Characters>
  <Application>Microsoft Macintosh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39631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4</cp:revision>
  <dcterms:created xsi:type="dcterms:W3CDTF">2015-06-30T11:36:00Z</dcterms:created>
  <dcterms:modified xsi:type="dcterms:W3CDTF">2015-06-30T12:10:00Z</dcterms:modified>
  <cp:category/>
</cp:coreProperties>
</file>