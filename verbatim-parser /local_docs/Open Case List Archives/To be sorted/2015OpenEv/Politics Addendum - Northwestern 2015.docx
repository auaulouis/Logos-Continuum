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78F" w:rsidRDefault="0049569C" w:rsidP="0049569C">
      <w:pPr>
        <w:pStyle w:val="Heading1"/>
      </w:pPr>
      <w:r>
        <w:t>PTX Addendum</w:t>
      </w:r>
    </w:p>
    <w:p w:rsidR="0049569C" w:rsidRDefault="0049569C" w:rsidP="0049569C">
      <w:pPr>
        <w:pStyle w:val="Heading2"/>
      </w:pPr>
      <w:r>
        <w:lastRenderedPageBreak/>
        <w:t>NEG</w:t>
      </w:r>
    </w:p>
    <w:p w:rsidR="0049569C" w:rsidRDefault="0049569C" w:rsidP="0049569C">
      <w:pPr>
        <w:pStyle w:val="Heading3"/>
      </w:pPr>
      <w:r>
        <w:lastRenderedPageBreak/>
        <w:t>PC theory true</w:t>
      </w:r>
    </w:p>
    <w:p w:rsidR="0049569C" w:rsidRDefault="0049569C" w:rsidP="0049569C">
      <w:pPr>
        <w:pStyle w:val="Heading4"/>
      </w:pPr>
      <w:r>
        <w:t>Consensus of studies</w:t>
      </w:r>
    </w:p>
    <w:p w:rsidR="0049569C" w:rsidRDefault="0049569C" w:rsidP="0049569C">
      <w:r>
        <w:t xml:space="preserve">Anthony J. </w:t>
      </w:r>
      <w:r w:rsidRPr="00CF64F9">
        <w:rPr>
          <w:rStyle w:val="Style13ptBold"/>
        </w:rPr>
        <w:t>Madonna</w:t>
      </w:r>
      <w:r w:rsidRPr="00CF64F9">
        <w:rPr>
          <w:sz w:val="12"/>
        </w:rPr>
        <w:t xml:space="preserve">¶ </w:t>
      </w:r>
      <w:r>
        <w:t>Assistant Professor</w:t>
      </w:r>
      <w:r w:rsidRPr="00CF64F9">
        <w:rPr>
          <w:sz w:val="12"/>
        </w:rPr>
        <w:t xml:space="preserve">¶ </w:t>
      </w:r>
      <w:r>
        <w:t xml:space="preserve">University of Georgia, </w:t>
      </w:r>
      <w:r w:rsidRPr="00CF64F9">
        <w:rPr>
          <w:rStyle w:val="Style13ptBold"/>
        </w:rPr>
        <w:t>et al</w:t>
      </w:r>
      <w:r>
        <w:t xml:space="preserve"> Richard L. Vining Jr.</w:t>
      </w:r>
      <w:r w:rsidRPr="00CF64F9">
        <w:rPr>
          <w:sz w:val="12"/>
        </w:rPr>
        <w:t xml:space="preserve">¶ </w:t>
      </w:r>
      <w:r>
        <w:t>Assistant Professor</w:t>
      </w:r>
      <w:r w:rsidRPr="00CF64F9">
        <w:rPr>
          <w:sz w:val="12"/>
        </w:rPr>
        <w:t xml:space="preserve">¶ </w:t>
      </w:r>
      <w:r>
        <w:t>University of Georgia and James E. Monogan III</w:t>
      </w:r>
      <w:r w:rsidRPr="00CF64F9">
        <w:rPr>
          <w:sz w:val="12"/>
        </w:rPr>
        <w:t xml:space="preserve">¶ </w:t>
      </w:r>
      <w:r>
        <w:t>Assistant Professor</w:t>
      </w:r>
      <w:r w:rsidRPr="00CF64F9">
        <w:rPr>
          <w:sz w:val="12"/>
        </w:rPr>
        <w:t xml:space="preserve">¶ </w:t>
      </w:r>
      <w:r>
        <w:t>University of Georgia 10-25-</w:t>
      </w:r>
      <w:r w:rsidRPr="00CF64F9">
        <w:rPr>
          <w:rStyle w:val="Style13ptBold"/>
        </w:rPr>
        <w:t>2012</w:t>
      </w:r>
      <w:r>
        <w:t xml:space="preserve"> “Confirmation Wars and Collateral Damage:</w:t>
      </w:r>
      <w:r w:rsidRPr="00CF64F9">
        <w:rPr>
          <w:sz w:val="12"/>
        </w:rPr>
        <w:t xml:space="preserve">¶ </w:t>
      </w:r>
      <w:r>
        <w:t>Assessing the Impact of Supreme Court</w:t>
      </w:r>
      <w:r w:rsidRPr="00CF64F9">
        <w:rPr>
          <w:sz w:val="12"/>
        </w:rPr>
        <w:t xml:space="preserve">¶ </w:t>
      </w:r>
      <w:r>
        <w:t>Nominations on Presidential Success in the</w:t>
      </w:r>
      <w:r w:rsidRPr="00CF64F9">
        <w:rPr>
          <w:sz w:val="12"/>
        </w:rPr>
        <w:t xml:space="preserve">¶ </w:t>
      </w:r>
      <w:r>
        <w:t>U.S. Senate”</w:t>
      </w:r>
    </w:p>
    <w:p w:rsidR="0049569C" w:rsidRPr="00CF64F9" w:rsidRDefault="0049569C" w:rsidP="0049569C"/>
    <w:p w:rsidR="0049569C" w:rsidRPr="00A41A97" w:rsidRDefault="0049569C" w:rsidP="0049569C">
      <w:pPr>
        <w:rPr>
          <w:sz w:val="16"/>
        </w:rPr>
      </w:pPr>
      <w:r w:rsidRPr="00A41A97">
        <w:rPr>
          <w:sz w:val="16"/>
        </w:rPr>
        <w:t>The selection of Supreme Court justices is just one of several key powers afforded to the</w:t>
      </w:r>
      <w:r w:rsidRPr="00A41A97">
        <w:rPr>
          <w:sz w:val="12"/>
        </w:rPr>
        <w:t>¶</w:t>
      </w:r>
      <w:r w:rsidRPr="00A41A97">
        <w:rPr>
          <w:sz w:val="16"/>
        </w:rPr>
        <w:t xml:space="preserve"> modern presidency. </w:t>
      </w:r>
      <w:r w:rsidRPr="00A41A97">
        <w:rPr>
          <w:rStyle w:val="Emphasis"/>
          <w:highlight w:val="yellow"/>
        </w:rPr>
        <w:t>Presidents use a wide range of tactics to set policy</w:t>
      </w:r>
      <w:r w:rsidRPr="00A41A97">
        <w:rPr>
          <w:sz w:val="16"/>
        </w:rPr>
        <w:t xml:space="preserve">, </w:t>
      </w:r>
      <w:r w:rsidRPr="00A41A97">
        <w:rPr>
          <w:rStyle w:val="StyleUnderline"/>
          <w:highlight w:val="yellow"/>
        </w:rPr>
        <w:t>including</w:t>
      </w:r>
      <w:r w:rsidRPr="00A41A97">
        <w:rPr>
          <w:rStyle w:val="StyleUnderline"/>
        </w:rPr>
        <w:t xml:space="preserve"> </w:t>
      </w:r>
      <w:r w:rsidRPr="00A41A97">
        <w:rPr>
          <w:rStyle w:val="StyleUnderline"/>
          <w:highlight w:val="yellow"/>
        </w:rPr>
        <w:t>their</w:t>
      </w:r>
      <w:r w:rsidRPr="00A41A97">
        <w:rPr>
          <w:rStyle w:val="StyleUnderline"/>
          <w:sz w:val="12"/>
          <w:highlight w:val="yellow"/>
        </w:rPr>
        <w:t xml:space="preserve">¶ </w:t>
      </w:r>
      <w:r w:rsidRPr="00A41A97">
        <w:rPr>
          <w:rStyle w:val="StyleUnderline"/>
          <w:highlight w:val="yellow"/>
        </w:rPr>
        <w:t>ability to influence the legislative agenda</w:t>
      </w:r>
      <w:r w:rsidRPr="00A41A97">
        <w:rPr>
          <w:sz w:val="16"/>
        </w:rPr>
        <w:t xml:space="preserve"> and staff vacancies to key independent boards and</w:t>
      </w:r>
      <w:r w:rsidRPr="00A41A97">
        <w:rPr>
          <w:sz w:val="12"/>
        </w:rPr>
        <w:t>¶</w:t>
      </w:r>
      <w:r w:rsidRPr="00A41A97">
        <w:rPr>
          <w:sz w:val="16"/>
        </w:rPr>
        <w:t xml:space="preserve"> lower level federal courts. In terms of influencing the legislative agenda, modern </w:t>
      </w:r>
      <w:r w:rsidRPr="00A41A97">
        <w:rPr>
          <w:rStyle w:val="StyleUnderline"/>
          <w:highlight w:val="yellow"/>
        </w:rPr>
        <w:t>presidents</w:t>
      </w:r>
      <w:r w:rsidRPr="00A41A97">
        <w:rPr>
          <w:sz w:val="12"/>
          <w:highlight w:val="yellow"/>
        </w:rPr>
        <w:t>¶</w:t>
      </w:r>
      <w:r w:rsidRPr="00A41A97">
        <w:rPr>
          <w:sz w:val="16"/>
          <w:highlight w:val="yellow"/>
        </w:rPr>
        <w:t xml:space="preserve"> </w:t>
      </w:r>
      <w:r w:rsidRPr="00A41A97">
        <w:rPr>
          <w:rStyle w:val="StyleUnderline"/>
          <w:highlight w:val="yellow"/>
        </w:rPr>
        <w:t xml:space="preserve">introduce legislation </w:t>
      </w:r>
      <w:r w:rsidRPr="00A41A97">
        <w:rPr>
          <w:rStyle w:val="StyleUnderline"/>
        </w:rPr>
        <w:t xml:space="preserve">and </w:t>
      </w:r>
      <w:r w:rsidRPr="00A41A97">
        <w:rPr>
          <w:rStyle w:val="StyleUnderline"/>
          <w:highlight w:val="yellow"/>
        </w:rPr>
        <w:t>define policy alternative</w:t>
      </w:r>
      <w:r w:rsidRPr="00A41A97">
        <w:rPr>
          <w:rStyle w:val="StyleUnderline"/>
        </w:rPr>
        <w:t>s</w:t>
      </w:r>
      <w:r w:rsidRPr="00A41A97">
        <w:rPr>
          <w:sz w:val="16"/>
        </w:rPr>
        <w:t xml:space="preserve"> (Covington, Wrighton and Kinney 1995;</w:t>
      </w:r>
      <w:r w:rsidRPr="00A41A97">
        <w:rPr>
          <w:sz w:val="12"/>
        </w:rPr>
        <w:t>¶</w:t>
      </w:r>
      <w:r w:rsidRPr="00A41A97">
        <w:rPr>
          <w:sz w:val="16"/>
        </w:rPr>
        <w:t xml:space="preserve"> Eshbaugh-Soha 2005, 2010). The State of the Union Address and other </w:t>
      </w:r>
      <w:r w:rsidRPr="00A41A97">
        <w:rPr>
          <w:rStyle w:val="StyleUnderline"/>
          <w:highlight w:val="yellow"/>
        </w:rPr>
        <w:t>public speeches</w:t>
      </w:r>
      <w:r w:rsidRPr="00A41A97">
        <w:rPr>
          <w:rStyle w:val="StyleUnderline"/>
        </w:rPr>
        <w:t xml:space="preserve"> are</w:t>
      </w:r>
      <w:r w:rsidRPr="00A41A97">
        <w:rPr>
          <w:rStyle w:val="StyleUnderline"/>
          <w:sz w:val="12"/>
        </w:rPr>
        <w:t xml:space="preserve">¶ </w:t>
      </w:r>
      <w:r w:rsidRPr="00A41A97">
        <w:rPr>
          <w:rStyle w:val="StyleUnderline"/>
        </w:rPr>
        <w:t>important venue</w:t>
      </w:r>
      <w:r w:rsidRPr="00A41A97">
        <w:rPr>
          <w:sz w:val="16"/>
        </w:rPr>
        <w:t>s for this activity (Canes-Wrone 2001; Cohen 1995, 1997; Light 1999; Yates</w:t>
      </w:r>
      <w:r w:rsidRPr="00A41A97">
        <w:rPr>
          <w:sz w:val="12"/>
        </w:rPr>
        <w:t>¶</w:t>
      </w:r>
      <w:r w:rsidRPr="00A41A97">
        <w:rPr>
          <w:sz w:val="16"/>
        </w:rPr>
        <w:t xml:space="preserve"> and Whitford 2005), </w:t>
      </w:r>
      <w:r w:rsidRPr="00A41A97">
        <w:rPr>
          <w:rStyle w:val="StyleUnderline"/>
        </w:rPr>
        <w:t>but they are not the only means</w:t>
      </w:r>
      <w:r w:rsidRPr="00A41A97">
        <w:rPr>
          <w:sz w:val="16"/>
        </w:rPr>
        <w:t xml:space="preserve"> through which presidents outline their</w:t>
      </w:r>
      <w:r w:rsidRPr="00A41A97">
        <w:rPr>
          <w:sz w:val="12"/>
        </w:rPr>
        <w:t>¶</w:t>
      </w:r>
      <w:r w:rsidRPr="00A41A97">
        <w:rPr>
          <w:sz w:val="16"/>
        </w:rPr>
        <w:t xml:space="preserve"> legislative goals. </w:t>
      </w:r>
      <w:r w:rsidRPr="00A41A97">
        <w:rPr>
          <w:rStyle w:val="StyleUnderline"/>
        </w:rPr>
        <w:t>Presidents</w:t>
      </w:r>
      <w:r w:rsidRPr="00A41A97">
        <w:rPr>
          <w:sz w:val="16"/>
        </w:rPr>
        <w:t xml:space="preserve"> also </w:t>
      </w:r>
      <w:r w:rsidRPr="00A41A97">
        <w:rPr>
          <w:rStyle w:val="StyleUnderline"/>
          <w:highlight w:val="yellow"/>
        </w:rPr>
        <w:t>add items to the legislative agenda</w:t>
      </w:r>
      <w:r w:rsidRPr="00A41A97">
        <w:rPr>
          <w:sz w:val="16"/>
        </w:rPr>
        <w:t xml:space="preserve"> intermittently in response</w:t>
      </w:r>
      <w:r w:rsidRPr="00A41A97">
        <w:rPr>
          <w:sz w:val="12"/>
        </w:rPr>
        <w:t>¶</w:t>
      </w:r>
      <w:r w:rsidRPr="00A41A97">
        <w:rPr>
          <w:sz w:val="16"/>
        </w:rPr>
        <w:t xml:space="preserve"> to issues or events that they believe require attention. </w:t>
      </w:r>
      <w:r w:rsidRPr="00A41A97">
        <w:rPr>
          <w:rStyle w:val="StyleUnderline"/>
        </w:rPr>
        <w:t>This may be done</w:t>
      </w:r>
      <w:r w:rsidRPr="00A41A97">
        <w:rPr>
          <w:sz w:val="16"/>
        </w:rPr>
        <w:t xml:space="preserve"> either </w:t>
      </w:r>
      <w:r w:rsidRPr="00A41A97">
        <w:rPr>
          <w:rStyle w:val="StyleUnderline"/>
          <w:highlight w:val="yellow"/>
        </w:rPr>
        <w:t>by sending</w:t>
      </w:r>
      <w:r w:rsidRPr="00A41A97">
        <w:rPr>
          <w:rStyle w:val="StyleUnderline"/>
          <w:sz w:val="12"/>
          <w:highlight w:val="yellow"/>
        </w:rPr>
        <w:t xml:space="preserve">¶ </w:t>
      </w:r>
      <w:r w:rsidRPr="00A41A97">
        <w:rPr>
          <w:rStyle w:val="StyleUnderline"/>
          <w:highlight w:val="yellow"/>
        </w:rPr>
        <w:t>messages to Congress</w:t>
      </w:r>
      <w:r w:rsidRPr="00A41A97">
        <w:rPr>
          <w:sz w:val="16"/>
        </w:rPr>
        <w:t xml:space="preserve"> or through presidential communication to legislators' constituents.</w:t>
      </w:r>
      <w:r w:rsidRPr="00A41A97">
        <w:rPr>
          <w:sz w:val="12"/>
        </w:rPr>
        <w:t>¶</w:t>
      </w:r>
      <w:r w:rsidRPr="00A41A97">
        <w:rPr>
          <w:sz w:val="16"/>
        </w:rPr>
        <w:t xml:space="preserve"> While not unconditional, </w:t>
      </w:r>
      <w:r w:rsidRPr="00A41A97">
        <w:rPr>
          <w:rStyle w:val="Emphasis"/>
          <w:highlight w:val="yellow"/>
        </w:rPr>
        <w:t>presidents can use their time and resources to secure the passage</w:t>
      </w:r>
      <w:r w:rsidRPr="00A41A97">
        <w:rPr>
          <w:rStyle w:val="Emphasis"/>
          <w:b w:val="0"/>
          <w:sz w:val="12"/>
          <w:highlight w:val="yellow"/>
          <w:u w:val="none"/>
        </w:rPr>
        <w:t>¶</w:t>
      </w:r>
      <w:r w:rsidRPr="00A41A97">
        <w:rPr>
          <w:rStyle w:val="Emphasis"/>
          <w:sz w:val="12"/>
          <w:highlight w:val="yellow"/>
        </w:rPr>
        <w:t xml:space="preserve"> </w:t>
      </w:r>
      <w:r w:rsidRPr="00A41A97">
        <w:rPr>
          <w:rStyle w:val="Emphasis"/>
          <w:highlight w:val="yellow"/>
        </w:rPr>
        <w:t>of key policy proposals</w:t>
      </w:r>
      <w:r w:rsidRPr="00A41A97">
        <w:rPr>
          <w:sz w:val="16"/>
        </w:rPr>
        <w:t xml:space="preserve"> (Edwards and Wood 1999; Light 1999; Neustadt 1955, 1960).</w:t>
      </w:r>
    </w:p>
    <w:p w:rsidR="0049569C" w:rsidRPr="00896A51" w:rsidRDefault="0049569C" w:rsidP="0049569C">
      <w:pPr>
        <w:pStyle w:val="Heading4"/>
      </w:pPr>
      <w:r>
        <w:t>PC theory true for Obama- empirics</w:t>
      </w:r>
    </w:p>
    <w:p w:rsidR="0049569C" w:rsidRDefault="0049569C" w:rsidP="0049569C">
      <w:r w:rsidRPr="00576713">
        <w:rPr>
          <w:rStyle w:val="Style13ptBold"/>
        </w:rPr>
        <w:t>Color Lines</w:t>
      </w:r>
      <w:r>
        <w:rPr>
          <w:rStyle w:val="Style13ptBold"/>
        </w:rPr>
        <w:t xml:space="preserve"> 11</w:t>
      </w:r>
      <w:r w:rsidRPr="00576713">
        <w:rPr>
          <w:rStyle w:val="Style13ptBold"/>
        </w:rPr>
        <w:t xml:space="preserve">, </w:t>
      </w:r>
      <w:r>
        <w:rPr>
          <w:rStyle w:val="Style13ptBold"/>
          <w:b w:val="0"/>
        </w:rPr>
        <w:t xml:space="preserve">News site focusing on political and racial studies, </w:t>
      </w:r>
      <w:r w:rsidRPr="00A41A97">
        <w:t>10-14-</w:t>
      </w:r>
      <w:r w:rsidRPr="0049569C">
        <w:rPr>
          <w:rStyle w:val="Style13ptBold"/>
          <w:b w:val="0"/>
        </w:rPr>
        <w:t>2011</w:t>
      </w:r>
      <w:r>
        <w:t xml:space="preserve">, “Is president Obama’s jobs drumbeat working?”, </w:t>
      </w:r>
      <w:hyperlink r:id="rId7" w:history="1">
        <w:r w:rsidRPr="00D0465C">
          <w:rPr>
            <w:rStyle w:val="Hyperlink"/>
          </w:rPr>
          <w:t>http://colorlines.com/archives/2011/10/is_president_obamas_jobs_drumbeat_working.html</w:t>
        </w:r>
      </w:hyperlink>
    </w:p>
    <w:p w:rsidR="0049569C" w:rsidRPr="00576713" w:rsidRDefault="0049569C" w:rsidP="0049569C"/>
    <w:p w:rsidR="0049569C" w:rsidRPr="00673E20" w:rsidRDefault="0049569C" w:rsidP="0049569C">
      <w:pPr>
        <w:rPr>
          <w:sz w:val="16"/>
        </w:rPr>
      </w:pPr>
      <w:r w:rsidRPr="00673E20">
        <w:rPr>
          <w:sz w:val="16"/>
        </w:rPr>
        <w:t xml:space="preserve">But what </w:t>
      </w:r>
      <w:r w:rsidRPr="00FE5805">
        <w:rPr>
          <w:rStyle w:val="TitleChar"/>
          <w:highlight w:val="yellow"/>
        </w:rPr>
        <w:t>Obama’s</w:t>
      </w:r>
      <w:r w:rsidRPr="00673E20">
        <w:rPr>
          <w:sz w:val="16"/>
        </w:rPr>
        <w:t xml:space="preserve"> new </w:t>
      </w:r>
      <w:r w:rsidRPr="00FE5805">
        <w:rPr>
          <w:rStyle w:val="TitleChar"/>
          <w:highlight w:val="yellow"/>
        </w:rPr>
        <w:t>insistence on</w:t>
      </w:r>
      <w:r w:rsidRPr="00673E20">
        <w:rPr>
          <w:rStyle w:val="TitleChar"/>
        </w:rPr>
        <w:t xml:space="preserve"> </w:t>
      </w:r>
      <w:r w:rsidRPr="00896A51">
        <w:rPr>
          <w:rStyle w:val="TitleChar"/>
          <w:highlight w:val="yellow"/>
        </w:rPr>
        <w:t>a</w:t>
      </w:r>
      <w:r w:rsidRPr="00673E20">
        <w:rPr>
          <w:rStyle w:val="TitleChar"/>
        </w:rPr>
        <w:t xml:space="preserve"> </w:t>
      </w:r>
      <w:r w:rsidRPr="00896A51">
        <w:rPr>
          <w:rStyle w:val="TitleChar"/>
        </w:rPr>
        <w:t>jobs</w:t>
      </w:r>
      <w:r w:rsidRPr="00673E20">
        <w:rPr>
          <w:sz w:val="16"/>
        </w:rPr>
        <w:t xml:space="preserve"> </w:t>
      </w:r>
      <w:r w:rsidRPr="00896A51">
        <w:rPr>
          <w:rStyle w:val="StyleUnderline"/>
          <w:highlight w:val="yellow"/>
        </w:rPr>
        <w:t>agenda</w:t>
      </w:r>
      <w:r w:rsidRPr="00673E20">
        <w:rPr>
          <w:sz w:val="16"/>
        </w:rPr>
        <w:t xml:space="preserve"> </w:t>
      </w:r>
      <w:r w:rsidRPr="0079684B">
        <w:rPr>
          <w:rStyle w:val="TitleChar"/>
          <w:highlight w:val="yellow"/>
        </w:rPr>
        <w:t>proves</w:t>
      </w:r>
      <w:r w:rsidRPr="00673E20">
        <w:rPr>
          <w:rStyle w:val="TitleChar"/>
        </w:rPr>
        <w:t xml:space="preserve"> is this</w:t>
      </w:r>
      <w:r w:rsidRPr="00673E20">
        <w:rPr>
          <w:sz w:val="16"/>
        </w:rPr>
        <w:t xml:space="preserve">: </w:t>
      </w:r>
      <w:r w:rsidRPr="00FE5805">
        <w:rPr>
          <w:rStyle w:val="TitleChar"/>
          <w:highlight w:val="yellow"/>
        </w:rPr>
        <w:t>the presidency is</w:t>
      </w:r>
      <w:r w:rsidRPr="00673E20">
        <w:rPr>
          <w:sz w:val="16"/>
        </w:rPr>
        <w:t xml:space="preserve">, in fact, </w:t>
      </w:r>
      <w:r w:rsidRPr="00FE5805">
        <w:rPr>
          <w:rStyle w:val="TitleChar"/>
          <w:highlight w:val="yellow"/>
        </w:rPr>
        <w:t xml:space="preserve">a </w:t>
      </w:r>
      <w:r w:rsidRPr="00F75A49">
        <w:rPr>
          <w:rStyle w:val="StyleUnderline"/>
          <w:highlight w:val="yellow"/>
        </w:rPr>
        <w:t>powerful bully pulpit</w:t>
      </w:r>
      <w:r w:rsidRPr="00F75A49">
        <w:rPr>
          <w:highlight w:val="yellow"/>
        </w:rPr>
        <w:t>.</w:t>
      </w:r>
      <w:r w:rsidRPr="00F75A49">
        <w:t xml:space="preserve"> No</w:t>
      </w:r>
      <w:r w:rsidRPr="00673E20">
        <w:rPr>
          <w:rStyle w:val="TitleChar"/>
        </w:rPr>
        <w:t xml:space="preserve">, </w:t>
      </w:r>
      <w:r w:rsidRPr="00F75A49">
        <w:rPr>
          <w:rStyle w:val="Emphasis"/>
          <w:highlight w:val="yellow"/>
        </w:rPr>
        <w:t>he can’t just wave a magic wand and pass bills</w:t>
      </w:r>
      <w:r w:rsidRPr="00FE5805">
        <w:rPr>
          <w:sz w:val="16"/>
          <w:highlight w:val="yellow"/>
        </w:rPr>
        <w:t>.</w:t>
      </w:r>
      <w:r w:rsidRPr="00673E20">
        <w:rPr>
          <w:sz w:val="16"/>
        </w:rPr>
        <w:t xml:space="preserve"> No one credible has ever argued that</w:t>
      </w:r>
      <w:r w:rsidRPr="00673E20">
        <w:rPr>
          <w:rStyle w:val="TitleChar"/>
        </w:rPr>
        <w:t xml:space="preserve">. What </w:t>
      </w:r>
      <w:r w:rsidRPr="00FE5805">
        <w:rPr>
          <w:rStyle w:val="TitleChar"/>
          <w:highlight w:val="yellow"/>
        </w:rPr>
        <w:t>he can</w:t>
      </w:r>
      <w:r w:rsidRPr="00673E20">
        <w:rPr>
          <w:rStyle w:val="TitleChar"/>
        </w:rPr>
        <w:t xml:space="preserve"> do is </w:t>
      </w:r>
      <w:r w:rsidRPr="00A27BF1">
        <w:rPr>
          <w:rStyle w:val="TitleChar"/>
          <w:highlight w:val="yellow"/>
        </w:rPr>
        <w:t>use the substantial power of his office to</w:t>
      </w:r>
      <w:r w:rsidRPr="00673E20">
        <w:rPr>
          <w:rStyle w:val="TitleChar"/>
        </w:rPr>
        <w:t xml:space="preserve"> </w:t>
      </w:r>
      <w:r w:rsidRPr="00FE5805">
        <w:rPr>
          <w:rStyle w:val="TitleChar"/>
          <w:highlight w:val="yellow"/>
        </w:rPr>
        <w:t>bully Congress into action</w:t>
      </w:r>
      <w:r w:rsidRPr="00673E20">
        <w:rPr>
          <w:rStyle w:val="TitleChar"/>
        </w:rPr>
        <w:t>,</w:t>
      </w:r>
      <w:r w:rsidRPr="00673E20">
        <w:rPr>
          <w:sz w:val="16"/>
        </w:rPr>
        <w:t xml:space="preserve"> </w:t>
      </w:r>
      <w:r w:rsidRPr="00896A51">
        <w:rPr>
          <w:rStyle w:val="StyleUnderline"/>
          <w:highlight w:val="yellow"/>
        </w:rPr>
        <w:t>or at least into focusing on the right problem</w:t>
      </w:r>
      <w:r w:rsidRPr="00673E20">
        <w:rPr>
          <w:sz w:val="16"/>
        </w:rPr>
        <w:t xml:space="preserve">. The first step in doing so is, as the president has said, taking the discussion to the voters. Every time </w:t>
      </w:r>
      <w:r w:rsidRPr="00673E20">
        <w:rPr>
          <w:rStyle w:val="TitleChar"/>
        </w:rPr>
        <w:t>a president</w:t>
      </w:r>
      <w:r w:rsidRPr="00673E20">
        <w:rPr>
          <w:sz w:val="16"/>
        </w:rPr>
        <w:t xml:space="preserve"> speaks, it’s news. So </w:t>
      </w:r>
      <w:r w:rsidRPr="00896A51">
        <w:rPr>
          <w:rStyle w:val="StyleUnderline"/>
          <w:highlight w:val="yellow"/>
        </w:rPr>
        <w:t>he</w:t>
      </w:r>
      <w:r w:rsidRPr="00896A51">
        <w:rPr>
          <w:sz w:val="16"/>
          <w:highlight w:val="yellow"/>
        </w:rPr>
        <w:t xml:space="preserve"> </w:t>
      </w:r>
      <w:r w:rsidRPr="00896A51">
        <w:rPr>
          <w:rStyle w:val="TitleChar"/>
          <w:highlight w:val="yellow"/>
        </w:rPr>
        <w:t>controls the news cycle</w:t>
      </w:r>
      <w:r w:rsidRPr="00673E20">
        <w:rPr>
          <w:rStyle w:val="TitleChar"/>
        </w:rPr>
        <w:t xml:space="preserve"> </w:t>
      </w:r>
      <w:r w:rsidRPr="00673E20">
        <w:rPr>
          <w:sz w:val="16"/>
        </w:rPr>
        <w:t xml:space="preserve">every day, </w:t>
      </w:r>
      <w:r w:rsidRPr="00673E20">
        <w:rPr>
          <w:rStyle w:val="TitleChar"/>
        </w:rPr>
        <w:t>if he so chooses</w:t>
      </w:r>
      <w:r w:rsidRPr="00673E20">
        <w:rPr>
          <w:sz w:val="16"/>
        </w:rPr>
        <w:t xml:space="preserve">, </w:t>
      </w:r>
      <w:r w:rsidRPr="00673E20">
        <w:rPr>
          <w:rStyle w:val="TitleChar"/>
        </w:rPr>
        <w:t xml:space="preserve">and </w:t>
      </w:r>
      <w:r w:rsidRPr="00FE5805">
        <w:rPr>
          <w:rStyle w:val="TitleChar"/>
          <w:highlight w:val="yellow"/>
        </w:rPr>
        <w:t>if he talks about jobs every day, that’s what we’ll all be talking about</w:t>
      </w:r>
      <w:r w:rsidRPr="00FE5805">
        <w:rPr>
          <w:sz w:val="16"/>
          <w:highlight w:val="yellow"/>
        </w:rPr>
        <w:t>.</w:t>
      </w:r>
      <w:r w:rsidRPr="00673E20">
        <w:rPr>
          <w:sz w:val="16"/>
        </w:rPr>
        <w:t xml:space="preserve"> </w:t>
      </w:r>
      <w:r w:rsidRPr="00FE5805">
        <w:rPr>
          <w:rStyle w:val="TitleChar"/>
          <w:highlight w:val="yellow"/>
        </w:rPr>
        <w:t>The second step is negotiating</w:t>
      </w:r>
      <w:r w:rsidRPr="00673E20">
        <w:rPr>
          <w:rStyle w:val="TitleChar"/>
        </w:rPr>
        <w:t xml:space="preserve"> </w:t>
      </w:r>
      <w:r w:rsidRPr="00A27BF1">
        <w:rPr>
          <w:rStyle w:val="TitleChar"/>
          <w:highlight w:val="yellow"/>
        </w:rPr>
        <w:t>from the place of strength that this</w:t>
      </w:r>
      <w:r w:rsidRPr="00673E20">
        <w:rPr>
          <w:sz w:val="16"/>
        </w:rPr>
        <w:t xml:space="preserve"> rhetorical </w:t>
      </w:r>
      <w:r w:rsidRPr="00A27BF1">
        <w:rPr>
          <w:rStyle w:val="TitleChar"/>
          <w:highlight w:val="yellow"/>
        </w:rPr>
        <w:t>bullying creates</w:t>
      </w:r>
      <w:r w:rsidRPr="00673E20">
        <w:rPr>
          <w:sz w:val="16"/>
        </w:rPr>
        <w:t>. And we will all desperately need that strength when the deficit-reduction process reaches its grim climax this winter. So let’s hope Marshall is onto something when he says we might be at a turning point in Washington.</w:t>
      </w:r>
    </w:p>
    <w:p w:rsidR="0049569C" w:rsidRPr="000C26A4" w:rsidRDefault="0049569C" w:rsidP="0049569C">
      <w:pPr>
        <w:pStyle w:val="Heading4"/>
      </w:pPr>
      <w:r>
        <w:t>Your evidence oversimplifies political capital- it’s not just about personality and likeability- it’s about the structural advantages of the presidency</w:t>
      </w:r>
    </w:p>
    <w:p w:rsidR="0049569C" w:rsidRDefault="0049569C" w:rsidP="0049569C">
      <w:r w:rsidRPr="0049569C">
        <w:rPr>
          <w:rStyle w:val="Style13ptBold"/>
          <w:b w:val="0"/>
        </w:rPr>
        <w:t>Paul</w:t>
      </w:r>
      <w:r>
        <w:rPr>
          <w:rStyle w:val="Style13ptBold"/>
        </w:rPr>
        <w:t xml:space="preserve"> </w:t>
      </w:r>
      <w:r w:rsidRPr="00E765E9">
        <w:rPr>
          <w:rStyle w:val="Style13ptBold"/>
        </w:rPr>
        <w:t>Light 99</w:t>
      </w:r>
      <w:r w:rsidRPr="000C26A4">
        <w:rPr>
          <w:bCs/>
        </w:rPr>
        <w:t xml:space="preserve"> – </w:t>
      </w:r>
      <w:r w:rsidRPr="000C26A4">
        <w:t>Senior Fellow a</w:t>
      </w:r>
      <w:r>
        <w:t xml:space="preserve">t the Center for Public Service, </w:t>
      </w:r>
      <w:r w:rsidRPr="000C26A4">
        <w:t>t</w:t>
      </w:r>
      <w:r>
        <w:t>he President’s Agenda, p. 24-25</w:t>
      </w:r>
    </w:p>
    <w:p w:rsidR="0049569C" w:rsidRPr="000C26A4" w:rsidRDefault="0049569C" w:rsidP="0049569C"/>
    <w:p w:rsidR="0049569C" w:rsidRDefault="0049569C" w:rsidP="0049569C">
      <w:pPr>
        <w:rPr>
          <w:sz w:val="12"/>
          <w:szCs w:val="12"/>
        </w:rPr>
      </w:pPr>
      <w:r w:rsidRPr="002B4831">
        <w:rPr>
          <w:highlight w:val="yellow"/>
          <w:u w:val="single"/>
        </w:rPr>
        <w:t>Call it push, pull, punch, juice, power, or clout</w:t>
      </w:r>
      <w:r w:rsidRPr="000C26A4">
        <w:rPr>
          <w:u w:val="single"/>
        </w:rPr>
        <w:t xml:space="preserve"> –</w:t>
      </w:r>
      <w:r w:rsidRPr="000C26A4">
        <w:rPr>
          <w:sz w:val="16"/>
        </w:rPr>
        <w:t xml:space="preserve"> they all mean the same thing.  The most basic and </w:t>
      </w:r>
      <w:r w:rsidRPr="002B4831">
        <w:rPr>
          <w:highlight w:val="yellow"/>
          <w:u w:val="single"/>
        </w:rPr>
        <w:t>most important of all presidential resources is capital</w:t>
      </w:r>
      <w:r w:rsidRPr="002B4831">
        <w:rPr>
          <w:sz w:val="16"/>
          <w:highlight w:val="yellow"/>
        </w:rPr>
        <w:t>.</w:t>
      </w:r>
      <w:r w:rsidRPr="000C26A4">
        <w:rPr>
          <w:sz w:val="16"/>
        </w:rPr>
        <w:t xml:space="preserve">  </w:t>
      </w:r>
      <w:r w:rsidRPr="000C26A4">
        <w:rPr>
          <w:u w:val="single"/>
        </w:rPr>
        <w:t>Though</w:t>
      </w:r>
      <w:r w:rsidRPr="000C26A4">
        <w:rPr>
          <w:sz w:val="16"/>
        </w:rPr>
        <w:t xml:space="preserve"> the </w:t>
      </w:r>
      <w:r w:rsidRPr="000C26A4">
        <w:rPr>
          <w:u w:val="single"/>
        </w:rPr>
        <w:t xml:space="preserve">internal resources </w:t>
      </w:r>
      <w:r w:rsidRPr="000C26A4">
        <w:rPr>
          <w:sz w:val="16"/>
        </w:rPr>
        <w:t xml:space="preserve">time, information, expertise, and energy </w:t>
      </w:r>
      <w:r w:rsidRPr="000C26A4">
        <w:rPr>
          <w:u w:val="single"/>
        </w:rPr>
        <w:t>all have an impact</w:t>
      </w:r>
      <w:r w:rsidRPr="000C26A4">
        <w:rPr>
          <w:sz w:val="16"/>
        </w:rPr>
        <w:t xml:space="preserve"> on the domestic agenda, </w:t>
      </w:r>
      <w:r w:rsidRPr="002B4831">
        <w:rPr>
          <w:highlight w:val="yellow"/>
          <w:u w:val="single"/>
        </w:rPr>
        <w:t xml:space="preserve">the President is severely limited without </w:t>
      </w:r>
      <w:r w:rsidRPr="002B4831">
        <w:rPr>
          <w:highlight w:val="yellow"/>
          <w:u w:val="single"/>
        </w:rPr>
        <w:lastRenderedPageBreak/>
        <w:t>capital</w:t>
      </w:r>
      <w:r w:rsidRPr="000C26A4">
        <w:rPr>
          <w:sz w:val="16"/>
        </w:rPr>
        <w:t xml:space="preserve">.  And capital is directly linked to the congressional parties.  While there is little question that bargaining skills can affect both the composition and the success of the domestic agenda, </w:t>
      </w:r>
      <w:r w:rsidRPr="000C26A4">
        <w:rPr>
          <w:u w:val="single"/>
        </w:rPr>
        <w:t>without the necessary party support, no amount of expertise or charm can make a difference</w:t>
      </w:r>
      <w:r w:rsidRPr="000C26A4">
        <w:rPr>
          <w:sz w:val="16"/>
        </w:rPr>
        <w:t xml:space="preserve">.  </w:t>
      </w:r>
      <w:r w:rsidRPr="000C26A4">
        <w:rPr>
          <w:sz w:val="12"/>
          <w:szCs w:val="12"/>
        </w:rPr>
        <w:t>Though bargaining is an important tool of presidential power, it does not take place in a neutral environment.  Presidents bring certain advantages and disadvantages to the table.</w:t>
      </w:r>
    </w:p>
    <w:p w:rsidR="0049569C" w:rsidRDefault="0049569C" w:rsidP="0049569C">
      <w:pPr>
        <w:rPr>
          <w:sz w:val="12"/>
          <w:szCs w:val="12"/>
        </w:rPr>
      </w:pPr>
    </w:p>
    <w:p w:rsidR="0049569C" w:rsidRPr="000C26A4" w:rsidRDefault="0049569C" w:rsidP="0049569C">
      <w:pPr>
        <w:pStyle w:val="Heading4"/>
      </w:pPr>
      <w:r>
        <w:t>Also- studies prove the theory of political capital</w:t>
      </w:r>
    </w:p>
    <w:p w:rsidR="0049569C" w:rsidRPr="002B4831" w:rsidRDefault="0049569C" w:rsidP="0049569C">
      <w:r w:rsidRPr="002B4831">
        <w:rPr>
          <w:rStyle w:val="Style13ptBold"/>
        </w:rPr>
        <w:t>Eshbaugh-Soha</w:t>
      </w:r>
      <w:r w:rsidRPr="002B4831">
        <w:t>, M. (</w:t>
      </w:r>
      <w:r w:rsidRPr="002B4831">
        <w:rPr>
          <w:rStyle w:val="Style13ptBold"/>
        </w:rPr>
        <w:t>2008</w:t>
      </w:r>
      <w:r w:rsidRPr="002B4831">
        <w:t>). Policy Priorities and Presidential Success in Congress. Conference Papers -- American Political Science Association, 1-26. Retrieved from Political Science Complete database.</w:t>
      </w:r>
    </w:p>
    <w:p w:rsidR="0049569C" w:rsidRPr="000C26A4" w:rsidRDefault="0049569C" w:rsidP="0049569C"/>
    <w:p w:rsidR="0049569C" w:rsidRDefault="0049569C" w:rsidP="0049569C">
      <w:pPr>
        <w:rPr>
          <w:sz w:val="16"/>
        </w:rPr>
      </w:pPr>
      <w:r w:rsidRPr="000C26A4">
        <w:rPr>
          <w:sz w:val="16"/>
        </w:rPr>
        <w:t xml:space="preserve">Presidential-congressional relations are a central topic in the scientific study of  politics.  The literature is clear that a handful of variables strongly influence the likelihood of  presidential success on legislation.  </w:t>
      </w:r>
      <w:r w:rsidRPr="000C26A4">
        <w:rPr>
          <w:rStyle w:val="underline"/>
        </w:rPr>
        <w:t>Of these variables, party control of Congress is most  important</w:t>
      </w:r>
      <w:r w:rsidRPr="000C26A4">
        <w:rPr>
          <w:sz w:val="16"/>
        </w:rPr>
        <w:t xml:space="preserve"> (Bond and Fleisher 1990), </w:t>
      </w:r>
      <w:r w:rsidRPr="000C26A4">
        <w:rPr>
          <w:rStyle w:val="underline"/>
        </w:rPr>
        <w:t>in that conditions of unified government increase,  while conditions of divided government decrease presidential success, all else equal</w:t>
      </w:r>
      <w:r w:rsidRPr="000C26A4">
        <w:rPr>
          <w:sz w:val="16"/>
        </w:rPr>
        <w:t xml:space="preserve">.  The  president’s approval ratings (Edwards 1989) and a favorable honeymoon (Dominguez 2005)  period may also increase presidential success on legislation.  In addition, presidential  speeches that reference policies or roll-call votes tend to increase the president’s legislative  success rate (Barrett 2004; Canes-Wrone 2001; Eshbaugh-Soha 2006).    </w:t>
      </w:r>
      <w:r w:rsidRPr="002B4831">
        <w:rPr>
          <w:rStyle w:val="underline"/>
          <w:highlight w:val="yellow"/>
        </w:rPr>
        <w:t>In their</w:t>
      </w:r>
      <w:r w:rsidRPr="000C26A4">
        <w:rPr>
          <w:rStyle w:val="underline"/>
        </w:rPr>
        <w:t xml:space="preserve"> landmark </w:t>
      </w:r>
      <w:r w:rsidRPr="002B4831">
        <w:rPr>
          <w:rStyle w:val="underline"/>
          <w:highlight w:val="yellow"/>
        </w:rPr>
        <w:t>examination of presidential success</w:t>
      </w:r>
      <w:r w:rsidRPr="000C26A4">
        <w:rPr>
          <w:rStyle w:val="underline"/>
        </w:rPr>
        <w:t xml:space="preserve"> in Congress, </w:t>
      </w:r>
      <w:r w:rsidRPr="002B4831">
        <w:rPr>
          <w:rStyle w:val="underline"/>
          <w:highlight w:val="yellow"/>
        </w:rPr>
        <w:t>Bond and  Fleisher</w:t>
      </w:r>
      <w:r w:rsidRPr="000C26A4">
        <w:rPr>
          <w:sz w:val="16"/>
        </w:rPr>
        <w:t xml:space="preserve"> (1990, 230) </w:t>
      </w:r>
      <w:r w:rsidRPr="002B4831">
        <w:rPr>
          <w:rStyle w:val="underline"/>
          <w:highlight w:val="yellow"/>
        </w:rPr>
        <w:t>identify</w:t>
      </w:r>
      <w:r w:rsidRPr="000C26A4">
        <w:rPr>
          <w:rStyle w:val="underline"/>
        </w:rPr>
        <w:t xml:space="preserve"> yet </w:t>
      </w:r>
      <w:r w:rsidRPr="002B4831">
        <w:rPr>
          <w:rStyle w:val="underline"/>
          <w:highlight w:val="yellow"/>
        </w:rPr>
        <w:t>a</w:t>
      </w:r>
      <w:r w:rsidRPr="000C26A4">
        <w:rPr>
          <w:rStyle w:val="underline"/>
        </w:rPr>
        <w:t xml:space="preserve">nother </w:t>
      </w:r>
      <w:r w:rsidRPr="002B4831">
        <w:rPr>
          <w:rStyle w:val="underline"/>
          <w:highlight w:val="yellow"/>
        </w:rPr>
        <w:t>condition that may facilitate</w:t>
      </w:r>
      <w:r w:rsidRPr="000C26A4">
        <w:rPr>
          <w:rStyle w:val="underline"/>
        </w:rPr>
        <w:t xml:space="preserve"> presidential </w:t>
      </w:r>
      <w:r w:rsidRPr="002B4831">
        <w:rPr>
          <w:rStyle w:val="underline"/>
          <w:highlight w:val="yellow"/>
        </w:rPr>
        <w:t>success</w:t>
      </w:r>
      <w:r w:rsidRPr="000C26A4">
        <w:rPr>
          <w:rStyle w:val="underline"/>
        </w:rPr>
        <w:t xml:space="preserve"> on  legislation when they write that “</w:t>
      </w:r>
      <w:r w:rsidRPr="002B4831">
        <w:rPr>
          <w:rStyle w:val="underline"/>
          <w:highlight w:val="yellow"/>
        </w:rPr>
        <w:t>the president’s greatest influence</w:t>
      </w:r>
      <w:r w:rsidRPr="000C26A4">
        <w:rPr>
          <w:rStyle w:val="underline"/>
        </w:rPr>
        <w:t xml:space="preserve"> over policy </w:t>
      </w:r>
      <w:r w:rsidRPr="002B4831">
        <w:rPr>
          <w:rStyle w:val="underline"/>
          <w:highlight w:val="yellow"/>
        </w:rPr>
        <w:t>comes from  the agenda he pursues and the way it is packaged</w:t>
      </w:r>
      <w:r w:rsidRPr="000C26A4">
        <w:rPr>
          <w:rStyle w:val="underline"/>
        </w:rPr>
        <w:t xml:space="preserve">.”  Moreover, </w:t>
      </w:r>
      <w:r w:rsidRPr="002B4831">
        <w:rPr>
          <w:rStyle w:val="underline"/>
          <w:highlight w:val="yellow"/>
        </w:rPr>
        <w:t>the policies that the president  prioritizes</w:t>
      </w:r>
      <w:r w:rsidRPr="000C26A4">
        <w:rPr>
          <w:rStyle w:val="underline"/>
        </w:rPr>
        <w:t xml:space="preserve"> </w:t>
      </w:r>
      <w:r w:rsidRPr="002B4831">
        <w:rPr>
          <w:rStyle w:val="underline"/>
          <w:highlight w:val="yellow"/>
        </w:rPr>
        <w:t>have “a major impact</w:t>
      </w:r>
      <w:r w:rsidRPr="000C26A4">
        <w:rPr>
          <w:rStyle w:val="underline"/>
        </w:rPr>
        <w:t xml:space="preserve"> on the president’s relationship with Congress.”</w:t>
      </w:r>
      <w:r w:rsidRPr="000C26A4">
        <w:rPr>
          <w:sz w:val="16"/>
        </w:rPr>
        <w:t xml:space="preserve"> </w:t>
      </w:r>
      <w:r w:rsidRPr="000C26A4">
        <w:rPr>
          <w:rStyle w:val="underline"/>
        </w:rPr>
        <w:t>Taken  together, these assertions strongly suggest that the policy content of the president’s  legislative agenda—what policies the president prioritizes before Congress—should be a  primary determinant of presidential success in Congress</w:t>
      </w:r>
      <w:r w:rsidRPr="000C26A4">
        <w:rPr>
          <w:sz w:val="16"/>
        </w:rPr>
        <w:t>.</w:t>
      </w:r>
    </w:p>
    <w:p w:rsidR="0049569C" w:rsidRDefault="0049569C" w:rsidP="0049569C">
      <w:pPr>
        <w:pStyle w:val="Heading4"/>
      </w:pPr>
      <w:r>
        <w:t xml:space="preserve">Sequencing means bargaining chips are limited – plan trades off </w:t>
      </w:r>
    </w:p>
    <w:p w:rsidR="0049569C" w:rsidRPr="007418A8" w:rsidRDefault="0049569C" w:rsidP="0049569C">
      <w:pPr>
        <w:rPr>
          <w:sz w:val="16"/>
        </w:rPr>
      </w:pPr>
      <w:r w:rsidRPr="007418A8">
        <w:rPr>
          <w:sz w:val="16"/>
        </w:rPr>
        <w:t xml:space="preserve">Jonathan </w:t>
      </w:r>
      <w:r w:rsidRPr="0049569C">
        <w:rPr>
          <w:rStyle w:val="Style13ptBold"/>
        </w:rPr>
        <w:t>Bernstein 11</w:t>
      </w:r>
      <w:r>
        <w:rPr>
          <w:sz w:val="16"/>
        </w:rPr>
        <w:t>,</w:t>
      </w:r>
      <w:r w:rsidRPr="007418A8">
        <w:rPr>
          <w:sz w:val="16"/>
        </w:rPr>
        <w:t xml:space="preserve"> is a political scientist who writes about American politics, especially the presidency, Congress, parties and elections, </w:t>
      </w:r>
      <w:r>
        <w:rPr>
          <w:sz w:val="16"/>
        </w:rPr>
        <w:t xml:space="preserve">8-20-11, </w:t>
      </w:r>
      <w:r w:rsidRPr="007418A8">
        <w:rPr>
          <w:sz w:val="16"/>
        </w:rPr>
        <w:t>http://www.salon.com/news/politics/war_room/2011/08/20/bernstein_presidential_power/index.html</w:t>
      </w:r>
    </w:p>
    <w:p w:rsidR="0049569C" w:rsidRDefault="0049569C" w:rsidP="0049569C">
      <w:pPr>
        <w:rPr>
          <w:rStyle w:val="StyleUnderline"/>
        </w:rPr>
      </w:pPr>
      <w:r w:rsidRPr="007418A8">
        <w:rPr>
          <w:sz w:val="16"/>
        </w:rPr>
        <w:t xml:space="preserve">Moreover, the positions of the president and most everyone else are, to look at it one way, sort of opposites. </w:t>
      </w:r>
      <w:r w:rsidRPr="00712B34">
        <w:rPr>
          <w:rStyle w:val="StyleUnderline"/>
          <w:highlight w:val="yellow"/>
        </w:rPr>
        <w:t>The president has potential influence</w:t>
      </w:r>
      <w:r w:rsidRPr="007418A8">
        <w:rPr>
          <w:rStyle w:val="StyleUnderline"/>
        </w:rPr>
        <w:t xml:space="preserve"> over an astonishing number of things</w:t>
      </w:r>
      <w:r w:rsidRPr="007418A8">
        <w:rPr>
          <w:sz w:val="16"/>
        </w:rPr>
        <w:t xml:space="preserve"> -- not only every single policy of the U.S. government, but policy by state and local governments, foreign governments, and actions of private citizens and groups. Most other political actors have influence over a very narrow range of stuff. What that means is that while the president's overall influence is certainly far greater than that of a House subcommittee chair or a midlevel civil servant in some agency, his influence over any specific policy may well not be greater than that of such a no-name nobody. </w:t>
      </w:r>
      <w:r w:rsidRPr="007418A8">
        <w:rPr>
          <w:rStyle w:val="StyleUnderline"/>
        </w:rPr>
        <w:t xml:space="preserve">A lot of good presidential skills have to do with </w:t>
      </w:r>
      <w:r w:rsidRPr="009E7678">
        <w:rPr>
          <w:rStyle w:val="StyleUnderline"/>
          <w:highlight w:val="yellow"/>
        </w:rPr>
        <w:t>figuring out how to leverage that</w:t>
      </w:r>
      <w:r w:rsidRPr="007418A8">
        <w:rPr>
          <w:rStyle w:val="StyleUnderline"/>
        </w:rPr>
        <w:t xml:space="preserve"> overall influence </w:t>
      </w:r>
      <w:r w:rsidRPr="009E7678">
        <w:rPr>
          <w:rStyle w:val="StyleUnderline"/>
          <w:highlight w:val="yellow"/>
        </w:rPr>
        <w:t>into victories in specific battles</w:t>
      </w:r>
      <w:r w:rsidRPr="009E7678">
        <w:rPr>
          <w:sz w:val="16"/>
          <w:highlight w:val="yellow"/>
        </w:rPr>
        <w:t>,</w:t>
      </w:r>
      <w:r w:rsidRPr="007418A8">
        <w:rPr>
          <w:sz w:val="16"/>
        </w:rPr>
        <w:t xml:space="preserve"> and if we look at presidential history, there are lots of records of successes and failures. In other words, </w:t>
      </w:r>
      <w:r w:rsidRPr="009E7678">
        <w:rPr>
          <w:rStyle w:val="StyleUnderline"/>
          <w:highlight w:val="yellow"/>
        </w:rPr>
        <w:t>it's hard</w:t>
      </w:r>
      <w:r w:rsidRPr="007418A8">
        <w:rPr>
          <w:rStyle w:val="StyleUnderline"/>
        </w:rPr>
        <w:t xml:space="preserve">. </w:t>
      </w:r>
      <w:r w:rsidRPr="009E7678">
        <w:rPr>
          <w:rStyle w:val="StyleUnderline"/>
          <w:highlight w:val="yellow"/>
        </w:rPr>
        <w:t>It involves difficult choices</w:t>
      </w:r>
      <w:r w:rsidRPr="007418A8">
        <w:rPr>
          <w:sz w:val="16"/>
        </w:rPr>
        <w:t xml:space="preserve"> -- not (primarily) policy choices, but choices </w:t>
      </w:r>
      <w:r w:rsidRPr="007418A8">
        <w:rPr>
          <w:rStyle w:val="StyleUnderline"/>
        </w:rPr>
        <w:t xml:space="preserve">in </w:t>
      </w:r>
      <w:r w:rsidRPr="009E7678">
        <w:rPr>
          <w:rStyle w:val="Emphasis"/>
          <w:highlight w:val="yellow"/>
        </w:rPr>
        <w:t>which policies to fight for and which not to</w:t>
      </w:r>
      <w:r w:rsidRPr="009E7678">
        <w:rPr>
          <w:rStyle w:val="StyleUnderline"/>
          <w:highlight w:val="yellow"/>
        </w:rPr>
        <w:t xml:space="preserve">, and when and where and </w:t>
      </w:r>
      <w:r w:rsidRPr="009E7678">
        <w:rPr>
          <w:rStyle w:val="Emphasis"/>
          <w:highlight w:val="yellow"/>
        </w:rPr>
        <w:t>how to use the various bargaining chips</w:t>
      </w:r>
      <w:r w:rsidRPr="009E7678">
        <w:rPr>
          <w:rStyle w:val="StyleUnderline"/>
          <w:highlight w:val="yellow"/>
        </w:rPr>
        <w:t xml:space="preserve"> that are available.</w:t>
      </w:r>
    </w:p>
    <w:p w:rsidR="0049569C" w:rsidRDefault="0049569C" w:rsidP="0049569C">
      <w:pPr>
        <w:pStyle w:val="Heading4"/>
      </w:pPr>
      <w:r>
        <w:lastRenderedPageBreak/>
        <w:t>And- our controversy aversion link—</w:t>
      </w:r>
    </w:p>
    <w:p w:rsidR="0049569C" w:rsidRDefault="0049569C" w:rsidP="0049569C">
      <w:pPr>
        <w:pStyle w:val="Heading4"/>
      </w:pPr>
      <w:r>
        <w:t>Empirics prove – it’s not just question of capital - forcing votes on highly a controversial item means they won't be willing to on others - accesses structural factors and anticipated voter reaction warrants</w:t>
      </w:r>
    </w:p>
    <w:p w:rsidR="0049569C" w:rsidRDefault="0049569C" w:rsidP="0049569C">
      <w:r>
        <w:t xml:space="preserve">Katherine </w:t>
      </w:r>
      <w:r w:rsidRPr="000F7647">
        <w:rPr>
          <w:rStyle w:val="Style13ptBold"/>
        </w:rPr>
        <w:t>Ling and</w:t>
      </w:r>
      <w:r>
        <w:t xml:space="preserve"> Katie </w:t>
      </w:r>
      <w:r w:rsidRPr="000F7647">
        <w:rPr>
          <w:rStyle w:val="Style13ptBold"/>
        </w:rPr>
        <w:t>Howell</w:t>
      </w:r>
      <w:r>
        <w:t>, E&amp;E reporters, 11-2-</w:t>
      </w:r>
      <w:r w:rsidRPr="000F7647">
        <w:rPr>
          <w:rStyle w:val="Style13ptBold"/>
        </w:rPr>
        <w:t>2010</w:t>
      </w:r>
      <w:r>
        <w:t xml:space="preserve"> Katherine Ling and Katie Howell, E&amp;E reporters</w:t>
      </w:r>
    </w:p>
    <w:p w:rsidR="0049569C" w:rsidRPr="000F7647" w:rsidRDefault="0049569C" w:rsidP="0049569C"/>
    <w:p w:rsidR="0049569C" w:rsidRDefault="0049569C" w:rsidP="0049569C">
      <w:pPr>
        <w:rPr>
          <w:rStyle w:val="StyleUnderline"/>
        </w:rPr>
      </w:pPr>
      <w:r w:rsidRPr="000F7647">
        <w:rPr>
          <w:rStyle w:val="StyleUnderline"/>
        </w:rPr>
        <w:t xml:space="preserve">After Obama was inaugurated </w:t>
      </w:r>
      <w:r w:rsidRPr="000F7647">
        <w:rPr>
          <w:sz w:val="16"/>
        </w:rPr>
        <w:t xml:space="preserve">as president in 2009, House </w:t>
      </w:r>
      <w:r w:rsidRPr="002B4831">
        <w:rPr>
          <w:rStyle w:val="StyleUnderline"/>
          <w:highlight w:val="yellow"/>
        </w:rPr>
        <w:t>Democrats unleashed a formidable agenda</w:t>
      </w:r>
      <w:r w:rsidRPr="000F7647">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 </w:t>
      </w:r>
      <w:r w:rsidRPr="002B4831">
        <w:rPr>
          <w:rStyle w:val="StyleUnderline"/>
          <w:highlight w:val="yellow"/>
        </w:rPr>
        <w:t>But only the stimulus, health care reform and financial regulation</w:t>
      </w:r>
      <w:r w:rsidRPr="000F7647">
        <w:rPr>
          <w:sz w:val="16"/>
        </w:rPr>
        <w:t xml:space="preserve"> bills </w:t>
      </w:r>
      <w:r w:rsidRPr="002B4831">
        <w:rPr>
          <w:rStyle w:val="StyleUnderline"/>
          <w:highlight w:val="yellow"/>
        </w:rPr>
        <w:t>made it through the "wet cement" that is the Senate</w:t>
      </w:r>
      <w:r w:rsidRPr="000F7647">
        <w:rPr>
          <w:sz w:val="16"/>
        </w:rPr>
        <w:t xml:space="preserve">, as Sen. Byron Dorgan (D-N.D.) has described it. </w:t>
      </w:r>
      <w:r w:rsidRPr="002B4831">
        <w:rPr>
          <w:rStyle w:val="StyleUnderline"/>
          <w:highlight w:val="yellow"/>
        </w:rPr>
        <w:t>After months of talks, Senate negotiations on climate came to a standstill</w:t>
      </w:r>
      <w:r w:rsidRPr="000F7647">
        <w:rPr>
          <w:sz w:val="16"/>
        </w:rPr>
        <w:t xml:space="preserve"> this summer </w:t>
      </w:r>
      <w:r w:rsidRPr="002B4831">
        <w:rPr>
          <w:rStyle w:val="StyleUnderline"/>
          <w:highlight w:val="yellow"/>
        </w:rPr>
        <w:t>as partisan bickering kept the upper chamber from passing even the smallest of energy bills.</w:t>
      </w:r>
      <w:r>
        <w:rPr>
          <w:rStyle w:val="StyleUnderline"/>
        </w:rPr>
        <w:t xml:space="preserve"> </w:t>
      </w:r>
      <w:r w:rsidRPr="000F7647">
        <w:rPr>
          <w:sz w:val="16"/>
        </w:rPr>
        <w:t xml:space="preserve">Many </w:t>
      </w:r>
      <w:r w:rsidRPr="002B4831">
        <w:rPr>
          <w:rStyle w:val="StyleUnderline"/>
          <w:highlight w:val="yellow"/>
        </w:rPr>
        <w:t>lawmakers</w:t>
      </w:r>
      <w:r w:rsidRPr="000F7647">
        <w:rPr>
          <w:sz w:val="16"/>
        </w:rPr>
        <w:t xml:space="preserve"> have </w:t>
      </w:r>
      <w:r w:rsidRPr="002B4831">
        <w:rPr>
          <w:rStyle w:val="StyleUnderline"/>
          <w:highlight w:val="yellow"/>
        </w:rPr>
        <w:t>criticized</w:t>
      </w:r>
      <w:r w:rsidRPr="002B4831">
        <w:rPr>
          <w:sz w:val="16"/>
          <w:highlight w:val="yellow"/>
        </w:rPr>
        <w:t xml:space="preserve"> </w:t>
      </w:r>
      <w:r w:rsidRPr="002B4831">
        <w:rPr>
          <w:rStyle w:val="StyleUnderline"/>
          <w:highlight w:val="yellow"/>
        </w:rPr>
        <w:t xml:space="preserve">House leadership for forcing them to take a hard vote on </w:t>
      </w:r>
      <w:r w:rsidRPr="002B4831">
        <w:rPr>
          <w:rStyle w:val="StyleUnderline"/>
        </w:rPr>
        <w:t xml:space="preserve">a </w:t>
      </w:r>
      <w:r w:rsidRPr="002B4831">
        <w:rPr>
          <w:rStyle w:val="StyleUnderline"/>
          <w:highlight w:val="yellow"/>
        </w:rPr>
        <w:t xml:space="preserve">cap-and-trade </w:t>
      </w:r>
      <w:r w:rsidRPr="002B4831">
        <w:rPr>
          <w:rStyle w:val="StyleUnderline"/>
        </w:rPr>
        <w:t>bill</w:t>
      </w:r>
      <w:r w:rsidRPr="000F7647">
        <w:rPr>
          <w:sz w:val="16"/>
        </w:rPr>
        <w:t xml:space="preserve"> without knowing whether Senate Democrats would also be 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awhile,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2B4831">
        <w:rPr>
          <w:rStyle w:val="StyleUnderline"/>
          <w:highlight w:val="yellow"/>
        </w:rPr>
        <w:t>the cap-and-trade vote was</w:t>
      </w:r>
      <w:r w:rsidRPr="000F7647">
        <w:rPr>
          <w:rStyle w:val="StyleUnderline"/>
        </w:rPr>
        <w:t xml:space="preserve"> "</w:t>
      </w:r>
      <w:r w:rsidRPr="000F7647">
        <w:rPr>
          <w:sz w:val="16"/>
        </w:rPr>
        <w:t xml:space="preserve">much </w:t>
      </w:r>
      <w:r w:rsidRPr="002B4831">
        <w:rPr>
          <w:rStyle w:val="StyleUnderline"/>
          <w:highlight w:val="yellow"/>
        </w:rPr>
        <w:t>harder" than health care</w:t>
      </w:r>
      <w:r w:rsidRPr="000F7647">
        <w:rPr>
          <w:rStyle w:val="StyleUnderline"/>
        </w:rPr>
        <w:t>.</w:t>
      </w:r>
    </w:p>
    <w:p w:rsidR="0049569C" w:rsidRDefault="0049569C" w:rsidP="0049569C">
      <w:pPr>
        <w:pStyle w:val="Heading3"/>
      </w:pPr>
      <w:r>
        <w:lastRenderedPageBreak/>
        <w:t>AT: Hirsch</w:t>
      </w:r>
    </w:p>
    <w:p w:rsidR="0049569C" w:rsidRPr="0049569C" w:rsidRDefault="0049569C" w:rsidP="0049569C">
      <w:pPr>
        <w:keepNext/>
        <w:keepLines/>
        <w:spacing w:before="200"/>
        <w:outlineLvl w:val="3"/>
        <w:rPr>
          <w:rFonts w:eastAsiaTheme="majorEastAsia"/>
          <w:b/>
          <w:bCs/>
          <w:iCs/>
          <w:sz w:val="26"/>
          <w:szCs w:val="26"/>
        </w:rPr>
      </w:pPr>
      <w:r w:rsidRPr="0049569C">
        <w:rPr>
          <w:rFonts w:eastAsiaTheme="majorEastAsia"/>
          <w:b/>
          <w:bCs/>
          <w:iCs/>
          <w:sz w:val="26"/>
          <w:szCs w:val="26"/>
        </w:rPr>
        <w:t xml:space="preserve">Hirsh is just an internet “correspondent” complaining about the </w:t>
      </w:r>
      <w:r w:rsidRPr="0049569C">
        <w:rPr>
          <w:rFonts w:eastAsiaTheme="majorEastAsia"/>
          <w:b/>
          <w:bCs/>
          <w:iCs/>
          <w:sz w:val="26"/>
          <w:szCs w:val="26"/>
          <w:u w:val="single"/>
        </w:rPr>
        <w:t>term</w:t>
      </w:r>
      <w:r w:rsidRPr="0049569C">
        <w:rPr>
          <w:rFonts w:eastAsiaTheme="majorEastAsia"/>
          <w:b/>
          <w:bCs/>
          <w:iCs/>
          <w:sz w:val="26"/>
          <w:szCs w:val="26"/>
        </w:rPr>
        <w:t xml:space="preserve"> political capital- </w:t>
      </w:r>
    </w:p>
    <w:p w:rsidR="0049569C" w:rsidRPr="0049569C" w:rsidRDefault="0049569C" w:rsidP="0049569C">
      <w:pPr>
        <w:keepNext/>
        <w:keepLines/>
        <w:numPr>
          <w:ilvl w:val="0"/>
          <w:numId w:val="11"/>
        </w:numPr>
        <w:spacing w:before="200"/>
        <w:outlineLvl w:val="3"/>
        <w:rPr>
          <w:rFonts w:eastAsiaTheme="majorEastAsia"/>
          <w:b/>
          <w:bCs/>
          <w:iCs/>
          <w:sz w:val="26"/>
          <w:szCs w:val="26"/>
        </w:rPr>
      </w:pPr>
      <w:r w:rsidRPr="0049569C">
        <w:rPr>
          <w:rFonts w:eastAsiaTheme="majorEastAsia"/>
          <w:b/>
          <w:bCs/>
          <w:iCs/>
          <w:sz w:val="26"/>
          <w:szCs w:val="26"/>
        </w:rPr>
        <w:t>There’s still an agenda crowd out link- concedes tradeoffs happen - especially if a policy is unpopular and out of sync with the country’s mood—ie the plan</w:t>
      </w:r>
    </w:p>
    <w:p w:rsidR="0049569C" w:rsidRPr="0049569C" w:rsidRDefault="0049569C" w:rsidP="0049569C">
      <w:pPr>
        <w:keepNext/>
        <w:keepLines/>
        <w:numPr>
          <w:ilvl w:val="0"/>
          <w:numId w:val="11"/>
        </w:numPr>
        <w:spacing w:before="200"/>
        <w:outlineLvl w:val="3"/>
        <w:rPr>
          <w:rFonts w:eastAsiaTheme="majorEastAsia"/>
          <w:b/>
          <w:bCs/>
          <w:iCs/>
          <w:sz w:val="26"/>
          <w:szCs w:val="26"/>
        </w:rPr>
      </w:pPr>
      <w:r w:rsidRPr="0049569C">
        <w:rPr>
          <w:rFonts w:eastAsiaTheme="majorEastAsia"/>
          <w:b/>
          <w:bCs/>
          <w:iCs/>
          <w:sz w:val="26"/>
          <w:szCs w:val="26"/>
        </w:rPr>
        <w:t>Despite the ev’s hype, it concedes it is a real thing</w:t>
      </w:r>
    </w:p>
    <w:p w:rsidR="0049569C" w:rsidRPr="0049569C" w:rsidRDefault="0049569C" w:rsidP="0049569C">
      <w:pPr>
        <w:keepNext/>
        <w:keepLines/>
        <w:numPr>
          <w:ilvl w:val="0"/>
          <w:numId w:val="11"/>
        </w:numPr>
        <w:spacing w:before="200"/>
        <w:outlineLvl w:val="3"/>
        <w:rPr>
          <w:rFonts w:eastAsiaTheme="majorEastAsia"/>
          <w:b/>
          <w:bCs/>
          <w:iCs/>
          <w:sz w:val="26"/>
          <w:szCs w:val="26"/>
        </w:rPr>
      </w:pPr>
      <w:r w:rsidRPr="0049569C">
        <w:rPr>
          <w:rFonts w:eastAsiaTheme="majorEastAsia"/>
          <w:b/>
          <w:bCs/>
          <w:iCs/>
          <w:sz w:val="26"/>
          <w:szCs w:val="26"/>
        </w:rPr>
        <w:t>Concludes Obama messaging on immigration is a relevant factor for GOP support</w:t>
      </w:r>
    </w:p>
    <w:p w:rsidR="0049569C" w:rsidRPr="00093287" w:rsidRDefault="0049569C" w:rsidP="0049569C">
      <w:pPr>
        <w:rPr>
          <w:sz w:val="18"/>
          <w:szCs w:val="18"/>
        </w:rPr>
      </w:pPr>
      <w:r w:rsidRPr="00093287">
        <w:t xml:space="preserve">Michael </w:t>
      </w:r>
      <w:r w:rsidRPr="00093287">
        <w:rPr>
          <w:b/>
          <w:bCs/>
        </w:rPr>
        <w:t>Hirsch</w:t>
      </w:r>
      <w:r>
        <w:rPr>
          <w:b/>
          <w:bCs/>
        </w:rPr>
        <w:t xml:space="preserve"> 13</w:t>
      </w:r>
      <w:r w:rsidRPr="00093287">
        <w:rPr>
          <w:b/>
          <w:bCs/>
        </w:rPr>
        <w:t xml:space="preserve">, </w:t>
      </w:r>
      <w:r w:rsidRPr="00093287">
        <w:rPr>
          <w:sz w:val="18"/>
          <w:szCs w:val="18"/>
        </w:rPr>
        <w:t>chief cor</w:t>
      </w:r>
      <w:r>
        <w:rPr>
          <w:sz w:val="18"/>
          <w:szCs w:val="18"/>
        </w:rPr>
        <w:t xml:space="preserve">respondent for National Journal, 2-7-13, “There’s no such thing as Political Capital”, </w:t>
      </w:r>
      <w:hyperlink r:id="rId8" w:history="1">
        <w:r w:rsidRPr="00093287">
          <w:rPr>
            <w:sz w:val="18"/>
            <w:szCs w:val="18"/>
          </w:rPr>
          <w:t>http://www.nationaljournal.com/magazine/there-s-no-such-thing-as-political-capital-20130207</w:t>
        </w:r>
      </w:hyperlink>
    </w:p>
    <w:p w:rsidR="0049569C" w:rsidRPr="00093287" w:rsidRDefault="0049569C" w:rsidP="0049569C">
      <w:pPr>
        <w:rPr>
          <w:sz w:val="18"/>
          <w:szCs w:val="18"/>
        </w:rPr>
      </w:pPr>
    </w:p>
    <w:p w:rsidR="0049569C" w:rsidRDefault="0049569C" w:rsidP="0049569C">
      <w:pPr>
        <w:rPr>
          <w:sz w:val="8"/>
        </w:rPr>
      </w:pPr>
      <w:r w:rsidRPr="00093287">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 discussions often informed by sagacious reckonings of how much “political capital” Obama possesses to push his program through. Most of this talk will have no bearing on what actually happens 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w:t>
      </w:r>
      <w:r w:rsidRPr="00093287">
        <w:rPr>
          <w:bCs/>
          <w:highlight w:val="yellow"/>
          <w:u w:val="single"/>
        </w:rPr>
        <w:t>The point is not that “poli</w:t>
      </w:r>
      <w:r w:rsidRPr="00093287">
        <w:rPr>
          <w:bCs/>
          <w:u w:val="single"/>
        </w:rPr>
        <w:t xml:space="preserve">tical </w:t>
      </w:r>
      <w:r w:rsidRPr="00093287">
        <w:rPr>
          <w:bCs/>
          <w:highlight w:val="yellow"/>
          <w:u w:val="single"/>
        </w:rPr>
        <w:t>cap</w:t>
      </w:r>
      <w:r w:rsidRPr="00093287">
        <w:rPr>
          <w:bCs/>
          <w:u w:val="single"/>
        </w:rPr>
        <w:t xml:space="preserve">ital” </w:t>
      </w:r>
      <w:r w:rsidRPr="00093287">
        <w:rPr>
          <w:bCs/>
          <w:highlight w:val="yellow"/>
          <w:u w:val="single"/>
        </w:rPr>
        <w:t>is</w:t>
      </w:r>
      <w:r w:rsidRPr="00093287">
        <w:rPr>
          <w:sz w:val="8"/>
        </w:rPr>
        <w:t xml:space="preserve"> a </w:t>
      </w:r>
      <w:r w:rsidRPr="00093287">
        <w:rPr>
          <w:bCs/>
          <w:highlight w:val="yellow"/>
          <w:u w:val="single"/>
        </w:rPr>
        <w:t>meaningless</w:t>
      </w:r>
      <w:r w:rsidRPr="00093287">
        <w:rPr>
          <w:sz w:val="8"/>
        </w:rPr>
        <w:t xml:space="preserve"> term. </w:t>
      </w:r>
      <w:r w:rsidRPr="00093287">
        <w:rPr>
          <w:bCs/>
          <w:u w:val="single"/>
        </w:rPr>
        <w:t>Often it is a synonym for “mandate” or “momentum</w:t>
      </w:r>
      <w:r w:rsidRPr="00093287">
        <w:rPr>
          <w:sz w:val="8"/>
        </w:rPr>
        <w:t>” in the aftermath of a decisive election—</w:t>
      </w:r>
      <w:r w:rsidRPr="00093287">
        <w:rPr>
          <w:bCs/>
          <w:u w:val="single"/>
        </w:rPr>
        <w:t>and</w:t>
      </w:r>
      <w:r w:rsidRPr="00093287">
        <w:rPr>
          <w:sz w:val="8"/>
        </w:rPr>
        <w:t xml:space="preserve"> </w:t>
      </w:r>
      <w:r w:rsidRPr="00093287">
        <w:rPr>
          <w:bCs/>
          <w:u w:val="single"/>
        </w:rPr>
        <w:t>just about every politician</w:t>
      </w:r>
      <w:r w:rsidRPr="00093287">
        <w:rPr>
          <w:sz w:val="8"/>
        </w:rPr>
        <w:t xml:space="preserve"> ever elected </w:t>
      </w:r>
      <w:r w:rsidRPr="00093287">
        <w:rPr>
          <w:bCs/>
          <w:u w:val="single"/>
        </w:rPr>
        <w:t>has tried to claim</w:t>
      </w:r>
      <w:r w:rsidRPr="00093287">
        <w:rPr>
          <w:sz w:val="8"/>
        </w:rPr>
        <w:t xml:space="preserve"> more of </w:t>
      </w:r>
      <w:r w:rsidRPr="00093287">
        <w:rPr>
          <w:bCs/>
          <w:u w:val="single"/>
        </w:rPr>
        <w:t>a mandate</w:t>
      </w:r>
      <w:r w:rsidRPr="00093287">
        <w:rPr>
          <w:sz w:val="8"/>
        </w:rPr>
        <w:t xml:space="preserve"> than he actually has. Certainly, Obama can say that because he was elected and Romney wasn’t, he has a better claim on the country’s mood and direction. </w:t>
      </w:r>
      <w:r w:rsidRPr="00093287">
        <w:rPr>
          <w:bCs/>
          <w:u w:val="single"/>
        </w:rPr>
        <w:t>Many</w:t>
      </w:r>
      <w:r w:rsidRPr="00093287">
        <w:rPr>
          <w:sz w:val="8"/>
        </w:rPr>
        <w:t xml:space="preserve"> pundits </w:t>
      </w:r>
      <w:r w:rsidRPr="00093287">
        <w:rPr>
          <w:bCs/>
          <w:u w:val="single"/>
        </w:rPr>
        <w:t>still defend political capital</w:t>
      </w:r>
      <w:r w:rsidRPr="00093287">
        <w:rPr>
          <w:sz w:val="8"/>
        </w:rPr>
        <w:t xml:space="preserve"> </w:t>
      </w:r>
      <w:r w:rsidRPr="00093287">
        <w:rPr>
          <w:bCs/>
          <w:u w:val="single"/>
        </w:rPr>
        <w:t>as a useful metaphor at least.</w:t>
      </w:r>
      <w:r w:rsidRPr="00093287">
        <w:rPr>
          <w:sz w:val="8"/>
        </w:rPr>
        <w:t xml:space="preserve"> “</w:t>
      </w:r>
      <w:r w:rsidRPr="00093287">
        <w:rPr>
          <w:bCs/>
          <w:u w:val="single"/>
        </w:rPr>
        <w:t>It’s</w:t>
      </w:r>
      <w:r w:rsidRPr="00093287">
        <w:rPr>
          <w:sz w:val="8"/>
        </w:rPr>
        <w:t xml:space="preserve"> </w:t>
      </w:r>
      <w:r w:rsidRPr="00093287">
        <w:rPr>
          <w:bCs/>
          <w:u w:val="single"/>
        </w:rPr>
        <w:t>an unquantifiable but meaningful concept,” says</w:t>
      </w:r>
      <w:r w:rsidRPr="00093287">
        <w:rPr>
          <w:sz w:val="8"/>
        </w:rPr>
        <w:t xml:space="preserve"> Norman </w:t>
      </w:r>
      <w:r w:rsidRPr="00093287">
        <w:rPr>
          <w:bCs/>
          <w:u w:val="single"/>
        </w:rPr>
        <w:t>Ornstein</w:t>
      </w:r>
      <w:r w:rsidRPr="00093287">
        <w:rPr>
          <w:sz w:val="8"/>
        </w:rPr>
        <w:t xml:space="preserve"> of the American Enterprise Institute. “</w:t>
      </w:r>
      <w:r w:rsidRPr="00093287">
        <w:rPr>
          <w:bCs/>
          <w:u w:val="single"/>
        </w:rPr>
        <w:t xml:space="preserve">You can’t </w:t>
      </w:r>
      <w:r w:rsidRPr="00093287">
        <w:rPr>
          <w:sz w:val="8"/>
        </w:rPr>
        <w:t xml:space="preserve">really look at a president and </w:t>
      </w:r>
      <w:r w:rsidRPr="00093287">
        <w:rPr>
          <w:bCs/>
          <w:u w:val="single"/>
        </w:rPr>
        <w:t>say he’s got 37 ounces of political capital. But</w:t>
      </w:r>
      <w:r w:rsidRPr="00093287">
        <w:rPr>
          <w:sz w:val="8"/>
        </w:rPr>
        <w:t xml:space="preserve"> </w:t>
      </w:r>
      <w:r w:rsidRPr="00093287">
        <w:rPr>
          <w:b/>
          <w:iCs/>
          <w:highlight w:val="yellow"/>
          <w:u w:val="single"/>
          <w:bdr w:val="single" w:sz="18" w:space="0" w:color="auto"/>
        </w:rPr>
        <w:t xml:space="preserve">the fact is, it’s a concept that matters, </w:t>
      </w:r>
      <w:r w:rsidRPr="00093287">
        <w:rPr>
          <w:bCs/>
          <w:highlight w:val="yellow"/>
          <w:u w:val="single"/>
        </w:rPr>
        <w:t>if you have popularity and</w:t>
      </w:r>
      <w:r w:rsidRPr="00093287">
        <w:rPr>
          <w:sz w:val="8"/>
        </w:rPr>
        <w:t xml:space="preserve"> some </w:t>
      </w:r>
      <w:r w:rsidRPr="00093287">
        <w:rPr>
          <w:bCs/>
          <w:highlight w:val="yellow"/>
          <w:u w:val="single"/>
        </w:rPr>
        <w:t>momentum</w:t>
      </w:r>
      <w:r w:rsidRPr="00093287">
        <w:rPr>
          <w:sz w:val="8"/>
        </w:rPr>
        <w:t xml:space="preserve"> on your side.” </w:t>
      </w:r>
      <w:r w:rsidRPr="00093287">
        <w:rPr>
          <w:bCs/>
          <w:u w:val="single"/>
        </w:rPr>
        <w:t>The real problem is that</w:t>
      </w:r>
      <w:r w:rsidRPr="00093287">
        <w:rPr>
          <w:sz w:val="8"/>
        </w:rPr>
        <w:t xml:space="preserve"> the idea of </w:t>
      </w:r>
      <w:r w:rsidRPr="00093287">
        <w:rPr>
          <w:bCs/>
          <w:highlight w:val="yellow"/>
          <w:u w:val="single"/>
        </w:rPr>
        <w:t>pol</w:t>
      </w:r>
      <w:r w:rsidRPr="00093287">
        <w:rPr>
          <w:bCs/>
          <w:u w:val="single"/>
        </w:rPr>
        <w:t xml:space="preserve">itical </w:t>
      </w:r>
      <w:r w:rsidRPr="00093287">
        <w:rPr>
          <w:bCs/>
          <w:highlight w:val="yellow"/>
          <w:u w:val="single"/>
        </w:rPr>
        <w:t>cap</w:t>
      </w:r>
      <w:r w:rsidRPr="00093287">
        <w:rPr>
          <w:bCs/>
          <w:u w:val="single"/>
        </w:rPr>
        <w:t>ital</w:t>
      </w:r>
      <w:r w:rsidRPr="00093287">
        <w:rPr>
          <w:sz w:val="8"/>
        </w:rPr>
        <w:t>—or mandates, or momentum—</w:t>
      </w:r>
      <w:r w:rsidRPr="00093287">
        <w:rPr>
          <w:bCs/>
          <w:highlight w:val="yellow"/>
          <w:u w:val="single"/>
        </w:rPr>
        <w:t>is</w:t>
      </w:r>
      <w:r w:rsidRPr="00093287">
        <w:rPr>
          <w:sz w:val="8"/>
        </w:rPr>
        <w:t xml:space="preserve"> so </w:t>
      </w:r>
      <w:r w:rsidRPr="00093287">
        <w:rPr>
          <w:bCs/>
          <w:highlight w:val="yellow"/>
          <w:u w:val="single"/>
        </w:rPr>
        <w:t>poorly</w:t>
      </w:r>
      <w:r w:rsidRPr="00093287">
        <w:rPr>
          <w:sz w:val="8"/>
          <w:highlight w:val="yellow"/>
        </w:rPr>
        <w:t xml:space="preserve"> </w:t>
      </w:r>
      <w:r w:rsidRPr="00093287">
        <w:rPr>
          <w:bCs/>
          <w:highlight w:val="yellow"/>
          <w:u w:val="single"/>
        </w:rPr>
        <w:t>defined</w:t>
      </w:r>
      <w:r w:rsidRPr="00093287">
        <w:rPr>
          <w:sz w:val="8"/>
        </w:rPr>
        <w:t xml:space="preserve"> that presidents and pundits often get it wrong. “</w:t>
      </w:r>
      <w:r w:rsidRPr="00093287">
        <w:rPr>
          <w:bCs/>
          <w:highlight w:val="yellow"/>
          <w:u w:val="single"/>
        </w:rPr>
        <w:t>Presidents</w:t>
      </w:r>
      <w:r w:rsidRPr="00093287">
        <w:rPr>
          <w:sz w:val="8"/>
        </w:rPr>
        <w:t xml:space="preserve"> usually </w:t>
      </w:r>
      <w:r w:rsidRPr="00093287">
        <w:rPr>
          <w:bCs/>
          <w:highlight w:val="yellow"/>
          <w:u w:val="single"/>
        </w:rPr>
        <w:t>over-estimate it</w:t>
      </w:r>
      <w:r w:rsidRPr="00093287">
        <w:rPr>
          <w:bCs/>
          <w:u w:val="single"/>
        </w:rPr>
        <w:t>,”</w:t>
      </w:r>
      <w:r w:rsidRPr="00093287">
        <w:rPr>
          <w:sz w:val="8"/>
        </w:rPr>
        <w:t xml:space="preserve">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 power, and it discounts the way unforeseen events can suddenly change everything.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w:t>
      </w:r>
      <w:r w:rsidRPr="00093287">
        <w:rPr>
          <w:bCs/>
          <w:u w:val="single"/>
        </w:rPr>
        <w:t xml:space="preserve">Naturally, </w:t>
      </w:r>
      <w:r w:rsidRPr="00093287">
        <w:rPr>
          <w:bCs/>
          <w:highlight w:val="yellow"/>
          <w:u w:val="single"/>
        </w:rPr>
        <w:t>any president has practical</w:t>
      </w:r>
      <w:r w:rsidRPr="00093287">
        <w:rPr>
          <w:bCs/>
          <w:u w:val="single"/>
        </w:rPr>
        <w:t xml:space="preserve"> and electoral </w:t>
      </w:r>
      <w:r w:rsidRPr="00093287">
        <w:rPr>
          <w:bCs/>
          <w:highlight w:val="yellow"/>
          <w:u w:val="single"/>
        </w:rPr>
        <w:t>limits</w:t>
      </w:r>
      <w:r w:rsidRPr="00093287">
        <w:rPr>
          <w:sz w:val="8"/>
        </w:rPr>
        <w:t>.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Winning on one issue often changes the calculation for the next issue; there is never any known amount of capital. “The idea here is, 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bandwagon effect.”</w:t>
      </w:r>
      <w:r w:rsidRPr="00093287">
        <w:rPr>
          <w:sz w:val="12"/>
        </w:rPr>
        <w:t>¶</w:t>
      </w:r>
      <w:r w:rsidRPr="00093287">
        <w:rPr>
          <w:sz w:val="8"/>
        </w:rPr>
        <w:t xml:space="preserve"> ALL THE WAY WITH LBJ</w:t>
      </w:r>
      <w:r w:rsidRPr="00093287">
        <w:rPr>
          <w:sz w:val="12"/>
        </w:rPr>
        <w:t>¶</w:t>
      </w:r>
      <w:r w:rsidRPr="00093287">
        <w:rPr>
          <w:sz w:val="8"/>
        </w:rPr>
        <w:t xml:space="preserve"> Sometimes</w:t>
      </w:r>
      <w:r w:rsidRPr="00093287">
        <w:rPr>
          <w:sz w:val="8"/>
          <w:highlight w:val="yellow"/>
        </w:rPr>
        <w:t xml:space="preserve">, </w:t>
      </w:r>
      <w:r w:rsidRPr="00093287">
        <w:rPr>
          <w:bCs/>
          <w:highlight w:val="yellow"/>
          <w:u w:val="single"/>
        </w:rPr>
        <w:t>a clever practitione</w:t>
      </w:r>
      <w:r w:rsidRPr="00093287">
        <w:rPr>
          <w:bCs/>
          <w:u w:val="single"/>
        </w:rPr>
        <w:t>r</w:t>
      </w:r>
      <w:r w:rsidRPr="00093287">
        <w:rPr>
          <w:sz w:val="8"/>
        </w:rPr>
        <w:t xml:space="preserve"> of power </w:t>
      </w:r>
      <w:r w:rsidRPr="00093287">
        <w:rPr>
          <w:bCs/>
          <w:highlight w:val="yellow"/>
          <w:u w:val="single"/>
        </w:rPr>
        <w:t>can get more done</w:t>
      </w:r>
      <w:r w:rsidRPr="00093287">
        <w:rPr>
          <w:sz w:val="8"/>
        </w:rPr>
        <w:t xml:space="preserve"> just </w:t>
      </w:r>
      <w:r w:rsidRPr="00093287">
        <w:rPr>
          <w:bCs/>
          <w:highlight w:val="yellow"/>
          <w:u w:val="single"/>
        </w:rPr>
        <w:t>because he’s aggressive and knows</w:t>
      </w:r>
      <w:r w:rsidRPr="00093287">
        <w:rPr>
          <w:bCs/>
          <w:u w:val="single"/>
        </w:rPr>
        <w:t xml:space="preserve"> the hallways of </w:t>
      </w:r>
      <w:r w:rsidRPr="00093287">
        <w:rPr>
          <w:bCs/>
          <w:highlight w:val="yellow"/>
          <w:u w:val="single"/>
        </w:rPr>
        <w:t>Congress</w:t>
      </w:r>
      <w:r w:rsidRPr="00093287">
        <w:rPr>
          <w:bCs/>
          <w:u w:val="single"/>
        </w:rPr>
        <w:t xml:space="preserve"> well</w:t>
      </w:r>
      <w:r w:rsidRPr="00093287">
        <w:rPr>
          <w:sz w:val="8"/>
        </w:rPr>
        <w:t xml:space="preserve">. Texas A&amp;M’s </w:t>
      </w:r>
      <w:r w:rsidRPr="00093287">
        <w:rPr>
          <w:bCs/>
          <w:u w:val="single"/>
        </w:rPr>
        <w:t>Edwards is right</w:t>
      </w:r>
      <w:r w:rsidRPr="00093287">
        <w:rPr>
          <w:sz w:val="8"/>
        </w:rPr>
        <w:t xml:space="preserve">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w:t>
      </w:r>
      <w:r w:rsidRPr="00093287">
        <w:rPr>
          <w:bCs/>
          <w:u w:val="single"/>
        </w:rPr>
        <w:t>The mistake that Bush made with Social Security</w:t>
      </w:r>
      <w:r w:rsidRPr="00093287">
        <w:rPr>
          <w:sz w:val="8"/>
        </w:rPr>
        <w:t xml:space="preserve">, </w:t>
      </w:r>
      <w:r w:rsidRPr="00093287">
        <w:rPr>
          <w:bCs/>
          <w:u w:val="single"/>
        </w:rPr>
        <w:t>says</w:t>
      </w:r>
      <w:r w:rsidRPr="00093287">
        <w:rPr>
          <w:sz w:val="8"/>
        </w:rPr>
        <w:t xml:space="preserve"> John </w:t>
      </w:r>
      <w:r w:rsidRPr="00093287">
        <w:rPr>
          <w:bCs/>
          <w:u w:val="single"/>
        </w:rPr>
        <w:t>Sides, an associate professor of political science</w:t>
      </w:r>
      <w:r w:rsidRPr="00093287">
        <w:rPr>
          <w:sz w:val="8"/>
        </w:rPr>
        <w:t xml:space="preserve"> at George Washington University and a well-followed political blogger, “was that just because he won an election, he thought he had a green light. But </w:t>
      </w:r>
      <w:r w:rsidRPr="00093287">
        <w:rPr>
          <w:bCs/>
          <w:u w:val="single"/>
        </w:rPr>
        <w:t xml:space="preserve">there was no sense of </w:t>
      </w:r>
      <w:r w:rsidRPr="00093287">
        <w:rPr>
          <w:sz w:val="8"/>
        </w:rPr>
        <w:t xml:space="preserve">any kind of public </w:t>
      </w:r>
      <w:r w:rsidRPr="00093287">
        <w:rPr>
          <w:bCs/>
          <w:u w:val="single"/>
        </w:rPr>
        <w:t>urgency on Social Security</w:t>
      </w:r>
      <w:r w:rsidRPr="00093287">
        <w:rPr>
          <w:sz w:val="8"/>
        </w:rPr>
        <w:t xml:space="preserve"> </w:t>
      </w:r>
      <w:r w:rsidRPr="00093287">
        <w:rPr>
          <w:sz w:val="8"/>
        </w:rPr>
        <w:lastRenderedPageBreak/>
        <w:t xml:space="preserve">reform. It’s like he went into the garage where various Republican policy ideas were hanging up and picked one. </w:t>
      </w:r>
      <w:r w:rsidRPr="00093287">
        <w:rPr>
          <w:bCs/>
          <w:u w:val="single"/>
        </w:rPr>
        <w:t>I don’t think Obama’s going to make that mistake</w:t>
      </w:r>
      <w:r w:rsidRPr="00093287">
        <w:rPr>
          <w:sz w:val="8"/>
        </w:rPr>
        <w:t xml:space="preserve">.… </w:t>
      </w:r>
      <w:r w:rsidRPr="00093287">
        <w:rPr>
          <w:bCs/>
          <w:highlight w:val="yellow"/>
          <w:u w:val="single"/>
        </w:rPr>
        <w:t>Bush decided he wanted to push a rock up a hill</w:t>
      </w:r>
      <w:r w:rsidRPr="00093287">
        <w:rPr>
          <w:bCs/>
          <w:u w:val="single"/>
        </w:rPr>
        <w:t>. He didn’t understand how steep the hill was</w:t>
      </w:r>
      <w:r w:rsidRPr="00093287">
        <w:rPr>
          <w:sz w:val="8"/>
        </w:rPr>
        <w:t xml:space="preserve">. I think </w:t>
      </w:r>
      <w:r w:rsidRPr="00093287">
        <w:rPr>
          <w:bCs/>
          <w:highlight w:val="yellow"/>
          <w:u w:val="single"/>
        </w:rPr>
        <w:t>Obama has more momentum</w:t>
      </w:r>
      <w:r w:rsidRPr="00093287">
        <w:rPr>
          <w:sz w:val="8"/>
        </w:rPr>
        <w:t xml:space="preserve"> on his side </w:t>
      </w:r>
      <w:r w:rsidRPr="00093287">
        <w:rPr>
          <w:bCs/>
          <w:highlight w:val="yellow"/>
          <w:u w:val="single"/>
        </w:rPr>
        <w:t>because of</w:t>
      </w:r>
      <w:r w:rsidRPr="00093287">
        <w:rPr>
          <w:bCs/>
          <w:u w:val="single"/>
        </w:rPr>
        <w:t xml:space="preserve"> the</w:t>
      </w:r>
      <w:r w:rsidRPr="00093287">
        <w:rPr>
          <w:sz w:val="8"/>
        </w:rPr>
        <w:t xml:space="preserve"> Republican Party’s concerns about the </w:t>
      </w:r>
      <w:r w:rsidRPr="00093287">
        <w:rPr>
          <w:bCs/>
          <w:highlight w:val="yellow"/>
          <w:u w:val="single"/>
        </w:rPr>
        <w:t>Latino vote</w:t>
      </w:r>
      <w:r w:rsidRPr="00093287">
        <w:rPr>
          <w:sz w:val="8"/>
        </w:rPr>
        <w:t xml:space="preserve"> and the shooting at Newtown.” Obama may also get his way on the debt ceiling, not because of his reelection, Sides says, “but because Republicans are beginning to doubt whether taking a hard line on fiscal policy is a good idea,” as the party suffers in the polls.</w:t>
      </w:r>
      <w:r w:rsidRPr="00093287">
        <w:rPr>
          <w:sz w:val="12"/>
        </w:rPr>
        <w:t>¶</w:t>
      </w:r>
      <w:r w:rsidRPr="00093287">
        <w:rPr>
          <w:sz w:val="8"/>
        </w:rPr>
        <w:t xml:space="preserve"> </w:t>
      </w:r>
      <w:r w:rsidRPr="00093287">
        <w:rPr>
          <w:bCs/>
          <w:u w:val="single"/>
        </w:rPr>
        <w:t>THE REAL LIMITS ON POWER</w:t>
      </w:r>
      <w:r w:rsidRPr="00093287">
        <w:rPr>
          <w:sz w:val="12"/>
        </w:rPr>
        <w:t>¶</w:t>
      </w:r>
      <w:r w:rsidRPr="00093287">
        <w:rPr>
          <w:sz w:val="8"/>
        </w:rPr>
        <w:t xml:space="preserve"> </w:t>
      </w:r>
      <w:r w:rsidRPr="00093287">
        <w:rPr>
          <w:bCs/>
          <w:highlight w:val="yellow"/>
          <w:u w:val="single"/>
        </w:rPr>
        <w:t>Presidents</w:t>
      </w:r>
      <w:r w:rsidRPr="00093287">
        <w:rPr>
          <w:sz w:val="8"/>
          <w:highlight w:val="yellow"/>
        </w:rPr>
        <w:t xml:space="preserve"> </w:t>
      </w:r>
      <w:r w:rsidRPr="00093287">
        <w:rPr>
          <w:bCs/>
          <w:highlight w:val="yellow"/>
          <w:u w:val="single"/>
        </w:rPr>
        <w:t>are limited in what they can do</w:t>
      </w:r>
      <w:r w:rsidRPr="00093287">
        <w:rPr>
          <w:bCs/>
          <w:u w:val="single"/>
        </w:rPr>
        <w:t xml:space="preserve"> by time and attention</w:t>
      </w:r>
      <w:r w:rsidRPr="00093287">
        <w:rPr>
          <w:sz w:val="8"/>
        </w:rPr>
        <w:t xml:space="preserve"> span, of course, </w:t>
      </w:r>
      <w:r w:rsidRPr="00093287">
        <w:rPr>
          <w:bCs/>
          <w:u w:val="single"/>
        </w:rPr>
        <w:t>just as much as they are by</w:t>
      </w:r>
      <w:r w:rsidRPr="00093287">
        <w:rPr>
          <w:sz w:val="8"/>
        </w:rPr>
        <w:t xml:space="preserve"> </w:t>
      </w:r>
      <w:r w:rsidRPr="00093287">
        <w:rPr>
          <w:bCs/>
          <w:u w:val="single"/>
        </w:rPr>
        <w:t>electoral balances</w:t>
      </w:r>
      <w:r w:rsidRPr="00093287">
        <w:rPr>
          <w:sz w:val="8"/>
        </w:rPr>
        <w:t xml:space="preserve"> </w:t>
      </w:r>
      <w:r w:rsidRPr="00093287">
        <w:rPr>
          <w:bCs/>
          <w:u w:val="single"/>
        </w:rPr>
        <w:t>in the House and Senate</w:t>
      </w:r>
      <w:r w:rsidRPr="00093287">
        <w:rPr>
          <w:sz w:val="8"/>
        </w:rPr>
        <w:t xml:space="preserve">. But this, too, has nothing to do with political capital. Another well-worn meme of recent years was that Obama used up too much political capital passing the </w:t>
      </w:r>
      <w:r w:rsidRPr="00093287">
        <w:rPr>
          <w:bCs/>
          <w:u w:val="single"/>
        </w:rPr>
        <w:t>health care</w:t>
      </w:r>
      <w:r w:rsidRPr="00093287">
        <w:rPr>
          <w:sz w:val="8"/>
        </w:rPr>
        <w:t xml:space="preserve"> law in his first term. But the real </w:t>
      </w:r>
      <w:r w:rsidRPr="00093287">
        <w:rPr>
          <w:bCs/>
          <w:u w:val="single"/>
        </w:rPr>
        <w:t>problem</w:t>
      </w:r>
      <w:r w:rsidRPr="00093287">
        <w:rPr>
          <w:sz w:val="8"/>
        </w:rPr>
        <w:t xml:space="preserve"> </w:t>
      </w:r>
      <w:r w:rsidRPr="00093287">
        <w:rPr>
          <w:bCs/>
          <w:u w:val="single"/>
        </w:rPr>
        <w:t>was that the plan was unpopular</w:t>
      </w:r>
      <w:r w:rsidRPr="00093287">
        <w:rPr>
          <w:sz w:val="8"/>
        </w:rPr>
        <w:t xml:space="preserve">,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w:t>
      </w:r>
      <w:r w:rsidRPr="00093287">
        <w:rPr>
          <w:bCs/>
          <w:highlight w:val="yellow"/>
          <w:u w:val="single"/>
        </w:rPr>
        <w:t>Obama</w:t>
      </w:r>
      <w:r w:rsidRPr="00093287">
        <w:rPr>
          <w:sz w:val="8"/>
          <w:highlight w:val="yellow"/>
        </w:rPr>
        <w:t>,</w:t>
      </w:r>
      <w:r w:rsidRPr="00093287">
        <w:rPr>
          <w:sz w:val="8"/>
        </w:rPr>
        <w:t xml:space="preserve"> like Bush, </w:t>
      </w:r>
      <w:r w:rsidRPr="00093287">
        <w:rPr>
          <w:bCs/>
          <w:u w:val="single"/>
        </w:rPr>
        <w:t xml:space="preserve">had </w:t>
      </w:r>
      <w:r w:rsidRPr="00093287">
        <w:rPr>
          <w:bCs/>
          <w:highlight w:val="yellow"/>
          <w:u w:val="single"/>
        </w:rPr>
        <w:t>settled on pushing an issue</w:t>
      </w:r>
      <w:r w:rsidRPr="00093287">
        <w:rPr>
          <w:sz w:val="8"/>
        </w:rPr>
        <w:t xml:space="preserve"> </w:t>
      </w:r>
      <w:r w:rsidRPr="00093287">
        <w:rPr>
          <w:bCs/>
          <w:u w:val="single"/>
        </w:rPr>
        <w:t>that was</w:t>
      </w:r>
      <w:r w:rsidRPr="00093287">
        <w:rPr>
          <w:sz w:val="8"/>
        </w:rPr>
        <w:t xml:space="preserve"> </w:t>
      </w:r>
      <w:r w:rsidRPr="00093287">
        <w:rPr>
          <w:b/>
          <w:iCs/>
          <w:highlight w:val="yellow"/>
          <w:u w:val="single"/>
          <w:bdr w:val="single" w:sz="18" w:space="0" w:color="auto"/>
        </w:rPr>
        <w:t>out of sync with the country’s mood</w:t>
      </w:r>
      <w:r w:rsidRPr="00093287">
        <w:rPr>
          <w:sz w:val="8"/>
        </w:rPr>
        <w:t xml:space="preserve">. Unlike Bush, Obama did ultimately get his idea passed. But </w:t>
      </w:r>
      <w:r w:rsidRPr="00093287">
        <w:rPr>
          <w:bCs/>
          <w:u w:val="single"/>
        </w:rPr>
        <w:t>the</w:t>
      </w:r>
      <w:r w:rsidRPr="00093287">
        <w:rPr>
          <w:sz w:val="8"/>
        </w:rPr>
        <w:t xml:space="preserve"> bigger </w:t>
      </w:r>
      <w:r w:rsidRPr="00093287">
        <w:rPr>
          <w:bCs/>
          <w:u w:val="single"/>
        </w:rPr>
        <w:t>political problem with health care</w:t>
      </w:r>
      <w:r w:rsidRPr="00093287">
        <w:rPr>
          <w:sz w:val="8"/>
        </w:rPr>
        <w:t xml:space="preserve"> reform </w:t>
      </w:r>
      <w:r w:rsidRPr="00093287">
        <w:rPr>
          <w:bCs/>
          <w:u w:val="single"/>
        </w:rPr>
        <w:t>was that it distracted</w:t>
      </w:r>
      <w:r w:rsidRPr="00093287">
        <w:rPr>
          <w:sz w:val="8"/>
        </w:rPr>
        <w:t xml:space="preserve"> the government’s attention </w:t>
      </w:r>
      <w:r w:rsidRPr="00093287">
        <w:rPr>
          <w:bCs/>
          <w:u w:val="single"/>
        </w:rPr>
        <w:t>from other issues</w:t>
      </w:r>
      <w:r w:rsidRPr="00093287">
        <w:rPr>
          <w:sz w:val="8"/>
        </w:rPr>
        <w:t xml:space="preserve"> that </w:t>
      </w:r>
      <w:r w:rsidRPr="00093287">
        <w:rPr>
          <w:bCs/>
          <w:u w:val="single"/>
        </w:rPr>
        <w:t>people cared about</w:t>
      </w:r>
      <w:r w:rsidRPr="00093287">
        <w:rPr>
          <w:sz w:val="8"/>
        </w:rPr>
        <w:t xml:space="preserve">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093287">
        <w:rPr>
          <w:bCs/>
          <w:u w:val="single"/>
        </w:rPr>
        <w:t>Health care was sucking all the oxygen out of the room,</w:t>
      </w:r>
      <w:r w:rsidRPr="00093287">
        <w:rPr>
          <w:sz w:val="8"/>
        </w:rPr>
        <w:t xml:space="preserve">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w:t>
      </w:r>
      <w:r w:rsidRPr="00093287">
        <w:rPr>
          <w:bCs/>
          <w:u w:val="single"/>
        </w:rPr>
        <w:t>political capital</w:t>
      </w:r>
      <w:r w:rsidRPr="00093287">
        <w:rPr>
          <w:sz w:val="8"/>
        </w:rPr>
        <w:t xml:space="preserve"> is kind of distorting is that it implies you have chits you can give out to people. It really </w:t>
      </w:r>
      <w:r w:rsidRPr="00093287">
        <w:rPr>
          <w:bCs/>
          <w:u w:val="single"/>
        </w:rPr>
        <w:t>oversimplifies</w:t>
      </w:r>
      <w:r w:rsidRPr="00093287">
        <w:rPr>
          <w:sz w:val="8"/>
        </w:rPr>
        <w:t xml:space="preserve">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w:t>
      </w:r>
      <w:r w:rsidRPr="00093287">
        <w:rPr>
          <w:bCs/>
          <w:u w:val="single"/>
        </w:rPr>
        <w:t>In terms of Obama’s second-term agenda</w:t>
      </w:r>
      <w:r w:rsidRPr="00093287">
        <w:rPr>
          <w:sz w:val="8"/>
        </w:rPr>
        <w:t xml:space="preserve">, </w:t>
      </w:r>
      <w:r w:rsidRPr="00093287">
        <w:rPr>
          <w:bCs/>
          <w:u w:val="single"/>
        </w:rPr>
        <w:t>what all these shifting tides of momentum</w:t>
      </w:r>
      <w:r w:rsidRPr="00093287">
        <w:rPr>
          <w:sz w:val="8"/>
        </w:rPr>
        <w:t xml:space="preserve"> </w:t>
      </w:r>
      <w:r w:rsidRPr="00093287">
        <w:rPr>
          <w:bCs/>
          <w:u w:val="single"/>
        </w:rPr>
        <w:t>and political calculation mean is this:</w:t>
      </w:r>
      <w:r w:rsidRPr="00093287">
        <w:rPr>
          <w:sz w:val="8"/>
        </w:rPr>
        <w:t xml:space="preserve"> Anything goes. </w:t>
      </w:r>
      <w:r w:rsidRPr="00093287">
        <w:rPr>
          <w:bCs/>
          <w:highlight w:val="yellow"/>
          <w:u w:val="single"/>
        </w:rPr>
        <w:t>Obama</w:t>
      </w:r>
      <w:r w:rsidRPr="00093287">
        <w:rPr>
          <w:sz w:val="8"/>
        </w:rPr>
        <w:t xml:space="preserve"> has no more elections to win, and he </w:t>
      </w:r>
      <w:r w:rsidRPr="00093287">
        <w:rPr>
          <w:bCs/>
          <w:highlight w:val="yellow"/>
          <w:u w:val="single"/>
        </w:rPr>
        <w:t>needs to worry</w:t>
      </w:r>
      <w:r w:rsidRPr="00093287">
        <w:rPr>
          <w:sz w:val="8"/>
        </w:rPr>
        <w:t xml:space="preserve"> only </w:t>
      </w:r>
      <w:r w:rsidRPr="00093287">
        <w:rPr>
          <w:bCs/>
          <w:highlight w:val="yellow"/>
          <w:u w:val="single"/>
        </w:rPr>
        <w:t>about</w:t>
      </w:r>
      <w:r w:rsidRPr="00093287">
        <w:rPr>
          <w:bCs/>
          <w:u w:val="single"/>
        </w:rPr>
        <w:t xml:space="preserve"> the </w:t>
      </w:r>
      <w:r w:rsidRPr="00093287">
        <w:rPr>
          <w:bCs/>
          <w:highlight w:val="yellow"/>
          <w:u w:val="single"/>
        </w:rPr>
        <w:t>support</w:t>
      </w:r>
      <w:r w:rsidRPr="00093287">
        <w:rPr>
          <w:sz w:val="8"/>
          <w:highlight w:val="yellow"/>
        </w:rPr>
        <w:t xml:space="preserve"> </w:t>
      </w:r>
      <w:r w:rsidRPr="00093287">
        <w:rPr>
          <w:bCs/>
          <w:highlight w:val="yellow"/>
          <w:u w:val="single"/>
        </w:rPr>
        <w:t>he will have in the House and Senate</w:t>
      </w:r>
      <w:r w:rsidRPr="00093287">
        <w:rPr>
          <w:bCs/>
          <w:u w:val="single"/>
        </w:rPr>
        <w:t xml:space="preserve"> </w:t>
      </w:r>
      <w:r w:rsidRPr="00093287">
        <w:rPr>
          <w:sz w:val="8"/>
        </w:rPr>
        <w:t xml:space="preserve">after 2014. But if he picks issues that the country’s mood will support—such as, perhaps, immigration reform and gun control—there is no reason to think he can’t win far more victories than any of the careful calculators of political capital now believe is possible, including battles over tax reform and deficit reduction. Amid today’s atmosphere of Republican self-doubt, a new, more mature Obama seems to be emerging, one who has his agenda clearly in mind and will ride the mood of the country more adroitly. If he can get some early wins—as he already has, apparently, on the fiscal cliff and the upper-income tax increase—that will create momentum, and one win may well lead to others. “Winning wins.”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t>
      </w:r>
      <w:r w:rsidRPr="00093287">
        <w:rPr>
          <w:bCs/>
          <w:u w:val="single"/>
        </w:rPr>
        <w:t>When he mounted his bully pulpit in Nevada,</w:t>
      </w:r>
      <w:r w:rsidRPr="00093287">
        <w:rPr>
          <w:sz w:val="8"/>
        </w:rPr>
        <w:t xml:space="preserve"> </w:t>
      </w:r>
      <w:r w:rsidRPr="00093287">
        <w:rPr>
          <w:bCs/>
          <w:u w:val="single"/>
        </w:rPr>
        <w:t>he delivered another new message</w:t>
      </w:r>
      <w:r w:rsidRPr="00093287">
        <w:rPr>
          <w:sz w:val="8"/>
        </w:rPr>
        <w:t xml:space="preserve"> as well: You Republicans don’t have to listen to what I say anymore. And don’t worry about who’s got the political capital. Just </w:t>
      </w:r>
      <w:r w:rsidRPr="00093287">
        <w:rPr>
          <w:bCs/>
          <w:u w:val="single"/>
        </w:rPr>
        <w:t>take a hard look at where I’m saying</w:t>
      </w:r>
      <w:r w:rsidRPr="00093287">
        <w:rPr>
          <w:sz w:val="8"/>
        </w:rPr>
        <w:t xml:space="preserve"> this: in a state </w:t>
      </w:r>
      <w:r w:rsidRPr="00093287">
        <w:rPr>
          <w:bCs/>
          <w:u w:val="single"/>
        </w:rPr>
        <w:t>you</w:t>
      </w:r>
      <w:r w:rsidRPr="00093287">
        <w:rPr>
          <w:sz w:val="8"/>
        </w:rPr>
        <w:t xml:space="preserve"> were supposed to have won but </w:t>
      </w:r>
      <w:r w:rsidRPr="00093287">
        <w:rPr>
          <w:bCs/>
          <w:u w:val="single"/>
        </w:rPr>
        <w:t>lost because of the rising Hispanic vote</w:t>
      </w:r>
      <w:r w:rsidRPr="00093287">
        <w:rPr>
          <w:sz w:val="8"/>
        </w:rPr>
        <w:t xml:space="preserve">. </w:t>
      </w:r>
      <w:r w:rsidRPr="00093287">
        <w:rPr>
          <w:bCs/>
          <w:u w:val="single"/>
        </w:rPr>
        <w:t>Obama was</w:t>
      </w:r>
      <w:r w:rsidRPr="00093287">
        <w:rPr>
          <w:sz w:val="8"/>
        </w:rPr>
        <w:t xml:space="preserve"> cleverly </w:t>
      </w:r>
      <w:r w:rsidRPr="00093287">
        <w:rPr>
          <w:bCs/>
          <w:u w:val="single"/>
        </w:rPr>
        <w:t>pointing the GOP toward conclusions</w:t>
      </w:r>
      <w:r w:rsidRPr="00093287">
        <w:rPr>
          <w:sz w:val="8"/>
        </w:rPr>
        <w:t xml:space="preserve"> that he knows it is already reaching on its own: If you, the Republicans, want to have any kind of a future in a vastly changed electoral map, you have no choice but to move. It’s your choice.</w:t>
      </w:r>
    </w:p>
    <w:p w:rsidR="0049569C" w:rsidRDefault="0049569C" w:rsidP="0049569C">
      <w:pPr>
        <w:pStyle w:val="Heading4"/>
      </w:pPr>
      <w:r>
        <w:t>Wins don’t spill over- bruising effort doesn’t generate capital- their author</w:t>
      </w:r>
    </w:p>
    <w:p w:rsidR="0049569C" w:rsidRDefault="0049569C" w:rsidP="0049569C">
      <w:r>
        <w:t xml:space="preserve">Michael </w:t>
      </w:r>
      <w:r w:rsidRPr="003A4802">
        <w:rPr>
          <w:rStyle w:val="Style13ptBold"/>
        </w:rPr>
        <w:t>Hirsch</w:t>
      </w:r>
      <w:r>
        <w:t>, Daily Beast, 1-19-</w:t>
      </w:r>
      <w:r w:rsidRPr="003A4802">
        <w:rPr>
          <w:rStyle w:val="Style13ptBold"/>
        </w:rPr>
        <w:t>2010</w:t>
      </w:r>
      <w:r>
        <w:t xml:space="preserve"> </w:t>
      </w:r>
      <w:hyperlink r:id="rId9" w:history="1">
        <w:r w:rsidRPr="00F71348">
          <w:rPr>
            <w:rStyle w:val="Hyperlink"/>
          </w:rPr>
          <w:t>http://www.thedailybeast.com/newsweek/2010/01/19/the-politics-of-hubris.html</w:t>
        </w:r>
      </w:hyperlink>
    </w:p>
    <w:p w:rsidR="0049569C" w:rsidRPr="003A4802" w:rsidRDefault="0049569C" w:rsidP="0049569C"/>
    <w:p w:rsidR="0049569C" w:rsidRPr="00FB2757" w:rsidRDefault="0049569C" w:rsidP="0049569C">
      <w:pPr>
        <w:rPr>
          <w:sz w:val="14"/>
        </w:rPr>
      </w:pPr>
      <w:r w:rsidRPr="00FB2757">
        <w:rPr>
          <w:sz w:val="14"/>
        </w:rPr>
        <w:t xml:space="preserve">There was nothing new about this, of course. It falls into the age-old annals of hubris, the same excess of pride that got Achilles and Agamemnon in trouble with the gods. </w:t>
      </w:r>
      <w:r w:rsidRPr="002B3E48">
        <w:rPr>
          <w:rStyle w:val="StyleUnderline"/>
          <w:highlight w:val="yellow"/>
        </w:rPr>
        <w:t>Obama</w:t>
      </w:r>
      <w:r w:rsidRPr="00FB2757">
        <w:rPr>
          <w:sz w:val="14"/>
        </w:rPr>
        <w:t xml:space="preserve"> apparently </w:t>
      </w:r>
      <w:r w:rsidRPr="00FB2757">
        <w:rPr>
          <w:rStyle w:val="StyleUnderline"/>
        </w:rPr>
        <w:t>did buy into the idea</w:t>
      </w:r>
      <w:r w:rsidRPr="00FB2757">
        <w:rPr>
          <w:sz w:val="14"/>
        </w:rPr>
        <w:t xml:space="preserve"> that </w:t>
      </w:r>
      <w:r w:rsidRPr="00FB2757">
        <w:rPr>
          <w:rStyle w:val="StyleUnderline"/>
        </w:rPr>
        <w:t>he</w:t>
      </w:r>
      <w:r w:rsidRPr="00FB2757">
        <w:rPr>
          <w:sz w:val="14"/>
        </w:rPr>
        <w:t xml:space="preserve"> was a Man of Destiny and, being one, </w:t>
      </w:r>
      <w:r w:rsidRPr="00FB2757">
        <w:rPr>
          <w:rStyle w:val="StyleUnderline"/>
        </w:rPr>
        <w:t>possessed bottomless supplies of political capital</w:t>
      </w:r>
      <w:r w:rsidRPr="00FB2757">
        <w:rPr>
          <w:sz w:val="14"/>
        </w:rPr>
        <w:t xml:space="preserve">. </w:t>
      </w:r>
      <w:r w:rsidRPr="00FB2757">
        <w:rPr>
          <w:rStyle w:val="StyleUnderline"/>
        </w:rPr>
        <w:t>But</w:t>
      </w:r>
      <w:r w:rsidRPr="00FB2757">
        <w:rPr>
          <w:sz w:val="14"/>
        </w:rPr>
        <w:t xml:space="preserve"> he really had no more political capital than any first-year president, and </w:t>
      </w:r>
      <w:r w:rsidRPr="00FB2757">
        <w:rPr>
          <w:rStyle w:val="StyleUnderline"/>
        </w:rPr>
        <w:t xml:space="preserve">he </w:t>
      </w:r>
      <w:r w:rsidRPr="002B3E48">
        <w:rPr>
          <w:rStyle w:val="StyleUnderline"/>
          <w:highlight w:val="yellow"/>
        </w:rPr>
        <w:t>was straining his reserves</w:t>
      </w:r>
      <w:r w:rsidRPr="00FB2757">
        <w:rPr>
          <w:sz w:val="14"/>
        </w:rPr>
        <w:t xml:space="preserve"> just </w:t>
      </w:r>
      <w:r w:rsidRPr="002B3E48">
        <w:rPr>
          <w:rStyle w:val="StyleUnderline"/>
          <w:highlight w:val="yellow"/>
        </w:rPr>
        <w:t>dealing with</w:t>
      </w:r>
      <w:r w:rsidRPr="00FB2757">
        <w:rPr>
          <w:rStyle w:val="StyleUnderline"/>
        </w:rPr>
        <w:t xml:space="preserve"> the </w:t>
      </w:r>
      <w:r w:rsidRPr="002B3E48">
        <w:rPr>
          <w:rStyle w:val="StyleUnderline"/>
          <w:highlight w:val="yellow"/>
        </w:rPr>
        <w:t>stimulus</w:t>
      </w:r>
      <w:r w:rsidRPr="002B3E48">
        <w:rPr>
          <w:sz w:val="14"/>
          <w:highlight w:val="yellow"/>
        </w:rPr>
        <w:t xml:space="preserve"> </w:t>
      </w:r>
      <w:r w:rsidRPr="002B3E48">
        <w:rPr>
          <w:rStyle w:val="StyleUnderline"/>
          <w:highlight w:val="yellow"/>
        </w:rPr>
        <w:t>and financial reform</w:t>
      </w:r>
      <w:r w:rsidRPr="00FB2757">
        <w:rPr>
          <w:sz w:val="14"/>
        </w:rPr>
        <w:t>, much less fixing Afghanistan.</w:t>
      </w:r>
      <w:r w:rsidRPr="00FB2757">
        <w:rPr>
          <w:sz w:val="12"/>
        </w:rPr>
        <w:t>¶</w:t>
      </w:r>
      <w:r w:rsidRPr="00FB2757">
        <w:rPr>
          <w:sz w:val="14"/>
        </w:rPr>
        <w:t xml:space="preserve"> I first became worried about this bridge-too-far problem last year while covering financial reform on the Hill, when various congressional staffers told me their bosses didn't really have the time to understand how the Wall Street lobby was riddling the legislation with loopholes. </w:t>
      </w:r>
      <w:r w:rsidRPr="002B3E48">
        <w:rPr>
          <w:rStyle w:val="Emphasis"/>
          <w:highlight w:val="yellow"/>
        </w:rPr>
        <w:t>Health care was sucking all the oxygen out of the room</w:t>
      </w:r>
      <w:r w:rsidRPr="00FB2757">
        <w:rPr>
          <w:sz w:val="14"/>
        </w:rPr>
        <w:t>—and from their brains, the aides said. Obama and his team seemed barely focused on transforming the financial system—except now, belatedly—and left a lot of the infighting to regulators like Gary Gensler, the chairman of the Commodity Futures Trading Commission. Obama had spoken admiringly of Ronald Reagan as a transformational president. And yet at what would seem to be a similar historical inflection point—what should have been the end of Reaganite free-market fundamentalism and a laserlike scourging of Wall Street—Obama seemed to put this once-in-a-lifetime task on a back burner.</w:t>
      </w:r>
      <w:r w:rsidRPr="00FB2757">
        <w:rPr>
          <w:sz w:val="12"/>
        </w:rPr>
        <w:t>¶</w:t>
      </w:r>
      <w:r w:rsidRPr="00FB2757">
        <w:rPr>
          <w:sz w:val="14"/>
        </w:rPr>
        <w:t xml:space="preserve"> It is only now, a year later, when </w:t>
      </w:r>
      <w:r w:rsidRPr="00FB2757">
        <w:rPr>
          <w:rStyle w:val="StyleUnderline"/>
        </w:rPr>
        <w:t>he has a terrific fight on his hands over health care</w:t>
      </w:r>
      <w:r w:rsidRPr="00FB2757">
        <w:rPr>
          <w:sz w:val="14"/>
        </w:rPr>
        <w:t>, that Obama is talking about seriously breaking up the structure of Wall Street. The big-bank lobby will dig in big time of course, and seek to buy everyone it can on Capitol Hill, which means that the president will need even more political capital that he no longer has.</w:t>
      </w:r>
      <w:r w:rsidRPr="00FB2757">
        <w:rPr>
          <w:sz w:val="12"/>
        </w:rPr>
        <w:t>¶</w:t>
      </w:r>
      <w:r w:rsidRPr="00FB2757">
        <w:rPr>
          <w:sz w:val="14"/>
        </w:rPr>
        <w:t xml:space="preserve"> Just as bad, </w:t>
      </w:r>
      <w:r w:rsidRPr="002B3E48">
        <w:rPr>
          <w:rStyle w:val="StyleUnderline"/>
          <w:highlight w:val="yellow"/>
        </w:rPr>
        <w:t>when the pres</w:t>
      </w:r>
      <w:r w:rsidRPr="00FB2757">
        <w:rPr>
          <w:rStyle w:val="StyleUnderline"/>
        </w:rPr>
        <w:t xml:space="preserve">ident </w:t>
      </w:r>
      <w:r w:rsidRPr="002B3E48">
        <w:rPr>
          <w:rStyle w:val="StyleUnderline"/>
          <w:highlight w:val="yellow"/>
        </w:rPr>
        <w:t>did</w:t>
      </w:r>
      <w:r w:rsidRPr="00FB2757">
        <w:rPr>
          <w:rStyle w:val="StyleUnderline"/>
        </w:rPr>
        <w:t xml:space="preserve"> do </w:t>
      </w:r>
      <w:r w:rsidRPr="002B3E48">
        <w:rPr>
          <w:rStyle w:val="Emphasis"/>
          <w:highlight w:val="yellow"/>
        </w:rPr>
        <w:t>h</w:t>
      </w:r>
      <w:r w:rsidRPr="00FB2757">
        <w:rPr>
          <w:rStyle w:val="StyleUnderline"/>
        </w:rPr>
        <w:t xml:space="preserve">ealth </w:t>
      </w:r>
      <w:r w:rsidRPr="002B3E48">
        <w:rPr>
          <w:rStyle w:val="Emphasis"/>
          <w:highlight w:val="yellow"/>
        </w:rPr>
        <w:t>c</w:t>
      </w:r>
      <w:r w:rsidRPr="00FB2757">
        <w:rPr>
          <w:rStyle w:val="StyleUnderline"/>
        </w:rPr>
        <w:t>are</w:t>
      </w:r>
      <w:r w:rsidRPr="00FB2757">
        <w:rPr>
          <w:sz w:val="14"/>
        </w:rPr>
        <w:t xml:space="preserve">—whatever version of it squeaks </w:t>
      </w:r>
      <w:r w:rsidRPr="00FB2757">
        <w:rPr>
          <w:sz w:val="14"/>
        </w:rPr>
        <w:lastRenderedPageBreak/>
        <w:t>through now—</w:t>
      </w:r>
      <w:r w:rsidRPr="002B3E48">
        <w:rPr>
          <w:rStyle w:val="StyleUnderline"/>
          <w:highlight w:val="yellow"/>
        </w:rPr>
        <w:t>he seemed to be</w:t>
      </w:r>
      <w:r w:rsidRPr="002B3E48">
        <w:rPr>
          <w:sz w:val="14"/>
          <w:highlight w:val="yellow"/>
        </w:rPr>
        <w:t xml:space="preserve"> </w:t>
      </w:r>
      <w:r w:rsidRPr="002B3E48">
        <w:rPr>
          <w:rStyle w:val="StyleUnderline"/>
          <w:highlight w:val="yellow"/>
        </w:rPr>
        <w:t>getting</w:t>
      </w:r>
      <w:r w:rsidRPr="00FB2757">
        <w:rPr>
          <w:rStyle w:val="StyleUnderline"/>
        </w:rPr>
        <w:t xml:space="preserve"> such </w:t>
      </w:r>
      <w:r w:rsidRPr="002B3E48">
        <w:rPr>
          <w:rStyle w:val="StyleUnderline"/>
          <w:highlight w:val="yellow"/>
        </w:rPr>
        <w:t>a meager result for so bruising an effort</w:t>
      </w:r>
      <w:r w:rsidRPr="00FB2757">
        <w:rPr>
          <w:sz w:val="14"/>
        </w:rPr>
        <w:t xml:space="preserve"> that </w:t>
      </w:r>
      <w:r w:rsidRPr="002B3E48">
        <w:rPr>
          <w:rStyle w:val="StyleUnderline"/>
          <w:highlight w:val="yellow"/>
        </w:rPr>
        <w:t>it will be a long time before anyone has</w:t>
      </w:r>
      <w:r w:rsidRPr="00FB2757">
        <w:rPr>
          <w:sz w:val="14"/>
        </w:rPr>
        <w:t xml:space="preserve"> the </w:t>
      </w:r>
      <w:r w:rsidRPr="002B3E48">
        <w:rPr>
          <w:rStyle w:val="StyleUnderline"/>
          <w:highlight w:val="yellow"/>
        </w:rPr>
        <w:t>stomach</w:t>
      </w:r>
      <w:r w:rsidRPr="00FB2757">
        <w:rPr>
          <w:sz w:val="14"/>
        </w:rPr>
        <w:t xml:space="preserve"> to set it right legislatively.</w:t>
      </w:r>
    </w:p>
    <w:p w:rsidR="0049569C" w:rsidRDefault="0049569C" w:rsidP="0049569C">
      <w:pPr>
        <w:pStyle w:val="Heading3"/>
      </w:pPr>
      <w:r>
        <w:lastRenderedPageBreak/>
        <w:t>AT: winners win – general</w:t>
      </w:r>
    </w:p>
    <w:p w:rsidR="0049569C" w:rsidRPr="00145908" w:rsidRDefault="0049569C" w:rsidP="0049569C">
      <w:pPr>
        <w:pStyle w:val="Heading4"/>
      </w:pPr>
      <w:r>
        <w:t>PC theory true- empirics prove deal making matters</w:t>
      </w:r>
      <w:r>
        <w:t>.</w:t>
      </w:r>
    </w:p>
    <w:p w:rsidR="0049569C" w:rsidRDefault="0049569C" w:rsidP="0049569C">
      <w:r>
        <w:t xml:space="preserve">Seth </w:t>
      </w:r>
      <w:r w:rsidRPr="009B16B3">
        <w:rPr>
          <w:rStyle w:val="Style13ptBold"/>
        </w:rPr>
        <w:t>Mandel</w:t>
      </w:r>
      <w:r>
        <w:t xml:space="preserve"> is Assistant Editor of Commentary magazine. He was a 2011 National Security Fellow at the Foundation for Defense of Democracies. Prior to that, Mandel was Managing Editor of The Jewish State, The Jewish Journal, and The Speaker, where he won Investigative Reporting awards for his coverage of the Second Lebanon War and the Iranian nuclear program, as well as Column Writing and Editorial Writing awards for his coverage of the Middle East. His work has also been published by National Review, the Weekly Standard, the Washington Times, and many other publications.  </w:t>
      </w:r>
      <w:r w:rsidRPr="009B16B3">
        <w:rPr>
          <w:rStyle w:val="Style13ptBold"/>
        </w:rPr>
        <w:t>3-23</w:t>
      </w:r>
      <w:r>
        <w:t xml:space="preserve">-2012 </w:t>
      </w:r>
      <w:hyperlink r:id="rId10" w:history="1">
        <w:r w:rsidRPr="006477F3">
          <w:rPr>
            <w:rStyle w:val="Hyperlink"/>
          </w:rPr>
          <w:t>http://www.commentarymagazine.com/2012/03/23/presidential-persuasion-commander-in-chief-obama-reagan-clinton/</w:t>
        </w:r>
      </w:hyperlink>
    </w:p>
    <w:p w:rsidR="0049569C" w:rsidRPr="009B16B3" w:rsidRDefault="0049569C" w:rsidP="0049569C"/>
    <w:p w:rsidR="0049569C" w:rsidRDefault="0049569C" w:rsidP="0049569C">
      <w:pPr>
        <w:rPr>
          <w:sz w:val="16"/>
        </w:rPr>
      </w:pPr>
      <w:r w:rsidRPr="00145908">
        <w:rPr>
          <w:rStyle w:val="StyleUnderline"/>
        </w:rPr>
        <w:t xml:space="preserve">I </w:t>
      </w:r>
      <w:r w:rsidRPr="00145908">
        <w:rPr>
          <w:sz w:val="16"/>
        </w:rPr>
        <w:t xml:space="preserve">finally got around to </w:t>
      </w:r>
      <w:r w:rsidRPr="00145908">
        <w:rPr>
          <w:rStyle w:val="StyleUnderline"/>
        </w:rPr>
        <w:t>readi</w:t>
      </w:r>
      <w:r w:rsidRPr="00145908">
        <w:rPr>
          <w:sz w:val="16"/>
        </w:rPr>
        <w:t xml:space="preserve">ng Ezra </w:t>
      </w:r>
      <w:r w:rsidRPr="00145908">
        <w:rPr>
          <w:rStyle w:val="StyleUnderline"/>
        </w:rPr>
        <w:t>Klein’s</w:t>
      </w:r>
      <w:r w:rsidRPr="00145908">
        <w:rPr>
          <w:sz w:val="16"/>
        </w:rPr>
        <w:t xml:space="preserve"> interesting </w:t>
      </w:r>
      <w:r w:rsidRPr="00145908">
        <w:rPr>
          <w:rStyle w:val="StyleUnderline"/>
        </w:rPr>
        <w:t xml:space="preserve">take on </w:t>
      </w:r>
      <w:r w:rsidRPr="00145908">
        <w:rPr>
          <w:sz w:val="16"/>
        </w:rPr>
        <w:t xml:space="preserve">what I consider to be a fascinating subject: </w:t>
      </w:r>
      <w:r w:rsidRPr="00145908">
        <w:rPr>
          <w:rStyle w:val="StyleUnderline"/>
        </w:rPr>
        <w:t>the power of presidents to persuade</w:t>
      </w:r>
      <w:r w:rsidRPr="00145908">
        <w:rPr>
          <w:sz w:val="16"/>
        </w:rPr>
        <w:t xml:space="preserve"> the public. </w:t>
      </w:r>
      <w:r w:rsidRPr="00BE2B5B">
        <w:rPr>
          <w:rStyle w:val="StyleUnderline"/>
          <w:highlight w:val="yellow"/>
        </w:rPr>
        <w:t>Klein</w:t>
      </w:r>
      <w:r w:rsidRPr="00145908">
        <w:rPr>
          <w:rStyle w:val="StyleUnderline"/>
        </w:rPr>
        <w:t>’s piece</w:t>
      </w:r>
      <w:r w:rsidRPr="00145908">
        <w:rPr>
          <w:sz w:val="16"/>
        </w:rPr>
        <w:t xml:space="preserve">, in the March 19 New Yorker, </w:t>
      </w:r>
      <w:r w:rsidRPr="00BE2B5B">
        <w:rPr>
          <w:rStyle w:val="StyleUnderline"/>
          <w:highlight w:val="yellow"/>
        </w:rPr>
        <w:t>takes a dim view</w:t>
      </w:r>
      <w:r w:rsidRPr="00145908">
        <w:rPr>
          <w:rStyle w:val="StyleUnderline"/>
        </w:rPr>
        <w:t xml:space="preserve"> of</w:t>
      </w:r>
      <w:r w:rsidRPr="00145908">
        <w:rPr>
          <w:sz w:val="16"/>
        </w:rPr>
        <w:t xml:space="preserve"> the practical uses of presidential rhetoric, using mostly presidents Bill Clinton, Ronald Reagan, George W. Bush, and Barack Obama as case studies. Reagan, Klein notes, was considered to be a great communicator (or, as he is remembered, the Great Communicator), yet his approval ratings were average and many of his primary policy prescriptions never caught on with the public. Overall, he writes, the same is true of Clinton, Bush, and Obama. Bush was unable to convince the country to accept social security reform, and Obama has been unable to sell additional fiscal stimulus and most notably his health care reform law, which remains broadly unpopular. The overestimation of the power of the bully pulpit, he finds, is more likely to harm a president’s domestic policy agenda than advance it. But I think the key word there is “domestic.” Switch the subject to foreign policy, and the power is somewhat restored. Bush may not have been able to sell Social Security reform, but it would be difficult to conjure a more memorable scene from Bush’s eight years in office than his speech atop the fire truck at Ground Zero after the Sept. 11 terror attacks. It was—and remains—both moving and inspiring to hear the president emerge brilliantly from the shell of his tendency toward the folksy, and sometimes awkward, when ad-libbing, at that scene. It all could have gone very differently, since the bullhorn he was using worked only intermittently, and the crowd began losing patience. Yet, as they shouted that they couldn’t hear him, Bush remained calm, steady, and delivered a fine moment when he responded, “I can hear you. I can hear you, the rest of the world hears you, and the people who knocked these buildings down will hear all of us soon.” Reagan’s most famous line, obviously, was “Mr. Gorbachev, tear down this wall.” It is what he is remembered for as well—not just the words, but the sentiment, and the political risk involved. Very few conversations about Reagan center on what he said before or after his first-term tax deal with the Democrats. It’s fitting, because though presidential elections usually turn on the economy, the chief executive has more influence on foreign affairs. This is no different for Obama. After Obama announced a troop “surge” in Afghanistan in December 2009, polls showed a 9-percent jump in Americans who thought staying in Afghanistan was the right course of action, and a 6-percent drop in those who opposed the war. Americans favored the speech itself by a 23-point margin. And the president saw a 7-point jump in public approval of his handling of the war. None of this is out of the ordinary. When I interviewed James Robbins about his book on Vietnam, This Time We Win, he argued that polls at the time showed Lyndon Johnson to have more support for the war effort—especially its escalation—than most people think in retrospect. “According to opinion polls at the time taken directly after Tet and a few weeks after Tet, the American people wanted to escalate the war,” Robbins told me. “They understand that the enemy had suffered a terrible defeat, so there was an opportunity if we had taken concerted action to actually win this thing.” Even on college campuses, he said, more people identified as hawks than doves: “The notion that young people were long-haired dope smoking draft resisters in 1967-68 is not true. The ‘Forrest Gump’ view of history is wrong.” If you expand the category to national security in general, Clinton gets a boost as well. This one is more difficult to measure than support for a war, but leading up the Oklahoma City bombing, Clinton had been marginalized to such a degree by Newt Gingrich’s masterful ability to control the narrative that Clinton offered his much-mocked plea at a briefing: “The president is still relevant here.” The bombing happened the next day, and Clinton’s ability to project empathy and his portrayal of opposition to his presidency as right-wing anti-government excess partly to blame for any dark mood in which someone bombs a federal building completely changed the pace and tone of the coverage of his presidency. Speeches delivered in the service of selling a tax increase or even solving a debt-ceiling showdown are often treated as the president taking his eye off the ball. The president as commander-in-chief, however, is a role for which voters consistently express their support. </w:t>
      </w:r>
      <w:r w:rsidRPr="00145908">
        <w:rPr>
          <w:rStyle w:val="StyleUnderline"/>
        </w:rPr>
        <w:t xml:space="preserve">I want to offer </w:t>
      </w:r>
      <w:r w:rsidRPr="00BE2B5B">
        <w:rPr>
          <w:rStyle w:val="StyleUnderline"/>
          <w:highlight w:val="yellow"/>
        </w:rPr>
        <w:t>Klein</w:t>
      </w:r>
      <w:r w:rsidRPr="00145908">
        <w:rPr>
          <w:rStyle w:val="StyleUnderline"/>
        </w:rPr>
        <w:t xml:space="preserve"> </w:t>
      </w:r>
      <w:r w:rsidRPr="00145908">
        <w:rPr>
          <w:sz w:val="16"/>
        </w:rPr>
        <w:t xml:space="preserve">one </w:t>
      </w:r>
      <w:r w:rsidRPr="00145908">
        <w:rPr>
          <w:rStyle w:val="StyleUnderline"/>
        </w:rPr>
        <w:t>more</w:t>
      </w:r>
      <w:r w:rsidRPr="00145908">
        <w:rPr>
          <w:sz w:val="16"/>
        </w:rPr>
        <w:t xml:space="preserve"> note of </w:t>
      </w:r>
      <w:r w:rsidRPr="00145908">
        <w:rPr>
          <w:rStyle w:val="StyleUnderline"/>
        </w:rPr>
        <w:t>optimism</w:t>
      </w:r>
      <w:r w:rsidRPr="00145908">
        <w:rPr>
          <w:sz w:val="16"/>
        </w:rPr>
        <w:t xml:space="preserve">. </w:t>
      </w:r>
      <w:r w:rsidRPr="00145908">
        <w:rPr>
          <w:rStyle w:val="StyleUnderline"/>
        </w:rPr>
        <w:t xml:space="preserve">He </w:t>
      </w:r>
      <w:r w:rsidRPr="00BE2B5B">
        <w:rPr>
          <w:rStyle w:val="StyleUnderline"/>
          <w:highlight w:val="yellow"/>
        </w:rPr>
        <w:t>writes</w:t>
      </w:r>
      <w:r w:rsidRPr="00145908">
        <w:rPr>
          <w:rStyle w:val="StyleUnderline"/>
        </w:rPr>
        <w:t>:</w:t>
      </w:r>
      <w:r>
        <w:rPr>
          <w:rStyle w:val="StyleUnderline"/>
        </w:rPr>
        <w:t xml:space="preserve"> </w:t>
      </w:r>
      <w:r w:rsidRPr="00145908">
        <w:rPr>
          <w:rStyle w:val="StyleUnderline"/>
        </w:rPr>
        <w:t xml:space="preserve">Back-room bargains and quiet </w:t>
      </w:r>
      <w:r w:rsidRPr="00BE2B5B">
        <w:rPr>
          <w:rStyle w:val="StyleUnderline"/>
          <w:highlight w:val="yellow"/>
        </w:rPr>
        <w:t>negotiations do not</w:t>
      </w:r>
      <w:r w:rsidRPr="00145908">
        <w:rPr>
          <w:sz w:val="16"/>
        </w:rPr>
        <w:t xml:space="preserve">, however, </w:t>
      </w:r>
      <w:r w:rsidRPr="00BE2B5B">
        <w:rPr>
          <w:rStyle w:val="StyleUnderline"/>
          <w:highlight w:val="yellow"/>
        </w:rPr>
        <w:t>present an inspiring vision</w:t>
      </w:r>
      <w:r w:rsidRPr="00145908">
        <w:rPr>
          <w:rStyle w:val="StyleUnderline"/>
        </w:rPr>
        <w:t xml:space="preserve"> of the Presidency</w:t>
      </w:r>
      <w:r w:rsidRPr="00145908">
        <w:rPr>
          <w:sz w:val="16"/>
        </w:rPr>
        <w:t xml:space="preserve">. And they fail, too. Boehner and Obama spent much of last summer sitting in a room together, but, ultimately, the Speaker didn’t make a private deal with the President for the same reason that Republican legislators don’t swoon over a public speech by him: he is the leader of the Democratic Party, and if he wins they lose. This suggests that, as the two parties become more sharply divided, it may become increasingly difficult for a President to govern—and there’s little that he can do about it. </w:t>
      </w:r>
      <w:r w:rsidRPr="00BE2B5B">
        <w:rPr>
          <w:rStyle w:val="StyleUnderline"/>
          <w:highlight w:val="yellow"/>
        </w:rPr>
        <w:t>I disagree</w:t>
      </w:r>
      <w:r w:rsidRPr="00145908">
        <w:rPr>
          <w:rStyle w:val="StyleUnderline"/>
        </w:rPr>
        <w:t>.</w:t>
      </w:r>
      <w:r w:rsidRPr="00145908">
        <w:rPr>
          <w:sz w:val="16"/>
        </w:rPr>
        <w:t xml:space="preserve"> </w:t>
      </w:r>
      <w:r w:rsidRPr="00145908">
        <w:rPr>
          <w:rStyle w:val="StyleUnderline"/>
        </w:rPr>
        <w:t xml:space="preserve">The </w:t>
      </w:r>
      <w:r w:rsidRPr="00BE2B5B">
        <w:rPr>
          <w:rStyle w:val="StyleUnderline"/>
          <w:highlight w:val="yellow"/>
        </w:rPr>
        <w:t>details of the deal matter</w:t>
      </w:r>
      <w:r w:rsidRPr="00145908">
        <w:rPr>
          <w:rStyle w:val="StyleUnderline"/>
        </w:rPr>
        <w:t>,</w:t>
      </w:r>
      <w:r w:rsidRPr="00145908">
        <w:rPr>
          <w:sz w:val="16"/>
        </w:rPr>
        <w:t xml:space="preserve"> </w:t>
      </w:r>
      <w:r w:rsidRPr="00BE2B5B">
        <w:rPr>
          <w:rStyle w:val="Emphasis"/>
          <w:highlight w:val="yellow"/>
        </w:rPr>
        <w:t xml:space="preserve">not just </w:t>
      </w:r>
      <w:r w:rsidRPr="00BE2B5B">
        <w:rPr>
          <w:rStyle w:val="Emphasis"/>
        </w:rPr>
        <w:t xml:space="preserve">the </w:t>
      </w:r>
      <w:r w:rsidRPr="00BE2B5B">
        <w:rPr>
          <w:rStyle w:val="Emphasis"/>
          <w:highlight w:val="yellow"/>
        </w:rPr>
        <w:t>party lines</w:t>
      </w:r>
      <w:r w:rsidRPr="00145908">
        <w:rPr>
          <w:rStyle w:val="Emphasis"/>
        </w:rPr>
        <w:t xml:space="preserve"> about the dispute</w:t>
      </w:r>
      <w:r w:rsidRPr="00145908">
        <w:rPr>
          <w:sz w:val="16"/>
        </w:rPr>
        <w:t xml:space="preserve">. </w:t>
      </w:r>
      <w:r w:rsidRPr="00BE2B5B">
        <w:rPr>
          <w:rStyle w:val="StyleUnderline"/>
          <w:highlight w:val="yellow"/>
        </w:rPr>
        <w:t>There is no way the backroom negotiations Clinton conducted</w:t>
      </w:r>
      <w:r w:rsidRPr="00145908">
        <w:rPr>
          <w:sz w:val="16"/>
        </w:rPr>
        <w:t xml:space="preserve"> with Gingrich </w:t>
      </w:r>
      <w:r w:rsidRPr="00145908">
        <w:rPr>
          <w:rStyle w:val="StyleUnderline"/>
        </w:rPr>
        <w:t xml:space="preserve">over social </w:t>
      </w:r>
      <w:r w:rsidRPr="00145908">
        <w:rPr>
          <w:rStyle w:val="StyleUnderline"/>
        </w:rPr>
        <w:lastRenderedPageBreak/>
        <w:t>security</w:t>
      </w:r>
      <w:r w:rsidRPr="00145908">
        <w:rPr>
          <w:sz w:val="16"/>
        </w:rPr>
        <w:t xml:space="preserve"> reform </w:t>
      </w:r>
      <w:r w:rsidRPr="00BE2B5B">
        <w:rPr>
          <w:rStyle w:val="StyleUnderline"/>
          <w:highlight w:val="yellow"/>
        </w:rPr>
        <w:t>could have been possible</w:t>
      </w:r>
      <w:r w:rsidRPr="00BE2B5B">
        <w:rPr>
          <w:sz w:val="16"/>
          <w:highlight w:val="yellow"/>
        </w:rPr>
        <w:t xml:space="preserve"> </w:t>
      </w:r>
      <w:r w:rsidRPr="00BE2B5B">
        <w:rPr>
          <w:rStyle w:val="StyleUnderline"/>
          <w:highlight w:val="yellow"/>
        </w:rPr>
        <w:t>if we had prime ministers</w:t>
      </w:r>
      <w:r w:rsidRPr="00145908">
        <w:rPr>
          <w:rStyle w:val="StyleUnderline"/>
        </w:rPr>
        <w:t>, instead of presidents</w:t>
      </w:r>
      <w:r w:rsidRPr="00145908">
        <w:rPr>
          <w:sz w:val="16"/>
        </w:rPr>
        <w:t xml:space="preserve">. </w:t>
      </w:r>
      <w:r w:rsidRPr="00BE2B5B">
        <w:rPr>
          <w:rStyle w:val="Emphasis"/>
          <w:highlight w:val="yellow"/>
        </w:rPr>
        <w:t>The president possesses p</w:t>
      </w:r>
      <w:r w:rsidRPr="001241A8">
        <w:rPr>
          <w:rStyle w:val="Emphasis"/>
        </w:rPr>
        <w:t>olitical</w:t>
      </w:r>
      <w:r w:rsidRPr="00BE2B5B">
        <w:rPr>
          <w:rStyle w:val="Emphasis"/>
          <w:highlight w:val="yellow"/>
        </w:rPr>
        <w:t xml:space="preserve"> c</w:t>
      </w:r>
      <w:r w:rsidRPr="001241A8">
        <w:rPr>
          <w:rStyle w:val="Emphasis"/>
        </w:rPr>
        <w:t>apital</w:t>
      </w:r>
      <w:r w:rsidRPr="00145908">
        <w:rPr>
          <w:sz w:val="16"/>
        </w:rPr>
        <w:t xml:space="preserve"> </w:t>
      </w:r>
      <w:r w:rsidRPr="00145908">
        <w:rPr>
          <w:rStyle w:val="StyleUnderline"/>
        </w:rPr>
        <w:t>Congress doesn’t</w:t>
      </w:r>
      <w:r w:rsidRPr="00145908">
        <w:rPr>
          <w:sz w:val="16"/>
        </w:rPr>
        <w:t xml:space="preserve">. </w:t>
      </w:r>
      <w:r w:rsidRPr="00BE2B5B">
        <w:rPr>
          <w:rStyle w:val="StyleUnderline"/>
          <w:highlight w:val="yellow"/>
        </w:rPr>
        <w:t>History tells</w:t>
      </w:r>
      <w:r w:rsidRPr="00145908">
        <w:rPr>
          <w:rStyle w:val="StyleUnderline"/>
        </w:rPr>
        <w:t xml:space="preserve"> us </w:t>
      </w:r>
      <w:r w:rsidRPr="00BE2B5B">
        <w:rPr>
          <w:rStyle w:val="StyleUnderline"/>
          <w:highlight w:val="yellow"/>
        </w:rPr>
        <w:t>there are effective ways to use that</w:t>
      </w:r>
      <w:r w:rsidRPr="00145908">
        <w:rPr>
          <w:rStyle w:val="StyleUnderline"/>
        </w:rPr>
        <w:t xml:space="preserve"> capital.</w:t>
      </w:r>
      <w:r w:rsidRPr="00145908">
        <w:rPr>
          <w:sz w:val="16"/>
        </w:rPr>
        <w:t xml:space="preserve"> One lesson: quiet action on domestic policy, visible and audible leadership on national security.</w:t>
      </w:r>
    </w:p>
    <w:p w:rsidR="0049569C" w:rsidRDefault="0049569C" w:rsidP="0049569C">
      <w:pPr>
        <w:pStyle w:val="Heading4"/>
      </w:pPr>
      <w:r>
        <w:t>PC finite- legislative wins don’t spillover –empirics, true for Obama, too polarized- newest ev</w:t>
      </w:r>
    </w:p>
    <w:p w:rsidR="0049569C" w:rsidRPr="00093287" w:rsidRDefault="0049569C" w:rsidP="0049569C">
      <w:r w:rsidRPr="00093287">
        <w:t xml:space="preserve">Todd </w:t>
      </w:r>
      <w:r w:rsidRPr="00093287">
        <w:rPr>
          <w:b/>
          <w:bCs/>
        </w:rPr>
        <w:t>Eberly</w:t>
      </w:r>
      <w:r w:rsidRPr="00093287">
        <w:t xml:space="preserve"> is coordinator of Public Policy Studies and assistant professor in the Department of Political Science at St. Mary's College of Maryland. His email is teeberly@smcm.edu. This article is excerpted from his book, co-authored with Steven Schier, "American Government and Popular Discontent: Stability without Success," to published later this year by Routledge Press., </w:t>
      </w:r>
      <w:r w:rsidRPr="00093287">
        <w:rPr>
          <w:b/>
          <w:bCs/>
        </w:rPr>
        <w:t>1-21</w:t>
      </w:r>
      <w:r w:rsidRPr="00093287">
        <w:t xml:space="preserve">-2013 </w:t>
      </w:r>
      <w:hyperlink r:id="rId11" w:history="1">
        <w:r w:rsidRPr="00093287">
          <w:t>http://articles.baltimoresun.com/2013-01-21/news/bs-ed-political-capital-20130121_1_political-system-party-support-public-opinion/2</w:t>
        </w:r>
      </w:hyperlink>
    </w:p>
    <w:p w:rsidR="0049569C" w:rsidRPr="00303CD8" w:rsidRDefault="0049569C" w:rsidP="0049569C"/>
    <w:p w:rsidR="0049569C" w:rsidRPr="00C52A36" w:rsidRDefault="0049569C" w:rsidP="0049569C">
      <w:pPr>
        <w:rPr>
          <w:sz w:val="10"/>
        </w:rPr>
      </w:pPr>
      <w:r w:rsidRPr="00FB2757">
        <w:rPr>
          <w:sz w:val="10"/>
        </w:rPr>
        <w:t xml:space="preserve">As Barack </w:t>
      </w:r>
      <w:r w:rsidRPr="00136162">
        <w:rPr>
          <w:rStyle w:val="StyleUnderline"/>
          <w:highlight w:val="yellow"/>
        </w:rPr>
        <w:t>Obama</w:t>
      </w:r>
      <w:r w:rsidRPr="00FB2757">
        <w:rPr>
          <w:sz w:val="10"/>
        </w:rPr>
        <w:t xml:space="preserve"> prepares to be sworn in for the second time as president of the United States, he </w:t>
      </w:r>
      <w:r w:rsidRPr="00136162">
        <w:rPr>
          <w:rStyle w:val="StyleUnderline"/>
          <w:highlight w:val="yellow"/>
        </w:rPr>
        <w:t>faces</w:t>
      </w:r>
      <w:r w:rsidRPr="00FB2757">
        <w:rPr>
          <w:sz w:val="10"/>
        </w:rPr>
        <w:t xml:space="preserve"> </w:t>
      </w:r>
      <w:r w:rsidRPr="00FB2757">
        <w:rPr>
          <w:rStyle w:val="StyleUnderline"/>
        </w:rPr>
        <w:t xml:space="preserve">the </w:t>
      </w:r>
      <w:r w:rsidRPr="00136162">
        <w:rPr>
          <w:rStyle w:val="StyleUnderline"/>
          <w:highlight w:val="yellow"/>
        </w:rPr>
        <w:t>stark</w:t>
      </w:r>
      <w:r w:rsidRPr="00136162">
        <w:rPr>
          <w:sz w:val="10"/>
          <w:highlight w:val="yellow"/>
        </w:rPr>
        <w:t xml:space="preserve"> </w:t>
      </w:r>
      <w:r w:rsidRPr="00136162">
        <w:rPr>
          <w:rStyle w:val="StyleUnderline"/>
          <w:highlight w:val="yellow"/>
        </w:rPr>
        <w:t>reality</w:t>
      </w:r>
      <w:r w:rsidRPr="00FB2757">
        <w:rPr>
          <w:sz w:val="10"/>
        </w:rPr>
        <w:t xml:space="preserve"> that </w:t>
      </w:r>
      <w:r w:rsidRPr="00136162">
        <w:rPr>
          <w:rStyle w:val="Emphasis"/>
          <w:highlight w:val="yellow"/>
        </w:rPr>
        <w:t>little of what he hopes to accomplish</w:t>
      </w:r>
      <w:r w:rsidRPr="00FB2757">
        <w:rPr>
          <w:sz w:val="10"/>
        </w:rPr>
        <w:t xml:space="preserve"> in a second term </w:t>
      </w:r>
      <w:r w:rsidRPr="00136162">
        <w:rPr>
          <w:rStyle w:val="Emphasis"/>
          <w:highlight w:val="yellow"/>
        </w:rPr>
        <w:t>will</w:t>
      </w:r>
      <w:r w:rsidRPr="00FB2757">
        <w:rPr>
          <w:sz w:val="10"/>
        </w:rPr>
        <w:t xml:space="preserve"> likely </w:t>
      </w:r>
      <w:r w:rsidRPr="00FB2757">
        <w:rPr>
          <w:rStyle w:val="Emphasis"/>
        </w:rPr>
        <w:t xml:space="preserve">come to </w:t>
      </w:r>
      <w:r w:rsidRPr="00136162">
        <w:rPr>
          <w:rStyle w:val="Emphasis"/>
          <w:highlight w:val="yellow"/>
        </w:rPr>
        <w:t>pass</w:t>
      </w:r>
      <w:r w:rsidRPr="00FB2757">
        <w:rPr>
          <w:sz w:val="10"/>
        </w:rPr>
        <w:t xml:space="preserve">. Mr. </w:t>
      </w:r>
      <w:r w:rsidRPr="00FB2757">
        <w:rPr>
          <w:rStyle w:val="StyleUnderline"/>
        </w:rPr>
        <w:t>Obama occupies</w:t>
      </w:r>
      <w:r w:rsidRPr="00FB2757">
        <w:rPr>
          <w:sz w:val="10"/>
        </w:rPr>
        <w:t xml:space="preserve"> </w:t>
      </w:r>
      <w:r w:rsidRPr="00FB2757">
        <w:rPr>
          <w:rStyle w:val="StyleUnderline"/>
        </w:rPr>
        <w:t xml:space="preserve">an </w:t>
      </w:r>
      <w:r w:rsidRPr="00136162">
        <w:rPr>
          <w:rStyle w:val="StyleUnderline"/>
        </w:rPr>
        <w:t>office</w:t>
      </w:r>
      <w:r w:rsidRPr="00136162">
        <w:rPr>
          <w:sz w:val="10"/>
        </w:rPr>
        <w:t xml:space="preserve"> that </w:t>
      </w:r>
      <w:r w:rsidRPr="00136162">
        <w:rPr>
          <w:rStyle w:val="StyleUnderline"/>
        </w:rPr>
        <w:t>many</w:t>
      </w:r>
      <w:r w:rsidRPr="00136162">
        <w:rPr>
          <w:sz w:val="10"/>
        </w:rPr>
        <w:t xml:space="preserve"> </w:t>
      </w:r>
      <w:r w:rsidRPr="00136162">
        <w:rPr>
          <w:rStyle w:val="StyleUnderline"/>
        </w:rPr>
        <w:t>assume</w:t>
      </w:r>
      <w:r w:rsidRPr="00136162">
        <w:rPr>
          <w:sz w:val="10"/>
        </w:rPr>
        <w:t xml:space="preserve"> to be </w:t>
      </w:r>
      <w:r w:rsidRPr="00136162">
        <w:rPr>
          <w:rStyle w:val="StyleUnderline"/>
        </w:rPr>
        <w:t>all powerful</w:t>
      </w:r>
      <w:r w:rsidRPr="00136162">
        <w:rPr>
          <w:sz w:val="10"/>
        </w:rPr>
        <w:t xml:space="preserve">, </w:t>
      </w:r>
      <w:r w:rsidRPr="00136162">
        <w:rPr>
          <w:rStyle w:val="StyleUnderline"/>
        </w:rPr>
        <w:t>but</w:t>
      </w:r>
      <w:r w:rsidRPr="00136162">
        <w:rPr>
          <w:sz w:val="10"/>
        </w:rPr>
        <w:t xml:space="preserve"> like so many of his recent predecessors, </w:t>
      </w:r>
      <w:r w:rsidRPr="00136162">
        <w:rPr>
          <w:rStyle w:val="StyleUnderline"/>
        </w:rPr>
        <w:t>the president</w:t>
      </w:r>
      <w:r w:rsidRPr="00136162">
        <w:rPr>
          <w:sz w:val="10"/>
        </w:rPr>
        <w:t xml:space="preserve"> knows better. He </w:t>
      </w:r>
      <w:r w:rsidRPr="00136162">
        <w:rPr>
          <w:rStyle w:val="StyleUnderline"/>
        </w:rPr>
        <w:t>faces a political capital problem</w:t>
      </w:r>
      <w:r w:rsidRPr="00FB2757">
        <w:rPr>
          <w:rStyle w:val="StyleUnderline"/>
        </w:rPr>
        <w:t xml:space="preserve"> and a power trap</w:t>
      </w:r>
      <w:r w:rsidRPr="00FB2757">
        <w:rPr>
          <w:sz w:val="10"/>
        </w:rPr>
        <w:t>.</w:t>
      </w:r>
      <w:r w:rsidRPr="00FB2757">
        <w:rPr>
          <w:sz w:val="12"/>
        </w:rPr>
        <w:t>¶</w:t>
      </w:r>
      <w:r w:rsidRPr="00FB2757">
        <w:rPr>
          <w:sz w:val="10"/>
        </w:rPr>
        <w:t xml:space="preserve"> In the post-1960s American political system, </w:t>
      </w:r>
      <w:r w:rsidRPr="00FB2757">
        <w:rPr>
          <w:rStyle w:val="StyleUnderline"/>
        </w:rPr>
        <w:t>presidents have found</w:t>
      </w:r>
      <w:r w:rsidRPr="00FB2757">
        <w:rPr>
          <w:sz w:val="10"/>
        </w:rPr>
        <w:t xml:space="preserve"> the exercise of </w:t>
      </w:r>
      <w:r w:rsidRPr="00FB2757">
        <w:rPr>
          <w:rStyle w:val="StyleUnderline"/>
        </w:rPr>
        <w:t>effective leadership</w:t>
      </w:r>
      <w:r w:rsidRPr="00FB2757">
        <w:rPr>
          <w:sz w:val="10"/>
        </w:rPr>
        <w:t xml:space="preserve"> a </w:t>
      </w:r>
      <w:r w:rsidRPr="00FB2757">
        <w:rPr>
          <w:rStyle w:val="StyleUnderline"/>
        </w:rPr>
        <w:t>difficult</w:t>
      </w:r>
      <w:r w:rsidRPr="00FB2757">
        <w:rPr>
          <w:sz w:val="10"/>
        </w:rPr>
        <w:t xml:space="preserve"> task. </w:t>
      </w:r>
      <w:r w:rsidRPr="00FB2757">
        <w:rPr>
          <w:rStyle w:val="StyleUnderline"/>
        </w:rPr>
        <w:t>To lead well, a president needs support</w:t>
      </w:r>
      <w:r w:rsidRPr="00FB2757">
        <w:rPr>
          <w:sz w:val="10"/>
        </w:rPr>
        <w:t xml:space="preserve"> — or at least permission — from federal courts and Congress; steady allegiance from public opinion and fellow partisans in the electorate; backing from powerful, entrenched interest groups; and accordance with contemporary public opinion about the proper size and scope of government. This is a long list of requirements. </w:t>
      </w:r>
      <w:r w:rsidRPr="00FB2757">
        <w:rPr>
          <w:rStyle w:val="StyleUnderline"/>
        </w:rPr>
        <w:t>If presidents fail to satisfy these</w:t>
      </w:r>
      <w:r w:rsidRPr="00FB2757">
        <w:rPr>
          <w:sz w:val="10"/>
        </w:rPr>
        <w:t xml:space="preserve"> requirements, </w:t>
      </w:r>
      <w:r w:rsidRPr="00FB2757">
        <w:rPr>
          <w:rStyle w:val="StyleUnderline"/>
        </w:rPr>
        <w:t>they face the</w:t>
      </w:r>
      <w:r w:rsidRPr="00FB2757">
        <w:rPr>
          <w:sz w:val="10"/>
        </w:rPr>
        <w:t xml:space="preserve"> </w:t>
      </w:r>
      <w:r w:rsidRPr="00FB2757">
        <w:rPr>
          <w:rStyle w:val="StyleUnderline"/>
        </w:rPr>
        <w:t>prospect of inadequate</w:t>
      </w:r>
      <w:r w:rsidRPr="00FB2757">
        <w:rPr>
          <w:sz w:val="10"/>
        </w:rPr>
        <w:t xml:space="preserve"> political support or </w:t>
      </w:r>
      <w:r w:rsidRPr="00FB2757">
        <w:rPr>
          <w:rStyle w:val="StyleUnderline"/>
        </w:rPr>
        <w:t>political capital to back their power assertions</w:t>
      </w:r>
      <w:r w:rsidRPr="00FB2757">
        <w:rPr>
          <w:sz w:val="10"/>
        </w:rPr>
        <w:t>.</w:t>
      </w:r>
      <w:r w:rsidRPr="00FB2757">
        <w:rPr>
          <w:sz w:val="12"/>
        </w:rPr>
        <w:t>¶</w:t>
      </w:r>
      <w:r w:rsidRPr="00FB2757">
        <w:rPr>
          <w:sz w:val="10"/>
        </w:rPr>
        <w:t xml:space="preserve"> What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the </w:t>
      </w:r>
      <w:r w:rsidRPr="00136162">
        <w:rPr>
          <w:rStyle w:val="StyleUnderline"/>
          <w:highlight w:val="yellow"/>
        </w:rPr>
        <w:t>two parties</w:t>
      </w:r>
      <w:r w:rsidRPr="00FB2757">
        <w:rPr>
          <w:sz w:val="10"/>
        </w:rPr>
        <w:t xml:space="preserve"> began </w:t>
      </w:r>
      <w:r w:rsidRPr="00136162">
        <w:rPr>
          <w:rStyle w:val="StyleUnderline"/>
          <w:highlight w:val="yellow"/>
        </w:rPr>
        <w:t>ideologically</w:t>
      </w:r>
      <w:r w:rsidRPr="00FB2757">
        <w:rPr>
          <w:rStyle w:val="StyleUnderline"/>
        </w:rPr>
        <w:t xml:space="preserve"> </w:t>
      </w:r>
      <w:r w:rsidRPr="00136162">
        <w:rPr>
          <w:rStyle w:val="StyleUnderline"/>
          <w:highlight w:val="yellow"/>
        </w:rPr>
        <w:t>divergent</w:t>
      </w:r>
      <w:r w:rsidRPr="00FB2757">
        <w:rPr>
          <w:sz w:val="10"/>
        </w:rPr>
        <w:t xml:space="preserve"> journeys that </w:t>
      </w:r>
      <w:r w:rsidRPr="00136162">
        <w:rPr>
          <w:rStyle w:val="StyleUnderline"/>
          <w:highlight w:val="yellow"/>
        </w:rPr>
        <w:t>result</w:t>
      </w:r>
      <w:r w:rsidRPr="00FB2757">
        <w:rPr>
          <w:rStyle w:val="StyleUnderline"/>
        </w:rPr>
        <w:t>ed</w:t>
      </w:r>
      <w:r w:rsidRPr="00FB2757">
        <w:rPr>
          <w:sz w:val="10"/>
        </w:rPr>
        <w:t xml:space="preserve"> </w:t>
      </w:r>
      <w:r w:rsidRPr="00136162">
        <w:rPr>
          <w:rStyle w:val="StyleUnderline"/>
          <w:highlight w:val="yellow"/>
        </w:rPr>
        <w:t>in</w:t>
      </w:r>
      <w:r w:rsidRPr="00136162">
        <w:rPr>
          <w:sz w:val="10"/>
          <w:highlight w:val="yellow"/>
        </w:rPr>
        <w:t xml:space="preserve"> </w:t>
      </w:r>
      <w:r w:rsidRPr="00136162">
        <w:rPr>
          <w:rStyle w:val="StyleUnderline"/>
          <w:highlight w:val="yellow"/>
        </w:rPr>
        <w:t>intense polarization</w:t>
      </w:r>
      <w:r w:rsidRPr="00FB2757">
        <w:rPr>
          <w:sz w:val="10"/>
        </w:rPr>
        <w:t xml:space="preserve"> in Congress, </w:t>
      </w:r>
      <w:r w:rsidRPr="00136162">
        <w:rPr>
          <w:rStyle w:val="StyleUnderline"/>
          <w:highlight w:val="yellow"/>
        </w:rPr>
        <w:t>diminishing</w:t>
      </w:r>
      <w:r w:rsidRPr="00FB2757">
        <w:rPr>
          <w:sz w:val="10"/>
        </w:rPr>
        <w:t xml:space="preserve"> </w:t>
      </w:r>
      <w:r w:rsidRPr="00FB2757">
        <w:rPr>
          <w:rStyle w:val="StyleUnderline"/>
        </w:rPr>
        <w:t>the possibility of</w:t>
      </w:r>
      <w:r w:rsidRPr="00FB2757">
        <w:rPr>
          <w:sz w:val="10"/>
        </w:rPr>
        <w:t xml:space="preserve"> bipartisan </w:t>
      </w:r>
      <w:r w:rsidRPr="00136162">
        <w:rPr>
          <w:rStyle w:val="StyleUnderline"/>
          <w:highlight w:val="yellow"/>
        </w:rPr>
        <w:t>compromise</w:t>
      </w:r>
      <w:r w:rsidRPr="00FB2757">
        <w:rPr>
          <w:sz w:val="10"/>
        </w:rPr>
        <w:t xml:space="preserve">. </w:t>
      </w:r>
      <w:r w:rsidRPr="003F7372">
        <w:rPr>
          <w:rStyle w:val="StyleUnderline"/>
          <w:highlight w:val="yellow"/>
        </w:rPr>
        <w:t>These</w:t>
      </w:r>
      <w:r w:rsidRPr="00FB2757">
        <w:rPr>
          <w:sz w:val="10"/>
        </w:rPr>
        <w:t xml:space="preserve"> changes, combined with the growing influence of money and interest groups and the steady "thickening" of the federal bureaucracy, </w:t>
      </w:r>
      <w:r w:rsidRPr="00136162">
        <w:rPr>
          <w:rStyle w:val="StyleUnderline"/>
          <w:highlight w:val="yellow"/>
        </w:rPr>
        <w:t>introduced</w:t>
      </w:r>
      <w:r w:rsidRPr="00136162">
        <w:rPr>
          <w:sz w:val="10"/>
          <w:highlight w:val="yellow"/>
        </w:rPr>
        <w:t xml:space="preserve"> </w:t>
      </w:r>
      <w:r w:rsidRPr="00136162">
        <w:rPr>
          <w:rStyle w:val="StyleUnderline"/>
          <w:highlight w:val="yellow"/>
        </w:rPr>
        <w:t>significant</w:t>
      </w:r>
      <w:r w:rsidRPr="00136162">
        <w:rPr>
          <w:sz w:val="10"/>
          <w:highlight w:val="yellow"/>
        </w:rPr>
        <w:t xml:space="preserve"> </w:t>
      </w:r>
      <w:r w:rsidRPr="00136162">
        <w:rPr>
          <w:rStyle w:val="StyleUnderline"/>
          <w:highlight w:val="yellow"/>
        </w:rPr>
        <w:t xml:space="preserve">challenges to </w:t>
      </w:r>
      <w:r w:rsidRPr="00136162">
        <w:rPr>
          <w:rStyle w:val="StyleUnderline"/>
        </w:rPr>
        <w:t xml:space="preserve">presidential </w:t>
      </w:r>
      <w:r w:rsidRPr="00136162">
        <w:rPr>
          <w:rStyle w:val="StyleUnderline"/>
          <w:highlight w:val="yellow"/>
        </w:rPr>
        <w:t>leadership</w:t>
      </w:r>
      <w:r w:rsidRPr="00FB2757">
        <w:rPr>
          <w:sz w:val="10"/>
        </w:rPr>
        <w:t>.</w:t>
      </w:r>
      <w:r w:rsidRPr="00FB2757">
        <w:rPr>
          <w:sz w:val="12"/>
        </w:rPr>
        <w:t>¶</w:t>
      </w:r>
      <w:r w:rsidRPr="00FB2757">
        <w:rPr>
          <w:sz w:val="10"/>
        </w:rPr>
        <w:t xml:space="preserve"> Political capital can best be understood as a combination of the president's party support in Congress, public approval of his job performance, and the president's electoral victory margin. The components of political capital are central to the fate of presidencies. It is difficult to claim warrants for leadership in an era when job approval, congressional support and partisan affiliation provide less backing for a president than in times past. </w:t>
      </w:r>
      <w:r w:rsidRPr="00136162">
        <w:rPr>
          <w:rStyle w:val="StyleUnderline"/>
        </w:rPr>
        <w:t>In recent years</w:t>
      </w:r>
      <w:r w:rsidRPr="00136162">
        <w:rPr>
          <w:sz w:val="10"/>
        </w:rPr>
        <w:t xml:space="preserve">, </w:t>
      </w:r>
      <w:r w:rsidRPr="00136162">
        <w:rPr>
          <w:rStyle w:val="Emphasis"/>
          <w:highlight w:val="yellow"/>
        </w:rPr>
        <w:t>presidents' p</w:t>
      </w:r>
      <w:r w:rsidRPr="00136162">
        <w:rPr>
          <w:rStyle w:val="Emphasis"/>
        </w:rPr>
        <w:t xml:space="preserve">olitical </w:t>
      </w:r>
      <w:r w:rsidRPr="00136162">
        <w:rPr>
          <w:rStyle w:val="Emphasis"/>
          <w:highlight w:val="yellow"/>
        </w:rPr>
        <w:t>c</w:t>
      </w:r>
      <w:r w:rsidRPr="00136162">
        <w:rPr>
          <w:rStyle w:val="Emphasis"/>
        </w:rPr>
        <w:t>apital</w:t>
      </w:r>
      <w:r w:rsidRPr="00FB2757">
        <w:rPr>
          <w:rStyle w:val="Emphasis"/>
        </w:rPr>
        <w:t xml:space="preserve"> has </w:t>
      </w:r>
      <w:r w:rsidRPr="00136162">
        <w:rPr>
          <w:rStyle w:val="Emphasis"/>
          <w:highlight w:val="yellow"/>
        </w:rPr>
        <w:t>shrunk while</w:t>
      </w:r>
      <w:r w:rsidRPr="00FB2757">
        <w:rPr>
          <w:rStyle w:val="Emphasis"/>
        </w:rPr>
        <w:t xml:space="preserve"> their </w:t>
      </w:r>
      <w:r w:rsidRPr="00136162">
        <w:rPr>
          <w:rStyle w:val="Emphasis"/>
          <w:highlight w:val="yellow"/>
        </w:rPr>
        <w:t>power</w:t>
      </w:r>
      <w:r w:rsidRPr="00FB2757">
        <w:rPr>
          <w:rStyle w:val="Emphasis"/>
        </w:rPr>
        <w:t xml:space="preserve"> </w:t>
      </w:r>
      <w:r w:rsidRPr="00136162">
        <w:rPr>
          <w:rStyle w:val="Emphasis"/>
          <w:highlight w:val="yellow"/>
        </w:rPr>
        <w:t>assertions</w:t>
      </w:r>
      <w:r w:rsidRPr="00FB2757">
        <w:rPr>
          <w:rStyle w:val="Emphasis"/>
        </w:rPr>
        <w:t xml:space="preserve"> </w:t>
      </w:r>
      <w:r w:rsidRPr="00136162">
        <w:rPr>
          <w:rStyle w:val="Emphasis"/>
          <w:highlight w:val="yellow"/>
        </w:rPr>
        <w:t>have</w:t>
      </w:r>
      <w:r w:rsidRPr="00FB2757">
        <w:rPr>
          <w:rStyle w:val="Emphasis"/>
        </w:rPr>
        <w:t xml:space="preserve"> </w:t>
      </w:r>
      <w:r w:rsidRPr="00136162">
        <w:rPr>
          <w:rStyle w:val="Emphasis"/>
          <w:highlight w:val="yellow"/>
        </w:rPr>
        <w:t>grown</w:t>
      </w:r>
      <w:r w:rsidRPr="00FB2757">
        <w:rPr>
          <w:rStyle w:val="Emphasis"/>
        </w:rPr>
        <w:t>,</w:t>
      </w:r>
      <w:r w:rsidRPr="00FB2757">
        <w:rPr>
          <w:sz w:val="10"/>
        </w:rPr>
        <w:t xml:space="preserve"> making the president a volatile player in the national political system.</w:t>
      </w:r>
      <w:r w:rsidRPr="00FB2757">
        <w:rPr>
          <w:sz w:val="12"/>
        </w:rPr>
        <w:t>¶</w:t>
      </w:r>
      <w:r w:rsidRPr="00FB2757">
        <w:rPr>
          <w:sz w:val="10"/>
        </w:rPr>
        <w:t xml:space="preserve"> Jimmy Carter and George H.W. Bush joined the small ranks of incumbents defeated while seeking a second term. Ronald Reagan was elected in two landslides, yet his most successful year for domestic policy was his first year in office. Bill Clinton was twice elected by a comfortable margin, but with less than majority support, and despite a strong economy during his second term,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FB2757">
        <w:rPr>
          <w:sz w:val="12"/>
        </w:rPr>
        <w:t>¶</w:t>
      </w:r>
      <w:r w:rsidRPr="00FB2757">
        <w:rPr>
          <w:sz w:val="10"/>
        </w:rPr>
        <w:t xml:space="preserve"> Faced with obstacles to successful leadership, recent presidents have come to rely more on their formal powers. The number of important executive orders has increased significantly since the 1960s, as have the issuance of presidential signing statements.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Such power assertions typically elicit close media scrutiny and often further erode political capital.</w:t>
      </w:r>
      <w:r w:rsidRPr="00FB2757">
        <w:rPr>
          <w:sz w:val="12"/>
        </w:rPr>
        <w:t>¶</w:t>
      </w:r>
      <w:r w:rsidRPr="00FB2757">
        <w:rPr>
          <w:sz w:val="10"/>
        </w:rPr>
        <w:t xml:space="preserve"> Barack Obama's election in 2008 seemed to signal a change.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But with each legislative battle and success, his political capital waned. His impressive successes with Congress in 2009 and 2010 were accompanied by a shift in the public mood against him, evident in the rise of the tea party movement, the collapse in his approval rating, and the large GOP gains in the 2010 elections, which brought a return to divided government.</w:t>
      </w:r>
      <w:r w:rsidRPr="00FB2757">
        <w:rPr>
          <w:sz w:val="12"/>
        </w:rPr>
        <w:t>¶</w:t>
      </w:r>
      <w:r w:rsidRPr="00FB2757">
        <w:rPr>
          <w:sz w:val="10"/>
        </w:rPr>
        <w:t xml:space="preserve"> 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Behind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FB2757">
        <w:rPr>
          <w:sz w:val="12"/>
        </w:rPr>
        <w:t>¶</w:t>
      </w:r>
      <w:r w:rsidRPr="00FB2757">
        <w:rPr>
          <w:sz w:val="10"/>
        </w:rPr>
        <w:t xml:space="preserve"> Many looked to the 2012 election as a means to break present trends. But Barack </w:t>
      </w:r>
      <w:r w:rsidRPr="00FB2757">
        <w:rPr>
          <w:rStyle w:val="StyleUnderline"/>
        </w:rPr>
        <w:t>Obama's narrow re-election</w:t>
      </w:r>
      <w:r w:rsidRPr="00FB2757">
        <w:rPr>
          <w:sz w:val="10"/>
        </w:rPr>
        <w:t xml:space="preserve"> victory, coupled with the re-election of a somewhat-diminished Republican majority House and Democratic majority Senate, </w:t>
      </w:r>
      <w:r w:rsidRPr="00FB2757">
        <w:rPr>
          <w:rStyle w:val="StyleUnderline"/>
        </w:rPr>
        <w:t>hardly signals a grand resurgence of</w:t>
      </w:r>
      <w:r w:rsidRPr="00FB2757">
        <w:rPr>
          <w:sz w:val="10"/>
        </w:rPr>
        <w:t xml:space="preserve"> his </w:t>
      </w:r>
      <w:r w:rsidRPr="00FB2757">
        <w:rPr>
          <w:rStyle w:val="StyleUnderline"/>
        </w:rPr>
        <w:t>political capital</w:t>
      </w:r>
      <w:r w:rsidRPr="00FB2757">
        <w:rPr>
          <w:sz w:val="10"/>
        </w:rPr>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FB2757">
        <w:rPr>
          <w:sz w:val="12"/>
        </w:rPr>
        <w:t>¶</w:t>
      </w:r>
      <w:r w:rsidRPr="00FB2757">
        <w:rPr>
          <w:sz w:val="10"/>
        </w:rPr>
        <w:t xml:space="preserve"> Only by solving the problem of political capital is a president likely to avoid a power trap. </w:t>
      </w:r>
      <w:r w:rsidRPr="00136162">
        <w:rPr>
          <w:rStyle w:val="Emphasis"/>
          <w:highlight w:val="yellow"/>
        </w:rPr>
        <w:t>Presidents</w:t>
      </w:r>
      <w:r w:rsidRPr="00FB2757">
        <w:rPr>
          <w:sz w:val="10"/>
        </w:rPr>
        <w:t xml:space="preserve"> in recent years </w:t>
      </w:r>
      <w:r w:rsidRPr="00136162">
        <w:rPr>
          <w:rStyle w:val="Emphasis"/>
          <w:highlight w:val="yellow"/>
        </w:rPr>
        <w:t>have been unable to prevent</w:t>
      </w:r>
      <w:r w:rsidRPr="00FB2757">
        <w:rPr>
          <w:rStyle w:val="Emphasis"/>
        </w:rPr>
        <w:t xml:space="preserve"> their </w:t>
      </w:r>
      <w:r w:rsidRPr="00136162">
        <w:rPr>
          <w:rStyle w:val="Emphasis"/>
          <w:highlight w:val="yellow"/>
        </w:rPr>
        <w:t>p</w:t>
      </w:r>
      <w:r w:rsidRPr="00FB2757">
        <w:rPr>
          <w:rStyle w:val="Emphasis"/>
        </w:rPr>
        <w:t xml:space="preserve">olitical </w:t>
      </w:r>
      <w:r w:rsidRPr="00136162">
        <w:rPr>
          <w:rStyle w:val="Emphasis"/>
          <w:highlight w:val="yellow"/>
        </w:rPr>
        <w:t>c</w:t>
      </w:r>
      <w:r w:rsidRPr="00FB2757">
        <w:rPr>
          <w:rStyle w:val="Emphasis"/>
        </w:rPr>
        <w:t xml:space="preserve">apital </w:t>
      </w:r>
      <w:r w:rsidRPr="00136162">
        <w:rPr>
          <w:rStyle w:val="Emphasis"/>
          <w:highlight w:val="yellow"/>
        </w:rPr>
        <w:t>from eroding</w:t>
      </w:r>
      <w:r w:rsidRPr="00FB2757">
        <w:rPr>
          <w:sz w:val="10"/>
        </w:rPr>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FB2757">
        <w:rPr>
          <w:sz w:val="12"/>
        </w:rPr>
        <w:t>¶</w:t>
      </w:r>
      <w:r w:rsidRPr="00FB2757">
        <w:rPr>
          <w:sz w:val="10"/>
        </w:rPr>
        <w:t xml:space="preserve"> However, </w:t>
      </w:r>
      <w:r w:rsidRPr="00136162">
        <w:rPr>
          <w:rStyle w:val="StyleUnderline"/>
          <w:highlight w:val="yellow"/>
        </w:rPr>
        <w:t>short-term legislative</w:t>
      </w:r>
      <w:r w:rsidRPr="00FB2757">
        <w:rPr>
          <w:rStyle w:val="StyleUnderline"/>
        </w:rPr>
        <w:t xml:space="preserve"> </w:t>
      </w:r>
      <w:r w:rsidRPr="00136162">
        <w:rPr>
          <w:rStyle w:val="StyleUnderline"/>
          <w:highlight w:val="yellow"/>
        </w:rPr>
        <w:t>strategies</w:t>
      </w:r>
      <w:r w:rsidRPr="00FB2757">
        <w:rPr>
          <w:sz w:val="10"/>
        </w:rPr>
        <w:t xml:space="preserve"> </w:t>
      </w:r>
      <w:r w:rsidRPr="00FB2757">
        <w:rPr>
          <w:rStyle w:val="StyleUnderline"/>
        </w:rPr>
        <w:t>may win policy success</w:t>
      </w:r>
      <w:r w:rsidRPr="00FB2757">
        <w:rPr>
          <w:sz w:val="10"/>
        </w:rPr>
        <w:t xml:space="preserve"> for a president </w:t>
      </w:r>
      <w:r w:rsidRPr="00FB2757">
        <w:rPr>
          <w:rStyle w:val="StyleUnderline"/>
        </w:rPr>
        <w:t xml:space="preserve">but </w:t>
      </w:r>
      <w:r w:rsidRPr="00136162">
        <w:rPr>
          <w:rStyle w:val="StyleUnderline"/>
          <w:highlight w:val="yellow"/>
        </w:rPr>
        <w:t>do not serve as an antidote to</w:t>
      </w:r>
      <w:r w:rsidRPr="00136162">
        <w:rPr>
          <w:sz w:val="10"/>
          <w:highlight w:val="yellow"/>
        </w:rPr>
        <w:t xml:space="preserve"> </w:t>
      </w:r>
      <w:r w:rsidRPr="00136162">
        <w:rPr>
          <w:rStyle w:val="StyleUnderline"/>
          <w:highlight w:val="yellow"/>
        </w:rPr>
        <w:t xml:space="preserve">declining </w:t>
      </w:r>
      <w:r w:rsidRPr="002B3E48">
        <w:rPr>
          <w:rStyle w:val="Emphasis"/>
          <w:highlight w:val="yellow"/>
        </w:rPr>
        <w:t>p</w:t>
      </w:r>
      <w:r w:rsidRPr="00FB2757">
        <w:rPr>
          <w:rStyle w:val="StyleUnderline"/>
        </w:rPr>
        <w:t xml:space="preserve">olitical </w:t>
      </w:r>
      <w:r w:rsidRPr="002B3E48">
        <w:rPr>
          <w:rStyle w:val="Emphasis"/>
          <w:highlight w:val="yellow"/>
        </w:rPr>
        <w:t>c</w:t>
      </w:r>
      <w:r w:rsidRPr="00FB2757">
        <w:rPr>
          <w:rStyle w:val="StyleUnderline"/>
        </w:rPr>
        <w:t>apital</w:t>
      </w:r>
      <w:r w:rsidRPr="00FB2757">
        <w:rPr>
          <w:sz w:val="10"/>
        </w:rPr>
        <w:t xml:space="preserve"> over time, as the difficult final years of both the Bill Clinton and George W. Bush presidencies demonstrate. None of Barack Obama's recent predecessors solved </w:t>
      </w:r>
      <w:r w:rsidRPr="00FB2757">
        <w:rPr>
          <w:rStyle w:val="StyleUnderline"/>
        </w:rPr>
        <w:t>the political capital</w:t>
      </w:r>
      <w:r w:rsidRPr="00FB2757">
        <w:rPr>
          <w:sz w:val="10"/>
        </w:rPr>
        <w:t xml:space="preserve"> problem or avoided the power trap. It </w:t>
      </w:r>
      <w:r w:rsidRPr="00FB2757">
        <w:rPr>
          <w:rStyle w:val="StyleUnderline"/>
        </w:rPr>
        <w:t xml:space="preserve">is the central </w:t>
      </w:r>
      <w:r w:rsidRPr="00FB2757">
        <w:rPr>
          <w:rStyle w:val="StyleUnderline"/>
        </w:rPr>
        <w:lastRenderedPageBreak/>
        <w:t>political challenge</w:t>
      </w:r>
      <w:r w:rsidRPr="00FB2757">
        <w:rPr>
          <w:sz w:val="10"/>
        </w:rPr>
        <w:t xml:space="preserve"> </w:t>
      </w:r>
      <w:r w:rsidRPr="00FB2757">
        <w:rPr>
          <w:rStyle w:val="StyleUnderline"/>
        </w:rPr>
        <w:t>confronted by modern presidents</w:t>
      </w:r>
      <w:r w:rsidRPr="00FB2757">
        <w:rPr>
          <w:sz w:val="10"/>
        </w:rPr>
        <w:t xml:space="preserve"> and one that will likely weigh heavily on the current president's mind today as he takes his second oath of office.</w:t>
      </w:r>
    </w:p>
    <w:p w:rsidR="0049569C" w:rsidRPr="00FB2757" w:rsidRDefault="0049569C" w:rsidP="0049569C">
      <w:pPr>
        <w:pStyle w:val="Heading4"/>
      </w:pPr>
      <w:r>
        <w:t>Uniquely true of second term presidents</w:t>
      </w:r>
    </w:p>
    <w:p w:rsidR="0049569C" w:rsidRDefault="0049569C" w:rsidP="0049569C">
      <w:r>
        <w:t xml:space="preserve">Bert </w:t>
      </w:r>
      <w:r w:rsidRPr="006B0934">
        <w:rPr>
          <w:rStyle w:val="Style13ptBold"/>
        </w:rPr>
        <w:t>Atkinson</w:t>
      </w:r>
      <w:r>
        <w:t xml:space="preserve"> Jr., Independent Review Journal, </w:t>
      </w:r>
      <w:r w:rsidRPr="006B0934">
        <w:rPr>
          <w:rStyle w:val="Style13ptBold"/>
        </w:rPr>
        <w:t>3-12</w:t>
      </w:r>
      <w:r>
        <w:t xml:space="preserve">-2031 </w:t>
      </w:r>
      <w:hyperlink r:id="rId12" w:history="1">
        <w:r w:rsidRPr="0071714C">
          <w:rPr>
            <w:rStyle w:val="Hyperlink"/>
          </w:rPr>
          <w:t>http://www.ijreview.com/2013/03/41467-love-affair-ending-obamas-political-capital-declining/</w:t>
        </w:r>
      </w:hyperlink>
    </w:p>
    <w:p w:rsidR="0049569C" w:rsidRPr="006B0934" w:rsidRDefault="0049569C" w:rsidP="0049569C"/>
    <w:p w:rsidR="0049569C" w:rsidRDefault="0049569C" w:rsidP="0049569C">
      <w:pPr>
        <w:rPr>
          <w:sz w:val="14"/>
        </w:rPr>
      </w:pPr>
      <w:r w:rsidRPr="003F7372">
        <w:rPr>
          <w:rStyle w:val="Emphasis"/>
          <w:highlight w:val="yellow"/>
        </w:rPr>
        <w:t>The second term is notoriously tough</w:t>
      </w:r>
      <w:r w:rsidRPr="00FB2757">
        <w:rPr>
          <w:sz w:val="14"/>
        </w:rPr>
        <w:t xml:space="preserve"> for two term candidates. Clinton had a little snafu on his …hands during his second term that led to impeachment, and George W. Bush was demonized time and time again.</w:t>
      </w:r>
      <w:r w:rsidRPr="00FB2757">
        <w:rPr>
          <w:sz w:val="12"/>
        </w:rPr>
        <w:t>¶</w:t>
      </w:r>
      <w:r w:rsidRPr="00FB2757">
        <w:rPr>
          <w:sz w:val="14"/>
        </w:rPr>
        <w:t xml:space="preserve"> Now, it could be that Barack Obama is facing a similar fate…</w:t>
      </w:r>
      <w:r w:rsidRPr="00FB2757">
        <w:rPr>
          <w:sz w:val="12"/>
        </w:rPr>
        <w:t>¶</w:t>
      </w:r>
      <w:r w:rsidRPr="00FB2757">
        <w:rPr>
          <w:sz w:val="14"/>
        </w:rPr>
        <w:t xml:space="preserve"> </w:t>
      </w:r>
      <w:r w:rsidRPr="00136162">
        <w:rPr>
          <w:rStyle w:val="StyleUnderline"/>
          <w:highlight w:val="yellow"/>
        </w:rPr>
        <w:t>If</w:t>
      </w:r>
      <w:r w:rsidRPr="00FB2757">
        <w:rPr>
          <w:sz w:val="14"/>
        </w:rPr>
        <w:t xml:space="preserve"> President Barack </w:t>
      </w:r>
      <w:r w:rsidRPr="00136162">
        <w:rPr>
          <w:rStyle w:val="StyleUnderline"/>
          <w:highlight w:val="yellow"/>
        </w:rPr>
        <w:t>Obama had</w:t>
      </w:r>
      <w:r w:rsidRPr="00FB2757">
        <w:rPr>
          <w:sz w:val="14"/>
        </w:rPr>
        <w:t xml:space="preserve"> </w:t>
      </w:r>
      <w:r w:rsidRPr="00136162">
        <w:rPr>
          <w:rStyle w:val="StyleUnderline"/>
          <w:highlight w:val="yellow"/>
        </w:rPr>
        <w:t>piled up</w:t>
      </w:r>
      <w:r w:rsidRPr="00FB2757">
        <w:rPr>
          <w:sz w:val="14"/>
        </w:rPr>
        <w:t xml:space="preserve"> </w:t>
      </w:r>
      <w:r w:rsidRPr="002B3E48">
        <w:rPr>
          <w:rStyle w:val="Emphasis"/>
          <w:highlight w:val="yellow"/>
        </w:rPr>
        <w:t>p</w:t>
      </w:r>
      <w:r w:rsidRPr="00FB2757">
        <w:rPr>
          <w:rStyle w:val="StyleUnderline"/>
        </w:rPr>
        <w:t xml:space="preserve">olitical </w:t>
      </w:r>
      <w:r w:rsidRPr="002B3E48">
        <w:rPr>
          <w:rStyle w:val="Emphasis"/>
          <w:highlight w:val="yellow"/>
        </w:rPr>
        <w:t>c</w:t>
      </w:r>
      <w:r w:rsidRPr="00FB2757">
        <w:rPr>
          <w:rStyle w:val="StyleUnderline"/>
        </w:rPr>
        <w:t>apital</w:t>
      </w:r>
      <w:r w:rsidRPr="00FB2757">
        <w:rPr>
          <w:sz w:val="14"/>
        </w:rPr>
        <w:t xml:space="preserve"> </w:t>
      </w:r>
      <w:r w:rsidRPr="00136162">
        <w:rPr>
          <w:rStyle w:val="StyleUnderline"/>
          <w:highlight w:val="yellow"/>
        </w:rPr>
        <w:t>with</w:t>
      </w:r>
      <w:r w:rsidRPr="00FB2757">
        <w:rPr>
          <w:sz w:val="14"/>
        </w:rPr>
        <w:t xml:space="preserve"> his impressive </w:t>
      </w:r>
      <w:r w:rsidRPr="00136162">
        <w:rPr>
          <w:rStyle w:val="StyleUnderline"/>
          <w:highlight w:val="yellow"/>
        </w:rPr>
        <w:t>re-election</w:t>
      </w:r>
      <w:r w:rsidRPr="00136162">
        <w:rPr>
          <w:sz w:val="14"/>
          <w:highlight w:val="yellow"/>
        </w:rPr>
        <w:t xml:space="preserve">, </w:t>
      </w:r>
      <w:r w:rsidRPr="00136162">
        <w:rPr>
          <w:rStyle w:val="StyleUnderline"/>
          <w:highlight w:val="yellow"/>
        </w:rPr>
        <w:t>it’s largely gone</w:t>
      </w:r>
      <w:r w:rsidRPr="00FB2757">
        <w:rPr>
          <w:sz w:val="14"/>
        </w:rPr>
        <w:t>.</w:t>
      </w:r>
      <w:r w:rsidRPr="00FB2757">
        <w:rPr>
          <w:sz w:val="12"/>
        </w:rPr>
        <w:t>¶</w:t>
      </w:r>
      <w:r w:rsidRPr="00FB2757">
        <w:rPr>
          <w:sz w:val="14"/>
        </w:rPr>
        <w:t xml:space="preserve"> His approval rating has dropped to the lowest level in more than a year, with more voters now turning thumbs down on his performance than thumbs up, according to a new McClatchy-Marist poll. The measure of how much people like him also has dropped.</w:t>
      </w:r>
      <w:r w:rsidRPr="00FB2757">
        <w:rPr>
          <w:sz w:val="12"/>
        </w:rPr>
        <w:t>¶</w:t>
      </w:r>
      <w:r w:rsidRPr="00FB2757">
        <w:rPr>
          <w:sz w:val="14"/>
        </w:rPr>
        <w:t xml:space="preserve"> </w:t>
      </w:r>
      <w:r w:rsidRPr="00136162">
        <w:rPr>
          <w:rStyle w:val="StyleUnderline"/>
          <w:highlight w:val="yellow"/>
        </w:rPr>
        <w:t>He’s still vastly more popular than Congress</w:t>
      </w:r>
      <w:r w:rsidRPr="00FB2757">
        <w:rPr>
          <w:sz w:val="14"/>
        </w:rPr>
        <w:t>, particularly congressional Republicans. But in the biggest political clash of the year – over the federal budget and how to curb deficits – voters split 44 percent to 42 percent between preferring Congress or Obama.</w:t>
      </w:r>
      <w:r w:rsidRPr="00FB2757">
        <w:rPr>
          <w:sz w:val="12"/>
        </w:rPr>
        <w:t>¶</w:t>
      </w:r>
      <w:r w:rsidRPr="00FB2757">
        <w:rPr>
          <w:sz w:val="14"/>
        </w:rPr>
        <w:t xml:space="preserve"> What? There’s no Mitt Romney to be held up against?</w:t>
      </w:r>
      <w:r w:rsidRPr="00FB2757">
        <w:rPr>
          <w:sz w:val="12"/>
        </w:rPr>
        <w:t>¶</w:t>
      </w:r>
      <w:r w:rsidRPr="00FB2757">
        <w:rPr>
          <w:sz w:val="14"/>
        </w:rPr>
        <w:t xml:space="preserve"> Blame Congressional Republicans all you want, but in 50 years when children are reading American history books about the infamous fiscal cliff/debt ceiling/sequestration debacles of 2013, they will certainly not remember names like Mitch McConnell or John Boehner; they will absolutely read about President Obama and how all of this happened under his lack of leadership.</w:t>
      </w:r>
      <w:r w:rsidRPr="00FB2757">
        <w:rPr>
          <w:sz w:val="12"/>
        </w:rPr>
        <w:t>¶</w:t>
      </w:r>
      <w:r w:rsidRPr="00FB2757">
        <w:rPr>
          <w:sz w:val="14"/>
        </w:rPr>
        <w:t xml:space="preserve"> “This may be the downside of him coming out of the box stronger in the second term,” Miringoff said. “People are now looking for him to lead us out of this stalemate, provide more leadership. People see him as a strong figure and in the driver’s seat. During the election, it was him versus Romney. Now it’s him versus people’s expectations for the country.”</w:t>
      </w:r>
      <w:r w:rsidRPr="00FB2757">
        <w:rPr>
          <w:sz w:val="12"/>
        </w:rPr>
        <w:t>¶</w:t>
      </w:r>
      <w:r w:rsidRPr="00FB2757">
        <w:rPr>
          <w:sz w:val="14"/>
        </w:rPr>
        <w:t xml:space="preserve"> </w:t>
      </w:r>
      <w:r w:rsidRPr="00136162">
        <w:rPr>
          <w:rStyle w:val="StyleUnderline"/>
          <w:highlight w:val="yellow"/>
        </w:rPr>
        <w:t>Expectations</w:t>
      </w:r>
      <w:r w:rsidRPr="00FB2757">
        <w:rPr>
          <w:sz w:val="14"/>
        </w:rPr>
        <w:t xml:space="preserve">: </w:t>
      </w:r>
      <w:r w:rsidRPr="00136162">
        <w:rPr>
          <w:rStyle w:val="StyleUnderline"/>
          <w:highlight w:val="yellow"/>
        </w:rPr>
        <w:t>Obama will have a tough time meeting them</w:t>
      </w:r>
      <w:r w:rsidRPr="00FB2757">
        <w:rPr>
          <w:rStyle w:val="StyleUnderline"/>
        </w:rPr>
        <w:t>.</w:t>
      </w:r>
      <w:r w:rsidRPr="00FB2757">
        <w:rPr>
          <w:sz w:val="14"/>
        </w:rPr>
        <w:t xml:space="preserve"> I know the mainstream media has been in the tank for Obama for a half-decade now, but they still answer to ratings. If I had to take a guess, I would say that there will be more negative news stemming from the growing discontent of his ability to follow through on his promises. I’m not saying we’re about to see MSNBC go all Fox News on the guy, but the broken promises and evolutions and flip-flops can only go on for so long before people start catching on. Let’s just say that if Obama is still sending a thrill up your leg at this point, you’ve got some issues. (Looking at you, Chris Matthews.)</w:t>
      </w:r>
    </w:p>
    <w:p w:rsidR="0049569C" w:rsidRPr="00BE033E" w:rsidRDefault="0049569C" w:rsidP="0049569C">
      <w:pPr>
        <w:pStyle w:val="Heading4"/>
      </w:pPr>
      <w:r w:rsidRPr="00BE033E">
        <w:t>PC is finite</w:t>
      </w:r>
      <w:r>
        <w:t>- need to pick and choose battles to preserve capital</w:t>
      </w:r>
    </w:p>
    <w:p w:rsidR="0049569C" w:rsidRPr="00BE033E" w:rsidRDefault="0049569C" w:rsidP="0049569C">
      <w:pPr>
        <w:rPr>
          <w:b/>
          <w:bCs/>
          <w:sz w:val="26"/>
        </w:rPr>
      </w:pPr>
      <w:r>
        <w:rPr>
          <w:rStyle w:val="Style13ptBold"/>
        </w:rPr>
        <w:t xml:space="preserve">Sanghoee, 13 </w:t>
      </w:r>
      <w:r>
        <w:t xml:space="preserve">Sangay Sanghoee, Political Commentator, has worked at leading investment banks as well as at a multi-billion dollar hedge fund. He has an MBA from Columbia Business School, Huffington Post, 4/10/13, </w:t>
      </w:r>
      <w:hyperlink r:id="rId13" w:history="1">
        <w:r w:rsidRPr="00311FF8">
          <w:rPr>
            <w:rStyle w:val="Hyperlink"/>
          </w:rPr>
          <w:t>http://www.huffingtonpost.com/sanjay-sanghoee/compromise-reform-how-oba_b_3055100.html</w:t>
        </w:r>
      </w:hyperlink>
    </w:p>
    <w:p w:rsidR="0049569C" w:rsidRDefault="0049569C" w:rsidP="0049569C"/>
    <w:p w:rsidR="0049569C" w:rsidRPr="00A41A97" w:rsidRDefault="0049569C" w:rsidP="0049569C">
      <w:pPr>
        <w:rPr>
          <w:bCs/>
          <w:u w:val="single"/>
        </w:rPr>
      </w:pPr>
      <w:r>
        <w:rPr>
          <w:sz w:val="16"/>
        </w:rPr>
        <w:t xml:space="preserve">There is only one thing that President Obama can truly rely on, and that is to get attacked no matter what he does. When he stands up for Democratic principles, he is criticized by the Republicans for betraying the nation's values. When he tries to be bipartisan, he is criticized by the Democrats for being weak and a turncoat. </w:t>
      </w:r>
      <w:r>
        <w:rPr>
          <w:rStyle w:val="StyleUnderline"/>
        </w:rPr>
        <w:t>It seems he just cannot win.</w:t>
      </w:r>
      <w:r>
        <w:rPr>
          <w:sz w:val="16"/>
        </w:rPr>
        <w:t xml:space="preserve"> </w:t>
      </w:r>
      <w:r>
        <w:rPr>
          <w:rStyle w:val="StyleUnderline"/>
        </w:rPr>
        <w:t xml:space="preserve">But he can, and </w:t>
      </w:r>
      <w:r>
        <w:rPr>
          <w:sz w:val="16"/>
        </w:rPr>
        <w:t xml:space="preserve">whether his critics realize it or not, </w:t>
      </w:r>
      <w:r>
        <w:rPr>
          <w:rStyle w:val="StyleUnderline"/>
        </w:rPr>
        <w:t>Obama is doing it right now</w:t>
      </w:r>
      <w:r>
        <w:rPr>
          <w:sz w:val="16"/>
        </w:rPr>
        <w:t xml:space="preserve">. To understand this, however, it is important to recognize what motivates this particular president. Some presidents are caretakers. In their view, the best leadership is to make sure that nothing goes terribly wrong and that the ship remains stable. As long as they do that, they consider themselves successful. But that is not this president. </w:t>
      </w:r>
      <w:r w:rsidRPr="00BE033E">
        <w:rPr>
          <w:rStyle w:val="StyleUnderline"/>
          <w:highlight w:val="yellow"/>
        </w:rPr>
        <w:t>This president wants to accomplish</w:t>
      </w:r>
      <w:r>
        <w:rPr>
          <w:rStyle w:val="StyleUnderline"/>
        </w:rPr>
        <w:t xml:space="preserve"> </w:t>
      </w:r>
      <w:r w:rsidRPr="00BE033E">
        <w:rPr>
          <w:rStyle w:val="StyleUnderline"/>
          <w:highlight w:val="yellow"/>
        </w:rPr>
        <w:t>something</w:t>
      </w:r>
      <w:r>
        <w:rPr>
          <w:sz w:val="16"/>
        </w:rPr>
        <w:t xml:space="preserve"> tangible, </w:t>
      </w:r>
      <w:r w:rsidRPr="00BE033E">
        <w:rPr>
          <w:rStyle w:val="StyleUnderline"/>
          <w:highlight w:val="yellow"/>
        </w:rPr>
        <w:t>dramatic</w:t>
      </w:r>
      <w:r>
        <w:rPr>
          <w:rStyle w:val="StyleUnderline"/>
        </w:rPr>
        <w:t>,</w:t>
      </w:r>
      <w:r>
        <w:rPr>
          <w:sz w:val="16"/>
        </w:rPr>
        <w:t xml:space="preserve"> and lasting, and that is </w:t>
      </w:r>
      <w:r>
        <w:rPr>
          <w:rStyle w:val="StyleUnderline"/>
        </w:rPr>
        <w:t xml:space="preserve">to institute reform. </w:t>
      </w:r>
      <w:r>
        <w:rPr>
          <w:sz w:val="16"/>
        </w:rPr>
        <w:t xml:space="preserve">Reform in healthcare, reform in marriage equality, </w:t>
      </w:r>
      <w:r>
        <w:rPr>
          <w:rStyle w:val="StyleUnderline"/>
        </w:rPr>
        <w:t>reform in immigration</w:t>
      </w:r>
      <w:r>
        <w:rPr>
          <w:sz w:val="16"/>
        </w:rPr>
        <w:t xml:space="preserve">, reform in education, reform in campaign finance, and reform in clean energy. In all these areas, </w:t>
      </w:r>
      <w:r>
        <w:rPr>
          <w:rStyle w:val="StyleUnderline"/>
        </w:rPr>
        <w:t xml:space="preserve">Obama sees the potential for dramatic change and lasting long-term effects, </w:t>
      </w:r>
      <w:r w:rsidRPr="00BE033E">
        <w:rPr>
          <w:rStyle w:val="StyleUnderline"/>
          <w:highlight w:val="yellow"/>
        </w:rPr>
        <w:t>and</w:t>
      </w:r>
      <w:r>
        <w:rPr>
          <w:sz w:val="16"/>
        </w:rPr>
        <w:t xml:space="preserve"> that is why </w:t>
      </w:r>
      <w:r w:rsidRPr="00BE033E">
        <w:rPr>
          <w:sz w:val="16"/>
          <w:highlight w:val="yellow"/>
        </w:rPr>
        <w:t>h</w:t>
      </w:r>
      <w:r w:rsidRPr="00BE033E">
        <w:rPr>
          <w:rStyle w:val="StyleUnderline"/>
          <w:highlight w:val="yellow"/>
        </w:rPr>
        <w:t xml:space="preserve">e is willing to </w:t>
      </w:r>
      <w:r w:rsidRPr="00BE033E">
        <w:rPr>
          <w:rStyle w:val="Emphasis"/>
          <w:highlight w:val="yellow"/>
        </w:rPr>
        <w:t>go to the mat</w:t>
      </w:r>
      <w:r>
        <w:rPr>
          <w:rStyle w:val="StyleUnderline"/>
        </w:rPr>
        <w:t xml:space="preserve"> on these issues. </w:t>
      </w:r>
      <w:r w:rsidRPr="00BE033E">
        <w:rPr>
          <w:rStyle w:val="StyleUnderline"/>
          <w:highlight w:val="yellow"/>
        </w:rPr>
        <w:t>On other things</w:t>
      </w:r>
      <w:r>
        <w:rPr>
          <w:rStyle w:val="StyleUnderline"/>
        </w:rPr>
        <w:t>,</w:t>
      </w:r>
      <w:r>
        <w:rPr>
          <w:sz w:val="16"/>
        </w:rPr>
        <w:t xml:space="preserve"> including Social Security and Medicare, </w:t>
      </w:r>
      <w:r>
        <w:rPr>
          <w:rStyle w:val="StyleUnderline"/>
        </w:rPr>
        <w:t xml:space="preserve">the budget deficit, and even gun control, </w:t>
      </w:r>
      <w:r w:rsidRPr="00BE033E">
        <w:rPr>
          <w:rStyle w:val="StyleUnderline"/>
          <w:highlight w:val="yellow"/>
        </w:rPr>
        <w:t>he sees less room for</w:t>
      </w:r>
      <w:r>
        <w:rPr>
          <w:rStyle w:val="StyleUnderline"/>
        </w:rPr>
        <w:t xml:space="preserve"> dramatic </w:t>
      </w:r>
      <w:r w:rsidRPr="00BE033E">
        <w:rPr>
          <w:rStyle w:val="StyleUnderline"/>
          <w:highlight w:val="yellow"/>
        </w:rPr>
        <w:t>improvement</w:t>
      </w:r>
      <w:r>
        <w:rPr>
          <w:sz w:val="16"/>
        </w:rPr>
        <w:t xml:space="preserve"> - either because of circumstances or political reality - </w:t>
      </w:r>
      <w:r w:rsidRPr="00BE033E">
        <w:rPr>
          <w:rStyle w:val="StyleUnderline"/>
          <w:highlight w:val="yellow"/>
        </w:rPr>
        <w:t>and so is more willing to compromise.</w:t>
      </w:r>
      <w:r>
        <w:rPr>
          <w:rStyle w:val="StyleUnderline"/>
        </w:rPr>
        <w:t xml:space="preserve"> </w:t>
      </w:r>
      <w:r>
        <w:rPr>
          <w:sz w:val="16"/>
        </w:rPr>
        <w:t xml:space="preserve">Is this good or bad? It is neither, really. It is just the nature of this presidency and perhaps Obama's destiny. </w:t>
      </w:r>
      <w:r w:rsidRPr="00BE033E">
        <w:rPr>
          <w:rStyle w:val="StyleUnderline"/>
          <w:highlight w:val="yellow"/>
        </w:rPr>
        <w:t xml:space="preserve">Leaders </w:t>
      </w:r>
      <w:r w:rsidRPr="00BE033E">
        <w:rPr>
          <w:rStyle w:val="Emphasis"/>
          <w:highlight w:val="yellow"/>
        </w:rPr>
        <w:t>pick and choose</w:t>
      </w:r>
      <w:r w:rsidRPr="00BE033E">
        <w:rPr>
          <w:rStyle w:val="StyleUnderline"/>
          <w:highlight w:val="yellow"/>
        </w:rPr>
        <w:t xml:space="preserve"> their battles</w:t>
      </w:r>
      <w:r>
        <w:rPr>
          <w:sz w:val="16"/>
        </w:rPr>
        <w:t xml:space="preserve"> based on the nation's circumstances, unexpected contingencies, and their own instincts. President </w:t>
      </w:r>
      <w:r>
        <w:rPr>
          <w:rStyle w:val="StyleUnderline"/>
        </w:rPr>
        <w:t xml:space="preserve">Obama's instincts led him to fight for healthcare, so he did - ferociously, and he will </w:t>
      </w:r>
      <w:r>
        <w:rPr>
          <w:rStyle w:val="Emphasis"/>
        </w:rPr>
        <w:t>do the same for immigration</w:t>
      </w:r>
      <w:r>
        <w:rPr>
          <w:sz w:val="16"/>
        </w:rPr>
        <w:t xml:space="preserve">, education, and clean energy. </w:t>
      </w:r>
      <w:r w:rsidRPr="00BE033E">
        <w:rPr>
          <w:rStyle w:val="StyleUnderline"/>
          <w:highlight w:val="yellow"/>
        </w:rPr>
        <w:t>He is being</w:t>
      </w:r>
      <w:r>
        <w:rPr>
          <w:rStyle w:val="StyleUnderline"/>
        </w:rPr>
        <w:t xml:space="preserve"> roundly </w:t>
      </w:r>
      <w:r w:rsidRPr="00BE033E">
        <w:rPr>
          <w:rStyle w:val="StyleUnderline"/>
          <w:highlight w:val="yellow"/>
        </w:rPr>
        <w:t>criticized</w:t>
      </w:r>
      <w:r>
        <w:rPr>
          <w:rStyle w:val="StyleUnderline"/>
        </w:rPr>
        <w:t xml:space="preserve"> for proposing a budget that agrees to cuts in Social Security</w:t>
      </w:r>
      <w:r>
        <w:rPr>
          <w:sz w:val="16"/>
        </w:rPr>
        <w:t xml:space="preserve"> by tying it to a Chained CPI, </w:t>
      </w:r>
      <w:r>
        <w:rPr>
          <w:rStyle w:val="StyleUnderline"/>
        </w:rPr>
        <w:t xml:space="preserve">and for agreeing to a softer gun control bill </w:t>
      </w:r>
      <w:r>
        <w:rPr>
          <w:sz w:val="16"/>
        </w:rPr>
        <w:t xml:space="preserve">than the one his party promised after Newtown, in order to reach compromise </w:t>
      </w:r>
      <w:r>
        <w:rPr>
          <w:sz w:val="16"/>
        </w:rPr>
        <w:lastRenderedPageBreak/>
        <w:t xml:space="preserve">with the Republicans. </w:t>
      </w:r>
      <w:r w:rsidRPr="00BE033E">
        <w:rPr>
          <w:rStyle w:val="StyleUnderline"/>
          <w:highlight w:val="yellow"/>
        </w:rPr>
        <w:t>But</w:t>
      </w:r>
      <w:r>
        <w:rPr>
          <w:rStyle w:val="StyleUnderline"/>
        </w:rPr>
        <w:t xml:space="preserve"> what</w:t>
      </w:r>
      <w:r>
        <w:rPr>
          <w:sz w:val="16"/>
        </w:rPr>
        <w:t xml:space="preserve"> I believe </w:t>
      </w:r>
      <w:r>
        <w:rPr>
          <w:rStyle w:val="StyleUnderline"/>
        </w:rPr>
        <w:t xml:space="preserve">is really happening is that </w:t>
      </w:r>
      <w:r w:rsidRPr="00BE033E">
        <w:rPr>
          <w:rStyle w:val="StyleUnderline"/>
          <w:highlight w:val="yellow"/>
        </w:rPr>
        <w:t>Obama</w:t>
      </w:r>
      <w:r>
        <w:rPr>
          <w:rStyle w:val="StyleUnderline"/>
        </w:rPr>
        <w:t xml:space="preserve"> </w:t>
      </w:r>
      <w:r w:rsidRPr="00BE033E">
        <w:rPr>
          <w:rStyle w:val="StyleUnderline"/>
          <w:highlight w:val="yellow"/>
        </w:rPr>
        <w:t>is making</w:t>
      </w:r>
      <w:r>
        <w:rPr>
          <w:rStyle w:val="StyleUnderline"/>
        </w:rPr>
        <w:t xml:space="preserve"> some </w:t>
      </w:r>
      <w:r w:rsidRPr="00BE033E">
        <w:rPr>
          <w:rStyle w:val="Emphasis"/>
          <w:highlight w:val="yellow"/>
        </w:rPr>
        <w:t>very tough choices. Political capital is a finite resource and this president will use it where he feels it will do the most good</w:t>
      </w:r>
      <w:r>
        <w:rPr>
          <w:rStyle w:val="StyleUnderline"/>
        </w:rPr>
        <w:t xml:space="preserve">. </w:t>
      </w:r>
      <w:r>
        <w:rPr>
          <w:sz w:val="16"/>
        </w:rPr>
        <w:t xml:space="preserve">We can disagree with him on his priorities, but I also see where he is coming from. Preserving Social Security is important but so is getting a budget passed and reaching some type of compromise to keep the government running. Gun control is urgent but so are immigration and education. </w:t>
      </w:r>
      <w:r>
        <w:rPr>
          <w:rStyle w:val="StyleUnderline"/>
        </w:rPr>
        <w:t>History will decide whether the benefits of Obama's reforms on some fronts will outweigh the costs of his bipartisan compromises on others, but</w:t>
      </w:r>
      <w:r>
        <w:rPr>
          <w:sz w:val="16"/>
        </w:rPr>
        <w:t xml:space="preserve"> in the meantime, the Democrats should remember that </w:t>
      </w:r>
      <w:r w:rsidRPr="00BE033E">
        <w:rPr>
          <w:rStyle w:val="StyleUnderline"/>
          <w:highlight w:val="yellow"/>
        </w:rPr>
        <w:t xml:space="preserve">governing has always been about </w:t>
      </w:r>
      <w:r w:rsidRPr="00BE033E">
        <w:rPr>
          <w:rStyle w:val="Emphasis"/>
          <w:highlight w:val="yellow"/>
        </w:rPr>
        <w:t>horse-trading</w:t>
      </w:r>
      <w:r w:rsidRPr="00BE033E">
        <w:rPr>
          <w:rStyle w:val="StyleUnderline"/>
          <w:highlight w:val="yellow"/>
        </w:rPr>
        <w:t xml:space="preserve">, and that Obama has </w:t>
      </w:r>
      <w:r w:rsidRPr="00BE033E">
        <w:rPr>
          <w:rStyle w:val="Emphasis"/>
          <w:highlight w:val="yellow"/>
        </w:rPr>
        <w:t>only a short time left</w:t>
      </w:r>
      <w:r w:rsidRPr="00BE033E">
        <w:rPr>
          <w:rStyle w:val="StyleUnderline"/>
          <w:highlight w:val="yellow"/>
        </w:rPr>
        <w:t xml:space="preserve"> to address</w:t>
      </w:r>
      <w:r>
        <w:rPr>
          <w:rStyle w:val="StyleUnderline"/>
        </w:rPr>
        <w:t xml:space="preserve"> the major facets of </w:t>
      </w:r>
      <w:r w:rsidRPr="00BE033E">
        <w:rPr>
          <w:rStyle w:val="StyleUnderline"/>
          <w:highlight w:val="yellow"/>
        </w:rPr>
        <w:t>his agenda</w:t>
      </w:r>
      <w:r>
        <w:rPr>
          <w:sz w:val="16"/>
        </w:rPr>
        <w:t xml:space="preserve">. </w:t>
      </w:r>
      <w:r w:rsidRPr="00BE033E">
        <w:rPr>
          <w:rStyle w:val="StyleUnderline"/>
          <w:highlight w:val="yellow"/>
        </w:rPr>
        <w:t xml:space="preserve">Obama is </w:t>
      </w:r>
      <w:r w:rsidRPr="00BE033E">
        <w:rPr>
          <w:rStyle w:val="Emphasis"/>
          <w:highlight w:val="yellow"/>
        </w:rPr>
        <w:t>prepared to lose a few battles in order to win the war</w:t>
      </w:r>
      <w:r w:rsidRPr="00BE033E">
        <w:rPr>
          <w:sz w:val="16"/>
          <w:highlight w:val="yellow"/>
        </w:rPr>
        <w:t>.</w:t>
      </w:r>
      <w:r>
        <w:rPr>
          <w:sz w:val="16"/>
        </w:rPr>
        <w:t xml:space="preserve"> That is not being weak or a turncoat. </w:t>
      </w:r>
      <w:r w:rsidRPr="00BE033E">
        <w:rPr>
          <w:rStyle w:val="StyleUnderline"/>
          <w:highlight w:val="yellow"/>
        </w:rPr>
        <w:t xml:space="preserve">It is being </w:t>
      </w:r>
      <w:r w:rsidRPr="00BE033E">
        <w:rPr>
          <w:rStyle w:val="Emphasis"/>
          <w:highlight w:val="yellow"/>
        </w:rPr>
        <w:t>pragmatic and smart</w:t>
      </w:r>
      <w:r w:rsidRPr="00BE033E">
        <w:rPr>
          <w:rStyle w:val="StyleUnderline"/>
          <w:highlight w:val="yellow"/>
        </w:rPr>
        <w:t>. It is</w:t>
      </w:r>
      <w:r>
        <w:rPr>
          <w:rStyle w:val="StyleUnderline"/>
        </w:rPr>
        <w:t xml:space="preserve"> </w:t>
      </w:r>
      <w:r>
        <w:rPr>
          <w:sz w:val="16"/>
        </w:rPr>
        <w:t xml:space="preserve">also </w:t>
      </w:r>
      <w:r w:rsidRPr="00BE033E">
        <w:rPr>
          <w:rStyle w:val="StyleUnderline"/>
          <w:highlight w:val="yellow"/>
        </w:rPr>
        <w:t>being Presidential</w:t>
      </w:r>
      <w:r>
        <w:rPr>
          <w:rStyle w:val="StyleUnderline"/>
        </w:rPr>
        <w:t>.</w:t>
      </w:r>
    </w:p>
    <w:p w:rsidR="0049569C" w:rsidRPr="0049569C" w:rsidRDefault="0049569C" w:rsidP="0049569C"/>
    <w:p w:rsidR="0049569C" w:rsidRDefault="0049569C" w:rsidP="0049569C">
      <w:pPr>
        <w:pStyle w:val="Heading2"/>
      </w:pPr>
      <w:r>
        <w:lastRenderedPageBreak/>
        <w:t>AFF</w:t>
      </w:r>
    </w:p>
    <w:p w:rsidR="0049569C" w:rsidRDefault="0049569C" w:rsidP="0049569C">
      <w:pPr>
        <w:pStyle w:val="Heading3"/>
      </w:pPr>
      <w:r>
        <w:lastRenderedPageBreak/>
        <w:t>Hirsch</w:t>
      </w:r>
    </w:p>
    <w:p w:rsidR="0049569C" w:rsidRPr="00093287" w:rsidRDefault="0049569C" w:rsidP="0049569C">
      <w:pPr>
        <w:pStyle w:val="Heading4"/>
        <w:rPr>
          <w:rFonts w:cs="Times New Roman"/>
        </w:rPr>
      </w:pPr>
      <w:r w:rsidRPr="00093287">
        <w:rPr>
          <w:rFonts w:cs="Times New Roman"/>
        </w:rPr>
        <w:t>Political capital doesn’t exist and isn’t key to their DA- more likely winners win</w:t>
      </w:r>
    </w:p>
    <w:p w:rsidR="0049569C" w:rsidRPr="00093287" w:rsidRDefault="0049569C" w:rsidP="0049569C">
      <w:pPr>
        <w:rPr>
          <w:sz w:val="18"/>
          <w:szCs w:val="18"/>
        </w:rPr>
      </w:pPr>
      <w:r w:rsidRPr="00093287">
        <w:t xml:space="preserve">Michael </w:t>
      </w:r>
      <w:r w:rsidRPr="00093287">
        <w:rPr>
          <w:rStyle w:val="Style13ptBold"/>
        </w:rPr>
        <w:t xml:space="preserve">Hirsch, </w:t>
      </w:r>
      <w:r w:rsidRPr="00093287">
        <w:rPr>
          <w:sz w:val="18"/>
          <w:szCs w:val="18"/>
        </w:rPr>
        <w:t xml:space="preserve">chief correspondent for National Journal. He also contributes to </w:t>
      </w:r>
      <w:hyperlink r:id="rId14" w:history="1">
        <w:r w:rsidRPr="00093287">
          <w:rPr>
            <w:rStyle w:val="Hyperlink"/>
            <w:sz w:val="18"/>
            <w:szCs w:val="18"/>
          </w:rPr>
          <w:t>2012 Decoded</w:t>
        </w:r>
      </w:hyperlink>
      <w:r w:rsidRPr="00093287">
        <w:rPr>
          <w:sz w:val="18"/>
          <w:szCs w:val="18"/>
        </w:rPr>
        <w:t xml:space="preserve">.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w:t>
      </w:r>
      <w:hyperlink r:id="rId15" w:history="1">
        <w:r w:rsidRPr="00093287">
          <w:rPr>
            <w:rStyle w:val="Hyperlink"/>
            <w:sz w:val="18"/>
            <w:szCs w:val="18"/>
          </w:rPr>
          <w:t>http://www.nationaljournal.com/magazine/there-s-no-such-thing-as-political-capital-20130207</w:t>
        </w:r>
      </w:hyperlink>
    </w:p>
    <w:p w:rsidR="0049569C" w:rsidRPr="00093287" w:rsidRDefault="0049569C" w:rsidP="0049569C">
      <w:pPr>
        <w:rPr>
          <w:sz w:val="18"/>
          <w:szCs w:val="18"/>
        </w:rPr>
      </w:pPr>
    </w:p>
    <w:p w:rsidR="0049569C" w:rsidRPr="00093287" w:rsidRDefault="0049569C" w:rsidP="0049569C">
      <w:pPr>
        <w:rPr>
          <w:sz w:val="8"/>
        </w:rPr>
      </w:pPr>
      <w:r w:rsidRPr="00093287">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093287">
        <w:rPr>
          <w:rStyle w:val="StyleUnderline"/>
        </w:rPr>
        <w:t>pundits will</w:t>
      </w:r>
      <w:r w:rsidRPr="00093287">
        <w:rPr>
          <w:sz w:val="8"/>
        </w:rPr>
        <w:t xml:space="preserve"> </w:t>
      </w:r>
      <w:r w:rsidRPr="00093287">
        <w:rPr>
          <w:rStyle w:val="StyleUnderline"/>
        </w:rPr>
        <w:t>do what they always do</w:t>
      </w:r>
      <w:r w:rsidRPr="00093287">
        <w:rPr>
          <w:sz w:val="8"/>
        </w:rPr>
        <w:t xml:space="preserve"> this time of year: They will </w:t>
      </w:r>
      <w:r w:rsidRPr="00093287">
        <w:rPr>
          <w:rStyle w:val="StyleUnderline"/>
        </w:rPr>
        <w:t>talk about</w:t>
      </w:r>
      <w:r w:rsidRPr="00093287">
        <w:rPr>
          <w:sz w:val="8"/>
        </w:rPr>
        <w:t xml:space="preserve"> how unrealistic most of the proposals are, discussions often informed by sagacious reckonings of </w:t>
      </w:r>
      <w:r w:rsidRPr="00093287">
        <w:rPr>
          <w:rStyle w:val="StyleUnderline"/>
        </w:rPr>
        <w:t>how much</w:t>
      </w:r>
      <w:r w:rsidRPr="00093287">
        <w:rPr>
          <w:sz w:val="8"/>
        </w:rPr>
        <w:t xml:space="preserve"> </w:t>
      </w:r>
      <w:r w:rsidRPr="00093287">
        <w:rPr>
          <w:sz w:val="8"/>
          <w:highlight w:val="yellow"/>
        </w:rPr>
        <w:t>“</w:t>
      </w:r>
      <w:r w:rsidRPr="00093287">
        <w:rPr>
          <w:rStyle w:val="StyleUnderline"/>
          <w:highlight w:val="yellow"/>
        </w:rPr>
        <w:t>pol</w:t>
      </w:r>
      <w:r w:rsidRPr="00093287">
        <w:rPr>
          <w:rStyle w:val="StyleUnderline"/>
        </w:rPr>
        <w:t xml:space="preserve">itical </w:t>
      </w:r>
      <w:r w:rsidRPr="00093287">
        <w:rPr>
          <w:rStyle w:val="StyleUnderline"/>
          <w:highlight w:val="yellow"/>
        </w:rPr>
        <w:t>cap</w:t>
      </w:r>
      <w:r w:rsidRPr="00093287">
        <w:rPr>
          <w:rStyle w:val="StyleUnderline"/>
        </w:rPr>
        <w:t>ital</w:t>
      </w:r>
      <w:r w:rsidRPr="00093287">
        <w:rPr>
          <w:sz w:val="8"/>
        </w:rPr>
        <w:t xml:space="preserve">” </w:t>
      </w:r>
      <w:r w:rsidRPr="00093287">
        <w:rPr>
          <w:rStyle w:val="StyleUnderline"/>
        </w:rPr>
        <w:t>Obama</w:t>
      </w:r>
      <w:r w:rsidRPr="00093287">
        <w:rPr>
          <w:sz w:val="8"/>
        </w:rPr>
        <w:t xml:space="preserve"> </w:t>
      </w:r>
      <w:r w:rsidRPr="00093287">
        <w:rPr>
          <w:rStyle w:val="StyleUnderline"/>
        </w:rPr>
        <w:t>possesses to push his program through</w:t>
      </w:r>
      <w:r w:rsidRPr="00093287">
        <w:rPr>
          <w:sz w:val="8"/>
        </w:rPr>
        <w:t xml:space="preserve">. Most of </w:t>
      </w:r>
      <w:r w:rsidRPr="00093287">
        <w:rPr>
          <w:rStyle w:val="Emphasis"/>
        </w:rPr>
        <w:t xml:space="preserve">this talk will </w:t>
      </w:r>
      <w:r w:rsidRPr="00093287">
        <w:rPr>
          <w:rStyle w:val="Emphasis"/>
          <w:highlight w:val="yellow"/>
        </w:rPr>
        <w:t>have no bearing on what actually happens</w:t>
      </w:r>
      <w:r w:rsidRPr="00093287">
        <w:rPr>
          <w:sz w:val="8"/>
        </w:rPr>
        <w:t xml:space="preserve"> over the next four years. Consider this: </w:t>
      </w:r>
      <w:r w:rsidRPr="00093287">
        <w:rPr>
          <w:rStyle w:val="StyleUnderline"/>
          <w:highlight w:val="yellow"/>
        </w:rPr>
        <w:t>Three months ago</w:t>
      </w:r>
      <w:r w:rsidRPr="00093287">
        <w:rPr>
          <w:sz w:val="8"/>
        </w:rPr>
        <w:t xml:space="preserve">, just before the November election, </w:t>
      </w:r>
      <w:r w:rsidRPr="00093287">
        <w:rPr>
          <w:rStyle w:val="StyleUnderline"/>
          <w:highlight w:val="yellow"/>
        </w:rPr>
        <w:t>if someone had</w:t>
      </w:r>
      <w:r w:rsidRPr="00093287">
        <w:rPr>
          <w:sz w:val="8"/>
          <w:highlight w:val="yellow"/>
        </w:rPr>
        <w:t xml:space="preserve"> </w:t>
      </w:r>
      <w:r w:rsidRPr="00093287">
        <w:rPr>
          <w:rStyle w:val="StyleUnderline"/>
          <w:highlight w:val="yellow"/>
        </w:rPr>
        <w:t>talked</w:t>
      </w:r>
      <w:r w:rsidRPr="00093287">
        <w:rPr>
          <w:sz w:val="8"/>
        </w:rPr>
        <w:t xml:space="preserve"> seriously </w:t>
      </w:r>
      <w:r w:rsidRPr="00093287">
        <w:rPr>
          <w:rStyle w:val="StyleUnderline"/>
          <w:highlight w:val="yellow"/>
        </w:rPr>
        <w:t>about</w:t>
      </w:r>
      <w:r w:rsidRPr="00093287">
        <w:rPr>
          <w:sz w:val="8"/>
        </w:rPr>
        <w:t xml:space="preserve"> Obama having enough political </w:t>
      </w:r>
      <w:r w:rsidRPr="00093287">
        <w:rPr>
          <w:rStyle w:val="StyleUnderline"/>
          <w:highlight w:val="yellow"/>
        </w:rPr>
        <w:t>capital to</w:t>
      </w:r>
      <w:r w:rsidRPr="00093287">
        <w:rPr>
          <w:rStyle w:val="StyleUnderline"/>
        </w:rPr>
        <w:t xml:space="preserve"> oversee</w:t>
      </w:r>
      <w:r w:rsidRPr="00093287">
        <w:rPr>
          <w:sz w:val="8"/>
        </w:rPr>
        <w:t xml:space="preserve"> passage of </w:t>
      </w:r>
      <w:r w:rsidRPr="00093287">
        <w:rPr>
          <w:rStyle w:val="StyleUnderline"/>
        </w:rPr>
        <w:t xml:space="preserve">both </w:t>
      </w:r>
      <w:r w:rsidRPr="00093287">
        <w:rPr>
          <w:rStyle w:val="StyleUnderline"/>
          <w:highlight w:val="yellow"/>
        </w:rPr>
        <w:t>immigration</w:t>
      </w:r>
      <w:r w:rsidRPr="00093287">
        <w:rPr>
          <w:sz w:val="8"/>
        </w:rPr>
        <w:t xml:space="preserve"> reform </w:t>
      </w:r>
      <w:r w:rsidRPr="00093287">
        <w:rPr>
          <w:rStyle w:val="StyleUnderline"/>
        </w:rPr>
        <w:t>and gun-control</w:t>
      </w:r>
      <w:r w:rsidRPr="00093287">
        <w:rPr>
          <w:sz w:val="8"/>
        </w:rPr>
        <w:t xml:space="preserve"> legislation at the beginning of his second term—even after winning the election by 4 percentage points and 5 million votes (the actual final tally)—</w:t>
      </w:r>
      <w:r w:rsidRPr="00093287">
        <w:rPr>
          <w:rStyle w:val="StyleUnderline"/>
          <w:highlight w:val="yellow"/>
        </w:rPr>
        <w:t>this</w:t>
      </w:r>
      <w:r w:rsidRPr="00093287">
        <w:rPr>
          <w:sz w:val="8"/>
          <w:highlight w:val="yellow"/>
        </w:rPr>
        <w:t xml:space="preserve"> </w:t>
      </w:r>
      <w:r w:rsidRPr="00093287">
        <w:rPr>
          <w:rStyle w:val="StyleUnderline"/>
          <w:highlight w:val="yellow"/>
        </w:rPr>
        <w:t>person would have been</w:t>
      </w:r>
      <w:r w:rsidRPr="00093287">
        <w:rPr>
          <w:rStyle w:val="StyleUnderline"/>
        </w:rPr>
        <w:t xml:space="preserve"> called </w:t>
      </w:r>
      <w:r w:rsidRPr="00093287">
        <w:rPr>
          <w:rStyle w:val="StyleUnderline"/>
          <w:highlight w:val="yellow"/>
        </w:rPr>
        <w:t>crazy</w:t>
      </w:r>
      <w:r w:rsidRPr="00093287">
        <w:rPr>
          <w:rStyle w:val="StyleUnderline"/>
        </w:rPr>
        <w:t xml:space="preserve"> </w:t>
      </w:r>
      <w:r w:rsidRPr="00093287">
        <w:rPr>
          <w:sz w:val="8"/>
        </w:rPr>
        <w:t xml:space="preserve">and stripped of his pundit’s license. (It doesn’t exist, but it ought to.) </w:t>
      </w:r>
      <w:r w:rsidRPr="00093287">
        <w:rPr>
          <w:rStyle w:val="StyleUnderline"/>
        </w:rPr>
        <w:t>In his first term</w:t>
      </w:r>
      <w:r w:rsidRPr="00093287">
        <w:rPr>
          <w:sz w:val="8"/>
        </w:rPr>
        <w:t xml:space="preserve">,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sidRPr="00093287">
        <w:rPr>
          <w:rStyle w:val="StyleUnderline"/>
        </w:rPr>
        <w:t>Obama didn’t dare to even bring up gun control</w:t>
      </w:r>
      <w:r w:rsidRPr="00093287">
        <w:rPr>
          <w:sz w:val="8"/>
        </w:rPr>
        <w:t xml:space="preserve">, a Democratic “third rail” that has cost the party elections and that actually might have been even less popular on the right than the president’s health care law. </w:t>
      </w:r>
      <w:r w:rsidRPr="00093287">
        <w:rPr>
          <w:rStyle w:val="StyleUnderline"/>
        </w:rPr>
        <w:t xml:space="preserve">And yet, </w:t>
      </w:r>
      <w:r w:rsidRPr="00093287">
        <w:rPr>
          <w:rStyle w:val="StyleUnderline"/>
          <w:highlight w:val="yellow"/>
        </w:rPr>
        <w:t>for reasons that have</w:t>
      </w:r>
      <w:r w:rsidRPr="00093287">
        <w:rPr>
          <w:rStyle w:val="StyleUnderline"/>
        </w:rPr>
        <w:t xml:space="preserve"> very </w:t>
      </w:r>
      <w:r w:rsidRPr="00093287">
        <w:rPr>
          <w:rStyle w:val="StyleUnderline"/>
          <w:highlight w:val="yellow"/>
        </w:rPr>
        <w:t>little to do with</w:t>
      </w:r>
      <w:r w:rsidRPr="00093287">
        <w:rPr>
          <w:rStyle w:val="StyleUnderline"/>
        </w:rPr>
        <w:t xml:space="preserve"> Obama’s</w:t>
      </w:r>
      <w:r w:rsidRPr="00093287">
        <w:rPr>
          <w:sz w:val="8"/>
        </w:rPr>
        <w:t xml:space="preserve"> personal prestige or popularity—variously put in terms of a “mandate” or “</w:t>
      </w:r>
      <w:r w:rsidRPr="00093287">
        <w:rPr>
          <w:rStyle w:val="StyleUnderline"/>
          <w:highlight w:val="yellow"/>
        </w:rPr>
        <w:t>pol</w:t>
      </w:r>
      <w:r w:rsidRPr="00093287">
        <w:rPr>
          <w:rStyle w:val="StyleUnderline"/>
        </w:rPr>
        <w:t xml:space="preserve">itical </w:t>
      </w:r>
      <w:r w:rsidRPr="00093287">
        <w:rPr>
          <w:rStyle w:val="StyleUnderline"/>
          <w:highlight w:val="yellow"/>
        </w:rPr>
        <w:t>cap</w:t>
      </w:r>
      <w:r w:rsidRPr="00093287">
        <w:rPr>
          <w:rStyle w:val="StyleUnderline"/>
        </w:rPr>
        <w:t>ital</w:t>
      </w:r>
      <w:r w:rsidRPr="00093287">
        <w:rPr>
          <w:sz w:val="8"/>
        </w:rPr>
        <w:t>”—</w:t>
      </w:r>
      <w:r w:rsidRPr="00093287">
        <w:rPr>
          <w:rStyle w:val="StyleUnderline"/>
        </w:rPr>
        <w:t xml:space="preserve">chances are fair that </w:t>
      </w:r>
      <w:r w:rsidRPr="00093287">
        <w:rPr>
          <w:rStyle w:val="StyleUnderline"/>
          <w:highlight w:val="yellow"/>
        </w:rPr>
        <w:t>both will</w:t>
      </w:r>
      <w:r w:rsidRPr="00093287">
        <w:rPr>
          <w:rStyle w:val="StyleUnderline"/>
        </w:rPr>
        <w:t xml:space="preserve"> now </w:t>
      </w:r>
      <w:r w:rsidRPr="00093287">
        <w:rPr>
          <w:rStyle w:val="StyleUnderline"/>
          <w:highlight w:val="yellow"/>
        </w:rPr>
        <w:t>happen</w:t>
      </w:r>
      <w:r w:rsidRPr="00093287">
        <w:rPr>
          <w:sz w:val="8"/>
          <w:highlight w:val="yellow"/>
        </w:rPr>
        <w:t>.</w:t>
      </w:r>
      <w:r w:rsidRPr="00093287">
        <w:rPr>
          <w:sz w:val="8"/>
        </w:rPr>
        <w:t xml:space="preserve"> </w:t>
      </w:r>
      <w:r w:rsidRPr="00093287">
        <w:rPr>
          <w:rStyle w:val="StyleUnderline"/>
        </w:rPr>
        <w:t>What changed</w:t>
      </w:r>
      <w:r w:rsidRPr="00093287">
        <w:rPr>
          <w:sz w:val="8"/>
        </w:rPr>
        <w:t xml:space="preserve">? </w:t>
      </w:r>
      <w:r w:rsidRPr="00093287">
        <w:rPr>
          <w:rStyle w:val="StyleUnderline"/>
        </w:rPr>
        <w:t>In the case of gun control</w:t>
      </w:r>
      <w:r w:rsidRPr="00093287">
        <w:rPr>
          <w:sz w:val="8"/>
        </w:rPr>
        <w:t xml:space="preserve">, of course, it wasn’t the election. It was the horror of the 20 first-graders who were slaughtered in </w:t>
      </w:r>
      <w:r w:rsidRPr="00093287">
        <w:rPr>
          <w:rStyle w:val="StyleUnderline"/>
        </w:rPr>
        <w:t>Newtown</w:t>
      </w:r>
      <w:r w:rsidRPr="00093287">
        <w:rPr>
          <w:sz w:val="8"/>
        </w:rPr>
        <w:t xml:space="preserve">,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r w:rsidRPr="00093287">
        <w:rPr>
          <w:rStyle w:val="StyleUnderline"/>
        </w:rPr>
        <w:t>Meanwhile</w:t>
      </w:r>
      <w:r w:rsidRPr="00093287">
        <w:rPr>
          <w:sz w:val="8"/>
        </w:rPr>
        <w:t xml:space="preserve">, the Republican members of the Senate’s so-called Gang of Eight are pushing hard for a new spirit of compromise on </w:t>
      </w:r>
      <w:r w:rsidRPr="00093287">
        <w:rPr>
          <w:rStyle w:val="StyleUnderline"/>
          <w:highlight w:val="yellow"/>
        </w:rPr>
        <w:t>immigration</w:t>
      </w:r>
      <w:r w:rsidRPr="00093287">
        <w:rPr>
          <w:sz w:val="8"/>
          <w:highlight w:val="yellow"/>
        </w:rPr>
        <w:t xml:space="preserve"> r</w:t>
      </w:r>
      <w:r w:rsidRPr="00093287">
        <w:rPr>
          <w:sz w:val="8"/>
        </w:rPr>
        <w:t xml:space="preserve">eform, a sharp change after an election year in which the GOP standard-bearer declared he would make life so miserable for the 11 million illegal immigrants in the U.S. that they would “self-deport.” But this </w:t>
      </w:r>
      <w:r w:rsidRPr="00093287">
        <w:rPr>
          <w:rStyle w:val="StyleUnderline"/>
        </w:rPr>
        <w:t>turnaround</w:t>
      </w:r>
      <w:r w:rsidRPr="00093287">
        <w:rPr>
          <w:sz w:val="8"/>
        </w:rPr>
        <w:t xml:space="preserve"> </w:t>
      </w:r>
      <w:r w:rsidRPr="00093287">
        <w:rPr>
          <w:rStyle w:val="StyleUnderline"/>
        </w:rPr>
        <w:t>has very little to do with Obama’s</w:t>
      </w:r>
      <w:r w:rsidRPr="00093287">
        <w:rPr>
          <w:sz w:val="8"/>
        </w:rPr>
        <w:t xml:space="preserve"> </w:t>
      </w:r>
      <w:r w:rsidRPr="00093287">
        <w:rPr>
          <w:rStyle w:val="StyleUnderline"/>
        </w:rPr>
        <w:t>personal influence</w:t>
      </w:r>
      <w:r w:rsidRPr="00093287">
        <w:rPr>
          <w:sz w:val="8"/>
        </w:rPr>
        <w:t xml:space="preserve">—his political mandate, as it were. </w:t>
      </w:r>
      <w:r w:rsidRPr="00093287">
        <w:rPr>
          <w:rStyle w:val="StyleUnderline"/>
        </w:rPr>
        <w:t xml:space="preserve">It </w:t>
      </w:r>
      <w:r w:rsidRPr="00093287">
        <w:rPr>
          <w:rStyle w:val="StyleUnderline"/>
          <w:highlight w:val="yellow"/>
        </w:rPr>
        <w:t>has</w:t>
      </w:r>
      <w:r w:rsidRPr="00093287">
        <w:rPr>
          <w:rStyle w:val="StyleUnderline"/>
        </w:rPr>
        <w:t xml:space="preserve"> almost </w:t>
      </w:r>
      <w:r w:rsidRPr="00093287">
        <w:rPr>
          <w:rStyle w:val="StyleUnderline"/>
          <w:highlight w:val="yellow"/>
        </w:rPr>
        <w:t>entirely to do with</w:t>
      </w:r>
      <w:r w:rsidRPr="00093287">
        <w:rPr>
          <w:sz w:val="8"/>
        </w:rPr>
        <w:t xml:space="preserve"> just two numbers: 71 and 27. That’s 71 percent for Obama, 27 percent for Mitt Romney, </w:t>
      </w:r>
      <w:r w:rsidRPr="00093287">
        <w:rPr>
          <w:rStyle w:val="StyleUnderline"/>
        </w:rPr>
        <w:t>the</w:t>
      </w:r>
      <w:r w:rsidRPr="00093287">
        <w:rPr>
          <w:sz w:val="8"/>
        </w:rPr>
        <w:t xml:space="preserve"> breakdown of the </w:t>
      </w:r>
      <w:r w:rsidRPr="00093287">
        <w:rPr>
          <w:rStyle w:val="StyleUnderline"/>
          <w:highlight w:val="yellow"/>
        </w:rPr>
        <w:t>Hispanic vote</w:t>
      </w:r>
      <w:r w:rsidRPr="00093287">
        <w:rPr>
          <w:sz w:val="8"/>
        </w:rPr>
        <w:t xml:space="preserve"> in the 2012 presidential election. Obama drove home his advantage by giving a speech on immigration reform on Jan. 29 at a Hispanic-dominated high school in Nevada, a swing state he won by a surprising 8 percentage points in November. But the </w:t>
      </w:r>
      <w:r w:rsidRPr="00093287">
        <w:rPr>
          <w:rStyle w:val="StyleUnderline"/>
        </w:rPr>
        <w:t>movement on immigration</w:t>
      </w:r>
      <w:r w:rsidRPr="00093287">
        <w:rPr>
          <w:sz w:val="8"/>
        </w:rPr>
        <w:t xml:space="preserve"> </w:t>
      </w:r>
      <w:r w:rsidRPr="00093287">
        <w:rPr>
          <w:rStyle w:val="StyleUnderline"/>
        </w:rPr>
        <w:t>has</w:t>
      </w:r>
      <w:r w:rsidRPr="00093287">
        <w:rPr>
          <w:sz w:val="8"/>
        </w:rPr>
        <w:t xml:space="preserve"> mainly </w:t>
      </w:r>
      <w:r w:rsidRPr="00093287">
        <w:rPr>
          <w:rStyle w:val="StyleUnderline"/>
        </w:rPr>
        <w:t>come out of</w:t>
      </w:r>
      <w:r w:rsidRPr="00093287">
        <w:rPr>
          <w:sz w:val="8"/>
        </w:rPr>
        <w:t xml:space="preserve"> </w:t>
      </w:r>
      <w:r w:rsidRPr="00093287">
        <w:rPr>
          <w:rStyle w:val="StyleUnderline"/>
        </w:rPr>
        <w:t>the Republican Party’s</w:t>
      </w:r>
      <w:r w:rsidRPr="00093287">
        <w:rPr>
          <w:sz w:val="8"/>
        </w:rPr>
        <w:t xml:space="preserve"> recent </w:t>
      </w:r>
      <w:r w:rsidRPr="00093287">
        <w:rPr>
          <w:rStyle w:val="StyleUnderline"/>
        </w:rPr>
        <w:t>introspection</w:t>
      </w:r>
      <w:r w:rsidRPr="00093287">
        <w:rPr>
          <w:sz w:val="8"/>
        </w:rPr>
        <w:t xml:space="preserve">,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w:t>
      </w:r>
      <w:r w:rsidRPr="00093287">
        <w:rPr>
          <w:rStyle w:val="StyleUnderline"/>
        </w:rPr>
        <w:t xml:space="preserve">the idea of </w:t>
      </w:r>
      <w:r w:rsidRPr="00093287">
        <w:rPr>
          <w:rStyle w:val="StyleUnderline"/>
          <w:highlight w:val="yellow"/>
        </w:rPr>
        <w:t>pol</w:t>
      </w:r>
      <w:r w:rsidRPr="00093287">
        <w:rPr>
          <w:rStyle w:val="StyleUnderline"/>
        </w:rPr>
        <w:t xml:space="preserve">itical </w:t>
      </w:r>
      <w:r w:rsidRPr="00093287">
        <w:rPr>
          <w:rStyle w:val="StyleUnderline"/>
          <w:highlight w:val="yellow"/>
        </w:rPr>
        <w:t>cap</w:t>
      </w:r>
      <w:r w:rsidRPr="00093287">
        <w:rPr>
          <w:rStyle w:val="StyleUnderline"/>
        </w:rPr>
        <w:t>ita</w:t>
      </w:r>
      <w:r w:rsidRPr="00093287">
        <w:rPr>
          <w:sz w:val="8"/>
        </w:rPr>
        <w:t>l—or mandates, or momentum—</w:t>
      </w:r>
      <w:r w:rsidRPr="00093287">
        <w:rPr>
          <w:rStyle w:val="StyleUnderline"/>
          <w:highlight w:val="yellow"/>
        </w:rPr>
        <w:t>is</w:t>
      </w:r>
      <w:r w:rsidRPr="00093287">
        <w:rPr>
          <w:rStyle w:val="StyleUnderline"/>
        </w:rPr>
        <w:t xml:space="preserve"> so </w:t>
      </w:r>
      <w:r w:rsidRPr="00093287">
        <w:rPr>
          <w:rStyle w:val="StyleUnderline"/>
          <w:highlight w:val="yellow"/>
        </w:rPr>
        <w:t>poorly defined</w:t>
      </w:r>
      <w:r w:rsidRPr="00093287">
        <w:rPr>
          <w:rStyle w:val="StyleUnderline"/>
        </w:rPr>
        <w:t xml:space="preserve"> that presidents and </w:t>
      </w:r>
      <w:r w:rsidRPr="00093287">
        <w:rPr>
          <w:rStyle w:val="StyleUnderline"/>
          <w:highlight w:val="yellow"/>
        </w:rPr>
        <w:t>pundits</w:t>
      </w:r>
      <w:r w:rsidRPr="00093287">
        <w:rPr>
          <w:rStyle w:val="StyleUnderline"/>
        </w:rPr>
        <w:t xml:space="preserve"> often </w:t>
      </w:r>
      <w:r w:rsidRPr="00093287">
        <w:rPr>
          <w:rStyle w:val="StyleUnderline"/>
          <w:highlight w:val="yellow"/>
        </w:rPr>
        <w:t>get it wrong</w:t>
      </w:r>
      <w:r w:rsidRPr="00093287">
        <w:rPr>
          <w:rStyle w:val="StyleUnderline"/>
        </w:rPr>
        <w:t>.</w:t>
      </w:r>
      <w:r w:rsidRPr="00093287">
        <w:rPr>
          <w:sz w:val="8"/>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w:t>
      </w:r>
      <w:r w:rsidRPr="00093287">
        <w:rPr>
          <w:rStyle w:val="StyleUnderline"/>
        </w:rPr>
        <w:t>capital</w:t>
      </w:r>
      <w:r w:rsidRPr="00093287">
        <w:rPr>
          <w:sz w:val="8"/>
        </w:rPr>
        <w:t xml:space="preserve"> is a concept that misleads far more than it enlightens. It is distortionary. It </w:t>
      </w:r>
      <w:r w:rsidRPr="00093287">
        <w:rPr>
          <w:rStyle w:val="StyleUnderline"/>
        </w:rPr>
        <w:t>conveys</w:t>
      </w:r>
      <w:r w:rsidRPr="00093287">
        <w:rPr>
          <w:sz w:val="8"/>
        </w:rPr>
        <w:t xml:space="preserve"> the idea </w:t>
      </w:r>
      <w:r w:rsidRPr="00093287">
        <w:rPr>
          <w:rStyle w:val="StyleUnderline"/>
        </w:rPr>
        <w:t>that we know more than we really do</w:t>
      </w:r>
      <w:r w:rsidRPr="00093287">
        <w:rPr>
          <w:sz w:val="8"/>
        </w:rPr>
        <w:t xml:space="preserve"> </w:t>
      </w:r>
      <w:r w:rsidRPr="00093287">
        <w:rPr>
          <w:rStyle w:val="StyleUnderline"/>
        </w:rPr>
        <w:t>about</w:t>
      </w:r>
      <w:r w:rsidRPr="00093287">
        <w:rPr>
          <w:sz w:val="8"/>
        </w:rPr>
        <w:t xml:space="preserve"> the </w:t>
      </w:r>
      <w:r w:rsidRPr="00093287">
        <w:rPr>
          <w:rStyle w:val="StyleUnderline"/>
        </w:rPr>
        <w:t>ever-elusive</w:t>
      </w:r>
      <w:r w:rsidRPr="00093287">
        <w:rPr>
          <w:sz w:val="8"/>
        </w:rPr>
        <w:t xml:space="preserve"> concept of </w:t>
      </w:r>
      <w:r w:rsidRPr="00093287">
        <w:rPr>
          <w:rStyle w:val="StyleUnderline"/>
        </w:rPr>
        <w:t>political power</w:t>
      </w:r>
      <w:r w:rsidRPr="00093287">
        <w:rPr>
          <w:sz w:val="8"/>
        </w:rPr>
        <w:t xml:space="preserve">, and it discounts the way </w:t>
      </w:r>
      <w:r w:rsidRPr="00093287">
        <w:rPr>
          <w:rStyle w:val="Emphasis"/>
          <w:highlight w:val="yellow"/>
        </w:rPr>
        <w:t>unforeseen events</w:t>
      </w:r>
      <w:r w:rsidRPr="00093287">
        <w:rPr>
          <w:rStyle w:val="Emphasis"/>
        </w:rPr>
        <w:t xml:space="preserve"> can </w:t>
      </w:r>
      <w:r w:rsidRPr="00093287">
        <w:rPr>
          <w:rStyle w:val="Emphasis"/>
          <w:highlight w:val="yellow"/>
        </w:rPr>
        <w:t>suddenly change everything</w:t>
      </w:r>
      <w:r w:rsidRPr="00093287">
        <w:rPr>
          <w:sz w:val="8"/>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w:t>
      </w:r>
      <w:r w:rsidRPr="00093287">
        <w:rPr>
          <w:rStyle w:val="StyleUnderline"/>
        </w:rPr>
        <w:t>depending on Obama’s handling</w:t>
      </w:r>
      <w:r w:rsidRPr="00093287">
        <w:rPr>
          <w:sz w:val="8"/>
        </w:rPr>
        <w:t xml:space="preserve"> </w:t>
      </w:r>
      <w:r w:rsidRPr="00093287">
        <w:rPr>
          <w:rStyle w:val="StyleUnderline"/>
        </w:rPr>
        <w:t>of any</w:t>
      </w:r>
      <w:r w:rsidRPr="00093287">
        <w:rPr>
          <w:sz w:val="8"/>
        </w:rPr>
        <w:t xml:space="preserve"> particular </w:t>
      </w:r>
      <w:r w:rsidRPr="00093287">
        <w:rPr>
          <w:rStyle w:val="StyleUnderline"/>
        </w:rPr>
        <w:t>issue, even in a polarized time</w:t>
      </w:r>
      <w:r w:rsidRPr="00093287">
        <w:rPr>
          <w:sz w:val="8"/>
        </w:rPr>
        <w:t xml:space="preserve">, </w:t>
      </w:r>
      <w:r w:rsidRPr="00093287">
        <w:rPr>
          <w:rStyle w:val="StyleUnderline"/>
        </w:rPr>
        <w:t>he could</w:t>
      </w:r>
      <w:r w:rsidRPr="00093287">
        <w:rPr>
          <w:sz w:val="8"/>
        </w:rPr>
        <w:t xml:space="preserve"> </w:t>
      </w:r>
      <w:r w:rsidRPr="00093287">
        <w:rPr>
          <w:rStyle w:val="StyleUnderline"/>
        </w:rPr>
        <w:t>still deliver on</w:t>
      </w:r>
      <w:r w:rsidRPr="00093287">
        <w:rPr>
          <w:sz w:val="8"/>
        </w:rPr>
        <w:t xml:space="preserve"> a lot of </w:t>
      </w:r>
      <w:r w:rsidRPr="00093287">
        <w:rPr>
          <w:rStyle w:val="StyleUnderline"/>
        </w:rPr>
        <w:t>his second-term goals</w:t>
      </w:r>
      <w:r w:rsidRPr="00093287">
        <w:rPr>
          <w:sz w:val="8"/>
        </w:rPr>
        <w:t xml:space="preserve">, </w:t>
      </w:r>
      <w:r w:rsidRPr="00093287">
        <w:rPr>
          <w:rStyle w:val="StyleUnderline"/>
        </w:rPr>
        <w:t>depending on</w:t>
      </w:r>
      <w:r w:rsidRPr="00093287">
        <w:rPr>
          <w:sz w:val="8"/>
        </w:rPr>
        <w:t xml:space="preserve"> his skill and </w:t>
      </w:r>
      <w:r w:rsidRPr="00093287">
        <w:rPr>
          <w:rStyle w:val="StyleUnderline"/>
        </w:rPr>
        <w:t>the breaks</w:t>
      </w:r>
      <w:r w:rsidRPr="00093287">
        <w:rPr>
          <w:sz w:val="8"/>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093287">
        <w:rPr>
          <w:rStyle w:val="StyleUnderline"/>
          <w:highlight w:val="yellow"/>
        </w:rPr>
        <w:t>pol</w:t>
      </w:r>
      <w:r w:rsidRPr="00093287">
        <w:rPr>
          <w:rStyle w:val="StyleUnderline"/>
        </w:rPr>
        <w:t xml:space="preserve">itical </w:t>
      </w:r>
      <w:r w:rsidRPr="00093287">
        <w:rPr>
          <w:rStyle w:val="StyleUnderline"/>
          <w:highlight w:val="yellow"/>
        </w:rPr>
        <w:t>cap</w:t>
      </w:r>
      <w:r w:rsidRPr="00093287">
        <w:rPr>
          <w:rStyle w:val="StyleUnderline"/>
        </w:rPr>
        <w:t xml:space="preserve">ital </w:t>
      </w:r>
      <w:r w:rsidRPr="00093287">
        <w:rPr>
          <w:rStyle w:val="StyleUnderline"/>
          <w:highlight w:val="yellow"/>
        </w:rPr>
        <w:t>is</w:t>
      </w:r>
      <w:r w:rsidRPr="00093287">
        <w:rPr>
          <w:rStyle w:val="StyleUnderline"/>
        </w:rPr>
        <w:t xml:space="preserve">, at best, </w:t>
      </w:r>
      <w:r w:rsidRPr="00093287">
        <w:rPr>
          <w:rStyle w:val="StyleUnderline"/>
          <w:highlight w:val="yellow"/>
        </w:rPr>
        <w:t>an empty concept</w:t>
      </w:r>
      <w:r w:rsidRPr="00093287">
        <w:rPr>
          <w:sz w:val="8"/>
        </w:rPr>
        <w:t xml:space="preserve">, and </w:t>
      </w:r>
      <w:r w:rsidRPr="00093287">
        <w:rPr>
          <w:rStyle w:val="StyleUnderline"/>
        </w:rPr>
        <w:t>that almost nothing in the academic literature successfully quantifies or even defines it.</w:t>
      </w:r>
      <w:r w:rsidRPr="00093287">
        <w:rPr>
          <w:sz w:val="8"/>
        </w:rPr>
        <w:t xml:space="preserve">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093287">
        <w:rPr>
          <w:rStyle w:val="Emphasis"/>
          <w:highlight w:val="yellow"/>
        </w:rPr>
        <w:t>Winning on one issue</w:t>
      </w:r>
      <w:r w:rsidRPr="00093287">
        <w:rPr>
          <w:rStyle w:val="Emphasis"/>
        </w:rPr>
        <w:t xml:space="preserve"> often </w:t>
      </w:r>
      <w:r w:rsidRPr="00093287">
        <w:rPr>
          <w:rStyle w:val="Emphasis"/>
          <w:highlight w:val="yellow"/>
        </w:rPr>
        <w:t>changes</w:t>
      </w:r>
      <w:r w:rsidRPr="00093287">
        <w:rPr>
          <w:rStyle w:val="Emphasis"/>
        </w:rPr>
        <w:t xml:space="preserve"> the </w:t>
      </w:r>
      <w:r w:rsidRPr="00093287">
        <w:rPr>
          <w:rStyle w:val="Emphasis"/>
          <w:highlight w:val="yellow"/>
        </w:rPr>
        <w:t>calculation for the next</w:t>
      </w:r>
      <w:r w:rsidRPr="00093287">
        <w:rPr>
          <w:rStyle w:val="Emphasis"/>
        </w:rPr>
        <w:t xml:space="preserve"> issue;</w:t>
      </w:r>
      <w:r w:rsidRPr="00093287">
        <w:rPr>
          <w:sz w:val="8"/>
        </w:rPr>
        <w:t xml:space="preserve"> </w:t>
      </w:r>
      <w:r w:rsidRPr="00093287">
        <w:rPr>
          <w:rStyle w:val="StyleUnderline"/>
          <w:highlight w:val="yellow"/>
        </w:rPr>
        <w:t>there is never</w:t>
      </w:r>
      <w:r w:rsidRPr="00093287">
        <w:rPr>
          <w:rStyle w:val="StyleUnderline"/>
        </w:rPr>
        <w:t xml:space="preserve"> any </w:t>
      </w:r>
      <w:r w:rsidRPr="00093287">
        <w:rPr>
          <w:rStyle w:val="StyleUnderline"/>
          <w:highlight w:val="yellow"/>
        </w:rPr>
        <w:t>known amount of cap</w:t>
      </w:r>
      <w:r w:rsidRPr="00093287">
        <w:rPr>
          <w:rStyle w:val="StyleUnderline"/>
        </w:rPr>
        <w:t>ital</w:t>
      </w:r>
      <w:r w:rsidRPr="00093287">
        <w:rPr>
          <w:sz w:val="8"/>
        </w:rPr>
        <w:t xml:space="preserve">. “The idea here is, if an issue comes up where the conventional wisdom is that president is not going to get what he wants, and he gets it, then each time that happens, it changes the calculus of the other actors” </w:t>
      </w:r>
      <w:r w:rsidRPr="00093287">
        <w:rPr>
          <w:rStyle w:val="StyleUnderline"/>
        </w:rPr>
        <w:t>Ornstein says. “If they think he’s going to win, they may change positions to get on the winning side.</w:t>
      </w:r>
      <w:r w:rsidRPr="00093287">
        <w:rPr>
          <w:sz w:val="8"/>
        </w:rPr>
        <w:t xml:space="preserve"> </w:t>
      </w:r>
      <w:r w:rsidRPr="00093287">
        <w:rPr>
          <w:rStyle w:val="StyleUnderline"/>
        </w:rPr>
        <w:t xml:space="preserve">It’s a bandwagon </w:t>
      </w:r>
      <w:r w:rsidRPr="00093287">
        <w:rPr>
          <w:rStyle w:val="StyleUnderline"/>
        </w:rPr>
        <w:lastRenderedPageBreak/>
        <w:t>effect.”</w:t>
      </w:r>
      <w:r w:rsidRPr="00093287">
        <w:rPr>
          <w:rStyle w:val="StyleUnderline"/>
          <w:sz w:val="12"/>
        </w:rPr>
        <w:t xml:space="preserve">¶ </w:t>
      </w:r>
      <w:r w:rsidRPr="00093287">
        <w:rPr>
          <w:sz w:val="8"/>
        </w:rPr>
        <w:t>ALL THE WAY WITH LBJ</w:t>
      </w:r>
      <w:r w:rsidRPr="00093287">
        <w:rPr>
          <w:sz w:val="12"/>
        </w:rPr>
        <w:t>¶</w:t>
      </w:r>
      <w:r w:rsidRPr="00093287">
        <w:rPr>
          <w:sz w:val="8"/>
        </w:rPr>
        <w:t xml:space="preserve"> Sometimes, a clever practitioner of power 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w:t>
      </w:r>
      <w:r w:rsidRPr="00093287">
        <w:rPr>
          <w:rStyle w:val="StyleUnderline"/>
        </w:rPr>
        <w:t>Obama may</w:t>
      </w:r>
      <w:r w:rsidRPr="00093287">
        <w:rPr>
          <w:sz w:val="8"/>
        </w:rPr>
        <w:t xml:space="preserve"> also </w:t>
      </w:r>
      <w:r w:rsidRPr="00093287">
        <w:rPr>
          <w:rStyle w:val="StyleUnderline"/>
        </w:rPr>
        <w:t>get his way</w:t>
      </w:r>
      <w:r w:rsidRPr="00093287">
        <w:rPr>
          <w:sz w:val="8"/>
        </w:rPr>
        <w:t xml:space="preserve"> on the debt ceiling, </w:t>
      </w:r>
      <w:r w:rsidRPr="00093287">
        <w:rPr>
          <w:rStyle w:val="StyleUnderline"/>
        </w:rPr>
        <w:t xml:space="preserve">not because of his reelection, </w:t>
      </w:r>
      <w:r w:rsidRPr="00093287">
        <w:rPr>
          <w:sz w:val="8"/>
        </w:rPr>
        <w:t>Sides says, “</w:t>
      </w:r>
      <w:r w:rsidRPr="00093287">
        <w:rPr>
          <w:rStyle w:val="StyleUnderline"/>
        </w:rPr>
        <w:t>but because Republicans are beginning to doubt whether taking a hard line on fiscal policy is a good idea</w:t>
      </w:r>
      <w:r w:rsidRPr="00093287">
        <w:rPr>
          <w:sz w:val="8"/>
        </w:rPr>
        <w:t>,” as the party suffers in the polls.</w:t>
      </w:r>
      <w:r w:rsidRPr="00093287">
        <w:rPr>
          <w:sz w:val="12"/>
        </w:rPr>
        <w:t>¶</w:t>
      </w:r>
      <w:r w:rsidRPr="00093287">
        <w:rPr>
          <w:sz w:val="8"/>
        </w:rPr>
        <w:t xml:space="preserve"> THE REAL LIMITS ON POWER</w:t>
      </w:r>
      <w:r w:rsidRPr="00093287">
        <w:rPr>
          <w:sz w:val="12"/>
        </w:rPr>
        <w:t>¶</w:t>
      </w:r>
      <w:r w:rsidRPr="00093287">
        <w:rPr>
          <w:sz w:val="8"/>
        </w:rPr>
        <w:t xml:space="preserve"> 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 </w:t>
      </w:r>
      <w:r w:rsidRPr="00093287">
        <w:rPr>
          <w:rStyle w:val="StyleUnderline"/>
          <w:highlight w:val="yellow"/>
        </w:rPr>
        <w:t>if he picks issues</w:t>
      </w:r>
      <w:r w:rsidRPr="00093287">
        <w:rPr>
          <w:sz w:val="8"/>
        </w:rPr>
        <w:t xml:space="preserve"> that the country’s mood will support—such as, perhaps, immigration reform and gun control—</w:t>
      </w:r>
      <w:r w:rsidRPr="00093287">
        <w:rPr>
          <w:rStyle w:val="StyleUnderline"/>
          <w:highlight w:val="yellow"/>
        </w:rPr>
        <w:t>there is no reason to</w:t>
      </w:r>
      <w:r w:rsidRPr="00093287">
        <w:rPr>
          <w:sz w:val="8"/>
          <w:highlight w:val="yellow"/>
        </w:rPr>
        <w:t xml:space="preserve"> </w:t>
      </w:r>
      <w:r w:rsidRPr="00093287">
        <w:rPr>
          <w:rStyle w:val="StyleUnderline"/>
          <w:highlight w:val="yellow"/>
        </w:rPr>
        <w:t>think he can’t win</w:t>
      </w:r>
      <w:r w:rsidRPr="00093287">
        <w:rPr>
          <w:rStyle w:val="StyleUnderline"/>
        </w:rPr>
        <w:t xml:space="preserve"> far </w:t>
      </w:r>
      <w:r w:rsidRPr="00093287">
        <w:rPr>
          <w:rStyle w:val="StyleUnderline"/>
          <w:highlight w:val="yellow"/>
        </w:rPr>
        <w:t>more victories</w:t>
      </w:r>
      <w:r w:rsidRPr="00093287">
        <w:rPr>
          <w:sz w:val="8"/>
          <w:highlight w:val="yellow"/>
        </w:rPr>
        <w:t xml:space="preserve"> </w:t>
      </w:r>
      <w:r w:rsidRPr="00093287">
        <w:rPr>
          <w:rStyle w:val="StyleUnderline"/>
          <w:highlight w:val="yellow"/>
        </w:rPr>
        <w:t>than</w:t>
      </w:r>
      <w:r w:rsidRPr="00093287">
        <w:rPr>
          <w:sz w:val="8"/>
        </w:rPr>
        <w:t xml:space="preserve"> any of the </w:t>
      </w:r>
      <w:r w:rsidRPr="00093287">
        <w:rPr>
          <w:rStyle w:val="StyleUnderline"/>
        </w:rPr>
        <w:t xml:space="preserve">careful </w:t>
      </w:r>
      <w:r w:rsidRPr="00093287">
        <w:rPr>
          <w:rStyle w:val="StyleUnderline"/>
          <w:highlight w:val="yellow"/>
        </w:rPr>
        <w:t>calculators of</w:t>
      </w:r>
      <w:r w:rsidRPr="00093287">
        <w:rPr>
          <w:rStyle w:val="StyleUnderline"/>
        </w:rPr>
        <w:t xml:space="preserve"> </w:t>
      </w:r>
      <w:r w:rsidRPr="00093287">
        <w:rPr>
          <w:rStyle w:val="StyleUnderline"/>
          <w:highlight w:val="yellow"/>
        </w:rPr>
        <w:t>pol</w:t>
      </w:r>
      <w:r w:rsidRPr="00093287">
        <w:rPr>
          <w:rStyle w:val="StyleUnderline"/>
        </w:rPr>
        <w:t xml:space="preserve">itical </w:t>
      </w:r>
      <w:r w:rsidRPr="00093287">
        <w:rPr>
          <w:rStyle w:val="StyleUnderline"/>
          <w:highlight w:val="yellow"/>
        </w:rPr>
        <w:t>cap</w:t>
      </w:r>
      <w:r w:rsidRPr="00093287">
        <w:rPr>
          <w:rStyle w:val="StyleUnderline"/>
        </w:rPr>
        <w:t xml:space="preserve">ital </w:t>
      </w:r>
      <w:r w:rsidRPr="00093287">
        <w:rPr>
          <w:sz w:val="8"/>
        </w:rPr>
        <w:t xml:space="preserve">now </w:t>
      </w:r>
      <w:r w:rsidRPr="00093287">
        <w:rPr>
          <w:rStyle w:val="StyleUnderline"/>
          <w:highlight w:val="yellow"/>
        </w:rPr>
        <w:t>believe is possible</w:t>
      </w:r>
      <w:r w:rsidRPr="00093287">
        <w:rPr>
          <w:sz w:val="8"/>
        </w:rPr>
        <w:t xml:space="preserve">, including battles over tax reform and deficit reduction. Amid today’s atmosphere of Republican self-doubt, a new, more mature Obama seems to be emerging, one who has his agenda clearly in mind and will ride the mood of the country more adroitly. </w:t>
      </w:r>
      <w:r w:rsidRPr="00093287">
        <w:rPr>
          <w:rStyle w:val="StyleUnderline"/>
        </w:rPr>
        <w:t xml:space="preserve">If he can get some </w:t>
      </w:r>
      <w:r w:rsidRPr="00093287">
        <w:rPr>
          <w:rStyle w:val="StyleUnderline"/>
          <w:highlight w:val="yellow"/>
        </w:rPr>
        <w:t>early wins</w:t>
      </w:r>
      <w:r w:rsidRPr="00093287">
        <w:rPr>
          <w:sz w:val="8"/>
        </w:rPr>
        <w:t>—as he already has, apparently, on the fiscal cliff and the upper-income tax increase—</w:t>
      </w:r>
      <w:r w:rsidRPr="00093287">
        <w:rPr>
          <w:rStyle w:val="StyleUnderline"/>
        </w:rPr>
        <w:t xml:space="preserve">that will </w:t>
      </w:r>
      <w:r w:rsidRPr="00093287">
        <w:rPr>
          <w:rStyle w:val="StyleUnderline"/>
          <w:highlight w:val="yellow"/>
        </w:rPr>
        <w:t>create momentum</w:t>
      </w:r>
      <w:r w:rsidRPr="00093287">
        <w:rPr>
          <w:rStyle w:val="StyleUnderline"/>
        </w:rPr>
        <w:t>,</w:t>
      </w:r>
      <w:r w:rsidRPr="00093287">
        <w:rPr>
          <w:sz w:val="8"/>
        </w:rPr>
        <w:t xml:space="preserve"> </w:t>
      </w:r>
      <w:r w:rsidRPr="00093287">
        <w:rPr>
          <w:rStyle w:val="StyleUnderline"/>
        </w:rPr>
        <w:t>and one win may well lead to others. “Winning wins</w:t>
      </w:r>
      <w:r w:rsidRPr="00093287">
        <w:rPr>
          <w:sz w:val="8"/>
        </w:rPr>
        <w:t>.”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
    <w:p w:rsidR="0049569C" w:rsidRDefault="0049569C" w:rsidP="0049569C">
      <w:pPr>
        <w:pStyle w:val="Heading3"/>
      </w:pPr>
      <w:r>
        <w:lastRenderedPageBreak/>
        <w:t>Winners Win - general</w:t>
      </w:r>
    </w:p>
    <w:p w:rsidR="0049569C" w:rsidRPr="000C26A4" w:rsidRDefault="0049569C" w:rsidP="0049569C">
      <w:pPr>
        <w:pStyle w:val="Heading4"/>
      </w:pPr>
      <w:r>
        <w:t>Winners win – victories are rewarded with PC.</w:t>
      </w:r>
      <w:r w:rsidRPr="000C26A4">
        <w:t xml:space="preserve"> </w:t>
      </w:r>
    </w:p>
    <w:p w:rsidR="0049569C" w:rsidRDefault="0049569C" w:rsidP="0049569C">
      <w:r>
        <w:rPr>
          <w:rFonts w:cs="Arial"/>
          <w:bCs/>
          <w:iCs/>
          <w:szCs w:val="28"/>
        </w:rPr>
        <w:t>Jonathan</w:t>
      </w:r>
      <w:r>
        <w:rPr>
          <w:rFonts w:cs="Arial"/>
          <w:b/>
          <w:bCs/>
          <w:iCs/>
          <w:szCs w:val="28"/>
        </w:rPr>
        <w:t xml:space="preserve"> </w:t>
      </w:r>
      <w:r w:rsidRPr="00281F17">
        <w:rPr>
          <w:rFonts w:cs="Arial"/>
          <w:b/>
          <w:bCs/>
          <w:iCs/>
          <w:szCs w:val="28"/>
        </w:rPr>
        <w:t>Singer 9</w:t>
      </w:r>
      <w:r>
        <w:t xml:space="preserve">, </w:t>
      </w:r>
      <w:r w:rsidRPr="00281F17">
        <w:t>Editor – MyDD and JD – University of California, Berkeley, “By Expending Cap</w:t>
      </w:r>
      <w:r>
        <w:t xml:space="preserve">ital, Obama Grows His Capital”, 3-3-9, </w:t>
      </w:r>
      <w:hyperlink r:id="rId16" w:history="1">
        <w:r w:rsidRPr="00041511">
          <w:rPr>
            <w:rStyle w:val="Hyperlink"/>
          </w:rPr>
          <w:t>http://www.mydd.com/story/2009/3/3/191825/0428</w:t>
        </w:r>
      </w:hyperlink>
    </w:p>
    <w:p w:rsidR="0049569C" w:rsidRPr="00281F17" w:rsidRDefault="0049569C" w:rsidP="0049569C"/>
    <w:p w:rsidR="0049569C" w:rsidRDefault="0049569C" w:rsidP="0049569C">
      <w:pPr>
        <w:rPr>
          <w:sz w:val="16"/>
        </w:rPr>
      </w:pPr>
      <w:r w:rsidRPr="00E765E9">
        <w:rPr>
          <w:sz w:val="16"/>
        </w:rPr>
        <w:t xml:space="preserve">Peter Hart gets at a key point. </w:t>
      </w:r>
      <w:r w:rsidRPr="00281F17">
        <w:rPr>
          <w:rFonts w:cs="Arial"/>
          <w:bCs/>
          <w:szCs w:val="26"/>
          <w:highlight w:val="yellow"/>
          <w:u w:val="single"/>
        </w:rPr>
        <w:t>Some believe</w:t>
      </w:r>
      <w:r w:rsidRPr="00E765E9">
        <w:rPr>
          <w:sz w:val="16"/>
        </w:rPr>
        <w:t xml:space="preserve"> that political </w:t>
      </w:r>
      <w:r w:rsidRPr="00281F17">
        <w:rPr>
          <w:rFonts w:cs="Arial"/>
          <w:bCs/>
          <w:szCs w:val="26"/>
          <w:highlight w:val="yellow"/>
          <w:u w:val="single"/>
        </w:rPr>
        <w:t>capital is finite</w:t>
      </w:r>
      <w:r w:rsidRPr="00E765E9">
        <w:rPr>
          <w:sz w:val="16"/>
        </w:rPr>
        <w:t xml:space="preserve">, that it can be used up. To an extent that's true. </w:t>
      </w:r>
      <w:r w:rsidRPr="00281F17">
        <w:rPr>
          <w:rFonts w:cs="Arial"/>
          <w:bCs/>
          <w:szCs w:val="26"/>
          <w:highlight w:val="yellow"/>
          <w:u w:val="single"/>
        </w:rPr>
        <w:t>But</w:t>
      </w:r>
      <w:r w:rsidRPr="00281F17">
        <w:rPr>
          <w:rFonts w:cs="Arial"/>
          <w:bCs/>
          <w:szCs w:val="26"/>
          <w:u w:val="single"/>
        </w:rPr>
        <w:t xml:space="preserve"> it's important to note</w:t>
      </w:r>
      <w:r w:rsidRPr="00E765E9">
        <w:rPr>
          <w:sz w:val="16"/>
        </w:rPr>
        <w:t xml:space="preserve">, too, that </w:t>
      </w:r>
      <w:r w:rsidRPr="00281F17">
        <w:rPr>
          <w:rFonts w:cs="Arial"/>
          <w:bCs/>
          <w:szCs w:val="26"/>
          <w:highlight w:val="yellow"/>
          <w:u w:val="single"/>
        </w:rPr>
        <w:t>political capital can be regenerated</w:t>
      </w:r>
      <w:r w:rsidRPr="00E765E9">
        <w:rPr>
          <w:sz w:val="16"/>
        </w:rPr>
        <w:t xml:space="preserve"> -- and, specifically, that </w:t>
      </w:r>
      <w:r w:rsidRPr="00281F17">
        <w:rPr>
          <w:rFonts w:cs="Arial"/>
          <w:bCs/>
          <w:szCs w:val="26"/>
          <w:highlight w:val="yellow"/>
          <w:u w:val="single"/>
        </w:rPr>
        <w:t>when a</w:t>
      </w:r>
      <w:r w:rsidRPr="00E765E9">
        <w:rPr>
          <w:sz w:val="16"/>
          <w:highlight w:val="yellow"/>
        </w:rPr>
        <w:t xml:space="preserve"> </w:t>
      </w:r>
      <w:r w:rsidRPr="00281F17">
        <w:rPr>
          <w:rFonts w:cs="Arial"/>
          <w:bCs/>
          <w:szCs w:val="26"/>
          <w:highlight w:val="yellow"/>
          <w:u w:val="single"/>
        </w:rPr>
        <w:t>President expends</w:t>
      </w:r>
      <w:r w:rsidRPr="00E765E9">
        <w:rPr>
          <w:sz w:val="16"/>
        </w:rPr>
        <w:t xml:space="preserve"> a great deal of </w:t>
      </w:r>
      <w:r w:rsidRPr="00281F17">
        <w:rPr>
          <w:rFonts w:cs="Arial"/>
          <w:bCs/>
          <w:szCs w:val="26"/>
          <w:highlight w:val="yellow"/>
          <w:u w:val="single"/>
        </w:rPr>
        <w:t>capital</w:t>
      </w:r>
      <w:r w:rsidRPr="00E765E9">
        <w:rPr>
          <w:sz w:val="16"/>
        </w:rPr>
        <w:t xml:space="preserve"> </w:t>
      </w:r>
      <w:r w:rsidRPr="00281F17">
        <w:rPr>
          <w:rFonts w:cs="Arial"/>
          <w:bCs/>
          <w:szCs w:val="26"/>
          <w:u w:val="single"/>
        </w:rPr>
        <w:t>on a measure</w:t>
      </w:r>
      <w:r w:rsidRPr="00E765E9">
        <w:rPr>
          <w:sz w:val="16"/>
        </w:rPr>
        <w:t xml:space="preserve"> that was </w:t>
      </w:r>
      <w:r w:rsidRPr="00281F17">
        <w:rPr>
          <w:rFonts w:cs="Arial"/>
          <w:bCs/>
          <w:szCs w:val="26"/>
          <w:u w:val="single"/>
        </w:rPr>
        <w:t>difficult to enact</w:t>
      </w:r>
      <w:r w:rsidRPr="00E765E9">
        <w:rPr>
          <w:sz w:val="16"/>
        </w:rPr>
        <w:t xml:space="preserve"> </w:t>
      </w:r>
      <w:r w:rsidRPr="00281F17">
        <w:rPr>
          <w:rFonts w:cs="Arial"/>
          <w:bCs/>
          <w:szCs w:val="26"/>
          <w:highlight w:val="yellow"/>
          <w:u w:val="single"/>
        </w:rPr>
        <w:t>and</w:t>
      </w:r>
      <w:r w:rsidRPr="00E765E9">
        <w:rPr>
          <w:sz w:val="16"/>
        </w:rPr>
        <w:t xml:space="preserve"> then </w:t>
      </w:r>
      <w:r w:rsidRPr="00281F17">
        <w:rPr>
          <w:rFonts w:cs="Arial"/>
          <w:bCs/>
          <w:szCs w:val="26"/>
          <w:highlight w:val="yellow"/>
          <w:u w:val="single"/>
        </w:rPr>
        <w:t>succeeds, he can build up</w:t>
      </w:r>
      <w:r w:rsidRPr="00E765E9">
        <w:rPr>
          <w:sz w:val="16"/>
          <w:highlight w:val="yellow"/>
        </w:rPr>
        <w:t xml:space="preserve"> </w:t>
      </w:r>
      <w:r w:rsidRPr="00281F17">
        <w:rPr>
          <w:rFonts w:cs="Arial"/>
          <w:bCs/>
          <w:szCs w:val="26"/>
          <w:highlight w:val="yellow"/>
          <w:u w:val="single"/>
        </w:rPr>
        <w:t>more capital</w:t>
      </w:r>
      <w:r w:rsidRPr="00E765E9">
        <w:rPr>
          <w:sz w:val="16"/>
        </w:rPr>
        <w:t xml:space="preserve">. Indeed, </w:t>
      </w:r>
      <w:r w:rsidRPr="00281F17">
        <w:rPr>
          <w:rFonts w:cs="Arial"/>
          <w:bCs/>
          <w:szCs w:val="26"/>
          <w:u w:val="single"/>
        </w:rPr>
        <w:t>that appears to be</w:t>
      </w:r>
      <w:r w:rsidRPr="00E765E9">
        <w:rPr>
          <w:sz w:val="16"/>
        </w:rPr>
        <w:t xml:space="preserve"> what is </w:t>
      </w:r>
      <w:r w:rsidRPr="00281F17">
        <w:rPr>
          <w:rFonts w:cs="Arial"/>
          <w:bCs/>
          <w:szCs w:val="26"/>
          <w:u w:val="single"/>
        </w:rPr>
        <w:t>happening with</w:t>
      </w:r>
      <w:r w:rsidRPr="00E765E9">
        <w:rPr>
          <w:sz w:val="16"/>
        </w:rPr>
        <w:t xml:space="preserve"> Barack </w:t>
      </w:r>
      <w:r w:rsidRPr="00281F17">
        <w:rPr>
          <w:rFonts w:cs="Arial"/>
          <w:bCs/>
          <w:szCs w:val="26"/>
          <w:highlight w:val="yellow"/>
          <w:u w:val="single"/>
        </w:rPr>
        <w:t>Obama</w:t>
      </w:r>
      <w:r w:rsidRPr="00E765E9">
        <w:rPr>
          <w:sz w:val="16"/>
        </w:rPr>
        <w:t xml:space="preserve">, </w:t>
      </w:r>
      <w:r w:rsidRPr="00281F17">
        <w:rPr>
          <w:rFonts w:cs="Arial"/>
          <w:bCs/>
          <w:szCs w:val="26"/>
          <w:u w:val="single"/>
        </w:rPr>
        <w:t xml:space="preserve">who </w:t>
      </w:r>
      <w:r w:rsidRPr="00281F17">
        <w:rPr>
          <w:rFonts w:cs="Arial"/>
          <w:bCs/>
          <w:szCs w:val="26"/>
          <w:highlight w:val="yellow"/>
          <w:u w:val="single"/>
        </w:rPr>
        <w:t>went to the mat to pass the</w:t>
      </w:r>
      <w:r w:rsidRPr="00E765E9">
        <w:rPr>
          <w:sz w:val="16"/>
          <w:highlight w:val="yellow"/>
        </w:rPr>
        <w:t xml:space="preserve"> </w:t>
      </w:r>
      <w:r w:rsidRPr="00281F17">
        <w:rPr>
          <w:rFonts w:cs="Arial"/>
          <w:bCs/>
          <w:szCs w:val="26"/>
          <w:highlight w:val="yellow"/>
          <w:u w:val="single"/>
        </w:rPr>
        <w:t>stimulus</w:t>
      </w:r>
      <w:r w:rsidRPr="00E765E9">
        <w:rPr>
          <w:sz w:val="16"/>
        </w:rPr>
        <w:t xml:space="preserve"> package out of the gate, </w:t>
      </w:r>
      <w:r w:rsidRPr="00281F17">
        <w:rPr>
          <w:rFonts w:cs="Arial"/>
          <w:bCs/>
          <w:szCs w:val="26"/>
          <w:u w:val="single"/>
        </w:rPr>
        <w:t>got it passed despite near-unanimous opposition of</w:t>
      </w:r>
      <w:r w:rsidRPr="00E765E9">
        <w:rPr>
          <w:sz w:val="16"/>
        </w:rPr>
        <w:t xml:space="preserve"> the </w:t>
      </w:r>
      <w:r w:rsidRPr="00281F17">
        <w:rPr>
          <w:rFonts w:cs="Arial"/>
          <w:bCs/>
          <w:szCs w:val="26"/>
          <w:u w:val="single"/>
        </w:rPr>
        <w:t>Republicans</w:t>
      </w:r>
      <w:r w:rsidRPr="00E765E9">
        <w:rPr>
          <w:sz w:val="16"/>
        </w:rPr>
        <w:t xml:space="preserve"> on Capitol Hill, </w:t>
      </w:r>
      <w:r w:rsidRPr="00281F17">
        <w:rPr>
          <w:rFonts w:cs="Arial"/>
          <w:bCs/>
          <w:szCs w:val="26"/>
          <w:highlight w:val="yellow"/>
          <w:u w:val="single"/>
        </w:rPr>
        <w:t>and is being rewarded</w:t>
      </w:r>
      <w:r w:rsidRPr="00281F17">
        <w:rPr>
          <w:rFonts w:cs="Arial"/>
          <w:bCs/>
          <w:szCs w:val="26"/>
          <w:u w:val="single"/>
        </w:rPr>
        <w:t xml:space="preserve"> by the</w:t>
      </w:r>
      <w:r w:rsidRPr="00E765E9">
        <w:rPr>
          <w:sz w:val="16"/>
        </w:rPr>
        <w:t xml:space="preserve"> American </w:t>
      </w:r>
      <w:r w:rsidRPr="00281F17">
        <w:rPr>
          <w:rFonts w:cs="Arial"/>
          <w:bCs/>
          <w:szCs w:val="26"/>
          <w:u w:val="single"/>
        </w:rPr>
        <w:t xml:space="preserve">public </w:t>
      </w:r>
      <w:r w:rsidRPr="00281F17">
        <w:rPr>
          <w:rFonts w:cs="Arial"/>
          <w:bCs/>
          <w:szCs w:val="26"/>
          <w:highlight w:val="yellow"/>
          <w:u w:val="single"/>
        </w:rPr>
        <w:t>as a result</w:t>
      </w:r>
      <w:r w:rsidRPr="00E765E9">
        <w:rPr>
          <w:sz w:val="16"/>
        </w:rPr>
        <w:t xml:space="preserve">. 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w:t>
      </w:r>
      <w:r w:rsidRPr="00281F17">
        <w:rPr>
          <w:rFonts w:cs="Arial"/>
          <w:bCs/>
          <w:szCs w:val="26"/>
          <w:u w:val="single"/>
        </w:rPr>
        <w:t>So at this point, with</w:t>
      </w:r>
      <w:r w:rsidRPr="00E765E9">
        <w:rPr>
          <w:sz w:val="16"/>
        </w:rPr>
        <w:t xml:space="preserve"> President </w:t>
      </w:r>
      <w:r w:rsidRPr="00281F17">
        <w:rPr>
          <w:rFonts w:cs="Arial"/>
          <w:bCs/>
          <w:szCs w:val="26"/>
          <w:u w:val="single"/>
        </w:rPr>
        <w:t>Obama</w:t>
      </w:r>
      <w:r w:rsidRPr="00E765E9">
        <w:rPr>
          <w:sz w:val="16"/>
        </w:rPr>
        <w:t xml:space="preserve"> seemingly </w:t>
      </w:r>
      <w:r w:rsidRPr="00281F17">
        <w:rPr>
          <w:rFonts w:cs="Arial"/>
          <w:bCs/>
          <w:szCs w:val="26"/>
          <w:u w:val="single"/>
        </w:rPr>
        <w:t>benefiting from his ambitious actions</w:t>
      </w:r>
      <w:r w:rsidRPr="00E765E9">
        <w:rPr>
          <w:sz w:val="16"/>
        </w:rPr>
        <w:t xml:space="preserve"> and the Republicans sinking further and further as a result of their knee-jerked opposition to that agenda, </w:t>
      </w:r>
      <w:r w:rsidRPr="00281F17">
        <w:rPr>
          <w:rFonts w:cs="Arial"/>
          <w:bCs/>
          <w:szCs w:val="26"/>
          <w:highlight w:val="yellow"/>
          <w:u w:val="single"/>
        </w:rPr>
        <w:t>there appears to be no reason not to push forward on anything</w:t>
      </w:r>
      <w:r w:rsidRPr="00E765E9">
        <w:rPr>
          <w:sz w:val="16"/>
          <w:highlight w:val="yellow"/>
        </w:rPr>
        <w:t xml:space="preserve"> </w:t>
      </w:r>
      <w:r w:rsidRPr="00E765E9">
        <w:rPr>
          <w:sz w:val="16"/>
        </w:rPr>
        <w:t>from universal healthcare to energy reform to ending the war in Iraq.</w:t>
      </w:r>
    </w:p>
    <w:p w:rsidR="0049569C" w:rsidRDefault="0049569C" w:rsidP="0049569C">
      <w:pPr>
        <w:pStyle w:val="Heading4"/>
      </w:pPr>
      <w:r>
        <w:t>Empirically true- reciprocal relationship between PC spent and later achievement</w:t>
      </w:r>
    </w:p>
    <w:p w:rsidR="0049569C" w:rsidRPr="00D01E69" w:rsidRDefault="0049569C" w:rsidP="0049569C">
      <w:r w:rsidRPr="0049569C">
        <w:rPr>
          <w:rStyle w:val="Style13ptBold"/>
          <w:b w:val="0"/>
        </w:rPr>
        <w:t xml:space="preserve">David Michael </w:t>
      </w:r>
      <w:r w:rsidRPr="00D01E69">
        <w:rPr>
          <w:rStyle w:val="Style13ptBold"/>
        </w:rPr>
        <w:t>Green 10</w:t>
      </w:r>
      <w:r w:rsidRPr="00D01E69">
        <w:t xml:space="preserve"> Professor of political science at Hofstra University, </w:t>
      </w:r>
      <w:r>
        <w:t>“</w:t>
      </w:r>
      <w:r w:rsidRPr="00D01E69">
        <w:t>The Do-Nothing 44th President</w:t>
      </w:r>
      <w:r>
        <w:t>”</w:t>
      </w:r>
      <w:r w:rsidRPr="00D01E69">
        <w:t>, June 12th, http://www.opednews.com/articles/The-Do-Nothing-44th-Presid-by-Dav</w:t>
      </w:r>
      <w:r>
        <w:t>id-Michael-Gree-100611-648.html</w:t>
      </w:r>
    </w:p>
    <w:p w:rsidR="0049569C" w:rsidRPr="006E214F" w:rsidRDefault="0049569C" w:rsidP="0049569C"/>
    <w:p w:rsidR="0049569C" w:rsidRPr="00D26811" w:rsidRDefault="0049569C" w:rsidP="0049569C">
      <w:pPr>
        <w:rPr>
          <w:sz w:val="16"/>
        </w:rPr>
      </w:pPr>
      <w:r w:rsidRPr="00AC1016">
        <w:rPr>
          <w:highlight w:val="yellow"/>
          <w:u w:val="single"/>
        </w:rPr>
        <w:t xml:space="preserve">The </w:t>
      </w:r>
      <w:r w:rsidRPr="00AC1016">
        <w:rPr>
          <w:b/>
          <w:highlight w:val="yellow"/>
          <w:u w:val="single"/>
          <w:bdr w:val="single" w:sz="4" w:space="0" w:color="auto"/>
        </w:rPr>
        <w:t>fundamental characteristic</w:t>
      </w:r>
      <w:r w:rsidRPr="00AC1016">
        <w:rPr>
          <w:highlight w:val="yellow"/>
          <w:u w:val="single"/>
        </w:rPr>
        <w:t xml:space="preserve"> of</w:t>
      </w:r>
      <w:r w:rsidRPr="00C368B6">
        <w:rPr>
          <w:u w:val="single"/>
        </w:rPr>
        <w:t xml:space="preserve"> the </w:t>
      </w:r>
      <w:r w:rsidRPr="00AC1016">
        <w:rPr>
          <w:highlight w:val="yellow"/>
          <w:u w:val="single"/>
        </w:rPr>
        <w:t xml:space="preserve">Obama </w:t>
      </w:r>
      <w:r w:rsidRPr="00C368B6">
        <w:rPr>
          <w:u w:val="single"/>
        </w:rPr>
        <w:t>presidency</w:t>
      </w:r>
      <w:r w:rsidRPr="00D26811">
        <w:rPr>
          <w:sz w:val="16"/>
        </w:rPr>
        <w:t xml:space="preserve"> is that the president is a reactive object, essentially the victim of events and other political forces, rather than the single greatest center of power in the country, and arguably on the planet.  He is the Mr. Bill of politicians.  People sometimes excuse the Obama torpor by making reference to all the problems on his plate, and all the enemies at his gate.  But what they fail to understand - and, most crucially, what he fails to understand - is the nature of the modern presidency.  Successful presidents today (by which I mean those who get what they want) not only drive outcomes in their preferred direction, but shape the very character of the debate itself.  And they not only shape the character of the debate, but they determine which items are on the docket. Moreover, there</w:t>
      </w:r>
      <w:r w:rsidRPr="006E214F">
        <w:rPr>
          <w:u w:val="single"/>
        </w:rPr>
        <w:t xml:space="preserve"> </w:t>
      </w:r>
      <w:r w:rsidRPr="00AC1016">
        <w:rPr>
          <w:highlight w:val="yellow"/>
          <w:u w:val="single"/>
        </w:rPr>
        <w:t>is a</w:t>
      </w:r>
      <w:r w:rsidRPr="00D26811">
        <w:rPr>
          <w:sz w:val="16"/>
        </w:rPr>
        <w:t xml:space="preserve"> continuously evolving and </w:t>
      </w:r>
      <w:r w:rsidRPr="00AC1016">
        <w:rPr>
          <w:b/>
          <w:highlight w:val="yellow"/>
          <w:u w:val="single"/>
          <w:bdr w:val="single" w:sz="4" w:space="0" w:color="auto"/>
        </w:rPr>
        <w:t>reciprocal relationship</w:t>
      </w:r>
      <w:r w:rsidRPr="00AC1016">
        <w:rPr>
          <w:highlight w:val="yellow"/>
          <w:u w:val="single"/>
        </w:rPr>
        <w:t xml:space="preserve"> between</w:t>
      </w:r>
      <w:r w:rsidRPr="00D26811">
        <w:rPr>
          <w:sz w:val="16"/>
        </w:rPr>
        <w:t xml:space="preserve"> presidential </w:t>
      </w:r>
      <w:r w:rsidRPr="00AC1016">
        <w:rPr>
          <w:highlight w:val="yellow"/>
          <w:u w:val="single"/>
        </w:rPr>
        <w:t>boldness and achievement</w:t>
      </w:r>
      <w:r w:rsidRPr="00D26811">
        <w:rPr>
          <w:sz w:val="16"/>
        </w:rPr>
        <w:t xml:space="preserve">. In the same way that </w:t>
      </w:r>
      <w:r w:rsidRPr="00AC1016">
        <w:rPr>
          <w:b/>
          <w:highlight w:val="yellow"/>
          <w:u w:val="single"/>
          <w:bdr w:val="single" w:sz="4" w:space="0" w:color="auto"/>
        </w:rPr>
        <w:t>nothing</w:t>
      </w:r>
      <w:r w:rsidRPr="00AC1016">
        <w:rPr>
          <w:highlight w:val="yellow"/>
          <w:u w:val="single"/>
        </w:rPr>
        <w:t xml:space="preserve"> breeds success like success</w:t>
      </w:r>
      <w:r w:rsidRPr="00D26811">
        <w:rPr>
          <w:sz w:val="16"/>
        </w:rPr>
        <w:t xml:space="preserve">, </w:t>
      </w:r>
      <w:r w:rsidRPr="006E214F">
        <w:rPr>
          <w:u w:val="single"/>
        </w:rPr>
        <w:t>nothing sets the president up for achieving his or her next goal better than succeeding dramatically on the last go around</w:t>
      </w:r>
      <w:r w:rsidRPr="00D26811">
        <w:rPr>
          <w:sz w:val="16"/>
        </w:rPr>
        <w:t xml:space="preserve">. </w:t>
      </w:r>
      <w:r w:rsidRPr="006E214F">
        <w:rPr>
          <w:u w:val="single"/>
        </w:rPr>
        <w:t>This is</w:t>
      </w:r>
      <w:r w:rsidRPr="00D26811">
        <w:rPr>
          <w:sz w:val="16"/>
        </w:rPr>
        <w:t xml:space="preserve"> absolutely </w:t>
      </w:r>
      <w:r w:rsidRPr="006E214F">
        <w:rPr>
          <w:u w:val="single"/>
        </w:rPr>
        <w:t>a matter of perception</w:t>
      </w:r>
      <w:r w:rsidRPr="00D26811">
        <w:rPr>
          <w:sz w:val="16"/>
        </w:rPr>
        <w:t xml:space="preserve">, and you can see it best in the way that </w:t>
      </w:r>
      <w:r w:rsidRPr="00AC1016">
        <w:rPr>
          <w:highlight w:val="yellow"/>
          <w:u w:val="single"/>
        </w:rPr>
        <w:t>Congress</w:t>
      </w:r>
      <w:r w:rsidRPr="006E214F">
        <w:rPr>
          <w:u w:val="single"/>
        </w:rPr>
        <w:t xml:space="preserve"> </w:t>
      </w:r>
      <w:r w:rsidRPr="005821FF">
        <w:rPr>
          <w:highlight w:val="yellow"/>
          <w:u w:val="single"/>
        </w:rPr>
        <w:t>and</w:t>
      </w:r>
      <w:r w:rsidRPr="00D26811">
        <w:rPr>
          <w:sz w:val="16"/>
        </w:rPr>
        <w:t xml:space="preserve"> especially </w:t>
      </w:r>
      <w:r w:rsidRPr="006E214F">
        <w:rPr>
          <w:u w:val="single"/>
        </w:rPr>
        <w:t xml:space="preserve">the Washington </w:t>
      </w:r>
      <w:r w:rsidRPr="005821FF">
        <w:rPr>
          <w:highlight w:val="yellow"/>
          <w:u w:val="single"/>
        </w:rPr>
        <w:t>press</w:t>
      </w:r>
      <w:r w:rsidRPr="006E214F">
        <w:rPr>
          <w:u w:val="single"/>
        </w:rPr>
        <w:t xml:space="preserve"> corps </w:t>
      </w:r>
      <w:r w:rsidRPr="00AC1016">
        <w:rPr>
          <w:highlight w:val="yellow"/>
          <w:u w:val="single"/>
        </w:rPr>
        <w:t>fawn over bold</w:t>
      </w:r>
      <w:r w:rsidRPr="006E214F">
        <w:rPr>
          <w:u w:val="single"/>
        </w:rPr>
        <w:t xml:space="preserve"> and intimidating </w:t>
      </w:r>
      <w:r w:rsidRPr="00AC1016">
        <w:rPr>
          <w:highlight w:val="yellow"/>
          <w:u w:val="single"/>
        </w:rPr>
        <w:t>presidents</w:t>
      </w:r>
      <w:r w:rsidRPr="00C368B6">
        <w:rPr>
          <w:u w:val="single"/>
        </w:rPr>
        <w:t xml:space="preserve"> like Reagan and</w:t>
      </w:r>
      <w:r w:rsidRPr="00D26811">
        <w:rPr>
          <w:sz w:val="16"/>
        </w:rPr>
        <w:t xml:space="preserve"> George W. </w:t>
      </w:r>
      <w:r w:rsidRPr="00C368B6">
        <w:rPr>
          <w:u w:val="single"/>
        </w:rPr>
        <w:t>Bush</w:t>
      </w:r>
      <w:r w:rsidRPr="00D26811">
        <w:rPr>
          <w:sz w:val="16"/>
        </w:rPr>
        <w:t xml:space="preserve">. The political teams surrounding these presidents understood the psychology of power all too well. They knew that </w:t>
      </w:r>
      <w:r w:rsidRPr="00AC1016">
        <w:rPr>
          <w:highlight w:val="yellow"/>
          <w:u w:val="single"/>
        </w:rPr>
        <w:t>by</w:t>
      </w:r>
      <w:r w:rsidRPr="006E214F">
        <w:rPr>
          <w:u w:val="single"/>
        </w:rPr>
        <w:t xml:space="preserve"> simultaneously </w:t>
      </w:r>
      <w:r w:rsidRPr="00AC1016">
        <w:rPr>
          <w:highlight w:val="yellow"/>
          <w:u w:val="single"/>
        </w:rPr>
        <w:t xml:space="preserve">creating a </w:t>
      </w:r>
      <w:r w:rsidRPr="00AC1016">
        <w:rPr>
          <w:b/>
          <w:highlight w:val="yellow"/>
          <w:u w:val="single"/>
          <w:bdr w:val="single" w:sz="4" w:space="0" w:color="auto"/>
        </w:rPr>
        <w:t>steamroller effect</w:t>
      </w:r>
      <w:r w:rsidRPr="00AC1016">
        <w:rPr>
          <w:highlight w:val="yellow"/>
          <w:u w:val="single"/>
        </w:rPr>
        <w:t xml:space="preserve"> </w:t>
      </w:r>
      <w:r w:rsidRPr="005821FF">
        <w:rPr>
          <w:u w:val="single"/>
        </w:rPr>
        <w:t xml:space="preserve">and feigning a </w:t>
      </w:r>
      <w:r w:rsidRPr="005821FF">
        <w:rPr>
          <w:b/>
          <w:u w:val="single"/>
          <w:bdr w:val="single" w:sz="4" w:space="0" w:color="auto"/>
        </w:rPr>
        <w:t>clubby atmosphere</w:t>
      </w:r>
      <w:r w:rsidRPr="005821FF">
        <w:rPr>
          <w:u w:val="single"/>
        </w:rPr>
        <w:t xml:space="preserve"> for Congress</w:t>
      </w:r>
      <w:r w:rsidRPr="006E214F">
        <w:rPr>
          <w:u w:val="single"/>
        </w:rPr>
        <w:t xml:space="preserve"> and the press</w:t>
      </w:r>
      <w:r w:rsidRPr="00D26811">
        <w:rPr>
          <w:sz w:val="16"/>
        </w:rPr>
        <w:t xml:space="preserve">, </w:t>
      </w:r>
      <w:r w:rsidRPr="00AC1016">
        <w:rPr>
          <w:highlight w:val="yellow"/>
          <w:u w:val="single"/>
        </w:rPr>
        <w:t>they</w:t>
      </w:r>
      <w:r w:rsidRPr="006E214F">
        <w:rPr>
          <w:u w:val="single"/>
        </w:rPr>
        <w:t xml:space="preserve"> could </w:t>
      </w:r>
      <w:r w:rsidRPr="00AC1016">
        <w:rPr>
          <w:highlight w:val="yellow"/>
          <w:u w:val="single"/>
        </w:rPr>
        <w:t>leave</w:t>
      </w:r>
      <w:r w:rsidRPr="006E214F">
        <w:rPr>
          <w:u w:val="single"/>
        </w:rPr>
        <w:t xml:space="preserve"> such hapless </w:t>
      </w:r>
      <w:r w:rsidRPr="00C368B6">
        <w:rPr>
          <w:u w:val="single"/>
        </w:rPr>
        <w:t xml:space="preserve">hangers-on with </w:t>
      </w:r>
      <w:r w:rsidRPr="00AC1016">
        <w:rPr>
          <w:highlight w:val="yellow"/>
          <w:u w:val="single"/>
        </w:rPr>
        <w:t>only one</w:t>
      </w:r>
      <w:r w:rsidRPr="00D26811">
        <w:rPr>
          <w:sz w:val="16"/>
        </w:rPr>
        <w:t xml:space="preserve"> remaining </w:t>
      </w:r>
      <w:r w:rsidRPr="00AC1016">
        <w:rPr>
          <w:highlight w:val="yellow"/>
          <w:u w:val="single"/>
        </w:rPr>
        <w:t>way to</w:t>
      </w:r>
      <w:r w:rsidRPr="006E214F">
        <w:rPr>
          <w:u w:val="single"/>
        </w:rPr>
        <w:t xml:space="preserve"> pretend to </w:t>
      </w:r>
      <w:r w:rsidRPr="00AC1016">
        <w:rPr>
          <w:highlight w:val="yellow"/>
          <w:u w:val="single"/>
        </w:rPr>
        <w:t>preserve</w:t>
      </w:r>
      <w:r w:rsidRPr="006E214F">
        <w:rPr>
          <w:u w:val="single"/>
        </w:rPr>
        <w:t xml:space="preserve"> their </w:t>
      </w:r>
      <w:r w:rsidRPr="00C368B6">
        <w:rPr>
          <w:highlight w:val="yellow"/>
          <w:u w:val="single"/>
        </w:rPr>
        <w:t>dignities</w:t>
      </w:r>
      <w:r w:rsidRPr="00C368B6">
        <w:rPr>
          <w:sz w:val="16"/>
          <w:highlight w:val="yellow"/>
        </w:rPr>
        <w:t xml:space="preserve">. </w:t>
      </w:r>
      <w:r w:rsidRPr="00C368B6">
        <w:rPr>
          <w:highlight w:val="yellow"/>
          <w:u w:val="single"/>
        </w:rPr>
        <w:t xml:space="preserve">By </w:t>
      </w:r>
      <w:r w:rsidRPr="00AC1016">
        <w:rPr>
          <w:b/>
          <w:highlight w:val="yellow"/>
          <w:u w:val="single"/>
          <w:bdr w:val="single" w:sz="4" w:space="0" w:color="auto"/>
        </w:rPr>
        <w:t>jumping on board</w:t>
      </w:r>
      <w:r w:rsidRPr="00AC1016">
        <w:rPr>
          <w:highlight w:val="yellow"/>
          <w:u w:val="single"/>
        </w:rPr>
        <w:t xml:space="preserve"> the freight train</w:t>
      </w:r>
      <w:r w:rsidRPr="00D26811">
        <w:rPr>
          <w:sz w:val="16"/>
        </w:rPr>
        <w:t xml:space="preserve">, </w:t>
      </w:r>
      <w:r w:rsidRPr="00AC1016">
        <w:rPr>
          <w:highlight w:val="yellow"/>
          <w:u w:val="single"/>
        </w:rPr>
        <w:t>they could be given the illusion</w:t>
      </w:r>
      <w:r w:rsidRPr="006E214F">
        <w:rPr>
          <w:u w:val="single"/>
        </w:rPr>
        <w:t xml:space="preserve"> of being next to power</w:t>
      </w:r>
      <w:r w:rsidRPr="00D26811">
        <w:rPr>
          <w:sz w:val="16"/>
        </w:rPr>
        <w:t xml:space="preserve">, </w:t>
      </w:r>
      <w:r w:rsidRPr="00AC1016">
        <w:rPr>
          <w:highlight w:val="yellow"/>
          <w:u w:val="single"/>
        </w:rPr>
        <w:t xml:space="preserve">of being part of the </w:t>
      </w:r>
      <w:r w:rsidRPr="00AC1016">
        <w:rPr>
          <w:b/>
          <w:highlight w:val="yellow"/>
          <w:u w:val="single"/>
          <w:bdr w:val="single" w:sz="4" w:space="0" w:color="auto"/>
        </w:rPr>
        <w:t>winning team</w:t>
      </w:r>
      <w:r w:rsidRPr="00D26811">
        <w:rPr>
          <w:sz w:val="16"/>
        </w:rPr>
        <w:t xml:space="preserve">. And so, with virtually the sole exception of the now retired Helen Thomas, this is precisely what they did. But the game of successfully governing is substantive as well as psychological.  More often than not, </w:t>
      </w:r>
      <w:r w:rsidRPr="00C368B6">
        <w:rPr>
          <w:u w:val="single"/>
        </w:rPr>
        <w:lastRenderedPageBreak/>
        <w:t>timidity turns out</w:t>
      </w:r>
      <w:r w:rsidRPr="006E214F">
        <w:rPr>
          <w:u w:val="single"/>
        </w:rPr>
        <w:t xml:space="preserve"> not </w:t>
      </w:r>
      <w:r w:rsidRPr="00C368B6">
        <w:rPr>
          <w:u w:val="single"/>
        </w:rPr>
        <w:t>to yield</w:t>
      </w:r>
      <w:r w:rsidRPr="006E214F">
        <w:rPr>
          <w:u w:val="single"/>
        </w:rPr>
        <w:t xml:space="preserve"> the safe course anticipated by those with weak knees,</w:t>
      </w:r>
      <w:r w:rsidRPr="00D26811">
        <w:rPr>
          <w:sz w:val="16"/>
        </w:rPr>
        <w:t xml:space="preserve"> </w:t>
      </w:r>
      <w:r w:rsidRPr="006E214F">
        <w:rPr>
          <w:u w:val="single"/>
        </w:rPr>
        <w:t xml:space="preserve">but rather their </w:t>
      </w:r>
      <w:r w:rsidRPr="00C368B6">
        <w:rPr>
          <w:b/>
          <w:u w:val="single"/>
          <w:bdr w:val="single" w:sz="4" w:space="0" w:color="auto"/>
        </w:rPr>
        <w:t>subsequent undoing</w:t>
      </w:r>
      <w:r w:rsidRPr="00D26811">
        <w:rPr>
          <w:sz w:val="16"/>
        </w:rPr>
        <w:t xml:space="preserve">.  The three cases mentioned at the top of this essay are paradigmatic. </w:t>
      </w:r>
    </w:p>
    <w:p w:rsidR="0049569C" w:rsidRDefault="0049569C" w:rsidP="0049569C">
      <w:pPr>
        <w:pStyle w:val="Heading4"/>
      </w:pPr>
      <w:r>
        <w:t>Turn outweighs- comparative</w:t>
      </w:r>
    </w:p>
    <w:p w:rsidR="0049569C" w:rsidRPr="00D01E69" w:rsidRDefault="0049569C" w:rsidP="0049569C">
      <w:r w:rsidRPr="0049569C">
        <w:rPr>
          <w:rStyle w:val="Style13ptBold"/>
          <w:b w:val="0"/>
        </w:rPr>
        <w:t>David</w:t>
      </w:r>
      <w:r>
        <w:rPr>
          <w:rStyle w:val="Style13ptBold"/>
        </w:rPr>
        <w:t xml:space="preserve"> </w:t>
      </w:r>
      <w:r w:rsidRPr="00D01E69">
        <w:rPr>
          <w:rStyle w:val="Style13ptBold"/>
        </w:rPr>
        <w:t>Gergen 2k</w:t>
      </w:r>
      <w:r>
        <w:t xml:space="preserve">, </w:t>
      </w:r>
      <w:r w:rsidRPr="00D01E69">
        <w:t>American political consultant and former presidential advisor who served during the administrations of Nixon, Ford, Reagan, and Clinton, Director of the Center for Public Leadership and a professor of public service at Harvard Kennedy School, Editor-at-large for U.S. News and World Report, Senior Political Analyst for C</w:t>
      </w:r>
      <w:r>
        <w:t>NN, Eyewitness to Power, p. 285</w:t>
      </w:r>
    </w:p>
    <w:p w:rsidR="0049569C" w:rsidRPr="006E214F" w:rsidRDefault="0049569C" w:rsidP="0049569C"/>
    <w:p w:rsidR="0049569C" w:rsidRDefault="0049569C" w:rsidP="0049569C">
      <w:pPr>
        <w:rPr>
          <w:sz w:val="16"/>
        </w:rPr>
      </w:pPr>
      <w:r w:rsidRPr="00D26811">
        <w:rPr>
          <w:sz w:val="16"/>
        </w:rPr>
        <w:t xml:space="preserve">As Richard Neustadt has pointed out, power can beget power in the presidency. </w:t>
      </w:r>
      <w:r w:rsidRPr="00AC1016">
        <w:rPr>
          <w:highlight w:val="yellow"/>
          <w:u w:val="single"/>
        </w:rPr>
        <w:t>A chief executive who exercises leadership</w:t>
      </w:r>
      <w:r w:rsidRPr="00D26811">
        <w:rPr>
          <w:sz w:val="16"/>
        </w:rPr>
        <w:t xml:space="preserve"> well </w:t>
      </w:r>
      <w:r w:rsidRPr="00AC1016">
        <w:rPr>
          <w:highlight w:val="yellow"/>
          <w:u w:val="single"/>
        </w:rPr>
        <w:t>in a</w:t>
      </w:r>
      <w:r w:rsidRPr="00D26811">
        <w:rPr>
          <w:sz w:val="16"/>
        </w:rPr>
        <w:t xml:space="preserve"> hard </w:t>
      </w:r>
      <w:r w:rsidRPr="00AC1016">
        <w:rPr>
          <w:highlight w:val="yellow"/>
          <w:u w:val="single"/>
        </w:rPr>
        <w:t>fight will see his</w:t>
      </w:r>
      <w:r w:rsidRPr="006E214F">
        <w:rPr>
          <w:u w:val="single"/>
        </w:rPr>
        <w:t xml:space="preserve"> reputation and </w:t>
      </w:r>
      <w:r w:rsidRPr="00C368B6">
        <w:rPr>
          <w:highlight w:val="yellow"/>
          <w:u w:val="single"/>
        </w:rPr>
        <w:t>strength grow</w:t>
      </w:r>
      <w:r w:rsidRPr="00C368B6">
        <w:rPr>
          <w:u w:val="single"/>
        </w:rPr>
        <w:t xml:space="preserve"> for future struggles</w:t>
      </w:r>
      <w:r w:rsidRPr="00D26811">
        <w:rPr>
          <w:sz w:val="16"/>
        </w:rPr>
        <w:t xml:space="preserve">. </w:t>
      </w:r>
      <w:r w:rsidRPr="00AC1016">
        <w:rPr>
          <w:b/>
          <w:highlight w:val="yellow"/>
          <w:u w:val="single"/>
          <w:bdr w:val="single" w:sz="4" w:space="0" w:color="auto"/>
        </w:rPr>
        <w:t>Nothing</w:t>
      </w:r>
      <w:r w:rsidRPr="00AC1016">
        <w:rPr>
          <w:highlight w:val="yellow"/>
          <w:u w:val="single"/>
        </w:rPr>
        <w:t xml:space="preserve"> gives a president </w:t>
      </w:r>
      <w:r w:rsidRPr="00AC1016">
        <w:rPr>
          <w:b/>
          <w:highlight w:val="yellow"/>
          <w:u w:val="single"/>
          <w:bdr w:val="single" w:sz="4" w:space="0" w:color="auto"/>
        </w:rPr>
        <w:t>more political capital</w:t>
      </w:r>
      <w:r w:rsidRPr="00AC1016">
        <w:rPr>
          <w:highlight w:val="yellow"/>
          <w:u w:val="single"/>
        </w:rPr>
        <w:t xml:space="preserve"> than a strong</w:t>
      </w:r>
      <w:r w:rsidRPr="00D26811">
        <w:rPr>
          <w:sz w:val="16"/>
        </w:rPr>
        <w:t xml:space="preserve">, bipartisan </w:t>
      </w:r>
      <w:r w:rsidRPr="00C368B6">
        <w:rPr>
          <w:highlight w:val="yellow"/>
          <w:u w:val="single"/>
        </w:rPr>
        <w:t>victory in Congress</w:t>
      </w:r>
      <w:r w:rsidRPr="00D26811">
        <w:rPr>
          <w:sz w:val="16"/>
        </w:rPr>
        <w:t xml:space="preserve">. </w:t>
      </w:r>
      <w:r w:rsidRPr="00C368B6">
        <w:rPr>
          <w:u w:val="single"/>
        </w:rPr>
        <w:t>That's the magic of leadership</w:t>
      </w:r>
      <w:r w:rsidRPr="00D26811">
        <w:rPr>
          <w:sz w:val="16"/>
        </w:rPr>
        <w:t xml:space="preserve">. Clinton, after passage of his budget and NAFTA, was at the height of his power as president. Sadly, he couldn't hold. </w:t>
      </w:r>
    </w:p>
    <w:p w:rsidR="0049569C" w:rsidRDefault="0049569C" w:rsidP="0049569C">
      <w:pPr>
        <w:pStyle w:val="Heading4"/>
      </w:pPr>
      <w:r>
        <w:t>Better to spend in the short term and hope it regenerates than try to save it for future vote- delay causes erosion</w:t>
      </w:r>
    </w:p>
    <w:p w:rsidR="0049569C" w:rsidRPr="00D01E69" w:rsidRDefault="0049569C" w:rsidP="0049569C">
      <w:r w:rsidRPr="0049569C">
        <w:rPr>
          <w:rStyle w:val="Style13ptBold"/>
          <w:b w:val="0"/>
        </w:rPr>
        <w:t>Lincon</w:t>
      </w:r>
      <w:r>
        <w:rPr>
          <w:rStyle w:val="Style13ptBold"/>
        </w:rPr>
        <w:t xml:space="preserve"> </w:t>
      </w:r>
      <w:r w:rsidRPr="00D01E69">
        <w:rPr>
          <w:rStyle w:val="Style13ptBold"/>
        </w:rPr>
        <w:t>Mitchell 9</w:t>
      </w:r>
      <w:r w:rsidRPr="00D01E69">
        <w:t>, Assistant Professor of International Law @ Columbia University, July 18th, Time for Obama to Start Spending Political Capital, http://www.huffingtonpost.com/lincoln-mitchell/time-for</w:t>
      </w:r>
      <w:r>
        <w:t>-obama-to-start-s_b_217235.html</w:t>
      </w:r>
    </w:p>
    <w:p w:rsidR="0049569C" w:rsidRPr="006E214F" w:rsidRDefault="0049569C" w:rsidP="0049569C"/>
    <w:p w:rsidR="0049569C" w:rsidRDefault="0049569C" w:rsidP="0049569C">
      <w:pPr>
        <w:rPr>
          <w:sz w:val="16"/>
        </w:rPr>
      </w:pPr>
      <w:r w:rsidRPr="00D26811">
        <w:rPr>
          <w:sz w:val="16"/>
        </w:rPr>
        <w:t xml:space="preserve">Political </w:t>
      </w:r>
      <w:r w:rsidRPr="00AC1016">
        <w:rPr>
          <w:highlight w:val="yellow"/>
          <w:u w:val="single"/>
        </w:rPr>
        <w:t>capital</w:t>
      </w:r>
      <w:r w:rsidRPr="006E214F">
        <w:rPr>
          <w:u w:val="single"/>
        </w:rPr>
        <w:t xml:space="preserve"> is not</w:t>
      </w:r>
      <w:r w:rsidRPr="00D26811">
        <w:rPr>
          <w:sz w:val="16"/>
        </w:rPr>
        <w:t xml:space="preserve">, however, like </w:t>
      </w:r>
      <w:r w:rsidRPr="006E214F">
        <w:rPr>
          <w:u w:val="single"/>
        </w:rPr>
        <w:t>money</w:t>
      </w:r>
      <w:r w:rsidRPr="00D26811">
        <w:rPr>
          <w:sz w:val="16"/>
        </w:rPr>
        <w:t xml:space="preserve">, </w:t>
      </w:r>
      <w:r w:rsidRPr="006E214F">
        <w:rPr>
          <w:u w:val="single"/>
        </w:rPr>
        <w:t xml:space="preserve">it </w:t>
      </w:r>
      <w:r w:rsidRPr="00AC1016">
        <w:rPr>
          <w:b/>
          <w:highlight w:val="yellow"/>
          <w:u w:val="single"/>
          <w:bdr w:val="single" w:sz="4" w:space="0" w:color="auto"/>
        </w:rPr>
        <w:t>cannot be saved</w:t>
      </w:r>
      <w:r w:rsidRPr="00D26811">
        <w:rPr>
          <w:sz w:val="16"/>
        </w:rPr>
        <w:t xml:space="preserve"> up </w:t>
      </w:r>
      <w:r w:rsidRPr="006E214F">
        <w:rPr>
          <w:u w:val="single"/>
        </w:rPr>
        <w:t xml:space="preserve">interminably </w:t>
      </w:r>
      <w:r w:rsidRPr="00AC1016">
        <w:rPr>
          <w:highlight w:val="yellow"/>
          <w:u w:val="single"/>
        </w:rPr>
        <w:t>while its owner waits</w:t>
      </w:r>
      <w:r w:rsidRPr="006E214F">
        <w:rPr>
          <w:u w:val="single"/>
        </w:rPr>
        <w:t xml:space="preserve"> for the right moment </w:t>
      </w:r>
      <w:r w:rsidRPr="00AC1016">
        <w:rPr>
          <w:highlight w:val="yellow"/>
          <w:u w:val="single"/>
        </w:rPr>
        <w:t>to spend it</w:t>
      </w:r>
      <w:r w:rsidRPr="00D26811">
        <w:rPr>
          <w:sz w:val="16"/>
        </w:rPr>
        <w:t xml:space="preserve">. </w:t>
      </w:r>
      <w:r w:rsidRPr="006E214F">
        <w:rPr>
          <w:u w:val="single"/>
        </w:rPr>
        <w:t xml:space="preserve">Political </w:t>
      </w:r>
      <w:r w:rsidRPr="00AC1016">
        <w:rPr>
          <w:highlight w:val="yellow"/>
          <w:u w:val="single"/>
        </w:rPr>
        <w:t xml:space="preserve">capital has a </w:t>
      </w:r>
      <w:r w:rsidRPr="00AC1016">
        <w:rPr>
          <w:b/>
          <w:highlight w:val="yellow"/>
          <w:u w:val="single"/>
          <w:bdr w:val="single" w:sz="4" w:space="0" w:color="auto"/>
        </w:rPr>
        <w:t>shelf life</w:t>
      </w:r>
      <w:r w:rsidRPr="00D26811">
        <w:rPr>
          <w:sz w:val="16"/>
        </w:rPr>
        <w:t xml:space="preserve">, </w:t>
      </w:r>
      <w:r w:rsidRPr="006E214F">
        <w:rPr>
          <w:u w:val="single"/>
        </w:rPr>
        <w:t xml:space="preserve">and often </w:t>
      </w:r>
      <w:r w:rsidRPr="00AC1016">
        <w:rPr>
          <w:highlight w:val="yellow"/>
          <w:u w:val="single"/>
        </w:rPr>
        <w:t>not a</w:t>
      </w:r>
      <w:r w:rsidRPr="006E214F">
        <w:rPr>
          <w:u w:val="single"/>
        </w:rPr>
        <w:t xml:space="preserve"> very </w:t>
      </w:r>
      <w:r w:rsidRPr="00AC1016">
        <w:rPr>
          <w:highlight w:val="yellow"/>
          <w:u w:val="single"/>
        </w:rPr>
        <w:t>long one</w:t>
      </w:r>
      <w:r w:rsidRPr="00D26811">
        <w:rPr>
          <w:sz w:val="16"/>
        </w:rPr>
        <w:t xml:space="preserve">. </w:t>
      </w:r>
      <w:r w:rsidRPr="006E214F">
        <w:rPr>
          <w:u w:val="single"/>
        </w:rPr>
        <w:t>If it is not used relatively quickly</w:t>
      </w:r>
      <w:r w:rsidRPr="00D26811">
        <w:rPr>
          <w:sz w:val="16"/>
        </w:rPr>
        <w:t xml:space="preserve">, </w:t>
      </w:r>
      <w:r w:rsidRPr="00AC1016">
        <w:rPr>
          <w:highlight w:val="yellow"/>
          <w:u w:val="single"/>
        </w:rPr>
        <w:t xml:space="preserve">it dissipates and </w:t>
      </w:r>
      <w:r w:rsidRPr="00AC1016">
        <w:rPr>
          <w:b/>
          <w:highlight w:val="yellow"/>
          <w:u w:val="single"/>
          <w:bdr w:val="single" w:sz="4" w:space="0" w:color="auto"/>
        </w:rPr>
        <w:t>becomes useless</w:t>
      </w:r>
      <w:r w:rsidRPr="006E214F">
        <w:rPr>
          <w:u w:val="single"/>
        </w:rPr>
        <w:t xml:space="preserve"> to its owner</w:t>
      </w:r>
      <w:r w:rsidRPr="00D26811">
        <w:rPr>
          <w:sz w:val="16"/>
        </w:rPr>
        <w:t xml:space="preserve">. </w:t>
      </w:r>
      <w:r w:rsidRPr="006E214F">
        <w:rPr>
          <w:u w:val="single"/>
        </w:rPr>
        <w:t>This is the moment in which Obama</w:t>
      </w:r>
      <w:r w:rsidRPr="00D26811">
        <w:rPr>
          <w:sz w:val="16"/>
        </w:rPr>
        <w:t xml:space="preserve">, who has spent the first few months of his presidency diligently accumulating political capital, </w:t>
      </w:r>
      <w:r w:rsidRPr="006E214F">
        <w:rPr>
          <w:u w:val="single"/>
        </w:rPr>
        <w:t>now finds himself</w:t>
      </w:r>
      <w:r w:rsidRPr="00D26811">
        <w:rPr>
          <w:sz w:val="16"/>
        </w:rPr>
        <w:t xml:space="preserve">. The next few months will be a key time for Obama. </w:t>
      </w:r>
      <w:r w:rsidRPr="00AC1016">
        <w:rPr>
          <w:highlight w:val="yellow"/>
          <w:u w:val="single"/>
        </w:rPr>
        <w:t>If Obama does not spend</w:t>
      </w:r>
      <w:r w:rsidRPr="006E214F">
        <w:rPr>
          <w:u w:val="single"/>
        </w:rPr>
        <w:t xml:space="preserve"> this political </w:t>
      </w:r>
      <w:r w:rsidRPr="00AC1016">
        <w:rPr>
          <w:highlight w:val="yellow"/>
          <w:u w:val="single"/>
        </w:rPr>
        <w:t>capital</w:t>
      </w:r>
      <w:r w:rsidRPr="006E214F">
        <w:rPr>
          <w:u w:val="single"/>
        </w:rPr>
        <w:t xml:space="preserve"> </w:t>
      </w:r>
      <w:r w:rsidRPr="00D26811">
        <w:rPr>
          <w:sz w:val="16"/>
        </w:rPr>
        <w:t xml:space="preserve">during the next months, </w:t>
      </w:r>
      <w:r w:rsidRPr="00AC1016">
        <w:rPr>
          <w:highlight w:val="yellow"/>
          <w:u w:val="single"/>
        </w:rPr>
        <w:t>it will</w:t>
      </w:r>
      <w:r w:rsidRPr="006E214F">
        <w:rPr>
          <w:u w:val="single"/>
        </w:rPr>
        <w:t xml:space="preserve"> likely </w:t>
      </w:r>
      <w:r w:rsidRPr="00AC1016">
        <w:rPr>
          <w:highlight w:val="yellow"/>
          <w:u w:val="single"/>
        </w:rPr>
        <w:t xml:space="preserve">be </w:t>
      </w:r>
      <w:r w:rsidRPr="00AC1016">
        <w:rPr>
          <w:b/>
          <w:highlight w:val="yellow"/>
          <w:u w:val="single"/>
          <w:bdr w:val="single" w:sz="4" w:space="0" w:color="auto"/>
        </w:rPr>
        <w:t>gone</w:t>
      </w:r>
      <w:r w:rsidRPr="00D26811">
        <w:rPr>
          <w:sz w:val="16"/>
        </w:rPr>
        <w:t xml:space="preserve"> by the New Year anyway. </w:t>
      </w:r>
      <w:r w:rsidRPr="006E214F">
        <w:rPr>
          <w:u w:val="single"/>
        </w:rPr>
        <w:t>Much of what</w:t>
      </w:r>
      <w:r w:rsidRPr="00D26811">
        <w:rPr>
          <w:sz w:val="16"/>
        </w:rPr>
        <w:t xml:space="preserve"> President </w:t>
      </w:r>
      <w:r w:rsidRPr="006E214F">
        <w:rPr>
          <w:u w:val="single"/>
        </w:rPr>
        <w:t>Obama has done</w:t>
      </w:r>
      <w:r w:rsidRPr="00D26811">
        <w:rPr>
          <w:sz w:val="16"/>
        </w:rPr>
        <w:t xml:space="preserve"> in his first six months or so in office </w:t>
      </w:r>
      <w:r w:rsidRPr="006E214F">
        <w:rPr>
          <w:u w:val="single"/>
        </w:rPr>
        <w:t>has been designed to build political capital</w:t>
      </w:r>
      <w:r w:rsidRPr="00D26811">
        <w:rPr>
          <w:sz w:val="16"/>
        </w:rPr>
        <w:t xml:space="preserve">,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This strategy, however, will not be fruitful for much longer. </w:t>
      </w:r>
      <w:r w:rsidRPr="006E214F">
        <w:rPr>
          <w:u w:val="single"/>
        </w:rPr>
        <w:t xml:space="preserve">There are now some very clear issues where </w:t>
      </w:r>
      <w:r w:rsidRPr="00AC1016">
        <w:rPr>
          <w:highlight w:val="yellow"/>
          <w:u w:val="single"/>
        </w:rPr>
        <w:t>Obama should be spending</w:t>
      </w:r>
      <w:r w:rsidRPr="006E214F">
        <w:rPr>
          <w:u w:val="single"/>
        </w:rPr>
        <w:t xml:space="preserve"> political </w:t>
      </w:r>
      <w:r w:rsidRPr="00AC1016">
        <w:rPr>
          <w:highlight w:val="yellow"/>
          <w:u w:val="single"/>
        </w:rPr>
        <w:t>capital</w:t>
      </w:r>
      <w:r w:rsidRPr="00D26811">
        <w:rPr>
          <w:sz w:val="16"/>
        </w:rPr>
        <w:t xml:space="preserve">. The most obvious of these is health care. The battle for health care reform will be a major defining issue, not just for the Obama presidency, but for American society over the next decades. It is imperative that Obama push for the best and most comprehensive health care reform possible. </w:t>
      </w:r>
      <w:r w:rsidRPr="00AC1016">
        <w:rPr>
          <w:highlight w:val="yellow"/>
          <w:u w:val="single"/>
        </w:rPr>
        <w:t>This will</w:t>
      </w:r>
      <w:r w:rsidRPr="006E214F">
        <w:rPr>
          <w:u w:val="single"/>
        </w:rPr>
        <w:t xml:space="preserve"> likely </w:t>
      </w:r>
      <w:r w:rsidRPr="00AC1016">
        <w:rPr>
          <w:highlight w:val="yellow"/>
          <w:u w:val="single"/>
        </w:rPr>
        <w:t>mean</w:t>
      </w:r>
      <w:r w:rsidRPr="006E214F">
        <w:rPr>
          <w:u w:val="single"/>
        </w:rPr>
        <w:t xml:space="preserve"> not just </w:t>
      </w:r>
      <w:r w:rsidRPr="00AC1016">
        <w:rPr>
          <w:highlight w:val="yellow"/>
          <w:u w:val="single"/>
        </w:rPr>
        <w:t xml:space="preserve">a bruising </w:t>
      </w:r>
      <w:r w:rsidRPr="00AC1016">
        <w:rPr>
          <w:b/>
          <w:highlight w:val="yellow"/>
          <w:u w:val="single"/>
          <w:bdr w:val="single" w:sz="4" w:space="0" w:color="auto"/>
        </w:rPr>
        <w:t>legislative battle</w:t>
      </w:r>
      <w:r w:rsidRPr="00D26811">
        <w:rPr>
          <w:sz w:val="16"/>
        </w:rPr>
        <w:t xml:space="preserve">, </w:t>
      </w:r>
      <w:r w:rsidRPr="006E214F">
        <w:rPr>
          <w:u w:val="single"/>
        </w:rPr>
        <w:t xml:space="preserve">but one </w:t>
      </w:r>
      <w:r w:rsidRPr="00AC1016">
        <w:rPr>
          <w:highlight w:val="yellow"/>
          <w:u w:val="single"/>
        </w:rPr>
        <w:t>that will pit powerful interests</w:t>
      </w:r>
      <w:r w:rsidRPr="00D26811">
        <w:rPr>
          <w:sz w:val="16"/>
        </w:rPr>
        <w:t xml:space="preserve">, </w:t>
      </w:r>
      <w:r w:rsidRPr="006E214F">
        <w:rPr>
          <w:u w:val="single"/>
        </w:rPr>
        <w:t>not just angry Republican ideologues</w:t>
      </w:r>
      <w:r w:rsidRPr="00D26811">
        <w:rPr>
          <w:sz w:val="16"/>
        </w:rPr>
        <w:t xml:space="preserve">, </w:t>
      </w:r>
      <w:r w:rsidRPr="00AC1016">
        <w:rPr>
          <w:highlight w:val="yellow"/>
          <w:u w:val="single"/>
        </w:rPr>
        <w:t>against the President</w:t>
      </w:r>
      <w:r w:rsidRPr="00D26811">
        <w:rPr>
          <w:sz w:val="16"/>
        </w:rPr>
        <w:t xml:space="preserve">. </w:t>
      </w:r>
      <w:r w:rsidRPr="006E214F">
        <w:rPr>
          <w:u w:val="single"/>
        </w:rPr>
        <w:t>The legislative struggle will also pull many Democrats between the President and powerful interest groups</w:t>
      </w:r>
      <w:r w:rsidRPr="00D26811">
        <w:rPr>
          <w:sz w:val="16"/>
        </w:rPr>
        <w:t xml:space="preserve">.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w:t>
      </w:r>
      <w:r w:rsidRPr="006E214F">
        <w:rPr>
          <w:u w:val="single"/>
        </w:rPr>
        <w:t>This is not the time when the administration must focus on making friends and being liked</w:t>
      </w:r>
      <w:r w:rsidRPr="00D26811">
        <w:rPr>
          <w:sz w:val="16"/>
        </w:rPr>
        <w:t xml:space="preserve">, </w:t>
      </w:r>
      <w:r w:rsidRPr="006E214F">
        <w:rPr>
          <w:u w:val="single"/>
        </w:rPr>
        <w:t>but on standing their ground</w:t>
      </w:r>
      <w:r w:rsidRPr="00D26811">
        <w:rPr>
          <w:sz w:val="16"/>
        </w:rPr>
        <w:t xml:space="preserve"> and getting a strong and inclusive health care reform bill. Obama will have to take a similar approach to any other major domestic legislation as well. </w:t>
      </w:r>
      <w:r w:rsidRPr="00AC1016">
        <w:rPr>
          <w:highlight w:val="yellow"/>
          <w:u w:val="single"/>
        </w:rPr>
        <w:t>This is</w:t>
      </w:r>
      <w:r w:rsidRPr="00D26811">
        <w:rPr>
          <w:sz w:val="16"/>
        </w:rPr>
        <w:t xml:space="preserve">, of course, </w:t>
      </w:r>
      <w:r w:rsidRPr="00AC1016">
        <w:rPr>
          <w:highlight w:val="yellow"/>
          <w:u w:val="single"/>
        </w:rPr>
        <w:t>the way the presidency has worked for decades</w:t>
      </w:r>
      <w:r w:rsidRPr="00D26811">
        <w:rPr>
          <w:sz w:val="16"/>
        </w:rPr>
        <w:t xml:space="preserve">. Obama is in an unusual </w:t>
      </w:r>
      <w:r w:rsidRPr="00D26811">
        <w:rPr>
          <w:sz w:val="16"/>
        </w:rPr>
        <w:lastRenderedPageBreak/>
        <w:t xml:space="preserve">situation because a similar dynamic is at work at the international level. A major part of Obama's first six months in office have involved pursuing a foreign policy that implicitly has sought to rebuild both the image of the US abroad, but also American political capital. It is less clear how Obama can use this capital, but now is the time to use it. A cynical interpretation of the choice facing Obama is that he can remain popular or he can have legislative and other policy accomplishments, but this interpretation would be wrong. By early 2010, </w:t>
      </w:r>
      <w:r w:rsidRPr="006E214F">
        <w:rPr>
          <w:u w:val="single"/>
        </w:rPr>
        <w:t>Obama</w:t>
      </w:r>
      <w:r w:rsidRPr="00D26811">
        <w:rPr>
          <w:sz w:val="16"/>
        </w:rPr>
        <w:t xml:space="preserve">, and his party </w:t>
      </w:r>
      <w:r w:rsidRPr="006E214F">
        <w:rPr>
          <w:u w:val="single"/>
        </w:rPr>
        <w:t>will</w:t>
      </w:r>
      <w:r w:rsidRPr="00D26811">
        <w:rPr>
          <w:sz w:val="16"/>
        </w:rPr>
        <w:t xml:space="preserve">, fairly or not, </w:t>
      </w:r>
      <w:r w:rsidRPr="006E214F">
        <w:rPr>
          <w:u w:val="single"/>
        </w:rPr>
        <w:t>be increasingly judged by what they have accomplished in office</w:t>
      </w:r>
      <w:r w:rsidRPr="00D26811">
        <w:rPr>
          <w:sz w:val="16"/>
        </w:rPr>
        <w:t xml:space="preserve">, </w:t>
      </w:r>
      <w:r w:rsidRPr="006E214F">
        <w:rPr>
          <w:u w:val="single"/>
        </w:rPr>
        <w:t>not by how deftly they have handled political challenges</w:t>
      </w:r>
      <w:r w:rsidRPr="00D26811">
        <w:rPr>
          <w:sz w:val="16"/>
        </w:rPr>
        <w:t xml:space="preserve">. </w:t>
      </w:r>
      <w:r w:rsidRPr="006E214F">
        <w:rPr>
          <w:u w:val="single"/>
        </w:rPr>
        <w:t>Therefore</w:t>
      </w:r>
      <w:r w:rsidRPr="00D26811">
        <w:rPr>
          <w:sz w:val="16"/>
        </w:rPr>
        <w:t xml:space="preserve">, </w:t>
      </w:r>
      <w:r w:rsidRPr="00AC1016">
        <w:rPr>
          <w:highlight w:val="yellow"/>
          <w:u w:val="single"/>
        </w:rPr>
        <w:t>the only way he can</w:t>
      </w:r>
      <w:r w:rsidRPr="006E214F">
        <w:rPr>
          <w:u w:val="single"/>
        </w:rPr>
        <w:t xml:space="preserve"> remain popular and </w:t>
      </w:r>
      <w:r w:rsidRPr="00AC1016">
        <w:rPr>
          <w:highlight w:val="yellow"/>
          <w:u w:val="single"/>
        </w:rPr>
        <w:t>get new</w:t>
      </w:r>
      <w:r w:rsidRPr="006E214F">
        <w:rPr>
          <w:u w:val="single"/>
        </w:rPr>
        <w:t xml:space="preserve"> political </w:t>
      </w:r>
      <w:r w:rsidRPr="00AC1016">
        <w:rPr>
          <w:highlight w:val="yellow"/>
          <w:u w:val="single"/>
        </w:rPr>
        <w:t>capital is through converting his current</w:t>
      </w:r>
      <w:r w:rsidRPr="006E214F">
        <w:rPr>
          <w:u w:val="single"/>
        </w:rPr>
        <w:t xml:space="preserve"> political </w:t>
      </w:r>
      <w:r w:rsidRPr="00AC1016">
        <w:rPr>
          <w:highlight w:val="yellow"/>
          <w:u w:val="single"/>
        </w:rPr>
        <w:t>capital into concrete</w:t>
      </w:r>
      <w:r w:rsidRPr="006E214F">
        <w:rPr>
          <w:u w:val="single"/>
        </w:rPr>
        <w:t xml:space="preserve"> legislative </w:t>
      </w:r>
      <w:r w:rsidRPr="00AC1016">
        <w:rPr>
          <w:b/>
          <w:highlight w:val="yellow"/>
          <w:u w:val="single"/>
          <w:bdr w:val="single" w:sz="4" w:space="0" w:color="auto"/>
        </w:rPr>
        <w:t>accomplishments</w:t>
      </w:r>
      <w:r w:rsidRPr="00D26811">
        <w:rPr>
          <w:sz w:val="16"/>
        </w:rPr>
        <w:t>. Health care will be the first and very likely m</w:t>
      </w:r>
      <w:r>
        <w:rPr>
          <w:sz w:val="16"/>
        </w:rPr>
        <w:t>W</w:t>
      </w:r>
      <w:r w:rsidRPr="00D26811">
        <w:rPr>
          <w:sz w:val="16"/>
        </w:rPr>
        <w:t>ost important, test.</w:t>
      </w:r>
    </w:p>
    <w:p w:rsidR="0049569C" w:rsidRPr="00D859E4" w:rsidRDefault="0049569C" w:rsidP="0049569C">
      <w:pPr>
        <w:pStyle w:val="Heading4"/>
      </w:pPr>
      <w:r>
        <w:t xml:space="preserve">Err aff- alternate theories of agenda success ignore key facts. </w:t>
      </w:r>
    </w:p>
    <w:p w:rsidR="0049569C" w:rsidRPr="007F199F" w:rsidRDefault="0049569C" w:rsidP="0049569C">
      <w:r w:rsidRPr="0049569C">
        <w:rPr>
          <w:rStyle w:val="Style13ptBold"/>
          <w:b w:val="0"/>
        </w:rPr>
        <w:t>John</w:t>
      </w:r>
      <w:r>
        <w:rPr>
          <w:rStyle w:val="Style13ptBold"/>
        </w:rPr>
        <w:t xml:space="preserve"> </w:t>
      </w:r>
      <w:r w:rsidRPr="00734A7A">
        <w:rPr>
          <w:rStyle w:val="Style13ptBold"/>
        </w:rPr>
        <w:t xml:space="preserve">Dickerson </w:t>
      </w:r>
      <w:r>
        <w:rPr>
          <w:rStyle w:val="Style13ptBold"/>
        </w:rPr>
        <w:t xml:space="preserve">13, </w:t>
      </w:r>
      <w:r w:rsidRPr="007F199F">
        <w:t>Chief Political Correspondent at the Slate, Political Director of CBS News, Covered Politics for Time Magazine for 12 Years, Previous White House Correspondent, They Hate Me, They Really Hate</w:t>
      </w:r>
      <w:r>
        <w:t xml:space="preserve"> Me, http://tinyurl.com/arlxupq</w:t>
      </w:r>
    </w:p>
    <w:p w:rsidR="0049569C" w:rsidRDefault="0049569C" w:rsidP="0049569C"/>
    <w:p w:rsidR="0049569C" w:rsidRPr="00734A7A" w:rsidRDefault="0049569C" w:rsidP="0049569C">
      <w:pPr>
        <w:rPr>
          <w:sz w:val="16"/>
          <w:szCs w:val="16"/>
        </w:rPr>
      </w:pPr>
      <w:r w:rsidRPr="00734A7A">
        <w:rPr>
          <w:sz w:val="16"/>
          <w:szCs w:val="16"/>
        </w:rPr>
        <w:t>When you are on the Fox News’ ticker for the wrong reasons, it's time to put things into context.</w:t>
      </w:r>
    </w:p>
    <w:p w:rsidR="0049569C" w:rsidRPr="00734A7A" w:rsidRDefault="0049569C" w:rsidP="0049569C">
      <w:pPr>
        <w:rPr>
          <w:sz w:val="16"/>
        </w:rPr>
      </w:pPr>
      <w:r w:rsidRPr="00734A7A">
        <w:rPr>
          <w:sz w:val="16"/>
        </w:rPr>
        <w:t xml:space="preserve">On the eve of the president's inauguration, I wrote a piece about what President Obama needs to do to be a transformational rather than caretaker president. </w:t>
      </w:r>
      <w:r w:rsidRPr="00D859E4">
        <w:rPr>
          <w:highlight w:val="yellow"/>
          <w:u w:val="single"/>
        </w:rPr>
        <w:t>I was using</w:t>
      </w:r>
      <w:r w:rsidRPr="00D859E4">
        <w:rPr>
          <w:u w:val="single"/>
        </w:rPr>
        <w:t xml:space="preserve"> a very specific definition</w:t>
      </w:r>
      <w:r w:rsidRPr="00734A7A">
        <w:rPr>
          <w:sz w:val="16"/>
        </w:rPr>
        <w:t xml:space="preserve"> of transformational presidencies </w:t>
      </w:r>
      <w:r w:rsidRPr="00D859E4">
        <w:rPr>
          <w:u w:val="single"/>
        </w:rPr>
        <w:t>based on</w:t>
      </w:r>
      <w:r w:rsidRPr="00734A7A">
        <w:rPr>
          <w:sz w:val="16"/>
        </w:rPr>
        <w:t xml:space="preserve"> my reading of a theory of </w:t>
      </w:r>
      <w:r w:rsidRPr="00D859E4">
        <w:rPr>
          <w:b/>
          <w:highlight w:val="yellow"/>
          <w:u w:val="single"/>
          <w:bdr w:val="single" w:sz="4" w:space="0" w:color="auto"/>
        </w:rPr>
        <w:t>political science</w:t>
      </w:r>
      <w:r w:rsidRPr="00D859E4">
        <w:rPr>
          <w:highlight w:val="yellow"/>
          <w:u w:val="single"/>
        </w:rPr>
        <w:t xml:space="preserve"> and the </w:t>
      </w:r>
      <w:r w:rsidRPr="00D859E4">
        <w:rPr>
          <w:b/>
          <w:highlight w:val="yellow"/>
          <w:u w:val="single"/>
          <w:bdr w:val="single" w:sz="4" w:space="0" w:color="auto"/>
        </w:rPr>
        <w:t>president's own words</w:t>
      </w:r>
      <w:r w:rsidRPr="00734A7A">
        <w:rPr>
          <w:sz w:val="16"/>
        </w:rPr>
        <w:t xml:space="preserve"> about transformational presidencies from the 2008 campaign. It was also based on these givens: </w:t>
      </w:r>
      <w:r w:rsidRPr="00D859E4">
        <w:rPr>
          <w:highlight w:val="yellow"/>
          <w:u w:val="single"/>
        </w:rPr>
        <w:t>The president is ambitious</w:t>
      </w:r>
      <w:r w:rsidRPr="00734A7A">
        <w:rPr>
          <w:sz w:val="16"/>
        </w:rPr>
        <w:t xml:space="preserve">, </w:t>
      </w:r>
      <w:r w:rsidRPr="008E5A8E">
        <w:rPr>
          <w:u w:val="single"/>
        </w:rPr>
        <w:t xml:space="preserve">has </w:t>
      </w:r>
      <w:r w:rsidRPr="00D859E4">
        <w:rPr>
          <w:highlight w:val="yellow"/>
          <w:u w:val="single"/>
        </w:rPr>
        <w:t>picked</w:t>
      </w:r>
      <w:r w:rsidRPr="00D859E4">
        <w:rPr>
          <w:u w:val="single"/>
        </w:rPr>
        <w:t xml:space="preserve"> politically </w:t>
      </w:r>
      <w:r w:rsidRPr="00D859E4">
        <w:rPr>
          <w:highlight w:val="yellow"/>
          <w:u w:val="single"/>
        </w:rPr>
        <w:t>controversial goals</w:t>
      </w:r>
      <w:r w:rsidRPr="00734A7A">
        <w:rPr>
          <w:sz w:val="16"/>
        </w:rPr>
        <w:t xml:space="preserve">, </w:t>
      </w:r>
      <w:r w:rsidRPr="003453FE">
        <w:rPr>
          <w:u w:val="single"/>
        </w:rPr>
        <w:t>has little time</w:t>
      </w:r>
      <w:r w:rsidRPr="00D859E4">
        <w:rPr>
          <w:u w:val="single"/>
        </w:rPr>
        <w:t xml:space="preserve"> to operate before he is dubbed a lame-duck president</w:t>
      </w:r>
      <w:r w:rsidRPr="00734A7A">
        <w:rPr>
          <w:sz w:val="16"/>
        </w:rPr>
        <w:t xml:space="preserve">, </w:t>
      </w:r>
      <w:r w:rsidRPr="003453FE">
        <w:rPr>
          <w:highlight w:val="yellow"/>
          <w:u w:val="single"/>
        </w:rPr>
        <w:t xml:space="preserve">and </w:t>
      </w:r>
      <w:r w:rsidRPr="008E5A8E">
        <w:rPr>
          <w:highlight w:val="yellow"/>
          <w:u w:val="single"/>
        </w:rPr>
        <w:t>has</w:t>
      </w:r>
      <w:r w:rsidRPr="008E5A8E">
        <w:rPr>
          <w:u w:val="single"/>
        </w:rPr>
        <w:t xml:space="preserve"> </w:t>
      </w:r>
      <w:r w:rsidRPr="003453FE">
        <w:rPr>
          <w:highlight w:val="yellow"/>
          <w:u w:val="single"/>
        </w:rPr>
        <w:t>written off</w:t>
      </w:r>
      <w:r w:rsidRPr="003453FE">
        <w:rPr>
          <w:u w:val="single"/>
        </w:rPr>
        <w:t xml:space="preserve"> working with </w:t>
      </w:r>
      <w:r w:rsidRPr="003453FE">
        <w:rPr>
          <w:highlight w:val="yellow"/>
          <w:u w:val="single"/>
        </w:rPr>
        <w:t>Republicans</w:t>
      </w:r>
      <w:r w:rsidRPr="00734A7A">
        <w:rPr>
          <w:sz w:val="16"/>
        </w:rPr>
        <w:t xml:space="preserve">. "Bloodier-minded when it comes to beating Republicans,” is how Jodi Kantor put it in the New York Times. </w:t>
      </w:r>
      <w:r w:rsidRPr="00D859E4">
        <w:rPr>
          <w:highlight w:val="yellow"/>
          <w:u w:val="single"/>
        </w:rPr>
        <w:t xml:space="preserve">Given </w:t>
      </w:r>
      <w:r w:rsidRPr="00D859E4">
        <w:rPr>
          <w:b/>
          <w:highlight w:val="yellow"/>
          <w:u w:val="single"/>
          <w:bdr w:val="single" w:sz="4" w:space="0" w:color="auto"/>
        </w:rPr>
        <w:t>these facts</w:t>
      </w:r>
      <w:r w:rsidRPr="00734A7A">
        <w:rPr>
          <w:sz w:val="16"/>
        </w:rPr>
        <w:t xml:space="preserve">, </w:t>
      </w:r>
      <w:r w:rsidRPr="00D859E4">
        <w:rPr>
          <w:highlight w:val="yellow"/>
          <w:u w:val="single"/>
        </w:rPr>
        <w:t xml:space="preserve">there is </w:t>
      </w:r>
      <w:r w:rsidRPr="00D859E4">
        <w:rPr>
          <w:b/>
          <w:highlight w:val="yellow"/>
          <w:u w:val="single"/>
          <w:bdr w:val="single" w:sz="4" w:space="0" w:color="auto"/>
        </w:rPr>
        <w:t>only one logical conclusion</w:t>
      </w:r>
      <w:r w:rsidRPr="00734A7A">
        <w:rPr>
          <w:sz w:val="16"/>
        </w:rPr>
        <w:t xml:space="preserve"> for a president who wants to transform American politics: </w:t>
      </w:r>
      <w:r w:rsidRPr="00D859E4">
        <w:rPr>
          <w:highlight w:val="yellow"/>
          <w:u w:val="single"/>
        </w:rPr>
        <w:t>He must take on Republicans</w:t>
      </w:r>
      <w:r w:rsidRPr="00734A7A">
        <w:rPr>
          <w:sz w:val="16"/>
        </w:rPr>
        <w:t>—</w:t>
      </w:r>
      <w:r w:rsidRPr="00D859E4">
        <w:rPr>
          <w:highlight w:val="yellow"/>
          <w:u w:val="single"/>
        </w:rPr>
        <w:t>aggressively</w:t>
      </w:r>
      <w:r w:rsidRPr="00734A7A">
        <w:rPr>
          <w:sz w:val="16"/>
        </w:rPr>
        <w:t xml:space="preserve">. </w:t>
      </w:r>
    </w:p>
    <w:p w:rsidR="0049569C" w:rsidRPr="00734A7A" w:rsidRDefault="0049569C" w:rsidP="0049569C">
      <w:pPr>
        <w:rPr>
          <w:sz w:val="16"/>
        </w:rPr>
      </w:pPr>
      <w:r w:rsidRPr="00734A7A">
        <w:rPr>
          <w:sz w:val="16"/>
        </w:rPr>
        <w:t xml:space="preserve">For me, </w:t>
      </w:r>
      <w:r w:rsidRPr="00D859E4">
        <w:rPr>
          <w:highlight w:val="yellow"/>
          <w:u w:val="single"/>
        </w:rPr>
        <w:t xml:space="preserve">this was a </w:t>
      </w:r>
      <w:r w:rsidRPr="00D859E4">
        <w:rPr>
          <w:b/>
          <w:highlight w:val="yellow"/>
          <w:u w:val="single"/>
          <w:bdr w:val="single" w:sz="4" w:space="0" w:color="auto"/>
        </w:rPr>
        <w:t>math problem</w:t>
      </w:r>
      <w:r w:rsidRPr="00D859E4">
        <w:rPr>
          <w:highlight w:val="yellow"/>
          <w:u w:val="single"/>
        </w:rPr>
        <w:t xml:space="preserve"> with an </w:t>
      </w:r>
      <w:r w:rsidRPr="00D859E4">
        <w:rPr>
          <w:b/>
          <w:highlight w:val="yellow"/>
          <w:u w:val="single"/>
          <w:bdr w:val="single" w:sz="4" w:space="0" w:color="auto"/>
        </w:rPr>
        <w:t>unmistakable conclusion</w:t>
      </w:r>
      <w:r w:rsidRPr="00734A7A">
        <w:rPr>
          <w:sz w:val="16"/>
        </w:rPr>
        <w:t xml:space="preserve">. Some people thought I was giving the president my personal advice. No. My goal was to make a compelling argument based on the facts. I used words like "war" and “pulverize,” and some have responded with threats to me and my family. (“Go for his throat!” some have counseled, echoing the headline.) These words have also liberated some correspondents (USUALLY THE ONES THAT TYPE IN ALL CAPS!!!!) from reading the piece or reading it in the spirit in which it was written. But there were also almost 2,000 other words in the piece, which should put that provocative language in context. </w:t>
      </w:r>
      <w:r w:rsidRPr="00D859E4">
        <w:rPr>
          <w:u w:val="single"/>
        </w:rPr>
        <w:t>What's been lost in</w:t>
      </w:r>
      <w:r w:rsidRPr="00734A7A">
        <w:rPr>
          <w:sz w:val="16"/>
        </w:rPr>
        <w:t xml:space="preserve"> the news ticker and Twitter threats </w:t>
      </w:r>
      <w:r w:rsidRPr="00D859E4">
        <w:rPr>
          <w:u w:val="single"/>
        </w:rPr>
        <w:t>is the argument of the piece</w:t>
      </w:r>
      <w:r w:rsidRPr="00734A7A">
        <w:rPr>
          <w:sz w:val="16"/>
        </w:rPr>
        <w:t xml:space="preserve">: </w:t>
      </w:r>
      <w:r w:rsidRPr="00D859E4">
        <w:rPr>
          <w:highlight w:val="yellow"/>
          <w:u w:val="single"/>
        </w:rPr>
        <w:t xml:space="preserve">This is the </w:t>
      </w:r>
      <w:r w:rsidRPr="00D859E4">
        <w:rPr>
          <w:b/>
          <w:highlight w:val="yellow"/>
          <w:u w:val="single"/>
          <w:bdr w:val="single" w:sz="4" w:space="0" w:color="auto"/>
        </w:rPr>
        <w:t>only plausible path</w:t>
      </w:r>
      <w:r w:rsidRPr="00D859E4">
        <w:rPr>
          <w:highlight w:val="yellow"/>
          <w:u w:val="single"/>
        </w:rPr>
        <w:t xml:space="preserve"> for a bold</w:t>
      </w:r>
      <w:r w:rsidRPr="00734A7A">
        <w:rPr>
          <w:sz w:val="16"/>
        </w:rPr>
        <w:t xml:space="preserve">, </w:t>
      </w:r>
      <w:r w:rsidRPr="00D859E4">
        <w:rPr>
          <w:highlight w:val="yellow"/>
          <w:u w:val="single"/>
        </w:rPr>
        <w:t>game-changing</w:t>
      </w:r>
      <w:r w:rsidRPr="00D859E4">
        <w:rPr>
          <w:u w:val="single"/>
        </w:rPr>
        <w:t xml:space="preserve"> second term for a </w:t>
      </w:r>
      <w:r w:rsidRPr="00D859E4">
        <w:rPr>
          <w:highlight w:val="yellow"/>
          <w:u w:val="single"/>
        </w:rPr>
        <w:t>president</w:t>
      </w:r>
      <w:r w:rsidRPr="00D859E4">
        <w:rPr>
          <w:u w:val="single"/>
        </w:rPr>
        <w:t xml:space="preserve"> who has positioned himself the way</w:t>
      </w:r>
      <w:r w:rsidRPr="00734A7A">
        <w:rPr>
          <w:sz w:val="16"/>
        </w:rPr>
        <w:t xml:space="preserve"> President </w:t>
      </w:r>
      <w:r w:rsidRPr="00D859E4">
        <w:rPr>
          <w:u w:val="single"/>
        </w:rPr>
        <w:t>Obama has</w:t>
      </w:r>
      <w:r w:rsidRPr="00734A7A">
        <w:rPr>
          <w:sz w:val="16"/>
        </w:rPr>
        <w:t>. Indeed, the piece accurately anticipated the forceful line the president ultimately took in his inaugural address with his call for collective action and failure to reach out to Republicans. Brit Hume said Obama’s speech confirms for all time the president’s essential liberalism. The New Republic’s Noam Scheiber precisely identified the speech not merely as liberal but an argument for liberalism.</w:t>
      </w:r>
    </w:p>
    <w:p w:rsidR="0049569C" w:rsidRPr="00734A7A" w:rsidRDefault="0049569C" w:rsidP="0049569C">
      <w:pPr>
        <w:rPr>
          <w:sz w:val="16"/>
        </w:rPr>
      </w:pPr>
      <w:r w:rsidRPr="00734A7A">
        <w:rPr>
          <w:sz w:val="16"/>
        </w:rPr>
        <w:t xml:space="preserve">Some correspondents have asked why I didn't advocate that Obama embrace House GOP spending plans or some other immediate compromise, a more pleasant outcome than the prospect of even more conflict in Washington. </w:t>
      </w:r>
      <w:r w:rsidRPr="00D859E4">
        <w:rPr>
          <w:highlight w:val="yellow"/>
          <w:u w:val="single"/>
        </w:rPr>
        <w:t xml:space="preserve">There's </w:t>
      </w:r>
      <w:r w:rsidRPr="00D859E4">
        <w:rPr>
          <w:b/>
          <w:highlight w:val="yellow"/>
          <w:u w:val="single"/>
          <w:bdr w:val="single" w:sz="4" w:space="0" w:color="auto"/>
        </w:rPr>
        <w:t>no evidence</w:t>
      </w:r>
      <w:r w:rsidRPr="00734A7A">
        <w:rPr>
          <w:sz w:val="16"/>
        </w:rPr>
        <w:t xml:space="preserve">, however, that </w:t>
      </w:r>
      <w:r w:rsidRPr="00D859E4">
        <w:rPr>
          <w:highlight w:val="yellow"/>
          <w:u w:val="single"/>
        </w:rPr>
        <w:t>the president is in a compromising mood</w:t>
      </w:r>
      <w:r w:rsidRPr="00734A7A">
        <w:rPr>
          <w:sz w:val="16"/>
        </w:rPr>
        <w:t xml:space="preserve">. (Again, see second inaugural.) This piece was written from the viewpoint of the reality as it stands, not a more pleasing future we would all prefer to inhabit. </w:t>
      </w:r>
      <w:r w:rsidRPr="00D859E4">
        <w:rPr>
          <w:u w:val="single"/>
        </w:rPr>
        <w:t>That reality</w:t>
      </w:r>
      <w:r w:rsidRPr="00734A7A">
        <w:rPr>
          <w:sz w:val="16"/>
        </w:rPr>
        <w:t xml:space="preserve"> (and the initial piece) </w:t>
      </w:r>
      <w:r w:rsidRPr="00D859E4">
        <w:rPr>
          <w:u w:val="single"/>
        </w:rPr>
        <w:t>includes an unpleasant fact</w:t>
      </w:r>
      <w:r w:rsidRPr="00734A7A">
        <w:rPr>
          <w:sz w:val="16"/>
        </w:rPr>
        <w:t xml:space="preserve"> to some Republicans: </w:t>
      </w:r>
      <w:r w:rsidRPr="00D859E4">
        <w:rPr>
          <w:highlight w:val="yellow"/>
          <w:u w:val="single"/>
        </w:rPr>
        <w:t>The GOP is in a state of disequilibrium</w:t>
      </w:r>
      <w:r w:rsidRPr="00734A7A">
        <w:rPr>
          <w:sz w:val="16"/>
        </w:rPr>
        <w:t>. For evidence of that disarray, I rely on Rep. Tom Cole, Sen. Rand Paul, participants at the House GOP retreat, and Ramesh Ponnuru at the National Review. (As I mentioned in the piece, Democrats have their own tensions, too.)</w:t>
      </w:r>
    </w:p>
    <w:p w:rsidR="0049569C" w:rsidRPr="00902F54" w:rsidRDefault="0049569C" w:rsidP="0049569C">
      <w:pPr>
        <w:pStyle w:val="Heading4"/>
      </w:pPr>
      <w:r>
        <w:t xml:space="preserve">Our argument is based in academia and cites </w:t>
      </w:r>
      <w:r w:rsidRPr="00902F54">
        <w:t>empirics.</w:t>
      </w:r>
    </w:p>
    <w:p w:rsidR="0049569C" w:rsidRPr="007F199F" w:rsidRDefault="0049569C" w:rsidP="0049569C">
      <w:r w:rsidRPr="0049569C">
        <w:rPr>
          <w:rStyle w:val="Style13ptBold"/>
          <w:b w:val="0"/>
        </w:rPr>
        <w:t>John</w:t>
      </w:r>
      <w:r>
        <w:rPr>
          <w:rStyle w:val="Style13ptBold"/>
        </w:rPr>
        <w:t xml:space="preserve"> </w:t>
      </w:r>
      <w:r w:rsidRPr="00734A7A">
        <w:rPr>
          <w:rStyle w:val="Style13ptBold"/>
        </w:rPr>
        <w:t xml:space="preserve">Dickerson </w:t>
      </w:r>
      <w:r>
        <w:rPr>
          <w:rStyle w:val="Style13ptBold"/>
        </w:rPr>
        <w:t xml:space="preserve">13, </w:t>
      </w:r>
      <w:r w:rsidRPr="007F199F">
        <w:t>Chief Political Correspondent at the Slate, Political Director of CBS News, Covered Politics for Time Magazine for 12 Years, Previous White House Correspondent, They Hate Me, They Really Hate</w:t>
      </w:r>
      <w:r>
        <w:t xml:space="preserve"> Me, http://tinyurl.com/arlxupq</w:t>
      </w:r>
    </w:p>
    <w:p w:rsidR="0049569C" w:rsidRDefault="0049569C" w:rsidP="0049569C"/>
    <w:p w:rsidR="0049569C" w:rsidRPr="00734A7A" w:rsidRDefault="0049569C" w:rsidP="0049569C">
      <w:pPr>
        <w:rPr>
          <w:sz w:val="16"/>
        </w:rPr>
      </w:pPr>
      <w:r w:rsidRPr="009018F4">
        <w:rPr>
          <w:highlight w:val="yellow"/>
          <w:u w:val="single"/>
        </w:rPr>
        <w:t>This</w:t>
      </w:r>
      <w:r w:rsidRPr="00176EB9">
        <w:rPr>
          <w:u w:val="single"/>
        </w:rPr>
        <w:t xml:space="preserve"> theory of political transformation </w:t>
      </w:r>
      <w:r w:rsidRPr="009018F4">
        <w:rPr>
          <w:highlight w:val="yellow"/>
          <w:u w:val="single"/>
        </w:rPr>
        <w:t>rests on</w:t>
      </w:r>
      <w:r w:rsidRPr="00734A7A">
        <w:rPr>
          <w:sz w:val="16"/>
        </w:rPr>
        <w:t xml:space="preserve"> the weaponization (and slight bastardization) of the </w:t>
      </w:r>
      <w:r w:rsidRPr="009018F4">
        <w:rPr>
          <w:highlight w:val="yellow"/>
          <w:u w:val="single"/>
        </w:rPr>
        <w:t xml:space="preserve">work by </w:t>
      </w:r>
      <w:r w:rsidRPr="00902F54">
        <w:rPr>
          <w:b/>
          <w:highlight w:val="yellow"/>
          <w:u w:val="single"/>
        </w:rPr>
        <w:t>Yale political scientist</w:t>
      </w:r>
      <w:r w:rsidRPr="00734A7A">
        <w:rPr>
          <w:sz w:val="16"/>
        </w:rPr>
        <w:t xml:space="preserve"> Stephen </w:t>
      </w:r>
      <w:r w:rsidRPr="009018F4">
        <w:rPr>
          <w:highlight w:val="yellow"/>
          <w:u w:val="single"/>
        </w:rPr>
        <w:t>Skowronek</w:t>
      </w:r>
      <w:r w:rsidRPr="00734A7A">
        <w:rPr>
          <w:sz w:val="16"/>
        </w:rPr>
        <w:t>. Skowronek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by exploiting the weaknesses of today’s Republican Party, Obama has an opportunity to hasten the demise of the old order by increasing the political cost of having the GOP coalition defined by Second Amendment absolutists, climate science deniers, supporters of “self-deportation” and the pure no-tax wing.</w:t>
      </w:r>
      <w:r w:rsidRPr="00BA02E6">
        <w:rPr>
          <w:sz w:val="12"/>
        </w:rPr>
        <w:t xml:space="preserve">¶ </w:t>
      </w:r>
      <w:r w:rsidRPr="00734A7A">
        <w:rPr>
          <w:sz w:val="16"/>
        </w:rPr>
        <w:t xml:space="preserve">The president has the ambition and has picked a second-term agenda that can lead to clarifying fights. The next necessary condition for this theory to work rests on the Republican response. Obama needs two things from the GOP: overreaction and charismatic dissenters. They’re not going to give this to him willingly, of course, but mounting pressures in the party and the personal ambitions of individual players may offer it to him anyway. Indeed, </w:t>
      </w:r>
      <w:r w:rsidRPr="009018F4">
        <w:rPr>
          <w:u w:val="single"/>
        </w:rPr>
        <w:t>Republicans are serving him</w:t>
      </w:r>
      <w:r w:rsidRPr="00734A7A">
        <w:rPr>
          <w:sz w:val="16"/>
        </w:rPr>
        <w:t xml:space="preserve"> some of </w:t>
      </w:r>
      <w:r w:rsidRPr="009018F4">
        <w:rPr>
          <w:u w:val="single"/>
        </w:rPr>
        <w:t>this recipe</w:t>
      </w:r>
      <w:r w:rsidRPr="00734A7A">
        <w:rPr>
          <w:sz w:val="16"/>
        </w:rPr>
        <w:t xml:space="preserve"> already </w:t>
      </w:r>
      <w:r w:rsidRPr="009018F4">
        <w:rPr>
          <w:u w:val="single"/>
        </w:rPr>
        <w:t>on</w:t>
      </w:r>
      <w:r w:rsidRPr="00176EB9">
        <w:rPr>
          <w:u w:val="single"/>
        </w:rPr>
        <w:t xml:space="preserve"> gun control</w:t>
      </w:r>
      <w:r w:rsidRPr="00734A7A">
        <w:rPr>
          <w:sz w:val="16"/>
        </w:rPr>
        <w:t xml:space="preserve">, </w:t>
      </w:r>
      <w:r w:rsidRPr="00176EB9">
        <w:rPr>
          <w:u w:val="single"/>
        </w:rPr>
        <w:t>immigration</w:t>
      </w:r>
      <w:r w:rsidRPr="00734A7A">
        <w:rPr>
          <w:sz w:val="16"/>
        </w:rPr>
        <w:t xml:space="preserve">, </w:t>
      </w:r>
      <w:r w:rsidRPr="00176EB9">
        <w:rPr>
          <w:u w:val="single"/>
        </w:rPr>
        <w:t>and</w:t>
      </w:r>
      <w:r w:rsidRPr="00734A7A">
        <w:rPr>
          <w:sz w:val="16"/>
        </w:rPr>
        <w:t xml:space="preserve"> the broader issue of </w:t>
      </w:r>
      <w:r w:rsidRPr="00176EB9">
        <w:rPr>
          <w:u w:val="single"/>
        </w:rPr>
        <w:t>fiscal policy</w:t>
      </w:r>
      <w:r w:rsidRPr="00734A7A">
        <w:rPr>
          <w:sz w:val="16"/>
        </w:rPr>
        <w:t xml:space="preserve">. </w:t>
      </w:r>
      <w:r w:rsidRPr="00BA02E6">
        <w:rPr>
          <w:sz w:val="12"/>
        </w:rPr>
        <w:t xml:space="preserve">¶ </w:t>
      </w:r>
      <w:r w:rsidRPr="00734A7A">
        <w:rPr>
          <w:sz w:val="16"/>
          <w:szCs w:val="16"/>
        </w:rPr>
        <w:t xml:space="preserve">On gun control, the National Rifle Association has overreached. Its Web video mentioning the president's children crossed a line.* The group’s dissembling about the point of the video and its message compounds the error. (The video was also wrong). The NRA is whipping up its members, closing ranks, and lashing out. This solidifies its base, but is not a strategy for wooing those who are not already engaged in the gun rights debate. It only appeals to those who already think the worst of the president. Republicans who want to oppose the president on policy grounds now have to make a decision: Do they want to be associated with a group that opposes, in such impolitic ways, measures like universal background checks that 70 to 80 percent of the public supports? Polling also suggests that women are more open to gun control measures than men. The NRA, by close association, risks further defining the Republican Party as the party of angry, white Southern men. </w:t>
      </w:r>
      <w:r w:rsidRPr="00BA02E6">
        <w:rPr>
          <w:sz w:val="12"/>
          <w:szCs w:val="16"/>
        </w:rPr>
        <w:t xml:space="preserve">¶ </w:t>
      </w:r>
      <w:r w:rsidRPr="00734A7A">
        <w:rPr>
          <w:sz w:val="16"/>
          <w:szCs w:val="16"/>
        </w:rPr>
        <w:t>The president is also getting help from Republicans who are calling out the most extreme members of the coalition. New Jersey Gov. Chris Christie called the NRA video "reprehensible." Others who have national ambitions are going to have to follow suit. The president can rail about and call the GOP bad names, but that doesn't mean people are going to listen. He needs members inside the Republican tent to ratify his positions—or at least to stop marching in lockstep with the most controversial members of the GOP club. When Republicans with national ambitions make public splits with their party, this helps the president.</w:t>
      </w:r>
      <w:r w:rsidRPr="00BA02E6">
        <w:rPr>
          <w:sz w:val="12"/>
          <w:szCs w:val="16"/>
        </w:rPr>
        <w:t xml:space="preserve">¶ </w:t>
      </w:r>
      <w:r w:rsidRPr="00734A7A">
        <w:rPr>
          <w:sz w:val="16"/>
          <w:szCs w:val="16"/>
        </w:rPr>
        <w:t>(There is a corollary: The president can’t lose the support of Democratic senators facing tough races in 2014. Opposition from within his own ranks undermines his attempt to paint the GOP as beyond the pale.)</w:t>
      </w:r>
      <w:r w:rsidRPr="00BA02E6">
        <w:rPr>
          <w:sz w:val="12"/>
          <w:szCs w:val="16"/>
        </w:rPr>
        <w:t xml:space="preserve">¶ </w:t>
      </w:r>
      <w:r w:rsidRPr="009018F4">
        <w:rPr>
          <w:highlight w:val="yellow"/>
          <w:u w:val="single"/>
        </w:rPr>
        <w:t>If the Republican Party finds itself destabilized</w:t>
      </w:r>
      <w:r w:rsidRPr="00734A7A">
        <w:rPr>
          <w:sz w:val="16"/>
        </w:rPr>
        <w:t xml:space="preserve"> right now, </w:t>
      </w:r>
      <w:r w:rsidRPr="009018F4">
        <w:rPr>
          <w:highlight w:val="yellow"/>
          <w:u w:val="single"/>
        </w:rPr>
        <w:t>it is</w:t>
      </w:r>
      <w:r w:rsidRPr="00734A7A">
        <w:rPr>
          <w:sz w:val="16"/>
        </w:rPr>
        <w:t xml:space="preserve"> in part </w:t>
      </w:r>
      <w:r w:rsidRPr="009018F4">
        <w:rPr>
          <w:highlight w:val="yellow"/>
          <w:u w:val="single"/>
        </w:rPr>
        <w:t>because the president has</w:t>
      </w:r>
      <w:r w:rsidRPr="00176EB9">
        <w:rPr>
          <w:u w:val="single"/>
        </w:rPr>
        <w:t xml:space="preserve"> already </w:t>
      </w:r>
      <w:r w:rsidRPr="00902F54">
        <w:rPr>
          <w:b/>
          <w:highlight w:val="yellow"/>
          <w:u w:val="single"/>
        </w:rPr>
        <w:t>implemented a version</w:t>
      </w:r>
      <w:r w:rsidRPr="009018F4">
        <w:rPr>
          <w:highlight w:val="yellow"/>
          <w:u w:val="single"/>
        </w:rPr>
        <w:t xml:space="preserve"> of this strategy</w:t>
      </w:r>
      <w:r w:rsidRPr="00734A7A">
        <w:rPr>
          <w:sz w:val="16"/>
        </w:rPr>
        <w:t xml:space="preserve">. In the 2012 campaign, </w:t>
      </w:r>
      <w:r w:rsidRPr="00176EB9">
        <w:rPr>
          <w:u w:val="single"/>
        </w:rPr>
        <w:t>the president</w:t>
      </w:r>
      <w:r w:rsidRPr="00734A7A">
        <w:rPr>
          <w:sz w:val="16"/>
        </w:rPr>
        <w:t xml:space="preserve"> successfully </w:t>
      </w:r>
      <w:r w:rsidRPr="00176EB9">
        <w:rPr>
          <w:u w:val="single"/>
        </w:rPr>
        <w:t>transformed the most intense conservative positions into liabilities</w:t>
      </w:r>
      <w:r w:rsidRPr="00734A7A">
        <w:rPr>
          <w:sz w:val="16"/>
        </w:rPr>
        <w:t xml:space="preserve"> on immigration and the role of government. Mitt Romney won the GOP nomination on a platform of “self-deportation” for illegal immigrants—and the Obama team never let Hispanics forget it. The Obama campaign also branded Republicans with Romney's ill-chosen words about 47 percent of Americans as the party of uncaring millionaires.</w:t>
      </w:r>
      <w:r w:rsidRPr="00BA02E6">
        <w:rPr>
          <w:sz w:val="12"/>
        </w:rPr>
        <w:t xml:space="preserve">¶ </w:t>
      </w:r>
      <w:r w:rsidRPr="00734A7A">
        <w:rPr>
          <w:sz w:val="16"/>
          <w:szCs w:val="16"/>
        </w:rPr>
        <w:t>Now Republican presidential hopefuls like Chris Christie, Marco Rubio, and Bobby Jindal are trying to fix the party's image. There is a general scramble going on as the GOP looks for a formula to move from a party that relies on older white voters to one that can attract minorities and younger voters.</w:t>
      </w:r>
      <w:r w:rsidRPr="00BA02E6">
        <w:rPr>
          <w:sz w:val="12"/>
          <w:szCs w:val="16"/>
        </w:rPr>
        <w:t xml:space="preserve">¶ </w:t>
      </w:r>
      <w:r w:rsidRPr="00734A7A">
        <w:rPr>
          <w:sz w:val="16"/>
        </w:rPr>
        <w:t xml:space="preserve">Out of fear for the long-term prospects of the GOP, </w:t>
      </w:r>
      <w:r w:rsidRPr="00176EB9">
        <w:rPr>
          <w:u w:val="single"/>
        </w:rPr>
        <w:t xml:space="preserve">some </w:t>
      </w:r>
      <w:r w:rsidRPr="009018F4">
        <w:rPr>
          <w:highlight w:val="yellow"/>
          <w:u w:val="single"/>
        </w:rPr>
        <w:t xml:space="preserve">Republicans may be willing to partner </w:t>
      </w:r>
      <w:r w:rsidRPr="00D3049D">
        <w:rPr>
          <w:u w:val="single"/>
        </w:rPr>
        <w:t>with the president</w:t>
      </w:r>
      <w:r w:rsidRPr="00734A7A">
        <w:rPr>
          <w:sz w:val="16"/>
        </w:rPr>
        <w:t xml:space="preserve">. </w:t>
      </w:r>
      <w:r w:rsidRPr="00D3049D">
        <w:rPr>
          <w:u w:val="single"/>
        </w:rPr>
        <w:t>That would</w:t>
      </w:r>
      <w:r w:rsidRPr="00D3049D">
        <w:rPr>
          <w:sz w:val="16"/>
        </w:rPr>
        <w:t xml:space="preserve"> actually </w:t>
      </w:r>
      <w:r w:rsidRPr="00D3049D">
        <w:rPr>
          <w:u w:val="single"/>
        </w:rPr>
        <w:t>mean progress</w:t>
      </w:r>
      <w:r w:rsidRPr="00176EB9">
        <w:rPr>
          <w:u w:val="single"/>
        </w:rPr>
        <w:t xml:space="preserve"> on important issues</w:t>
      </w:r>
      <w:r w:rsidRPr="00734A7A">
        <w:rPr>
          <w:sz w:val="16"/>
        </w:rPr>
        <w:t xml:space="preserve"> facing the country, which would enhance Obama’s legacy. </w:t>
      </w:r>
      <w:r w:rsidRPr="009018F4">
        <w:rPr>
          <w:highlight w:val="yellow"/>
          <w:u w:val="single"/>
        </w:rPr>
        <w:t>If not,</w:t>
      </w:r>
      <w:r w:rsidRPr="00734A7A">
        <w:rPr>
          <w:sz w:val="16"/>
        </w:rPr>
        <w:t xml:space="preserve"> </w:t>
      </w:r>
      <w:r w:rsidRPr="009018F4">
        <w:rPr>
          <w:highlight w:val="yellow"/>
          <w:u w:val="single"/>
        </w:rPr>
        <w:t>the president will stir up a fracas between</w:t>
      </w:r>
      <w:r w:rsidRPr="00176EB9">
        <w:rPr>
          <w:u w:val="single"/>
        </w:rPr>
        <w:t xml:space="preserve"> those in </w:t>
      </w:r>
      <w:r w:rsidRPr="009018F4">
        <w:rPr>
          <w:highlight w:val="yellow"/>
          <w:u w:val="single"/>
        </w:rPr>
        <w:t>the Republican</w:t>
      </w:r>
      <w:r w:rsidRPr="00176EB9">
        <w:rPr>
          <w:u w:val="single"/>
        </w:rPr>
        <w:t xml:space="preserve"> Party </w:t>
      </w:r>
      <w:r w:rsidRPr="009018F4">
        <w:rPr>
          <w:highlight w:val="yellow"/>
          <w:u w:val="single"/>
        </w:rPr>
        <w:t xml:space="preserve">who believe it must show evolution on </w:t>
      </w:r>
      <w:r w:rsidRPr="00DF0F59">
        <w:rPr>
          <w:highlight w:val="yellow"/>
          <w:u w:val="single"/>
        </w:rPr>
        <w:t xml:space="preserve">issues </w:t>
      </w:r>
      <w:r w:rsidRPr="00D3049D">
        <w:rPr>
          <w:u w:val="single"/>
        </w:rPr>
        <w:t>like immigration, gun control, or</w:t>
      </w:r>
      <w:r w:rsidRPr="00D3049D">
        <w:rPr>
          <w:sz w:val="16"/>
        </w:rPr>
        <w:t xml:space="preserve"> </w:t>
      </w:r>
      <w:r w:rsidRPr="00D3049D">
        <w:rPr>
          <w:b/>
          <w:u w:val="single"/>
          <w:bdr w:val="single" w:sz="4" w:space="0" w:color="auto"/>
        </w:rPr>
        <w:t>climate change</w:t>
      </w:r>
      <w:r w:rsidRPr="00734A7A">
        <w:rPr>
          <w:sz w:val="16"/>
        </w:rPr>
        <w:t xml:space="preserve"> and those who accuse those people of betraying party principles.</w:t>
      </w:r>
      <w:r w:rsidRPr="00BA02E6">
        <w:rPr>
          <w:sz w:val="12"/>
        </w:rPr>
        <w:t xml:space="preserve">¶ </w:t>
      </w:r>
      <w:r w:rsidRPr="00734A7A">
        <w:rPr>
          <w:sz w:val="16"/>
          <w:szCs w:val="16"/>
        </w:rPr>
        <w:t>That fight will be loud and in the open—and in the short term unproductive. The president can stir up these fights by poking the fear among Republicans that the party is becoming defined by its most extreme elements, which will in turn provoke fear among the most faithful conservatives that weak-willed conservatives are bending to the popular mood. That will lead to more tin-eared, dooming declarations of absolutism like those made by conservatives who sought to define the difference between legitimate and illegitimate rape—and handed control of the Senate to Democrats along the way. For the public watching from the sidelines, these intramural fights will look confused and disconnected from their daily lives. (Lip-smacking Democrats don’t get too excited: This internal battle is the necessary precondition for a GOP rebirth, and the Democratic Party has its own tensions.)</w:t>
      </w:r>
      <w:r w:rsidRPr="00BA02E6">
        <w:rPr>
          <w:sz w:val="12"/>
          <w:szCs w:val="16"/>
        </w:rPr>
        <w:t xml:space="preserve">¶ </w:t>
      </w:r>
      <w:r w:rsidRPr="009018F4">
        <w:rPr>
          <w:highlight w:val="yellow"/>
          <w:u w:val="single"/>
        </w:rPr>
        <w:t>This</w:t>
      </w:r>
      <w:r w:rsidRPr="00176EB9">
        <w:rPr>
          <w:u w:val="single"/>
        </w:rPr>
        <w:t xml:space="preserve"> approach</w:t>
      </w:r>
      <w:r w:rsidRPr="00734A7A">
        <w:rPr>
          <w:sz w:val="16"/>
        </w:rPr>
        <w:t xml:space="preserve"> is not a path of gentle engagement. It </w:t>
      </w:r>
      <w:r w:rsidRPr="009018F4">
        <w:rPr>
          <w:b/>
          <w:highlight w:val="yellow"/>
          <w:u w:val="single"/>
        </w:rPr>
        <w:t>requires confrontation</w:t>
      </w:r>
      <w:r w:rsidRPr="009018F4">
        <w:rPr>
          <w:highlight w:val="yellow"/>
          <w:u w:val="single"/>
        </w:rPr>
        <w:t xml:space="preserve"> and</w:t>
      </w:r>
      <w:r w:rsidRPr="00734A7A">
        <w:rPr>
          <w:sz w:val="16"/>
        </w:rPr>
        <w:t xml:space="preserve"> bright lines and </w:t>
      </w:r>
      <w:r w:rsidRPr="009018F4">
        <w:rPr>
          <w:highlight w:val="yellow"/>
          <w:u w:val="single"/>
        </w:rPr>
        <w:t>tactics that are</w:t>
      </w:r>
      <w:r w:rsidRPr="00734A7A">
        <w:rPr>
          <w:sz w:val="16"/>
        </w:rPr>
        <w:t xml:space="preserve"> more </w:t>
      </w:r>
      <w:r w:rsidRPr="009018F4">
        <w:rPr>
          <w:highlight w:val="yellow"/>
          <w:u w:val="single"/>
        </w:rPr>
        <w:t>aggressive</w:t>
      </w:r>
      <w:r w:rsidRPr="00734A7A">
        <w:rPr>
          <w:sz w:val="16"/>
        </w:rPr>
        <w:t xml:space="preserve"> than the president demonstrated in the first term. He can't turn into a snarling hack. The posture is probably one similar to his official second-term photograph: smiling, but with arms crossed. </w:t>
      </w:r>
      <w:r w:rsidRPr="00BA02E6">
        <w:rPr>
          <w:sz w:val="12"/>
        </w:rPr>
        <w:t xml:space="preserve">¶ </w:t>
      </w:r>
      <w:r w:rsidRPr="009018F4">
        <w:rPr>
          <w:highlight w:val="yellow"/>
          <w:u w:val="single"/>
        </w:rPr>
        <w:t>The president</w:t>
      </w:r>
      <w:r w:rsidRPr="00734A7A">
        <w:rPr>
          <w:sz w:val="16"/>
        </w:rPr>
        <w:t xml:space="preserve"> already </w:t>
      </w:r>
      <w:r w:rsidRPr="009018F4">
        <w:rPr>
          <w:highlight w:val="yellow"/>
          <w:u w:val="single"/>
        </w:rPr>
        <w:t>appears</w:t>
      </w:r>
      <w:r w:rsidRPr="00734A7A">
        <w:rPr>
          <w:sz w:val="16"/>
        </w:rPr>
        <w:t xml:space="preserve"> to be </w:t>
      </w:r>
      <w:r w:rsidRPr="009018F4">
        <w:rPr>
          <w:highlight w:val="yellow"/>
          <w:u w:val="single"/>
        </w:rPr>
        <w:t>headed down this path</w:t>
      </w:r>
      <w:r w:rsidRPr="00734A7A">
        <w:rPr>
          <w:sz w:val="16"/>
        </w:rPr>
        <w:t xml:space="preserve">. He has admitted he’s not going to spend much time improving his schmoozing skills; he's going to get outside of Washington to ratchet up public pressure on Republicans. He is transforming his successful political operation into a governing operation. It will have </w:t>
      </w:r>
      <w:r w:rsidRPr="009018F4">
        <w:rPr>
          <w:highlight w:val="yellow"/>
          <w:u w:val="single"/>
        </w:rPr>
        <w:t>his</w:t>
      </w:r>
      <w:r w:rsidRPr="00734A7A">
        <w:rPr>
          <w:sz w:val="16"/>
        </w:rPr>
        <w:t xml:space="preserve"> legacy and </w:t>
      </w:r>
      <w:r w:rsidRPr="009018F4">
        <w:rPr>
          <w:highlight w:val="yellow"/>
          <w:u w:val="single"/>
        </w:rPr>
        <w:t>agenda in mind</w:t>
      </w:r>
      <w:r w:rsidRPr="00734A7A">
        <w:rPr>
          <w:sz w:val="16"/>
        </w:rPr>
        <w:t>—and it won’t be affiliated with the Democratic National Committee, so it will be able to accept essentially unlimited donations. The president tried to use his political arm this way after the 2008 election, but he was constrained by re-election and his early promises of bipartisanship. No more. Those days are done.</w:t>
      </w:r>
      <w:r w:rsidRPr="00BA02E6">
        <w:rPr>
          <w:sz w:val="12"/>
        </w:rPr>
        <w:t xml:space="preserve">¶ </w:t>
      </w:r>
      <w:r w:rsidRPr="00734A7A">
        <w:rPr>
          <w:sz w:val="16"/>
        </w:rPr>
        <w:t xml:space="preserve">Presidents don’t usually sow discord in their inaugural addresses, though the challenge of writing a speech in which the call for compromise doesn’t evaporate faster than the air out of </w:t>
      </w:r>
      <w:r w:rsidRPr="009018F4">
        <w:rPr>
          <w:highlight w:val="yellow"/>
          <w:u w:val="single"/>
        </w:rPr>
        <w:t>the president</w:t>
      </w:r>
      <w:r w:rsidRPr="00734A7A">
        <w:rPr>
          <w:sz w:val="16"/>
        </w:rPr>
        <w:t xml:space="preserve">’s mouth </w:t>
      </w:r>
      <w:r w:rsidRPr="009018F4">
        <w:rPr>
          <w:highlight w:val="yellow"/>
          <w:u w:val="single"/>
        </w:rPr>
        <w:t>might</w:t>
      </w:r>
      <w:r w:rsidRPr="00734A7A">
        <w:rPr>
          <w:sz w:val="16"/>
        </w:rPr>
        <w:t xml:space="preserve"> inspire him to </w:t>
      </w:r>
      <w:r w:rsidRPr="009018F4">
        <w:rPr>
          <w:highlight w:val="yellow"/>
          <w:u w:val="single"/>
        </w:rPr>
        <w:t>shake things up</w:t>
      </w:r>
      <w:r w:rsidRPr="009018F4">
        <w:rPr>
          <w:u w:val="single"/>
        </w:rPr>
        <w:t xml:space="preserve"> a bit</w:t>
      </w:r>
      <w:r w:rsidRPr="00734A7A">
        <w:rPr>
          <w:sz w:val="16"/>
        </w:rPr>
        <w:t xml:space="preserve">. </w:t>
      </w:r>
      <w:r w:rsidRPr="009018F4">
        <w:rPr>
          <w:u w:val="single"/>
        </w:rPr>
        <w:t>If it doesn’t</w:t>
      </w:r>
      <w:r w:rsidRPr="00734A7A">
        <w:rPr>
          <w:sz w:val="16"/>
        </w:rPr>
        <w:t xml:space="preserve">, </w:t>
      </w:r>
      <w:r w:rsidRPr="009018F4">
        <w:rPr>
          <w:u w:val="single"/>
        </w:rPr>
        <w:t>and he tries to conjure our better angels</w:t>
      </w:r>
      <w:r w:rsidRPr="00734A7A">
        <w:rPr>
          <w:sz w:val="16"/>
        </w:rPr>
        <w:t xml:space="preserve"> or summon past American heroes, then </w:t>
      </w:r>
      <w:r w:rsidRPr="00734A7A">
        <w:rPr>
          <w:sz w:val="16"/>
        </w:rPr>
        <w:lastRenderedPageBreak/>
        <w:t xml:space="preserve">it will be among the most forgettable speeches, because </w:t>
      </w:r>
      <w:r w:rsidRPr="009018F4">
        <w:rPr>
          <w:u w:val="single"/>
        </w:rPr>
        <w:t>the next day he’s going to return to pitched political battle</w:t>
      </w:r>
      <w:r w:rsidRPr="00734A7A">
        <w:rPr>
          <w:sz w:val="16"/>
        </w:rPr>
        <w:t>. He has no time to waste.</w:t>
      </w:r>
    </w:p>
    <w:p w:rsidR="0049569C" w:rsidRPr="0049569C" w:rsidRDefault="0049569C" w:rsidP="0049569C">
      <w:bookmarkStart w:id="0" w:name="_GoBack"/>
      <w:bookmarkEnd w:id="0"/>
    </w:p>
    <w:sectPr w:rsidR="0049569C" w:rsidRPr="004956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6192" w:rsidRDefault="00646192" w:rsidP="0049569C">
      <w:pPr>
        <w:spacing w:after="0" w:line="240" w:lineRule="auto"/>
      </w:pPr>
      <w:r>
        <w:separator/>
      </w:r>
    </w:p>
  </w:endnote>
  <w:endnote w:type="continuationSeparator" w:id="0">
    <w:p w:rsidR="00646192" w:rsidRDefault="00646192" w:rsidP="00495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6192" w:rsidRDefault="00646192" w:rsidP="0049569C">
      <w:pPr>
        <w:spacing w:after="0" w:line="240" w:lineRule="auto"/>
      </w:pPr>
      <w:r>
        <w:separator/>
      </w:r>
    </w:p>
  </w:footnote>
  <w:footnote w:type="continuationSeparator" w:id="0">
    <w:p w:rsidR="00646192" w:rsidRDefault="00646192" w:rsidP="004956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69C"/>
    <w:rsid w:val="0049569C"/>
    <w:rsid w:val="005D5DCC"/>
    <w:rsid w:val="00646192"/>
    <w:rsid w:val="00C71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F70106-A51A-47C9-AA91-36E171FE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9569C"/>
    <w:rPr>
      <w:rFonts w:ascii="Georgia" w:hAnsi="Georgia"/>
    </w:rPr>
  </w:style>
  <w:style w:type="paragraph" w:styleId="Heading1">
    <w:name w:val="heading 1"/>
    <w:aliases w:val="Pocket"/>
    <w:basedOn w:val="Normal"/>
    <w:next w:val="Normal"/>
    <w:link w:val="Heading1Char"/>
    <w:qFormat/>
    <w:rsid w:val="004956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956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 Char Char, Char Char Char Char Char Char Char,Char Char Char Char Char Char Char Char,Char Char Char Char Char Char Char,Citation,Text 7,Tag Char Char,Bold Cite,Cite 1"/>
    <w:basedOn w:val="Normal"/>
    <w:next w:val="Normal"/>
    <w:link w:val="Heading3Char"/>
    <w:uiPriority w:val="2"/>
    <w:unhideWhenUsed/>
    <w:qFormat/>
    <w:rsid w:val="004956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Card,No Spacing1,tags,No Spacing11111,No Spacing111111,no read,No Spacing211,No Spacing12,No Spacing2111,No Spacing4,No Spacing5,No Spacing21"/>
    <w:basedOn w:val="Normal"/>
    <w:next w:val="Normal"/>
    <w:link w:val="Heading4Char"/>
    <w:uiPriority w:val="3"/>
    <w:unhideWhenUsed/>
    <w:qFormat/>
    <w:rsid w:val="0049569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956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569C"/>
  </w:style>
  <w:style w:type="character" w:customStyle="1" w:styleId="Heading1Char">
    <w:name w:val="Heading 1 Char"/>
    <w:aliases w:val="Pocket Char"/>
    <w:basedOn w:val="DefaultParagraphFont"/>
    <w:link w:val="Heading1"/>
    <w:rsid w:val="0049569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9569C"/>
    <w:rPr>
      <w:rFonts w:ascii="Georgia" w:eastAsiaTheme="majorEastAsia" w:hAnsi="Georgia" w:cstheme="majorBidi"/>
      <w:b/>
      <w:sz w:val="44"/>
      <w:szCs w:val="26"/>
      <w:u w:val="double"/>
    </w:rPr>
  </w:style>
  <w:style w:type="character" w:customStyle="1" w:styleId="Heading3Char">
    <w:name w:val="Heading 3 Char"/>
    <w:aliases w:val="Block Char,Heading 3 Char Char Char2,Char Char1, Char Char, Char Char Char Char Char Char Char Char Char, Char Char Char Char Char Char Char Char1,Char Char Char Char Char Char Char Char Char,Char Char Char Char Char Char Char Char1"/>
    <w:basedOn w:val="DefaultParagraphFont"/>
    <w:link w:val="Heading3"/>
    <w:uiPriority w:val="2"/>
    <w:rsid w:val="0049569C"/>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 Ch Char,Heading 2 Char2 Char Char1,Heading 2 Char1 Char Char Char1,Card Char,No Spacing1 Char,tags Char,No Spacing11111 Char,No Spacing111111 Char"/>
    <w:basedOn w:val="DefaultParagraphFont"/>
    <w:link w:val="Heading4"/>
    <w:uiPriority w:val="3"/>
    <w:rsid w:val="0049569C"/>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49569C"/>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49569C"/>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
    <w:basedOn w:val="DefaultParagraphFont"/>
    <w:uiPriority w:val="6"/>
    <w:qFormat/>
    <w:rsid w:val="0049569C"/>
    <w:rPr>
      <w:b w:val="0"/>
      <w:sz w:val="22"/>
      <w:u w:val="single"/>
    </w:rPr>
  </w:style>
  <w:style w:type="character" w:styleId="Hyperlink">
    <w:name w:val="Hyperlink"/>
    <w:aliases w:val="heading 1 (block title),Important,Read,Card Text,Internet Link"/>
    <w:basedOn w:val="DefaultParagraphFont"/>
    <w:uiPriority w:val="99"/>
    <w:unhideWhenUsed/>
    <w:rsid w:val="0049569C"/>
    <w:rPr>
      <w:color w:val="auto"/>
      <w:u w:val="none"/>
    </w:rPr>
  </w:style>
  <w:style w:type="character" w:styleId="FollowedHyperlink">
    <w:name w:val="FollowedHyperlink"/>
    <w:basedOn w:val="DefaultParagraphFont"/>
    <w:uiPriority w:val="99"/>
    <w:semiHidden/>
    <w:unhideWhenUsed/>
    <w:rsid w:val="0049569C"/>
    <w:rPr>
      <w:color w:val="auto"/>
      <w:u w:val="none"/>
    </w:rPr>
  </w:style>
  <w:style w:type="character" w:customStyle="1" w:styleId="underline">
    <w:name w:val="underline"/>
    <w:link w:val="textbold"/>
    <w:qFormat/>
    <w:rsid w:val="0049569C"/>
    <w:rPr>
      <w:b/>
      <w:u w:val="single"/>
    </w:rPr>
  </w:style>
  <w:style w:type="paragraph" w:customStyle="1" w:styleId="textbold">
    <w:name w:val="text bold"/>
    <w:basedOn w:val="Normal"/>
    <w:link w:val="underline"/>
    <w:rsid w:val="0049569C"/>
    <w:pPr>
      <w:ind w:left="720"/>
      <w:jc w:val="both"/>
    </w:pPr>
    <w:rPr>
      <w:rFonts w:asciiTheme="minorHAnsi" w:hAnsiTheme="minorHAnsi"/>
      <w:b/>
      <w:u w:val="single"/>
    </w:rPr>
  </w:style>
  <w:style w:type="character" w:customStyle="1" w:styleId="TitleChar">
    <w:name w:val="Title Char"/>
    <w:basedOn w:val="DefaultParagraphFont"/>
    <w:link w:val="Title"/>
    <w:uiPriority w:val="1"/>
    <w:qFormat/>
    <w:rsid w:val="0049569C"/>
    <w:rPr>
      <w:rFonts w:ascii="Times New Roman" w:hAnsi="Times New Roman"/>
      <w:bCs/>
      <w:sz w:val="20"/>
      <w:u w:val="single"/>
    </w:rPr>
  </w:style>
  <w:style w:type="paragraph" w:styleId="Title">
    <w:name w:val="Title"/>
    <w:basedOn w:val="Normal"/>
    <w:next w:val="Normal"/>
    <w:link w:val="TitleChar"/>
    <w:uiPriority w:val="1"/>
    <w:qFormat/>
    <w:rsid w:val="0049569C"/>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uiPriority w:val="10"/>
    <w:rsid w:val="0049569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95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69C"/>
    <w:rPr>
      <w:rFonts w:ascii="Georgia" w:hAnsi="Georgia"/>
    </w:rPr>
  </w:style>
  <w:style w:type="paragraph" w:styleId="Footer">
    <w:name w:val="footer"/>
    <w:basedOn w:val="Normal"/>
    <w:link w:val="FooterChar"/>
    <w:uiPriority w:val="99"/>
    <w:unhideWhenUsed/>
    <w:rsid w:val="00495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69C"/>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ionaljournal.com/magazine/there-s-no-such-thing-as-political-capital-20130207" TargetMode="External"/><Relationship Id="rId13" Type="http://schemas.openxmlformats.org/officeDocument/2006/relationships/hyperlink" Target="http://www.huffingtonpost.com/sanjay-sanghoee/compromise-reform-how-oba_b_3055100.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colorlines.com/archives/2011/10/is_president_obamas_jobs_drumbeat_working.html" TargetMode="External"/><Relationship Id="rId12" Type="http://schemas.openxmlformats.org/officeDocument/2006/relationships/hyperlink" Target="http://www.ijreview.com/2013/03/41467-love-affair-ending-obamas-political-capital-declin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mydd.com/story/2009/3/3/191825/04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rticles.baltimoresun.com/2013-01-21/news/bs-ed-political-capital-20130121_1_political-system-party-support-public-opinion/2" TargetMode="External"/><Relationship Id="rId5" Type="http://schemas.openxmlformats.org/officeDocument/2006/relationships/footnotes" Target="footnotes.xml"/><Relationship Id="rId15" Type="http://schemas.openxmlformats.org/officeDocument/2006/relationships/hyperlink" Target="http://www.nationaljournal.com/magazine/there-s-no-such-thing-as-political-capital-20130207" TargetMode="External"/><Relationship Id="rId10" Type="http://schemas.openxmlformats.org/officeDocument/2006/relationships/hyperlink" Target="http://www.commentarymagazine.com/2012/03/23/presidential-persuasion-commander-in-chief-obama-reagan-clinton/" TargetMode="External"/><Relationship Id="rId4" Type="http://schemas.openxmlformats.org/officeDocument/2006/relationships/webSettings" Target="webSettings.xml"/><Relationship Id="rId9" Type="http://schemas.openxmlformats.org/officeDocument/2006/relationships/hyperlink" Target="http://www.thedailybeast.com/newsweek/2010/01/19/the-politics-of-hubris.html" TargetMode="External"/><Relationship Id="rId14" Type="http://schemas.openxmlformats.org/officeDocument/2006/relationships/hyperlink" Target="http://decoded.nationaljournal.com/contributors/michael-hirs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ul%20Jal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TotalTime>
  <Pages>20</Pages>
  <Words>14391</Words>
  <Characters>82031</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jalan</dc:creator>
  <cp:keywords/>
  <dc:description/>
  <cp:lastModifiedBy>atul jalan</cp:lastModifiedBy>
  <cp:revision>1</cp:revision>
  <dcterms:created xsi:type="dcterms:W3CDTF">2015-07-28T05:15:00Z</dcterms:created>
  <dcterms:modified xsi:type="dcterms:W3CDTF">2015-07-28T05:35:00Z</dcterms:modified>
</cp:coreProperties>
</file>