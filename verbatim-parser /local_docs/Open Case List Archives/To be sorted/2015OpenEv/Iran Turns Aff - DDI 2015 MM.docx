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7791" w:rsidRDefault="00907791" w:rsidP="00907791">
      <w:pPr>
        <w:pStyle w:val="Heading1"/>
      </w:pPr>
      <w:r>
        <w:t>Deal bad</w:t>
      </w:r>
    </w:p>
    <w:p w:rsidR="00577633" w:rsidRPr="00577633" w:rsidRDefault="0056436A" w:rsidP="00577633">
      <w:pPr>
        <w:pStyle w:val="Heading2"/>
      </w:pPr>
      <w:proofErr w:type="spellStart"/>
      <w:r>
        <w:lastRenderedPageBreak/>
        <w:t>Aff</w:t>
      </w:r>
      <w:proofErr w:type="spellEnd"/>
    </w:p>
    <w:p w:rsidR="00B04E14" w:rsidRDefault="00B04E14" w:rsidP="00B04E14">
      <w:pPr>
        <w:pStyle w:val="Heading3"/>
      </w:pPr>
      <w:r>
        <w:lastRenderedPageBreak/>
        <w:t>Deal Bad</w:t>
      </w:r>
    </w:p>
    <w:p w:rsidR="0031296D" w:rsidRPr="0031296D" w:rsidRDefault="0031296D" w:rsidP="0031296D">
      <w:pPr>
        <w:pStyle w:val="Heading4"/>
      </w:pPr>
      <w:r w:rsidRPr="0031296D">
        <w:t>TURN: The Iran deal facilitates Iranian proliferation</w:t>
      </w:r>
      <w:r w:rsidR="00C458F8">
        <w:t>,</w:t>
      </w:r>
      <w:r w:rsidRPr="0031296D">
        <w:t xml:space="preserve"> inspections fail</w:t>
      </w:r>
      <w:r w:rsidR="00C458F8">
        <w:t>, and deal failure does not cause war</w:t>
      </w:r>
    </w:p>
    <w:p w:rsidR="00BB132F" w:rsidRDefault="00BB132F" w:rsidP="008C1B2E">
      <w:r w:rsidRPr="00BB132F">
        <w:rPr>
          <w:rStyle w:val="Style13ptBold"/>
        </w:rPr>
        <w:t>Cotton and DeSantis 15</w:t>
      </w:r>
      <w:r>
        <w:t xml:space="preserve"> (Tom Cotton, U.S. Senator from Arkansas, Ron DeSantis, U.S. Representative from Florida, “Congress Must Reject the Iran Deal”, 7/30/15, TIME Magazine, </w:t>
      </w:r>
      <w:hyperlink r:id="rId6" w:history="1">
        <w:r w:rsidRPr="00A36170">
          <w:rPr>
            <w:rStyle w:val="Hyperlink"/>
          </w:rPr>
          <w:t>http://time.com/3978510/congress-must-reject-the-iran-deal/</w:t>
        </w:r>
      </w:hyperlink>
      <w:r>
        <w:t>, DJE)</w:t>
      </w:r>
    </w:p>
    <w:p w:rsidR="00A95652" w:rsidRDefault="00940B7B" w:rsidP="008C1B2E">
      <w:r>
        <w:t>The recent rantings of Iran’s Supreme Leader Ayatollah Khamenei are sufficient to dispel any notion that this deal with Iran will cause the ayatollahs to disavow terrorism and join the civilized world. When followers of the ayatollahs chant “death to America” in the streets, they mean it. They will stop at nothing to end our way of life. Worse, the Obama administration has acknowledged that the Iranian regime will plow a portion — if not all — of the monetary windfall it receives from the deal into terrorism. That terrorism is likely to be targeted at the United States and our allies.</w:t>
      </w:r>
      <w:r w:rsidR="00BB132F">
        <w:t xml:space="preserve"> </w:t>
      </w:r>
      <w:r>
        <w:t xml:space="preserve">During his reelection campaign, President Obama also promised that any deal with Iran would require Iran to “give up its nuclear program and abide by the U.N. resolutions that have been in place,” which do not permit Iran to enrich uranium. The president said flatly that “the deal we’ll accept is [the ayatollahs] end their nuclear program. It’s very straightforward.” In fact, it didn’t end up being so straightforward. </w:t>
      </w:r>
      <w:r w:rsidRPr="001E4D9D">
        <w:rPr>
          <w:rStyle w:val="TitleChar"/>
          <w:highlight w:val="cyan"/>
        </w:rPr>
        <w:t>The deal</w:t>
      </w:r>
      <w:r w:rsidRPr="00940B7B">
        <w:rPr>
          <w:rStyle w:val="TitleChar"/>
        </w:rPr>
        <w:t xml:space="preserve"> goes beyond the mere acceptance of an Iranian nuclear program; it </w:t>
      </w:r>
      <w:r w:rsidRPr="001E4D9D">
        <w:rPr>
          <w:rStyle w:val="TitleChar"/>
          <w:highlight w:val="cyan"/>
        </w:rPr>
        <w:t>requires the international community to facilitate Iran’s program, even to assist Iran in protecting its program from sabotage.</w:t>
      </w:r>
      <w:r w:rsidRPr="00BB132F">
        <w:rPr>
          <w:rStyle w:val="TitleChar"/>
        </w:rPr>
        <w:t xml:space="preserve"> Just a few years ago, a deal that permitted Iran to develop advanced centrifuges would have been unthinkable. The deal makes the international community, including the United States, active sponsors of Iran’s development of a nuclear weapons capability fortified against outside efforts to sabotage it.</w:t>
      </w:r>
      <w:r w:rsidR="00BB132F">
        <w:rPr>
          <w:rStyle w:val="TitleChar"/>
        </w:rPr>
        <w:t xml:space="preserve"> </w:t>
      </w:r>
      <w:r>
        <w:t xml:space="preserve">When explaining the deal to the American people, President Obama said it was based on verification, not trust. Yet </w:t>
      </w:r>
      <w:r w:rsidRPr="001E4D9D">
        <w:rPr>
          <w:rStyle w:val="TitleChar"/>
          <w:highlight w:val="cyan"/>
        </w:rPr>
        <w:t>this deal forces us to rely on a convoluted bureaucratic process to</w:t>
      </w:r>
      <w:r w:rsidRPr="00BB132F">
        <w:rPr>
          <w:rStyle w:val="TitleChar"/>
        </w:rPr>
        <w:t xml:space="preserve"> even </w:t>
      </w:r>
      <w:r w:rsidRPr="001E4D9D">
        <w:rPr>
          <w:rStyle w:val="TitleChar"/>
          <w:highlight w:val="cyan"/>
        </w:rPr>
        <w:t>initiate</w:t>
      </w:r>
      <w:r w:rsidRPr="00BB132F">
        <w:rPr>
          <w:rStyle w:val="TitleChar"/>
        </w:rPr>
        <w:t xml:space="preserve"> the </w:t>
      </w:r>
      <w:r w:rsidRPr="001E4D9D">
        <w:rPr>
          <w:rStyle w:val="TitleChar"/>
          <w:highlight w:val="cyan"/>
        </w:rPr>
        <w:t>inspections of undeclared nuclear sites that are critical to ensure that Iran is not assembling a nuclear weapon</w:t>
      </w:r>
      <w:r w:rsidRPr="001E4D9D">
        <w:rPr>
          <w:rStyle w:val="Emphasis"/>
          <w:highlight w:val="cyan"/>
        </w:rPr>
        <w:t>. Iran can drag that process out for 24 days, concealing any offending conduct in the meantime.</w:t>
      </w:r>
      <w:r w:rsidRPr="00BB132F">
        <w:rPr>
          <w:rStyle w:val="TitleChar"/>
        </w:rPr>
        <w:t xml:space="preserve"> This is a far cry from “anytime, anywhere” inspections his administration lauded earlier in the negotiating process.</w:t>
      </w:r>
      <w:r w:rsidR="00BB132F">
        <w:rPr>
          <w:rStyle w:val="TitleChar"/>
        </w:rPr>
        <w:t xml:space="preserve"> </w:t>
      </w:r>
      <w:r w:rsidRPr="00BB132F">
        <w:rPr>
          <w:rStyle w:val="TitleChar"/>
        </w:rPr>
        <w:t xml:space="preserve">And </w:t>
      </w:r>
      <w:r w:rsidRPr="001E4D9D">
        <w:rPr>
          <w:rStyle w:val="TitleChar"/>
          <w:highlight w:val="cyan"/>
        </w:rPr>
        <w:t>if violations are identified the deal includes an explicit provision relieving Iran of its obligations under the deal in the event that the sanctions are reinstated. This represents a “nuclear snapback” that will likely negate the prospect of imposing sanctions in response to Iranian violations.</w:t>
      </w:r>
      <w:r>
        <w:t xml:space="preserve"> Worse, the deal even lifts sanctions on Iran’s Revolutionary Guard Corps, including Quds Force Commander Qassem Soleimani, whose activities killed so many American servicemen in Iraq.</w:t>
      </w:r>
      <w:r w:rsidR="00BB132F">
        <w:t xml:space="preserve"> </w:t>
      </w:r>
      <w:r w:rsidRPr="00BB132F">
        <w:rPr>
          <w:rStyle w:val="TitleChar"/>
        </w:rPr>
        <w:t xml:space="preserve">Supporters of the deal maintain that </w:t>
      </w:r>
      <w:r w:rsidRPr="001E4D9D">
        <w:rPr>
          <w:rStyle w:val="TitleChar"/>
          <w:highlight w:val="cyan"/>
        </w:rPr>
        <w:t>the</w:t>
      </w:r>
      <w:r w:rsidRPr="00BB132F">
        <w:rPr>
          <w:rStyle w:val="TitleChar"/>
        </w:rPr>
        <w:t xml:space="preserve"> only </w:t>
      </w:r>
      <w:r w:rsidRPr="001E4D9D">
        <w:rPr>
          <w:rStyle w:val="TitleChar"/>
          <w:highlight w:val="cyan"/>
        </w:rPr>
        <w:t>alternative</w:t>
      </w:r>
      <w:r w:rsidRPr="00BB132F">
        <w:rPr>
          <w:rStyle w:val="TitleChar"/>
        </w:rPr>
        <w:t xml:space="preserve"> to this deal </w:t>
      </w:r>
      <w:r w:rsidRPr="001E4D9D">
        <w:rPr>
          <w:rStyle w:val="TitleChar"/>
          <w:highlight w:val="cyan"/>
        </w:rPr>
        <w:t>is war. It’s something President Obama has hinted at often. But</w:t>
      </w:r>
      <w:r w:rsidRPr="00BB132F">
        <w:rPr>
          <w:rStyle w:val="TitleChar"/>
        </w:rPr>
        <w:t xml:space="preserve"> it should come as little surprise that once again, </w:t>
      </w:r>
      <w:r w:rsidRPr="001E4D9D">
        <w:rPr>
          <w:rStyle w:val="TitleChar"/>
          <w:highlight w:val="cyan"/>
        </w:rPr>
        <w:t>his rhetoric isn’t reality. President Obama was right when he previously said that the alternative to a bad deal is no deal.</w:t>
      </w:r>
      <w:r w:rsidRPr="00BB132F">
        <w:rPr>
          <w:rStyle w:val="TitleChar"/>
        </w:rPr>
        <w:t xml:space="preserve"> </w:t>
      </w:r>
      <w:r w:rsidRPr="001E4D9D">
        <w:rPr>
          <w:rStyle w:val="TitleChar"/>
          <w:highlight w:val="cyan"/>
        </w:rPr>
        <w:t>No deal would</w:t>
      </w:r>
      <w:r w:rsidRPr="00BB132F">
        <w:rPr>
          <w:rStyle w:val="TitleChar"/>
        </w:rPr>
        <w:t xml:space="preserve"> have provided us with the opportunity to </w:t>
      </w:r>
      <w:r w:rsidRPr="001E4D9D">
        <w:rPr>
          <w:rStyle w:val="TitleChar"/>
          <w:highlight w:val="cyan"/>
        </w:rPr>
        <w:t>reset the negotiations and achieve a better deal, one that actually requires Iran to completely disarm its nuclear program.</w:t>
      </w:r>
      <w:r w:rsidR="00BB132F">
        <w:rPr>
          <w:rStyle w:val="TitleChar"/>
        </w:rPr>
        <w:t xml:space="preserve"> </w:t>
      </w:r>
      <w:r>
        <w:t xml:space="preserve">Instead, we are faced with a bad deal that will significantly degrade our national security. The debate on this issue may be the most important of our time in </w:t>
      </w:r>
      <w:r w:rsidRPr="00BB132F">
        <w:rPr>
          <w:rStyle w:val="TitleChar"/>
        </w:rPr>
        <w:t xml:space="preserve">Congress and our votes on </w:t>
      </w:r>
      <w:r w:rsidRPr="001E4D9D">
        <w:rPr>
          <w:rStyle w:val="TitleChar"/>
          <w:highlight w:val="cyan"/>
        </w:rPr>
        <w:t>this deal will have lasting consequences.</w:t>
      </w:r>
      <w:r w:rsidR="00BB132F">
        <w:rPr>
          <w:rStyle w:val="TitleChar"/>
        </w:rPr>
        <w:t xml:space="preserve"> </w:t>
      </w:r>
      <w:r>
        <w:t>Over the next 60 days, Congress must work to share the fatal flaws of the nuclear deal with the American people. Congress then must reassert its constitutional obligation to evaluate international agreements, vote on the deal, and stand strong in our duty to defend the United States’ national security.</w:t>
      </w:r>
      <w:r w:rsidR="00BB132F">
        <w:t xml:space="preserve"> </w:t>
      </w:r>
      <w:r w:rsidRPr="00BB132F">
        <w:rPr>
          <w:rStyle w:val="TitleChar"/>
        </w:rPr>
        <w:t>We must forcefully reject this fatally flawed nuclear deal with Iran.</w:t>
      </w:r>
      <w:r>
        <w:t xml:space="preserve"> The world is watching, and hoping, for the United States to step up once again.</w:t>
      </w:r>
    </w:p>
    <w:p w:rsidR="0031296D" w:rsidRDefault="0031296D" w:rsidP="008C1B2E"/>
    <w:p w:rsidR="00C458F8" w:rsidRDefault="008F281F" w:rsidP="008F281F">
      <w:pPr>
        <w:pStyle w:val="Heading4"/>
      </w:pPr>
      <w:r>
        <w:t>Deal allows Iran access to billions in funds and fails at inspection</w:t>
      </w:r>
    </w:p>
    <w:p w:rsidR="00C458F8" w:rsidRDefault="00C458F8" w:rsidP="008C1B2E">
      <w:r w:rsidRPr="00C458F8">
        <w:rPr>
          <w:rStyle w:val="Style13ptBold"/>
        </w:rPr>
        <w:t>Boot 15</w:t>
      </w:r>
      <w:r>
        <w:t xml:space="preserve"> (Max Boot, military historian and foreign-policy analyst who has been called one of the “world’s leading authorities on armed conflict” by the International Institute for Strategic Studies, “Why is the Iran deal bad? Think North Korea.”, 7/21/2015, </w:t>
      </w:r>
      <w:hyperlink r:id="rId7" w:history="1">
        <w:r w:rsidRPr="00A36170">
          <w:rPr>
            <w:rStyle w:val="Hyperlink"/>
          </w:rPr>
          <w:t>http://www.latimes.com/opinion/op-ed/la-oe-boot-is-iran-more-like-north-korea-or-libya-20150721-story.html</w:t>
        </w:r>
      </w:hyperlink>
      <w:r>
        <w:t>, DJE)</w:t>
      </w:r>
    </w:p>
    <w:p w:rsidR="0031296D" w:rsidRDefault="0031296D" w:rsidP="008C1B2E">
      <w:r>
        <w:t xml:space="preserve">So </w:t>
      </w:r>
      <w:r w:rsidRPr="00C458F8">
        <w:rPr>
          <w:rStyle w:val="TitleChar"/>
        </w:rPr>
        <w:t>is the Iran deal</w:t>
      </w:r>
      <w:r>
        <w:t xml:space="preserve">, the Joint Comprehensive Plan of Action, </w:t>
      </w:r>
      <w:r w:rsidRPr="00C458F8">
        <w:rPr>
          <w:rStyle w:val="TitleChar"/>
        </w:rPr>
        <w:t>closer to the agreements with North Korea or Libya?</w:t>
      </w:r>
      <w:r w:rsidR="00C458F8">
        <w:rPr>
          <w:rStyle w:val="TitleChar"/>
        </w:rPr>
        <w:t xml:space="preserve"> </w:t>
      </w:r>
      <w:r w:rsidRPr="001E4D9D">
        <w:rPr>
          <w:rStyle w:val="TitleChar"/>
          <w:highlight w:val="cyan"/>
        </w:rPr>
        <w:t>Though Iran</w:t>
      </w:r>
      <w:r w:rsidRPr="00C458F8">
        <w:rPr>
          <w:rStyle w:val="TitleChar"/>
        </w:rPr>
        <w:t xml:space="preserve"> has </w:t>
      </w:r>
      <w:r w:rsidRPr="001E4D9D">
        <w:rPr>
          <w:rStyle w:val="TitleChar"/>
          <w:highlight w:val="cyan"/>
        </w:rPr>
        <w:t>agreed to reduce the number of operational centrifuges</w:t>
      </w:r>
      <w:r w:rsidRPr="00C458F8">
        <w:rPr>
          <w:rStyle w:val="TitleChar"/>
        </w:rPr>
        <w:t xml:space="preserve"> from 9,500 to 6,000, to </w:t>
      </w:r>
      <w:r w:rsidRPr="001E4D9D">
        <w:rPr>
          <w:rStyle w:val="TitleChar"/>
          <w:highlight w:val="cyan"/>
        </w:rPr>
        <w:t>shrink the amount of low-enriched uranium in its possession</w:t>
      </w:r>
      <w:r w:rsidRPr="00C458F8">
        <w:rPr>
          <w:rStyle w:val="TitleChar"/>
        </w:rPr>
        <w:t xml:space="preserve"> from 10,000 kilograms to 300, </w:t>
      </w:r>
      <w:r w:rsidRPr="001E4D9D">
        <w:rPr>
          <w:rStyle w:val="TitleChar"/>
          <w:highlight w:val="cyan"/>
        </w:rPr>
        <w:t>and to</w:t>
      </w:r>
      <w:r w:rsidRPr="00C458F8">
        <w:rPr>
          <w:rStyle w:val="TitleChar"/>
        </w:rPr>
        <w:t xml:space="preserve"> make </w:t>
      </w:r>
      <w:r w:rsidRPr="001E4D9D">
        <w:rPr>
          <w:rStyle w:val="TitleChar"/>
          <w:highlight w:val="cyan"/>
        </w:rPr>
        <w:t>change</w:t>
      </w:r>
      <w:r w:rsidRPr="00C458F8">
        <w:rPr>
          <w:rStyle w:val="TitleChar"/>
        </w:rPr>
        <w:t xml:space="preserve">s at </w:t>
      </w:r>
      <w:r w:rsidRPr="001E4D9D">
        <w:rPr>
          <w:rStyle w:val="TitleChar"/>
          <w:highlight w:val="cyan"/>
        </w:rPr>
        <w:t>several facilities to prevent them from being used to create nuclear weapons</w:t>
      </w:r>
      <w:r w:rsidRPr="00C458F8">
        <w:rPr>
          <w:rStyle w:val="TitleChar"/>
        </w:rPr>
        <w:t xml:space="preserve">, all of </w:t>
      </w:r>
      <w:r w:rsidRPr="001E4D9D">
        <w:rPr>
          <w:rStyle w:val="TitleChar"/>
          <w:highlight w:val="cyan"/>
        </w:rPr>
        <w:t>these steps are reversible</w:t>
      </w:r>
      <w:r w:rsidRPr="00C458F8">
        <w:rPr>
          <w:rStyle w:val="TitleChar"/>
        </w:rPr>
        <w:t xml:space="preserve">. </w:t>
      </w:r>
      <w:r w:rsidRPr="001E4D9D">
        <w:rPr>
          <w:rStyle w:val="TitleChar"/>
          <w:highlight w:val="cyan"/>
        </w:rPr>
        <w:t>Iran is not destroying its nuclear weapons infrastructure as Kadafi did. Nor is it giving up ballistic missiles, renouncing terrorism or making restitution for past attacks. It is only freezing its nuclear program, as North Korea did.</w:t>
      </w:r>
      <w:r w:rsidR="00C458F8">
        <w:t xml:space="preserve"> </w:t>
      </w:r>
      <w:r w:rsidRPr="001E4D9D">
        <w:rPr>
          <w:rStyle w:val="TitleChar"/>
          <w:highlight w:val="cyan"/>
        </w:rPr>
        <w:t>Monitoring Iran</w:t>
      </w:r>
      <w:r w:rsidRPr="00C458F8">
        <w:rPr>
          <w:rStyle w:val="TitleChar"/>
        </w:rPr>
        <w:t xml:space="preserve">'s compliance </w:t>
      </w:r>
      <w:r w:rsidRPr="001E4D9D">
        <w:rPr>
          <w:rStyle w:val="TitleChar"/>
          <w:highlight w:val="cyan"/>
        </w:rPr>
        <w:t>will require</w:t>
      </w:r>
      <w:r w:rsidRPr="00C458F8">
        <w:rPr>
          <w:rStyle w:val="TitleChar"/>
        </w:rPr>
        <w:t xml:space="preserve"> on-site </w:t>
      </w:r>
      <w:r w:rsidRPr="001E4D9D">
        <w:rPr>
          <w:rStyle w:val="TitleChar"/>
          <w:highlight w:val="cyan"/>
        </w:rPr>
        <w:t>IEAE inspections.</w:t>
      </w:r>
      <w:r>
        <w:t xml:space="preserve"> Obama's deal has more intrusive inspections procedures than the Agreed Framework with North Korea, but </w:t>
      </w:r>
      <w:r w:rsidRPr="001E4D9D">
        <w:rPr>
          <w:rStyle w:val="TitleChar"/>
          <w:highlight w:val="cyan"/>
        </w:rPr>
        <w:t>that doesn't mean the procedures are sufficient</w:t>
      </w:r>
      <w:r w:rsidRPr="00C458F8">
        <w:rPr>
          <w:rStyle w:val="TitleChar"/>
        </w:rPr>
        <w:t>.</w:t>
      </w:r>
      <w:r>
        <w:t xml:space="preserve"> There will be continuous monitoring of a few declared nuclear sites, but </w:t>
      </w:r>
      <w:r w:rsidRPr="001E4D9D">
        <w:rPr>
          <w:rStyle w:val="TitleChar"/>
          <w:highlight w:val="cyan"/>
        </w:rPr>
        <w:t>Iran will be able to delay inspections of disputed facilities for at least 24 days, which would g</w:t>
      </w:r>
      <w:r w:rsidR="00C458F8" w:rsidRPr="001E4D9D">
        <w:rPr>
          <w:rStyle w:val="TitleChar"/>
          <w:highlight w:val="cyan"/>
        </w:rPr>
        <w:t>ive it time to sanitize a site.</w:t>
      </w:r>
      <w:r w:rsidR="00C458F8">
        <w:rPr>
          <w:rStyle w:val="TitleChar"/>
        </w:rPr>
        <w:t xml:space="preserve"> </w:t>
      </w:r>
      <w:r>
        <w:t xml:space="preserve">The larger problem is that, like North Korea, </w:t>
      </w:r>
      <w:r w:rsidRPr="00C458F8">
        <w:rPr>
          <w:rStyle w:val="TitleChar"/>
        </w:rPr>
        <w:t xml:space="preserve">Iran is a big country: </w:t>
      </w:r>
      <w:r w:rsidRPr="001E4D9D">
        <w:rPr>
          <w:rStyle w:val="TitleChar"/>
          <w:highlight w:val="cyan"/>
        </w:rPr>
        <w:t>If the government wants to hide something, it will</w:t>
      </w:r>
      <w:r w:rsidRPr="00C458F8">
        <w:rPr>
          <w:rStyle w:val="TitleChar"/>
        </w:rPr>
        <w:t xml:space="preserve"> likely </w:t>
      </w:r>
      <w:r w:rsidRPr="001E4D9D">
        <w:rPr>
          <w:rStyle w:val="TitleChar"/>
          <w:highlight w:val="cyan"/>
        </w:rPr>
        <w:t>succeed.</w:t>
      </w:r>
      <w:r w:rsidRPr="00C458F8">
        <w:rPr>
          <w:rStyle w:val="TitleChar"/>
        </w:rPr>
        <w:t xml:space="preserve"> Compliance depends on voluntary cooperation</w:t>
      </w:r>
      <w:r>
        <w:t xml:space="preserve">. Perhaps </w:t>
      </w:r>
      <w:r w:rsidRPr="00C458F8">
        <w:rPr>
          <w:rStyle w:val="TitleChar"/>
        </w:rPr>
        <w:t>Iran</w:t>
      </w:r>
      <w:r>
        <w:t xml:space="preserve"> will cooperate, but </w:t>
      </w:r>
      <w:r w:rsidRPr="00C458F8">
        <w:rPr>
          <w:rStyle w:val="TitleChar"/>
        </w:rPr>
        <w:t>so far</w:t>
      </w:r>
      <w:r>
        <w:t xml:space="preserve">, it </w:t>
      </w:r>
      <w:r w:rsidRPr="00C458F8">
        <w:rPr>
          <w:rStyle w:val="TitleChar"/>
        </w:rPr>
        <w:t>has not come clean with the IAEA about 12 existing "areas of concern" regarding the "possible military dime</w:t>
      </w:r>
      <w:r w:rsidR="00C458F8" w:rsidRPr="00C458F8">
        <w:rPr>
          <w:rStyle w:val="TitleChar"/>
        </w:rPr>
        <w:t>nsions" of its nuclear program.</w:t>
      </w:r>
      <w:r w:rsidR="00C458F8">
        <w:rPr>
          <w:rStyle w:val="TitleChar"/>
        </w:rPr>
        <w:t xml:space="preserve"> </w:t>
      </w:r>
      <w:r>
        <w:t xml:space="preserve">That is not a good sign. </w:t>
      </w:r>
      <w:r w:rsidRPr="00C458F8">
        <w:rPr>
          <w:rStyle w:val="TitleChar"/>
        </w:rPr>
        <w:t xml:space="preserve">It suggests that </w:t>
      </w:r>
      <w:r w:rsidRPr="001E4D9D">
        <w:rPr>
          <w:rStyle w:val="TitleChar"/>
          <w:highlight w:val="cyan"/>
        </w:rPr>
        <w:t>Iran, like North Korea</w:t>
      </w:r>
      <w:r w:rsidRPr="00C458F8">
        <w:rPr>
          <w:rStyle w:val="TitleChar"/>
        </w:rPr>
        <w:t xml:space="preserve"> (or</w:t>
      </w:r>
      <w:r>
        <w:t>, for that matter,</w:t>
      </w:r>
      <w:r w:rsidRPr="00C458F8">
        <w:rPr>
          <w:rStyle w:val="TitleChar"/>
        </w:rPr>
        <w:t xml:space="preserve"> Iraq</w:t>
      </w:r>
      <w:r>
        <w:t xml:space="preserve"> during the 1990s</w:t>
      </w:r>
      <w:r w:rsidRPr="00C458F8">
        <w:rPr>
          <w:rStyle w:val="TitleChar"/>
        </w:rPr>
        <w:t xml:space="preserve">), </w:t>
      </w:r>
      <w:r w:rsidRPr="001E4D9D">
        <w:rPr>
          <w:rStyle w:val="TitleChar"/>
          <w:highlight w:val="cyan"/>
        </w:rPr>
        <w:t>is likely to play a game of cat-and-mouse with inspectors</w:t>
      </w:r>
      <w:r w:rsidRPr="00C458F8">
        <w:rPr>
          <w:rStyle w:val="TitleChar"/>
        </w:rPr>
        <w:t xml:space="preserve"> — and that if it does cheat, as North Korea did, the world will again discover it is too late to do anything about it.</w:t>
      </w:r>
      <w:r w:rsidR="00C458F8">
        <w:rPr>
          <w:rStyle w:val="TitleChar"/>
        </w:rPr>
        <w:t xml:space="preserve"> </w:t>
      </w:r>
      <w:r>
        <w:t>When the Agreed Framework unraveled, the U.S. cut off some benefits to North Korea while offering fresh incentives for cooperation. South Korea continued to bankroll North Korea until a more conservative government took office in Seoul. Military action wasn't a serious option because war w</w:t>
      </w:r>
      <w:r w:rsidR="00C458F8">
        <w:t xml:space="preserve">ould have been too destructive. </w:t>
      </w:r>
      <w:r w:rsidRPr="001E4D9D">
        <w:rPr>
          <w:rStyle w:val="TitleChar"/>
          <w:highlight w:val="cyan"/>
        </w:rPr>
        <w:t>The U.S. won't have any more leverage to compel Iranian compliance</w:t>
      </w:r>
      <w:r>
        <w:t xml:space="preserve"> than it has had with North Korea. </w:t>
      </w:r>
      <w:r w:rsidRPr="001E4D9D">
        <w:rPr>
          <w:rStyle w:val="TitleChar"/>
          <w:highlight w:val="cyan"/>
        </w:rPr>
        <w:t>Iran will</w:t>
      </w:r>
      <w:r w:rsidRPr="00C458F8">
        <w:rPr>
          <w:rStyle w:val="TitleChar"/>
        </w:rPr>
        <w:t xml:space="preserve"> most likely reap the lion's share of economic benefits — </w:t>
      </w:r>
      <w:r w:rsidRPr="008F281F">
        <w:rPr>
          <w:rStyle w:val="TitleChar"/>
        </w:rPr>
        <w:t>gain</w:t>
      </w:r>
      <w:r w:rsidRPr="00C458F8">
        <w:rPr>
          <w:rStyle w:val="TitleChar"/>
        </w:rPr>
        <w:t xml:space="preserve">ing </w:t>
      </w:r>
      <w:r w:rsidRPr="001E4D9D">
        <w:rPr>
          <w:rStyle w:val="TitleChar"/>
          <w:highlight w:val="cyan"/>
        </w:rPr>
        <w:t>access</w:t>
      </w:r>
      <w:r w:rsidRPr="00C458F8">
        <w:rPr>
          <w:rStyle w:val="TitleChar"/>
        </w:rPr>
        <w:t xml:space="preserve"> to more than </w:t>
      </w:r>
      <w:r w:rsidRPr="001E4D9D">
        <w:rPr>
          <w:rStyle w:val="TitleChar"/>
          <w:highlight w:val="cyan"/>
        </w:rPr>
        <w:t>$100 billion in frozen oil funds</w:t>
      </w:r>
      <w:r w:rsidRPr="00C458F8">
        <w:rPr>
          <w:rStyle w:val="TitleChar"/>
        </w:rPr>
        <w:t xml:space="preserve"> — in the next six months. </w:t>
      </w:r>
      <w:r w:rsidRPr="001E4D9D">
        <w:rPr>
          <w:rStyle w:val="TitleChar"/>
          <w:highlight w:val="cyan"/>
        </w:rPr>
        <w:t>That</w:t>
      </w:r>
      <w:r w:rsidRPr="00C458F8">
        <w:rPr>
          <w:rStyle w:val="TitleChar"/>
        </w:rPr>
        <w:t xml:space="preserve"> windfall </w:t>
      </w:r>
      <w:r w:rsidRPr="001E4D9D">
        <w:rPr>
          <w:rStyle w:val="TitleChar"/>
          <w:highlight w:val="cyan"/>
        </w:rPr>
        <w:t>couldn't be revoked.</w:t>
      </w:r>
      <w:r w:rsidRPr="00C458F8">
        <w:rPr>
          <w:rStyle w:val="TitleChar"/>
        </w:rPr>
        <w:t xml:space="preserve"> </w:t>
      </w:r>
      <w:r w:rsidRPr="001E4D9D">
        <w:rPr>
          <w:rStyle w:val="TitleChar"/>
          <w:highlight w:val="cyan"/>
        </w:rPr>
        <w:t>And military action</w:t>
      </w:r>
      <w:r w:rsidRPr="008F281F">
        <w:rPr>
          <w:rStyle w:val="TitleChar"/>
        </w:rPr>
        <w:t xml:space="preserve"> against Iran </w:t>
      </w:r>
      <w:r w:rsidRPr="001E4D9D">
        <w:rPr>
          <w:rStyle w:val="TitleChar"/>
          <w:highlight w:val="cyan"/>
        </w:rPr>
        <w:t>would become</w:t>
      </w:r>
      <w:r w:rsidRPr="008F281F">
        <w:rPr>
          <w:rStyle w:val="TitleChar"/>
        </w:rPr>
        <w:t xml:space="preserve"> increasingly </w:t>
      </w:r>
      <w:r w:rsidRPr="001E4D9D">
        <w:rPr>
          <w:rStyle w:val="TitleChar"/>
          <w:highlight w:val="cyan"/>
        </w:rPr>
        <w:t>risky once the embargo on selling conventional weapons and ballistic missiles to Tehran is lifted</w:t>
      </w:r>
      <w:r w:rsidRPr="00C458F8">
        <w:rPr>
          <w:rStyle w:val="TitleChar"/>
        </w:rPr>
        <w:t>.</w:t>
      </w:r>
      <w:r w:rsidR="00C458F8">
        <w:t xml:space="preserve"> </w:t>
      </w:r>
      <w:r>
        <w:t>Of course, none of this may matter because of a significant difference that makes the Iran deal even more generous than the one reached with North Korea. The Agreed Framework didn't have an expiration date. The Iran deal does. Even if Iran fully complies with its terms, the agreement will expire in 10 to 15 years, and Iran will be left a nuclear threshold state.</w:t>
      </w:r>
    </w:p>
    <w:p w:rsidR="00B67181" w:rsidRDefault="00B67181" w:rsidP="008C1B2E"/>
    <w:p w:rsidR="008F281F" w:rsidRDefault="00B67181" w:rsidP="00B67181">
      <w:pPr>
        <w:pStyle w:val="Heading4"/>
      </w:pPr>
      <w:r>
        <w:t>The deal leaves Iran with all the tech needed to proliferate at will</w:t>
      </w:r>
    </w:p>
    <w:p w:rsidR="00B67181" w:rsidRDefault="00B67181" w:rsidP="00B67181">
      <w:r w:rsidRPr="00B67181">
        <w:rPr>
          <w:rStyle w:val="Style13ptBold"/>
        </w:rPr>
        <w:t>Joseph and Tobey 15</w:t>
      </w:r>
      <w:r>
        <w:t xml:space="preserve"> (Robert Joseph, senior scholar at the National Institute for Public Policy and a former undersecretary of state for arms control and international security, William Tobey, senior fellow at the Belfer Center at Harvard University and a former deputy administrator for nuclear nonproliferation at the National Nuclear Security Administration, “Iran: A Bad Deal Is (Much) Worse than </w:t>
      </w:r>
      <w:r>
        <w:lastRenderedPageBreak/>
        <w:t xml:space="preserve">No Deal”, 2/26/2015, National Review, </w:t>
      </w:r>
      <w:hyperlink r:id="rId8" w:history="1">
        <w:r w:rsidRPr="00A36170">
          <w:rPr>
            <w:rStyle w:val="Hyperlink"/>
          </w:rPr>
          <w:t>http://www.nationalreview.com/article/414440/iran-bad-deal-much-worse-no-deal-robert-joseph-william-tobey</w:t>
        </w:r>
      </w:hyperlink>
      <w:r>
        <w:t>, DJE)</w:t>
      </w:r>
    </w:p>
    <w:p w:rsidR="008F281F" w:rsidRDefault="008F281F" w:rsidP="008C1B2E">
      <w:pPr>
        <w:rPr>
          <w:rStyle w:val="TitleChar"/>
        </w:rPr>
      </w:pPr>
      <w:r>
        <w:t xml:space="preserve">The administration’s defenders are vigorously rebutting allegations that President Obama has made too many concessions in the negotiations over Iran’s nuclear program. Their defense is a simple statement of fact: There is no agreement yet, so how can the critics be right? They assert that we must wait until the outcome is agreed upon before we can assess it. The concern, however, is both bipartisan and international — with many Democrats voicing alarm and with Israel and the Arab states alike frustrated that </w:t>
      </w:r>
      <w:r w:rsidRPr="008F281F">
        <w:rPr>
          <w:rStyle w:val="TitleChar"/>
        </w:rPr>
        <w:t xml:space="preserve">a seemingly desperate administration has placed Iran’s interests above those of its allies. </w:t>
      </w:r>
      <w:r>
        <w:t xml:space="preserve">While Obama’s defenders are technically accurate in that Iran has not yet agreed to what has been placed on the negotiating table, press reports citing U.S. officials have provided information on the status of all key issues under consideration and the likely provisions of an agreement, if Tehran is ultimately able to take yes for an answer. Of course, </w:t>
      </w:r>
      <w:r w:rsidRPr="001E4D9D">
        <w:rPr>
          <w:rStyle w:val="TitleChar"/>
          <w:highlight w:val="cyan"/>
        </w:rPr>
        <w:t>if current negotiating trends continue, the terms could get even worse</w:t>
      </w:r>
      <w:r>
        <w:t xml:space="preserve"> than described below. </w:t>
      </w:r>
      <w:r w:rsidRPr="008F281F">
        <w:rPr>
          <w:rStyle w:val="TitleChar"/>
        </w:rPr>
        <w:t xml:space="preserve">They certainly won’t get better. The </w:t>
      </w:r>
      <w:r w:rsidRPr="001E4D9D">
        <w:rPr>
          <w:rStyle w:val="TitleChar"/>
          <w:highlight w:val="cyan"/>
        </w:rPr>
        <w:t>concessions already acknowledged by U.S. officials include</w:t>
      </w:r>
      <w:r w:rsidRPr="008F281F">
        <w:rPr>
          <w:rStyle w:val="TitleChar"/>
        </w:rPr>
        <w:t xml:space="preserve">: • There will be </w:t>
      </w:r>
      <w:r w:rsidRPr="001E4D9D">
        <w:rPr>
          <w:rStyle w:val="TitleChar"/>
          <w:highlight w:val="cyan"/>
        </w:rPr>
        <w:t>no limits on Iran’s ballistic-missile force, the presumed delivery means for its nuclear weapons</w:t>
      </w:r>
      <w:r w:rsidRPr="008F281F">
        <w:rPr>
          <w:rStyle w:val="TitleChar"/>
        </w:rPr>
        <w:t>.</w:t>
      </w:r>
      <w:r>
        <w:t xml:space="preserve"> The U.S. position of seeking limits on the missile force was abandoned when the Supreme Leader objected. • There will be no resolution of Iran’s weaponization activities — described as “very alarming” by the Obama White House in November 2011 — before </w:t>
      </w:r>
      <w:r w:rsidRPr="00B67181">
        <w:t xml:space="preserve">an agreement is reached. </w:t>
      </w:r>
      <w:r w:rsidRPr="00B67181">
        <w:rPr>
          <w:rStyle w:val="TitleChar"/>
        </w:rPr>
        <w:t>Iran is likely to promise once again to cooperate with the International Atomic Energy Agency in its investigation, but no serious observer would expect anything other than continued obstructionism by Iran.</w:t>
      </w:r>
      <w:r w:rsidRPr="00B67181">
        <w:t xml:space="preserve"> At one point, a resolution of weaponization activities was a precondition for an agreement. Now it is being treated as an implementation issue. • Verification will likely be based primarily on Iran’s current safeguards agreement and a promise to implement</w:t>
      </w:r>
      <w:r>
        <w:t xml:space="preserve"> the Additional Protocol — a promise Iran first made over a decade ago. Even if the Additional Protocol is observed, inspections will be by “managed access” based on Iran’s cooperation and good will. At one point, the U.S. insisted that effective verification required full access to facilities and people. Now, the U.S. and its P5+1 negotiating partners have settled for far less. There will be no unfettered inspections of suspected covert facilities such as the Lavizan-3 site revealed by the National Council of Resistance of Iran on Tuesday. • </w:t>
      </w:r>
      <w:r w:rsidRPr="001E4D9D">
        <w:rPr>
          <w:rStyle w:val="TitleChar"/>
          <w:highlight w:val="cyan"/>
        </w:rPr>
        <w:t>The Arak heavy-water reactor will</w:t>
      </w:r>
      <w:r w:rsidRPr="008F281F">
        <w:rPr>
          <w:rStyle w:val="TitleChar"/>
        </w:rPr>
        <w:t xml:space="preserve"> likely </w:t>
      </w:r>
      <w:r w:rsidRPr="001E4D9D">
        <w:rPr>
          <w:rStyle w:val="TitleChar"/>
          <w:highlight w:val="cyan"/>
        </w:rPr>
        <w:t>be modified</w:t>
      </w:r>
      <w:r w:rsidRPr="008F281F">
        <w:rPr>
          <w:rStyle w:val="TitleChar"/>
        </w:rPr>
        <w:t xml:space="preserve"> in some fashion </w:t>
      </w:r>
      <w:r w:rsidRPr="001E4D9D">
        <w:rPr>
          <w:rStyle w:val="TitleChar"/>
          <w:highlight w:val="cyan"/>
        </w:rPr>
        <w:t>but not in any fundamental way that would prevent Iran from using it to produce</w:t>
      </w:r>
      <w:r w:rsidRPr="00B67181">
        <w:rPr>
          <w:rStyle w:val="TitleChar"/>
        </w:rPr>
        <w:t xml:space="preserve"> plutonium for </w:t>
      </w:r>
      <w:r w:rsidRPr="001E4D9D">
        <w:rPr>
          <w:rStyle w:val="TitleChar"/>
          <w:highlight w:val="cyan"/>
        </w:rPr>
        <w:t>weapons</w:t>
      </w:r>
      <w:r w:rsidRPr="008F281F">
        <w:rPr>
          <w:rStyle w:val="TitleChar"/>
        </w:rPr>
        <w:t>.</w:t>
      </w:r>
      <w:r>
        <w:t xml:space="preserve"> The initial U.S. position was that the reactor must be dismantled. • </w:t>
      </w:r>
      <w:r w:rsidRPr="008F281F">
        <w:rPr>
          <w:rStyle w:val="TitleChar"/>
        </w:rPr>
        <w:t xml:space="preserve">The </w:t>
      </w:r>
      <w:r w:rsidRPr="001E4D9D">
        <w:rPr>
          <w:rStyle w:val="TitleChar"/>
          <w:highlight w:val="cyan"/>
        </w:rPr>
        <w:t>economic sanctions</w:t>
      </w:r>
      <w:r w:rsidRPr="008F281F">
        <w:rPr>
          <w:rStyle w:val="TitleChar"/>
        </w:rPr>
        <w:t xml:space="preserve"> that were disrupting the Iranian economy </w:t>
      </w:r>
      <w:r w:rsidRPr="001E4D9D">
        <w:rPr>
          <w:rStyle w:val="TitleChar"/>
          <w:highlight w:val="cyan"/>
        </w:rPr>
        <w:t>will be lifted in a shorter period than the restrictions on the country’s nuclear program</w:t>
      </w:r>
      <w:r w:rsidRPr="008F281F">
        <w:rPr>
          <w:rStyle w:val="TitleChar"/>
        </w:rPr>
        <w:t>.</w:t>
      </w:r>
      <w:r>
        <w:t xml:space="preserve"> In fact, Tehran has already received billions of dollars of sanctions relief for continuing the negotiations and observing several easily reversible constraints. • </w:t>
      </w:r>
      <w:r w:rsidRPr="001E4D9D">
        <w:rPr>
          <w:rStyle w:val="TitleChar"/>
          <w:highlight w:val="cyan"/>
        </w:rPr>
        <w:t xml:space="preserve">The restrictions on Iran’s nuclear program will </w:t>
      </w:r>
      <w:r w:rsidRPr="00B67181">
        <w:rPr>
          <w:rStyle w:val="TitleChar"/>
        </w:rPr>
        <w:t xml:space="preserve">reportedly </w:t>
      </w:r>
      <w:r w:rsidRPr="001E4D9D">
        <w:rPr>
          <w:rStyle w:val="TitleChar"/>
          <w:highlight w:val="cyan"/>
        </w:rPr>
        <w:t>be phased out after ten years</w:t>
      </w:r>
      <w:r>
        <w:t>, a period shorter than the time it has taken to negotiate the agreement. The original U.S. position was that restrictions would be permanent. • And most important</w:t>
      </w:r>
      <w:r w:rsidRPr="008F281F">
        <w:rPr>
          <w:rStyle w:val="TitleChar"/>
        </w:rPr>
        <w:t xml:space="preserve">, </w:t>
      </w:r>
      <w:r w:rsidRPr="001E4D9D">
        <w:rPr>
          <w:rStyle w:val="TitleChar"/>
          <w:highlight w:val="cyan"/>
        </w:rPr>
        <w:t>Iran will be allowed to operate thousands of centrifuges to enrich uranium and to pursue</w:t>
      </w:r>
      <w:r w:rsidRPr="00B67181">
        <w:rPr>
          <w:rStyle w:val="TitleChar"/>
        </w:rPr>
        <w:t xml:space="preserve"> research and development of </w:t>
      </w:r>
      <w:r w:rsidRPr="001E4D9D">
        <w:rPr>
          <w:rStyle w:val="TitleChar"/>
          <w:highlight w:val="cyan"/>
        </w:rPr>
        <w:t>more advanced models that are many times more efficient.</w:t>
      </w:r>
      <w:r>
        <w:t xml:space="preserve"> The original U.S. position — backed by multiple United Nations Security Council resolutions demanding complete suspension of all enrichment activities — was “zero enrichment” and “zero centrifuges.” Under President Obama, zero was abandoned as “unrealistic,” and the number of permitted centrifuges moved up in successive proposals from 1,000 to 4,500 to 6,000, and perhaps more. </w:t>
      </w:r>
      <w:r w:rsidRPr="00B67181">
        <w:rPr>
          <w:rStyle w:val="TitleChar"/>
        </w:rPr>
        <w:t>Iran has rejected each offer as insufficient, only to be rewarded with a better one.</w:t>
      </w:r>
      <w:r>
        <w:t xml:space="preserve"> The greatest concession in the negotiations has been the abandonment of the original U.S. goal of preventing Iran from having a nuclear-weapons capability. This was a consistent and firm position of the Bush administration. It was also the position of the Obama administration until </w:t>
      </w:r>
      <w:r>
        <w:lastRenderedPageBreak/>
        <w:t xml:space="preserve">November 2013, when it was given up to secure Iran’s consent to the Joint Plan of Action. Soon after that, Secretary of State Kerry described the new U.S. goal as taking Iran’s “breakout time” from two months to six to twelve months — as if we would know when the clock began, and as if we could do something effective to stop the breakout within that </w:t>
      </w:r>
      <w:r w:rsidRPr="00B67181">
        <w:t xml:space="preserve">timeframe. </w:t>
      </w:r>
      <w:r w:rsidRPr="00B67181">
        <w:rPr>
          <w:rStyle w:val="TitleChar"/>
        </w:rPr>
        <w:t xml:space="preserve">The reality is that </w:t>
      </w:r>
      <w:r w:rsidRPr="001E4D9D">
        <w:rPr>
          <w:rStyle w:val="TitleChar"/>
          <w:highlight w:val="cyan"/>
        </w:rPr>
        <w:t>we have traded permanent concessions for temporary restrictions that will leave Iran as a threshold nuclear state able to build a nuclear weapon whenever it decides to do so</w:t>
      </w:r>
      <w:r w:rsidRPr="00B67181">
        <w:rPr>
          <w:rStyle w:val="TitleChar"/>
        </w:rPr>
        <w:t>.</w:t>
      </w:r>
      <w:r>
        <w:t xml:space="preserve"> When the deal ends, Iran can openly go to the brink of nuclear weapons with the blessing of the international community. The Obama administration will almost certainly try to portray its nuclear deal with Iran as better than no deal, and will accuse those who oppose the agreement as choosing war over peace. Nothing could be further from the truth. </w:t>
      </w:r>
      <w:r w:rsidRPr="001E4D9D">
        <w:rPr>
          <w:rStyle w:val="TitleChar"/>
          <w:highlight w:val="cyan"/>
        </w:rPr>
        <w:t xml:space="preserve">A bad deal is far worse than no deal. A bad deal leaves Iran with a nuclear-weapons capability, which would be far more destabilizing than a return to tough sanctions. A bad deal undermines the IAEA’s attempts to get to the bottom of Iran’s covert weapons work. </w:t>
      </w:r>
      <w:r w:rsidRPr="001E4D9D">
        <w:rPr>
          <w:rStyle w:val="Emphasis"/>
          <w:highlight w:val="cyan"/>
        </w:rPr>
        <w:t>A bad deal undermines the Nonproliferation Treaty, leading to additional dangers around the world.</w:t>
      </w:r>
      <w:r w:rsidRPr="00B67181">
        <w:rPr>
          <w:rStyle w:val="TitleChar"/>
        </w:rPr>
        <w:t xml:space="preserve"> A bad deal is a step toward conflict and more nuclear proliferation in a region of vital U.S. interest. </w:t>
      </w:r>
      <w:r>
        <w:t xml:space="preserve">Preventing Iran from acquiring a nuclear-weapons capability is the surest way to prevent war and preserve peace. To that end, the </w:t>
      </w:r>
      <w:r w:rsidRPr="00B67181">
        <w:rPr>
          <w:rStyle w:val="TitleChar"/>
        </w:rPr>
        <w:t xml:space="preserve">negotiators should return to the table insisting upon limits that will permanently block Iran’s paths to nuclear weapons and resolve the IAEA’s concerns about Tehran’s nuclear-weapons work as a condition of an agreement. </w:t>
      </w:r>
      <w:r w:rsidRPr="001E4D9D">
        <w:rPr>
          <w:rStyle w:val="TitleChar"/>
          <w:highlight w:val="cyan"/>
        </w:rPr>
        <w:t>The real choice is not between the administration’s deal and war, but between preventing Iran from obtaining nuclear weapons and capitulation.</w:t>
      </w:r>
    </w:p>
    <w:p w:rsidR="00B67181" w:rsidRDefault="00B67181" w:rsidP="008C1B2E">
      <w:pPr>
        <w:rPr>
          <w:rStyle w:val="TitleChar"/>
        </w:rPr>
      </w:pPr>
    </w:p>
    <w:p w:rsidR="006139E7" w:rsidRPr="00B04E14" w:rsidRDefault="00B04E14" w:rsidP="00B04E14">
      <w:pPr>
        <w:pStyle w:val="Heading3"/>
      </w:pPr>
      <w:r>
        <w:lastRenderedPageBreak/>
        <w:t>Israel will s</w:t>
      </w:r>
      <w:r w:rsidRPr="00B04E14">
        <w:t>trike</w:t>
      </w:r>
    </w:p>
    <w:p w:rsidR="006139E7" w:rsidRPr="006139E7" w:rsidRDefault="006139E7" w:rsidP="006139E7">
      <w:pPr>
        <w:pStyle w:val="Heading4"/>
      </w:pPr>
      <w:r w:rsidRPr="006139E7">
        <w:t>Israel sees the deal as catastrophic – they will strike</w:t>
      </w:r>
    </w:p>
    <w:p w:rsidR="006139E7" w:rsidRPr="006139E7" w:rsidRDefault="006139E7" w:rsidP="006139E7">
      <w:r w:rsidRPr="006139E7">
        <w:rPr>
          <w:rStyle w:val="Style13ptBold"/>
        </w:rPr>
        <w:t>Weinstein 15</w:t>
      </w:r>
      <w:r w:rsidRPr="006139E7">
        <w:t xml:space="preserve"> (Jamie Weinstein, senior editor, “Overwhelming Israeli Opposition Strongest Sign Iran Deal Is A Bad One”, 7/27/2015, Daily Caller, </w:t>
      </w:r>
      <w:hyperlink r:id="rId9" w:history="1">
        <w:r w:rsidRPr="006139E7">
          <w:rPr>
            <w:rStyle w:val="Hyperlink"/>
          </w:rPr>
          <w:t>http://dailycaller.com/2015/07/27/overwhelming-israeli-opposition-strongest-sign-iran-deal-is-a-bad-one/</w:t>
        </w:r>
      </w:hyperlink>
      <w:r w:rsidRPr="006139E7">
        <w:t>, DJE)</w:t>
      </w:r>
    </w:p>
    <w:p w:rsidR="008F281F" w:rsidRDefault="00B67181" w:rsidP="008C1B2E">
      <w:r w:rsidRPr="006139E7">
        <w:rPr>
          <w:rStyle w:val="TitleChar"/>
        </w:rPr>
        <w:t>No country has more to lose from a military confrontation with Iran than Israel</w:t>
      </w:r>
      <w:r>
        <w:t xml:space="preserve"> — and no country has more to gain than Israel from a peaceful resolution of the Iranian nuclear issue.</w:t>
      </w:r>
      <w:r w:rsidR="006139E7">
        <w:t xml:space="preserve"> </w:t>
      </w:r>
      <w:r w:rsidRPr="006139E7">
        <w:rPr>
          <w:rStyle w:val="TitleChar"/>
        </w:rPr>
        <w:t>And yet</w:t>
      </w:r>
      <w:r w:rsidRPr="00B42B4B">
        <w:rPr>
          <w:rStyle w:val="TitleChar"/>
        </w:rPr>
        <w:t>,</w:t>
      </w:r>
      <w:r w:rsidRPr="001E4D9D">
        <w:rPr>
          <w:rStyle w:val="TitleChar"/>
          <w:highlight w:val="cyan"/>
        </w:rPr>
        <w:t xml:space="preserve"> an overwhelming majority in the Jewish State views the Iran deal as a catastrophic mistake, one that potentially threatens the country’s very existence.</w:t>
      </w:r>
      <w:r>
        <w:t xml:space="preserve"> This reality alone should make you think twice about the Obama administration’s claim that it negotiated a strong deal to prevent Iran from obtaining a nuclear weapon.</w:t>
      </w:r>
      <w:r w:rsidR="006139E7">
        <w:t xml:space="preserve"> </w:t>
      </w:r>
      <w:r>
        <w:t>Critics of Israel’s position on the Iran deal are often quick to paint Israeli Prime Minister Benjamin Netanyahu as a warmonger. But why would Netanyahu be anxious for a military confrontation? Israel would likely be the main target of any Iranian response to a strike on its nuclear program, even if the attack was conducted by the United States. With Iran’s terror proxy Hezbollah armed with an estimated 100,000 rockets in southern Lebanon, the consequences of an Iranian retaliation could be very grave for the Jewish State.</w:t>
      </w:r>
      <w:r w:rsidR="006139E7">
        <w:t xml:space="preserve"> </w:t>
      </w:r>
      <w:r>
        <w:t xml:space="preserve">Conversely, Israel would benefit most from a deal with Iran that actually prevented the Islamic Republic from being able to obtain nuclear weapons capability. A good deal would eliminate the threat of an apocalyptically anti-Semitic regime being able to gain the means to make its genocidal dreams a reality. At the same time, </w:t>
      </w:r>
      <w:r w:rsidRPr="001E4D9D">
        <w:rPr>
          <w:rStyle w:val="TitleChar"/>
          <w:highlight w:val="cyan"/>
        </w:rPr>
        <w:t>a good deal would remove the need for a possible military attack on Iran’s nuclear facilities that could precipitate a bloody confrontation between Israel and Iran’s terror proxy Hezbollah.</w:t>
      </w:r>
      <w:r w:rsidR="006139E7">
        <w:rPr>
          <w:rStyle w:val="TitleChar"/>
        </w:rPr>
        <w:t xml:space="preserve"> </w:t>
      </w:r>
      <w:r>
        <w:t xml:space="preserve">All this makes Israel’s opposition to the Iran deal worth paying attention to. Israel has every incentive to want to believe the deal negotiated in Vienna earlier this month is a good one. But </w:t>
      </w:r>
      <w:r w:rsidRPr="006139E7">
        <w:rPr>
          <w:rStyle w:val="TitleChar"/>
        </w:rPr>
        <w:t xml:space="preserve">very few leaders in Israel are comforted by the agreement. It’s </w:t>
      </w:r>
      <w:r w:rsidRPr="001E4D9D">
        <w:rPr>
          <w:rStyle w:val="TitleChar"/>
          <w:highlight w:val="cyan"/>
        </w:rPr>
        <w:t>not just Netanyahu</w:t>
      </w:r>
      <w:r w:rsidRPr="006139E7">
        <w:rPr>
          <w:rStyle w:val="TitleChar"/>
        </w:rPr>
        <w:t xml:space="preserve"> who </w:t>
      </w:r>
      <w:r w:rsidRPr="001E4D9D">
        <w:rPr>
          <w:rStyle w:val="TitleChar"/>
          <w:highlight w:val="cyan"/>
        </w:rPr>
        <w:t>hates the deal. A wide spectrum of Israeli leaders</w:t>
      </w:r>
      <w:r w:rsidRPr="006139E7">
        <w:rPr>
          <w:rStyle w:val="TitleChar"/>
        </w:rPr>
        <w:t xml:space="preserve"> — from both the left and right — </w:t>
      </w:r>
      <w:r w:rsidRPr="001E4D9D">
        <w:rPr>
          <w:rStyle w:val="TitleChar"/>
          <w:highlight w:val="cyan"/>
        </w:rPr>
        <w:t>view the Iran deal as disastrous</w:t>
      </w:r>
      <w:r w:rsidRPr="006139E7">
        <w:rPr>
          <w:rStyle w:val="TitleChar"/>
        </w:rPr>
        <w:t>, including the head of the Zionist Union, Israel’s leading left-of-center opposition party.</w:t>
      </w:r>
      <w:r w:rsidR="006139E7">
        <w:rPr>
          <w:rStyle w:val="TitleChar"/>
        </w:rPr>
        <w:t xml:space="preserve"> </w:t>
      </w:r>
      <w:r w:rsidRPr="001E4D9D">
        <w:rPr>
          <w:rStyle w:val="TitleChar"/>
          <w:highlight w:val="cyan"/>
        </w:rPr>
        <w:t>The deal “will unleash a lion from the cage, it will have a direct influence over the balance of power in our region, it’s going to affect our borders, and</w:t>
      </w:r>
      <w:r>
        <w:t xml:space="preserve"> it will affect the </w:t>
      </w:r>
      <w:r w:rsidRPr="001E4D9D">
        <w:rPr>
          <w:rStyle w:val="TitleChar"/>
          <w:highlight w:val="cyan"/>
        </w:rPr>
        <w:t>safety</w:t>
      </w:r>
      <w:r>
        <w:t xml:space="preserve"> of my children,” argued Zionist Union party leader Isaac Herzog, who generally is a staunch opponent of Netanyahu.</w:t>
      </w:r>
      <w:r w:rsidR="006139E7">
        <w:t xml:space="preserve"> </w:t>
      </w:r>
      <w:r>
        <w:t>In a country where the joke is for every two Israelis, you have three opinions, a remarkable 71 percent of the population believes the Iran deal will bring the Islamic Republic closer to obtaining a nuclear weapon. Sure, there are some dissenters, including some former members of Israel’s security establishment. But many of those former officials aren’t dissenting over whether or not the Iran deal is bad — many seem to think it is — but over whether the deal presents as serious a threat to Israel as some Israeli leaders suggest.</w:t>
      </w:r>
      <w:r w:rsidR="006139E7">
        <w:t xml:space="preserve"> </w:t>
      </w:r>
      <w:r>
        <w:t>The point is that when the country which would most benefit from a peaceful resolution to the Iran’s nuclear program feels that the deal agreed to is catastrophic, perhaps the West should stop and reconsider what it just signed on to. After all, while the threat of a nuclear Iran may be most acute in Israel, the Islamic Republic has made its intentions known about what it wants to do to America: destroy it.</w:t>
      </w:r>
    </w:p>
    <w:p w:rsidR="001E4D9D" w:rsidRPr="006F1C88" w:rsidRDefault="001E4D9D" w:rsidP="001E4D9D">
      <w:pPr>
        <w:pStyle w:val="Heading4"/>
      </w:pPr>
      <w:r>
        <w:t>Israel is left with no other option than to strike Iran</w:t>
      </w:r>
    </w:p>
    <w:p w:rsidR="001E4D9D" w:rsidRPr="006B2980" w:rsidRDefault="001E4D9D" w:rsidP="001E4D9D">
      <w:proofErr w:type="spellStart"/>
      <w:r w:rsidRPr="006F1C88">
        <w:rPr>
          <w:rStyle w:val="Style13ptBold"/>
        </w:rPr>
        <w:t>Kempinski</w:t>
      </w:r>
      <w:proofErr w:type="spellEnd"/>
      <w:r w:rsidRPr="006F1C88">
        <w:rPr>
          <w:rStyle w:val="Style13ptBold"/>
        </w:rPr>
        <w:t xml:space="preserve"> and </w:t>
      </w:r>
      <w:proofErr w:type="spellStart"/>
      <w:r w:rsidRPr="006F1C88">
        <w:rPr>
          <w:rStyle w:val="Style13ptBold"/>
        </w:rPr>
        <w:t>Yashar</w:t>
      </w:r>
      <w:proofErr w:type="spellEnd"/>
      <w:r w:rsidRPr="006F1C88">
        <w:rPr>
          <w:rStyle w:val="Style13ptBold"/>
        </w:rPr>
        <w:t xml:space="preserve"> 15</w:t>
      </w:r>
      <w:r>
        <w:t xml:space="preserve"> (Yoni </w:t>
      </w:r>
      <w:proofErr w:type="spellStart"/>
      <w:r>
        <w:t>Kemoinski</w:t>
      </w:r>
      <w:proofErr w:type="spellEnd"/>
      <w:r>
        <w:t xml:space="preserve"> and Ari </w:t>
      </w:r>
      <w:proofErr w:type="spellStart"/>
      <w:r>
        <w:t>Yashar</w:t>
      </w:r>
      <w:proofErr w:type="spellEnd"/>
      <w:r>
        <w:t xml:space="preserve">, reporters, “Ambassador Bolton Says Israel Must Strike Iran Soon”, 6/1/2015, Israel National News, </w:t>
      </w:r>
      <w:hyperlink r:id="rId10" w:history="1">
        <w:r w:rsidRPr="001F1EA0">
          <w:rPr>
            <w:rStyle w:val="Hyperlink"/>
          </w:rPr>
          <w:t>http://www.israelnationalnews.com/News/News.aspx/196103#.VcF07_kyGSo</w:t>
        </w:r>
      </w:hyperlink>
      <w:r>
        <w:t>, DJE)</w:t>
      </w:r>
    </w:p>
    <w:p w:rsidR="006139E7" w:rsidRDefault="001E4D9D" w:rsidP="008C1B2E">
      <w:r>
        <w:lastRenderedPageBreak/>
        <w:t xml:space="preserve">On the sidelines of the Israel Day Concert in New York's Central Park on Sunday, </w:t>
      </w:r>
      <w:r w:rsidRPr="006F1C88">
        <w:rPr>
          <w:rStyle w:val="StyleUnderline"/>
        </w:rPr>
        <w:t>former US Ambassador</w:t>
      </w:r>
      <w:r>
        <w:t xml:space="preserve"> to the UN John </w:t>
      </w:r>
      <w:r w:rsidRPr="006F1C88">
        <w:rPr>
          <w:rStyle w:val="StyleUnderline"/>
        </w:rPr>
        <w:t>Bolton gave a rundown of Iran's nuclear program and the impending deal on curbing it</w:t>
      </w:r>
      <w:r>
        <w:t xml:space="preserve">, in an exclusive </w:t>
      </w:r>
      <w:proofErr w:type="spellStart"/>
      <w:r>
        <w:t>Arutz</w:t>
      </w:r>
      <w:proofErr w:type="spellEnd"/>
      <w:r>
        <w:t xml:space="preserve"> </w:t>
      </w:r>
      <w:proofErr w:type="spellStart"/>
      <w:r>
        <w:t>Sheva</w:t>
      </w:r>
      <w:proofErr w:type="spellEnd"/>
      <w:r>
        <w:t xml:space="preserve"> interview. While negotiations between Iran and world powers have reached an interim agreement ahead of a June 30 deadline for a final deal, Bolton predicts that the Iran negotiations are "doomed to failure." </w:t>
      </w:r>
      <w:r w:rsidRPr="006F1C88">
        <w:rPr>
          <w:rStyle w:val="StyleUnderline"/>
        </w:rPr>
        <w:t>"</w:t>
      </w:r>
      <w:r w:rsidRPr="006F1C88">
        <w:rPr>
          <w:rStyle w:val="StyleUnderline"/>
          <w:highlight w:val="cyan"/>
        </w:rPr>
        <w:t>I don't think Iran has any intention of giving up its efforts to get</w:t>
      </w:r>
      <w:r w:rsidRPr="006F1C88">
        <w:rPr>
          <w:rStyle w:val="StyleUnderline"/>
        </w:rPr>
        <w:t xml:space="preserve"> deliverable </w:t>
      </w:r>
      <w:r w:rsidRPr="006F1C88">
        <w:rPr>
          <w:rStyle w:val="StyleUnderline"/>
          <w:highlight w:val="cyan"/>
        </w:rPr>
        <w:t>nuclear weapons</w:t>
      </w:r>
      <w:r w:rsidRPr="006F1C88">
        <w:rPr>
          <w:rStyle w:val="StyleUnderline"/>
        </w:rPr>
        <w:t>,"</w:t>
      </w:r>
      <w:r>
        <w:t xml:space="preserve"> said the former ambassador. </w:t>
      </w:r>
      <w:r w:rsidRPr="006F1C88">
        <w:rPr>
          <w:rStyle w:val="StyleUnderline"/>
        </w:rPr>
        <w:t>"</w:t>
      </w:r>
      <w:r w:rsidRPr="006F1C88">
        <w:rPr>
          <w:rStyle w:val="StyleUnderline"/>
          <w:highlight w:val="cyan"/>
        </w:rPr>
        <w:t>Even if a deal is signed</w:t>
      </w:r>
      <w:r w:rsidRPr="006F1C88">
        <w:rPr>
          <w:rStyle w:val="StyleUnderline"/>
        </w:rPr>
        <w:t xml:space="preserve"> sometime in the summer I think </w:t>
      </w:r>
      <w:r w:rsidRPr="006F1C88">
        <w:rPr>
          <w:rStyle w:val="StyleUnderline"/>
          <w:highlight w:val="cyan"/>
        </w:rPr>
        <w:t>the ayatollahs will violate it</w:t>
      </w:r>
      <w:r w:rsidRPr="006F1C88">
        <w:rPr>
          <w:rStyle w:val="StyleUnderline"/>
        </w:rPr>
        <w:t xml:space="preserve"> even before the ink is dry</w:t>
      </w:r>
      <w:r w:rsidRPr="006F1C88">
        <w:rPr>
          <w:rStyle w:val="StyleUnderline"/>
          <w:highlight w:val="cyan"/>
        </w:rPr>
        <w:t>."</w:t>
      </w:r>
      <w:r w:rsidRPr="006F1C88">
        <w:rPr>
          <w:highlight w:val="cyan"/>
        </w:rPr>
        <w:t xml:space="preserve"> </w:t>
      </w:r>
      <w:r w:rsidRPr="006F1C88">
        <w:rPr>
          <w:rStyle w:val="StyleUnderline"/>
          <w:highlight w:val="cyan"/>
        </w:rPr>
        <w:t>Lending credence to those suspicions, top Iranian officials have said they will start using advanced IR-8 centrifuges that are 20 times as effective</w:t>
      </w:r>
      <w:r w:rsidRPr="006F1C88">
        <w:rPr>
          <w:rStyle w:val="StyleUnderline"/>
        </w:rPr>
        <w:t xml:space="preserve"> as standard ones as soon as a deal is reached</w:t>
      </w:r>
      <w:r>
        <w:t xml:space="preserve">, even as the US asserts a deal will limit the usage of advanced centrifuges. According to Bolton, </w:t>
      </w:r>
      <w:r w:rsidRPr="006F1C88">
        <w:rPr>
          <w:rStyle w:val="StyleUnderline"/>
          <w:highlight w:val="cyan"/>
        </w:rPr>
        <w:t>the West doesn't have enough knowledge about Iran's covert nuclear program, nor does it possess any sufficient mechanism to monitor possible violations of a future dea</w:t>
      </w:r>
      <w:r w:rsidRPr="006F1C88">
        <w:rPr>
          <w:rStyle w:val="StyleUnderline"/>
        </w:rPr>
        <w:t xml:space="preserve">l, meaning such </w:t>
      </w:r>
      <w:r w:rsidRPr="006F1C88">
        <w:rPr>
          <w:rStyle w:val="StyleUnderline"/>
          <w:highlight w:val="cyan"/>
        </w:rPr>
        <w:t>a deal will only "legitimize Iran</w:t>
      </w:r>
      <w:r w:rsidRPr="006F1C88">
        <w:rPr>
          <w:rStyle w:val="StyleUnderline"/>
        </w:rPr>
        <w:t>'s path to nuclear weapons."</w:t>
      </w:r>
      <w:r>
        <w:rPr>
          <w:rStyle w:val="StyleUnderline"/>
        </w:rPr>
        <w:t xml:space="preserve"> </w:t>
      </w:r>
      <w:r>
        <w:t xml:space="preserve">So why is US President Barack Obama so earnestly pressing for a deal with Iran? In Bolton's estimation his actions stem from a belief that negotiations can change the nature of the hostile Islamic regime, because Obama "is driven by an ideology that sees American influence as part of the problem, and if he can show the ayatollahs that we are no threat to them that they will happily give up their 30-year pursuit of nuclear weapons. I just think that's flatly wrong." </w:t>
      </w:r>
      <w:r w:rsidRPr="006F1C88">
        <w:rPr>
          <w:rStyle w:val="StyleUnderline"/>
          <w:highlight w:val="cyan"/>
        </w:rPr>
        <w:t>Faced with the threat of a nuclear armed Iran, Israel will have to</w:t>
      </w:r>
      <w:r w:rsidRPr="006F1C88">
        <w:rPr>
          <w:rStyle w:val="StyleUnderline"/>
        </w:rPr>
        <w:t xml:space="preserve"> choose whether to s</w:t>
      </w:r>
      <w:r w:rsidRPr="006F1C88">
        <w:rPr>
          <w:rStyle w:val="StyleUnderline"/>
          <w:highlight w:val="cyan"/>
        </w:rPr>
        <w:t>trike Iran's nuclear facilities based on</w:t>
      </w:r>
      <w:r w:rsidRPr="006F1C88">
        <w:rPr>
          <w:rStyle w:val="StyleUnderline"/>
        </w:rPr>
        <w:t xml:space="preserve"> estimations that </w:t>
      </w:r>
      <w:r w:rsidRPr="006F1C88">
        <w:rPr>
          <w:rStyle w:val="StyleUnderline"/>
          <w:highlight w:val="cyan"/>
        </w:rPr>
        <w:t>within the next 20 months Iran will be able to produce a nuclear arsenal.</w:t>
      </w:r>
      <w:r>
        <w:rPr>
          <w:rStyle w:val="StyleUnderline"/>
        </w:rPr>
        <w:t xml:space="preserve"> </w:t>
      </w:r>
      <w:r w:rsidRPr="006F1C88">
        <w:rPr>
          <w:rStyle w:val="StyleUnderline"/>
        </w:rPr>
        <w:t>Israel must decide soon, he added, because once Iran has the bomb, "any attack would risk nuclear retaliation."</w:t>
      </w:r>
      <w:r>
        <w:rPr>
          <w:rStyle w:val="StyleUnderline"/>
        </w:rPr>
        <w:t xml:space="preserve"> </w:t>
      </w:r>
      <w:r>
        <w:t>In the case of an Israeli strike on Iran's nuclear sites, the Jewish state will have Congressional pressure to help it against Obama's antagonism to such a development, according to Bolton. Ahead of such a strike it will need to stress how the attack is part of its legitimate right to self-defense, and after the strike it will need to resupply with US aid.</w:t>
      </w:r>
    </w:p>
    <w:p w:rsidR="006139E7" w:rsidRPr="00B04E14" w:rsidRDefault="00B04E14" w:rsidP="00B04E14">
      <w:pPr>
        <w:pStyle w:val="Heading4"/>
      </w:pPr>
      <w:r w:rsidRPr="00B04E14">
        <w:t>The deal would cause Israel to strike Iran</w:t>
      </w:r>
      <w:r>
        <w:t xml:space="preserve"> </w:t>
      </w:r>
    </w:p>
    <w:p w:rsidR="00B04E14" w:rsidRDefault="00B04E14" w:rsidP="008C1B2E">
      <w:r w:rsidRPr="00B04E14">
        <w:rPr>
          <w:rStyle w:val="Style13ptBold"/>
        </w:rPr>
        <w:t>Armbruster 13</w:t>
      </w:r>
      <w:r>
        <w:t xml:space="preserve"> (Ben Armbruster, contributor citing Israeli Trade Minister, Naftali Bennett, “Israeli Minister Suggests Israel Will Attack Iran If U.S. Gets ‘A Bad Deal’”, 11/21/2013, Thinkprogress, </w:t>
      </w:r>
      <w:hyperlink r:id="rId11" w:history="1">
        <w:r w:rsidRPr="00A36170">
          <w:rPr>
            <w:rStyle w:val="Hyperlink"/>
          </w:rPr>
          <w:t>http://thinkprogress.org/security/2013/11/21/2978811/bennett-israel-attack-iran-bad-deal/</w:t>
        </w:r>
      </w:hyperlink>
      <w:r>
        <w:t>, DJE)</w:t>
      </w:r>
    </w:p>
    <w:p w:rsidR="006139E7" w:rsidRDefault="006139E7" w:rsidP="008C1B2E">
      <w:r w:rsidRPr="001E4D9D">
        <w:rPr>
          <w:rStyle w:val="TitleChar"/>
          <w:highlight w:val="cyan"/>
        </w:rPr>
        <w:t>A senior member of</w:t>
      </w:r>
      <w:r w:rsidRPr="006139E7">
        <w:rPr>
          <w:rStyle w:val="TitleChar"/>
        </w:rPr>
        <w:t xml:space="preserve"> Israeli Prime Minister Benjamin </w:t>
      </w:r>
      <w:r w:rsidRPr="001E4D9D">
        <w:rPr>
          <w:rStyle w:val="TitleChar"/>
          <w:highlight w:val="cyan"/>
        </w:rPr>
        <w:t>Netanyahu’s cabinet suggested</w:t>
      </w:r>
      <w:r w:rsidRPr="006139E7">
        <w:rPr>
          <w:rStyle w:val="TitleChar"/>
        </w:rPr>
        <w:t xml:space="preserve"> this week that </w:t>
      </w:r>
      <w:r w:rsidRPr="001E4D9D">
        <w:rPr>
          <w:rStyle w:val="TitleChar"/>
          <w:highlight w:val="cyan"/>
        </w:rPr>
        <w:t>Israel may attack Iran if the United States</w:t>
      </w:r>
      <w:r w:rsidRPr="006139E7">
        <w:rPr>
          <w:rStyle w:val="TitleChar"/>
        </w:rPr>
        <w:t xml:space="preserve"> and its international partners </w:t>
      </w:r>
      <w:r w:rsidRPr="001E4D9D">
        <w:rPr>
          <w:rStyle w:val="TitleChar"/>
          <w:highlight w:val="cyan"/>
        </w:rPr>
        <w:t>reach what</w:t>
      </w:r>
      <w:r w:rsidRPr="00B04E14">
        <w:rPr>
          <w:rStyle w:val="TitleChar"/>
        </w:rPr>
        <w:t xml:space="preserve"> he called </w:t>
      </w:r>
      <w:r w:rsidRPr="001E4D9D">
        <w:rPr>
          <w:rStyle w:val="TitleChar"/>
          <w:highlight w:val="cyan"/>
        </w:rPr>
        <w:t>“a bad</w:t>
      </w:r>
      <w:r w:rsidRPr="006139E7">
        <w:rPr>
          <w:rStyle w:val="TitleChar"/>
        </w:rPr>
        <w:t xml:space="preserve"> </w:t>
      </w:r>
      <w:r w:rsidRPr="001E4D9D">
        <w:rPr>
          <w:rStyle w:val="TitleChar"/>
          <w:highlight w:val="cyan"/>
        </w:rPr>
        <w:t>deal” with the Islamic Republic over its nuclear program.</w:t>
      </w:r>
      <w:r w:rsidR="00B04E14" w:rsidRPr="001E4D9D">
        <w:rPr>
          <w:rStyle w:val="TitleChar"/>
          <w:highlight w:val="cyan"/>
        </w:rPr>
        <w:t xml:space="preserve"> </w:t>
      </w:r>
      <w:r w:rsidRPr="001E4D9D">
        <w:rPr>
          <w:rStyle w:val="TitleChar"/>
          <w:highlight w:val="cyan"/>
        </w:rPr>
        <w:t>“If a bad deal is signed,”</w:t>
      </w:r>
      <w:r>
        <w:t xml:space="preserve"> said Israel’s Economy and Trade Minister Naftali Bennett on PBS on Tuesday, </w:t>
      </w:r>
      <w:r w:rsidRPr="001E4D9D">
        <w:rPr>
          <w:rStyle w:val="TitleChar"/>
          <w:highlight w:val="cyan"/>
        </w:rPr>
        <w:t>“it will ultimately increase chances for</w:t>
      </w:r>
      <w:r w:rsidRPr="006139E7">
        <w:rPr>
          <w:rStyle w:val="TitleChar"/>
        </w:rPr>
        <w:t xml:space="preserve">, you know, </w:t>
      </w:r>
      <w:r w:rsidRPr="001E4D9D">
        <w:rPr>
          <w:rStyle w:val="TitleChar"/>
          <w:highlight w:val="cyan"/>
        </w:rPr>
        <w:t>an action and a war.”</w:t>
      </w:r>
      <w:r w:rsidR="00B04E14">
        <w:rPr>
          <w:rStyle w:val="TitleChar"/>
        </w:rPr>
        <w:t xml:space="preserve"> </w:t>
      </w:r>
      <w:r>
        <w:t>Appearing to be somewhat astonished, host Charlie Rose sought to get clarification. “You’re saying that the deal that you think is on the table is a bad deal and is more likely that Israel will be forced to strike if that deal is signed and becomes a fait accompli?” Rose asked.</w:t>
      </w:r>
      <w:r w:rsidR="00B04E14">
        <w:t xml:space="preserve"> </w:t>
      </w:r>
      <w:r w:rsidRPr="001E4D9D">
        <w:rPr>
          <w:rStyle w:val="TitleChar"/>
          <w:highlight w:val="cyan"/>
        </w:rPr>
        <w:t>“A bad deal will increase chances for the need of a military option</w:t>
      </w:r>
      <w:r>
        <w:t xml:space="preserve">, that’s correct, yes,” Bennett replied. “Our assumption </w:t>
      </w:r>
      <w:r w:rsidRPr="001E4D9D">
        <w:rPr>
          <w:rStyle w:val="TitleChar"/>
          <w:highlight w:val="cyan"/>
        </w:rPr>
        <w:t>as an independent state</w:t>
      </w:r>
      <w:r w:rsidRPr="006139E7">
        <w:t xml:space="preserve"> is that </w:t>
      </w:r>
      <w:r w:rsidRPr="001E4D9D">
        <w:rPr>
          <w:rStyle w:val="TitleChar"/>
          <w:highlight w:val="cyan"/>
        </w:rPr>
        <w:t>we will never outsource our security and our existence to anyone, including America.”</w:t>
      </w:r>
      <w:r>
        <w:t xml:space="preserve"> Watch the clip:</w:t>
      </w:r>
      <w:r w:rsidR="00B04E14">
        <w:t xml:space="preserve"> </w:t>
      </w:r>
      <w:r w:rsidRPr="001E4D9D">
        <w:rPr>
          <w:rStyle w:val="TitleChar"/>
          <w:highlight w:val="cyan"/>
        </w:rPr>
        <w:t>Bennett later explained what he thought would amount to a bad deal: allowing Iran to keep its uranium enrichment infrastructure.</w:t>
      </w:r>
      <w:r>
        <w:t xml:space="preserve"> “The answer should be dismantling those 18,500 centrifuges that were criminally acquired over the past decade, and not keeping that machine,” he said.</w:t>
      </w:r>
      <w:r w:rsidR="00B04E14">
        <w:t xml:space="preserve"> </w:t>
      </w:r>
      <w:r>
        <w:t xml:space="preserve">Experts have said that a first step deal will most likely involve Iran suspending its enrichment of uranium to 20 percent purity — which is close to weapons grade levels — and curbing other aspects of its program in exchange for around $7 billion in sanctions relief. Obama administration officials have </w:t>
      </w:r>
      <w:r>
        <w:lastRenderedPageBreak/>
        <w:t>said that any easing of sanctions could be easily reversed if Iran does not adhere to the terms of the deal.</w:t>
      </w:r>
      <w:r w:rsidR="00B04E14">
        <w:t xml:space="preserve"> </w:t>
      </w:r>
      <w:r>
        <w:t xml:space="preserve">Iran hawks like Netanyahu, numerous American lawmakers and their allies have argued in recent weeks that </w:t>
      </w:r>
      <w:r w:rsidRPr="006139E7">
        <w:rPr>
          <w:rStyle w:val="TitleChar"/>
        </w:rPr>
        <w:t>Iran should not be allowed to enrich uranium and that some or all of its nuclear program should be disassembled.</w:t>
      </w:r>
      <w:r w:rsidR="00B04E14">
        <w:t xml:space="preserve"> </w:t>
      </w:r>
      <w:r w:rsidRPr="001E4D9D">
        <w:rPr>
          <w:rStyle w:val="TitleChar"/>
          <w:highlight w:val="cyan"/>
        </w:rPr>
        <w:t>The Israeli prime minister “will be satisfied with nothing less than the dismantlement of every scrap of the Iranian nuclear infrastructure,”</w:t>
      </w:r>
      <w:r>
        <w:t xml:space="preserve"> one administration strategist said recently, according to the New York Times. “We’d love that, too — but there’s no way that’s going to happen at this point in the negotiation. And for us, the goal is to make sure that we are putting limits and constraints on the program, and ensuring that if the Iranians decided to race for a bomb, we would know in time to react.”</w:t>
      </w:r>
      <w:r w:rsidR="00B04E14">
        <w:t xml:space="preserve"> </w:t>
      </w:r>
      <w:r>
        <w:t>Indeed, experts say that a permanent halt of Iranian uranium enrichment is “highly unrealistic,” which has perhaps allowed many to conclude that those advocating such maximalist positions and pushing to pile on more sanctions now are ultimately moving the U.S. toward war with Iran.</w:t>
      </w:r>
      <w:r w:rsidR="00B04E14">
        <w:t xml:space="preserve"> </w:t>
      </w:r>
      <w:r>
        <w:t>“If you want a war, that is the thing to do,” Sen. Dianne Feinstein (D-CA) said this week, referring to adding more sanctions on Iran. Even the White House reportedly shares this view. According to JTA, a senior White House official said this week that “Israel’s proposal that Iran totally dismantle its nuclear capacity in exchange for sanctions relief would likely lead to war.”</w:t>
      </w:r>
      <w:r w:rsidR="00B04E14">
        <w:t xml:space="preserve"> </w:t>
      </w:r>
      <w:r>
        <w:t>Bennett is in the United States on a campaign to derail an agreement with Iran that is not to Israel’s liking. “Years from now, when an Islamic terrorist blows up a suitcase in New York, or when Iran launches a nuclear missile at Rome or Tel Aviv, it will have happened only because a Bad Deal was made during these defining moments,” he said in a press release earlier this month.</w:t>
      </w:r>
      <w:r w:rsidR="00B04E14">
        <w:t xml:space="preserve"> </w:t>
      </w:r>
      <w:r>
        <w:t xml:space="preserve">A poll released on Wednesday by the Washington Post and ABC News found that 64 percent of Americans support an agreement with Iran that restricts its nuclear program in exchange for the lifting of some economic sanctions. </w:t>
      </w:r>
    </w:p>
    <w:p w:rsidR="00B04E14" w:rsidRDefault="00B04E14" w:rsidP="008C1B2E"/>
    <w:p w:rsidR="00A17553" w:rsidRDefault="00A17553" w:rsidP="00A17553">
      <w:pPr>
        <w:pStyle w:val="Heading4"/>
      </w:pPr>
      <w:r>
        <w:t>Israel will strike Iran – they perceive the deal as a threat to their security</w:t>
      </w:r>
    </w:p>
    <w:p w:rsidR="00A17553" w:rsidRDefault="00A17553" w:rsidP="008C1B2E">
      <w:r w:rsidRPr="00A17553">
        <w:rPr>
          <w:rStyle w:val="Style13ptBold"/>
        </w:rPr>
        <w:t>Toker and Soffer 15</w:t>
      </w:r>
      <w:r>
        <w:t xml:space="preserve"> (Benny Toker and Ari Soffer, writers for Israel National News, “Israel Should 'Seriously Consider' Striking Iran, Expert Says”, 4/3/2015, </w:t>
      </w:r>
      <w:hyperlink r:id="rId12" w:anchor=".VbwJT_kyGSo" w:history="1">
        <w:r w:rsidRPr="00A36170">
          <w:rPr>
            <w:rStyle w:val="Hyperlink"/>
          </w:rPr>
          <w:t>http://www.israelnationalnews.com/News/News.aspx/193632#.VbwJT_kyGSo</w:t>
        </w:r>
      </w:hyperlink>
      <w:r>
        <w:t>, DJE)</w:t>
      </w:r>
    </w:p>
    <w:p w:rsidR="00B04E14" w:rsidRDefault="00B04E14" w:rsidP="008C1B2E">
      <w:r w:rsidRPr="00B04E14">
        <w:t>Leading defense expert says framework deal over Iran's nuclear program leaves Israel with little choice, should have struck 'two years ago.'</w:t>
      </w:r>
      <w:r w:rsidR="00A17553">
        <w:t xml:space="preserve"> </w:t>
      </w:r>
      <w:r w:rsidRPr="001E4D9D">
        <w:rPr>
          <w:rStyle w:val="TitleChar"/>
          <w:highlight w:val="cyan"/>
        </w:rPr>
        <w:t>Israel should "seriously consider" a military strike on Iran's nuclear facilities in the aftermath of the "framework deal"</w:t>
      </w:r>
      <w:r w:rsidRPr="00B04E14">
        <w:rPr>
          <w:rStyle w:val="TitleChar"/>
        </w:rPr>
        <w:t xml:space="preserve"> announced between Tehran and western powers Thursday</w:t>
      </w:r>
      <w:r w:rsidRPr="00A17553">
        <w:rPr>
          <w:rStyle w:val="TitleChar"/>
        </w:rPr>
        <w:t xml:space="preserve">, </w:t>
      </w:r>
      <w:r w:rsidRPr="001E4D9D">
        <w:rPr>
          <w:rStyle w:val="TitleChar"/>
          <w:highlight w:val="cyan"/>
        </w:rPr>
        <w:t>a leader defense and security expert said</w:t>
      </w:r>
      <w:r w:rsidRPr="00B04E14">
        <w:rPr>
          <w:rStyle w:val="TitleChar"/>
        </w:rPr>
        <w:t>.</w:t>
      </w:r>
      <w:r w:rsidR="00A17553">
        <w:rPr>
          <w:u w:val="single"/>
        </w:rPr>
        <w:t xml:space="preserve"> </w:t>
      </w:r>
      <w:r>
        <w:t xml:space="preserve">Speaking to Arutz Sheva Friday, Professor Efraim Inbar, who heads the Begin-Sadat Center for Strategic Studies, said </w:t>
      </w:r>
      <w:r w:rsidRPr="001E4D9D">
        <w:rPr>
          <w:rStyle w:val="TitleChar"/>
          <w:highlight w:val="cyan"/>
        </w:rPr>
        <w:t>the deal had realized Israel's worst fears by leaving Iran's nuclear program essentially intact.</w:t>
      </w:r>
      <w:r w:rsidR="00A17553">
        <w:rPr>
          <w:rStyle w:val="TitleChar"/>
        </w:rPr>
        <w:t xml:space="preserve"> </w:t>
      </w:r>
      <w:r w:rsidRPr="001E4D9D">
        <w:rPr>
          <w:rStyle w:val="TitleChar"/>
          <w:highlight w:val="cyan"/>
        </w:rPr>
        <w:t>The Islamic Republic's nuclear program has been granted "legitimacy" by the agreement, which still allowed it to continue enriching uranium and to maintain a reactor capable of producing enriched plutonium</w:t>
      </w:r>
      <w:r>
        <w:t>, he said. "And that's what worries Israel, that they (Iran) will be able within a short time frame to reach a nuclear bomb."</w:t>
      </w:r>
      <w:r w:rsidR="00A17553">
        <w:t xml:space="preserve"> </w:t>
      </w:r>
      <w:r>
        <w:t xml:space="preserve">"I hold the view that </w:t>
      </w:r>
      <w:r w:rsidRPr="001E4D9D">
        <w:rPr>
          <w:rStyle w:val="TitleChar"/>
          <w:highlight w:val="cyan"/>
        </w:rPr>
        <w:t>the only way to stop Iran in its journey to a nuclear bomb is through military means," Inbar maintained</w:t>
      </w:r>
      <w:r>
        <w:t xml:space="preserve">, suggesting that </w:t>
      </w:r>
      <w:r w:rsidRPr="001E4D9D">
        <w:rPr>
          <w:rStyle w:val="TitleChar"/>
          <w:highlight w:val="cyan"/>
        </w:rPr>
        <w:t>"Israel needs to seriously consider striking a number of important nuclear facilities"</w:t>
      </w:r>
      <w:r>
        <w:t xml:space="preserve"> to head off the threat.</w:t>
      </w:r>
      <w:r w:rsidR="00A17553">
        <w:t xml:space="preserve"> </w:t>
      </w:r>
      <w:r>
        <w:t>Inbar went further, stating that Israel had made a serious mistake in not taking out Iran's nuclear facilities until now. Now that the deal - however bad - was struck, a military strike would be far more difficult, he posited.</w:t>
      </w:r>
      <w:r w:rsidR="00A17553">
        <w:t xml:space="preserve"> </w:t>
      </w:r>
      <w:r>
        <w:t xml:space="preserve">Nevertheless, practically-speaking </w:t>
      </w:r>
      <w:r w:rsidRPr="001E4D9D">
        <w:rPr>
          <w:rStyle w:val="TitleChar"/>
          <w:highlight w:val="cyan"/>
        </w:rPr>
        <w:t>Israel was left with little choice short of accepting a nuclear-armed Iran.</w:t>
      </w:r>
      <w:r w:rsidR="00A17553">
        <w:rPr>
          <w:rStyle w:val="TitleChar"/>
        </w:rPr>
        <w:t xml:space="preserve"> </w:t>
      </w:r>
      <w:r>
        <w:t xml:space="preserve">"As long as there was no deal it was easier for Israel to strike. They should have carried out a strike two years ago," he said. </w:t>
      </w:r>
      <w:r w:rsidRPr="00A17553">
        <w:rPr>
          <w:rStyle w:val="TitleChar"/>
        </w:rPr>
        <w:t xml:space="preserve">"This is not an easy decision but it's what </w:t>
      </w:r>
      <w:r w:rsidRPr="00A17553">
        <w:rPr>
          <w:rStyle w:val="TitleChar"/>
        </w:rPr>
        <w:lastRenderedPageBreak/>
        <w:t>needed to be done."</w:t>
      </w:r>
      <w:r w:rsidR="00A17553">
        <w:t xml:space="preserve"> </w:t>
      </w:r>
      <w:r>
        <w:t>Despite that fact, many countries - most notably Israel's immediate neighbors - would be supportive of such a strike, and were waiting for Israel to neutralize the threat posed to them by a nuclear-capable Iranian regime.</w:t>
      </w:r>
      <w:r w:rsidR="00A17553">
        <w:t xml:space="preserve"> </w:t>
      </w:r>
      <w:r>
        <w:t>"In practice no one wants to see a nuclear Iran; all of them are playing the game so that Israel can pulls the chestnuts out of the fire.</w:t>
      </w:r>
      <w:r w:rsidR="00A17553">
        <w:t xml:space="preserve"> </w:t>
      </w:r>
      <w:r>
        <w:t>The deal, announced yesterday at a joint conference in Switzerland and widely celebrated as a "victory" in Iran, was quickly lauded by US President Barack Obama as an "historic" agreement.</w:t>
      </w:r>
      <w:r w:rsidR="00A17553">
        <w:t xml:space="preserve"> </w:t>
      </w:r>
      <w:r>
        <w:t>"I am convinced that if this framework leads to a final comprehensive deal it will make our country, our allies and our world safer," Obama asserted, insisting that despite criticisms the agreement would effectively cut off any options for Iran to build a nuclear bomb.</w:t>
      </w:r>
      <w:r w:rsidR="00A17553">
        <w:t xml:space="preserve"> </w:t>
      </w:r>
      <w:r>
        <w:t>But despite Obama's claim that there was "no daylight" between the US's commitment to Israel's security and the framework deal, Israeli officials heavily criticized it as an "historic mistake".</w:t>
      </w:r>
      <w:r w:rsidR="00A17553">
        <w:t xml:space="preserve"> </w:t>
      </w:r>
      <w:r>
        <w:t>"If an agreement is reached on the basis of this framework, it is an historic mistake which will make the world far more dangerous," said the officials, briefing journalists on condition of anonymity.</w:t>
      </w:r>
      <w:r w:rsidR="00A17553">
        <w:t xml:space="preserve"> </w:t>
      </w:r>
      <w:r>
        <w:t>"It is a bad framework which will lead to a bad and dangerous agreement. The framework gives international legitimacy to Iran's nuclear program, the only aim of which is to produce a nuclear bomb," they added.</w:t>
      </w:r>
      <w:r w:rsidR="00A17553">
        <w:t xml:space="preserve"> </w:t>
      </w:r>
      <w:r>
        <w:t>In Congress as well - where legislators on both sides of the aisle have expressed serious concerns over the pending deal - House Speaker John Boehner branded the agreement "an alarming departure" from the president's own declared goals. Nevertheless, legislators have given the White House a three-month reprieve on a bill to level harsher sanctions against Iran.</w:t>
      </w:r>
      <w:r w:rsidR="00A17553">
        <w:t xml:space="preserve"> </w:t>
      </w:r>
      <w:r>
        <w:t>Israeli Prime Minister Binyamin Netanyahu is due to address the deal directly at a press conference Friday, after holding top-level talks with security officials.</w:t>
      </w:r>
    </w:p>
    <w:p w:rsidR="00B04E14" w:rsidRDefault="00B04E14" w:rsidP="008C1B2E"/>
    <w:p w:rsidR="00936284" w:rsidRDefault="00936284" w:rsidP="00936284">
      <w:pPr>
        <w:pStyle w:val="Heading4"/>
      </w:pPr>
      <w:bookmarkStart w:id="0" w:name="_GoBack"/>
      <w:bookmarkEnd w:id="0"/>
      <w:r w:rsidRPr="00936284">
        <w:t>Israel will strike soon if the deal passes – goes nuclear</w:t>
      </w:r>
    </w:p>
    <w:p w:rsidR="00936284" w:rsidRDefault="00936284" w:rsidP="008C1B2E">
      <w:r w:rsidRPr="00936284">
        <w:rPr>
          <w:rStyle w:val="Style13ptBold"/>
        </w:rPr>
        <w:t>Worrall 15</w:t>
      </w:r>
      <w:r>
        <w:t xml:space="preserve"> (Eric Worrall, author, “Israel Will Strike Iran First </w:t>
      </w:r>
      <w:proofErr w:type="gramStart"/>
      <w:r>
        <w:t>To</w:t>
      </w:r>
      <w:proofErr w:type="gramEnd"/>
      <w:r>
        <w:t xml:space="preserve"> Thwart Nuclear Attack”, 4/28/2015, Breitbart, </w:t>
      </w:r>
      <w:hyperlink r:id="rId13" w:history="1">
        <w:r w:rsidRPr="001F1EA0">
          <w:rPr>
            <w:rStyle w:val="Hyperlink"/>
          </w:rPr>
          <w:t>http://www.breitbart.com/big-government/2015/04/28/israel-will-strike-iran-first-to-thwart-nuclear-attack/</w:t>
        </w:r>
      </w:hyperlink>
      <w:r>
        <w:t>, DJE)</w:t>
      </w:r>
    </w:p>
    <w:p w:rsidR="00A17553" w:rsidRDefault="0056436A" w:rsidP="008C1B2E">
      <w:r>
        <w:t xml:space="preserve">Israel is not in a pleasant situation. </w:t>
      </w:r>
      <w:r w:rsidRPr="00936284">
        <w:rPr>
          <w:rStyle w:val="StyleUnderline"/>
          <w:highlight w:val="cyan"/>
        </w:rPr>
        <w:t>Every day</w:t>
      </w:r>
      <w:r>
        <w:t xml:space="preserve">, her arch enemy </w:t>
      </w:r>
      <w:r w:rsidRPr="00936284">
        <w:rPr>
          <w:rStyle w:val="StyleUnderline"/>
          <w:highlight w:val="cyan"/>
        </w:rPr>
        <w:t>Iran draws closer to</w:t>
      </w:r>
      <w:r w:rsidRPr="00936284">
        <w:rPr>
          <w:rStyle w:val="StyleUnderline"/>
        </w:rPr>
        <w:t xml:space="preserve"> refining enough uranium to build</w:t>
      </w:r>
      <w:r w:rsidRPr="00936284">
        <w:t xml:space="preserve"> 100s </w:t>
      </w:r>
      <w:r w:rsidRPr="00936284">
        <w:rPr>
          <w:rStyle w:val="StyleUnderline"/>
        </w:rPr>
        <w:t xml:space="preserve">of </w:t>
      </w:r>
      <w:r w:rsidRPr="00936284">
        <w:rPr>
          <w:rStyle w:val="StyleUnderline"/>
          <w:highlight w:val="cyan"/>
        </w:rPr>
        <w:t>nuclear weapons</w:t>
      </w:r>
      <w:r w:rsidRPr="00936284">
        <w:rPr>
          <w:rStyle w:val="StyleUnderline"/>
        </w:rPr>
        <w:t>.</w:t>
      </w:r>
      <w:r w:rsidR="00936284">
        <w:t xml:space="preserve"> </w:t>
      </w:r>
      <w:r>
        <w:t xml:space="preserve">Every day the Iranian program becomes more difficult to dislodge – </w:t>
      </w:r>
      <w:r w:rsidRPr="00936284">
        <w:rPr>
          <w:rStyle w:val="StyleUnderline"/>
          <w:highlight w:val="cyan"/>
        </w:rPr>
        <w:t>as the uranium is concentrated, the number of centrifuges required</w:t>
      </w:r>
      <w:r w:rsidRPr="00936284">
        <w:rPr>
          <w:rStyle w:val="StyleUnderline"/>
        </w:rPr>
        <w:t xml:space="preserve"> to complete the process </w:t>
      </w:r>
      <w:r w:rsidRPr="00936284">
        <w:rPr>
          <w:rStyle w:val="StyleUnderline"/>
          <w:highlight w:val="cyan"/>
        </w:rPr>
        <w:t>decreases, allowing the remaining</w:t>
      </w:r>
      <w:r w:rsidRPr="00936284">
        <w:rPr>
          <w:rStyle w:val="StyleUnderline"/>
        </w:rPr>
        <w:t xml:space="preserve"> refining </w:t>
      </w:r>
      <w:r w:rsidRPr="00936284">
        <w:rPr>
          <w:rStyle w:val="StyleUnderline"/>
          <w:highlight w:val="cyan"/>
        </w:rPr>
        <w:t>operation to be moved to</w:t>
      </w:r>
      <w:r w:rsidRPr="00936284">
        <w:rPr>
          <w:rStyle w:val="StyleUnderline"/>
        </w:rPr>
        <w:t xml:space="preserve"> smaller and more </w:t>
      </w:r>
      <w:r w:rsidRPr="00936284">
        <w:rPr>
          <w:rStyle w:val="StyleUnderline"/>
          <w:highlight w:val="cyan"/>
        </w:rPr>
        <w:t>covert facilities.</w:t>
      </w:r>
      <w:r w:rsidR="00936284">
        <w:rPr>
          <w:rStyle w:val="StyleUnderline"/>
        </w:rPr>
        <w:t xml:space="preserve"> </w:t>
      </w:r>
      <w:r>
        <w:t xml:space="preserve">America, ostensibly Israel’s ally, is </w:t>
      </w:r>
      <w:proofErr w:type="spellStart"/>
      <w:r>
        <w:t>rumoured</w:t>
      </w:r>
      <w:proofErr w:type="spellEnd"/>
      <w:r>
        <w:t xml:space="preserve"> to have ordered US warships to shoot down Israeli aircraft, should a strike on Iran appear to be in progress. According to Israeli newspapers, President Obama thwarted a planned 2014 Israeli attack against Iranian nuclear facilities, by threatening to shoot down the Israeli bombers.</w:t>
      </w:r>
      <w:r w:rsidR="00936284">
        <w:t xml:space="preserve"> </w:t>
      </w:r>
      <w:r>
        <w:t xml:space="preserve">America is currently sending additional warships to the Persian Gulf – ostensibly to blockade Iranian supply runs to rebels in Yemen, but if </w:t>
      </w:r>
      <w:proofErr w:type="spellStart"/>
      <w:r>
        <w:t>rumours</w:t>
      </w:r>
      <w:proofErr w:type="spellEnd"/>
      <w:r>
        <w:t xml:space="preserve"> of President Obama’s threat against Israel are correct, perhaps also to reinforce US firepower, should Israel decide to mount an attack against Iran.</w:t>
      </w:r>
      <w:r w:rsidR="00936284">
        <w:t xml:space="preserve"> </w:t>
      </w:r>
      <w:r w:rsidRPr="00936284">
        <w:rPr>
          <w:rStyle w:val="StyleUnderline"/>
          <w:highlight w:val="cyan"/>
        </w:rPr>
        <w:t xml:space="preserve">There is no doubt an attack is on the drawing board – the Israeli </w:t>
      </w:r>
      <w:proofErr w:type="spellStart"/>
      <w:r w:rsidRPr="00936284">
        <w:rPr>
          <w:rStyle w:val="StyleUnderline"/>
          <w:highlight w:val="cyan"/>
        </w:rPr>
        <w:t>Defence</w:t>
      </w:r>
      <w:proofErr w:type="spellEnd"/>
      <w:r w:rsidRPr="00936284">
        <w:rPr>
          <w:rStyle w:val="StyleUnderline"/>
          <w:highlight w:val="cyan"/>
        </w:rPr>
        <w:t xml:space="preserve"> Force admitted they are training for an attack on Iran, in a recent interview</w:t>
      </w:r>
      <w:r w:rsidRPr="00936284">
        <w:rPr>
          <w:rStyle w:val="StyleUnderline"/>
        </w:rPr>
        <w:t xml:space="preserve"> with The Times of Israel.</w:t>
      </w:r>
      <w:r w:rsidR="00936284">
        <w:rPr>
          <w:rStyle w:val="StyleUnderline"/>
        </w:rPr>
        <w:t xml:space="preserve"> </w:t>
      </w:r>
      <w:r w:rsidRPr="00936284">
        <w:rPr>
          <w:rStyle w:val="StyleUnderline"/>
          <w:highlight w:val="cyan"/>
        </w:rPr>
        <w:t>Iran may pose a grave existential threat to Israel</w:t>
      </w:r>
      <w:r w:rsidRPr="00936284">
        <w:rPr>
          <w:rStyle w:val="StyleUnderline"/>
        </w:rPr>
        <w:t xml:space="preserve"> – at least </w:t>
      </w:r>
      <w:r w:rsidRPr="00936284">
        <w:rPr>
          <w:rStyle w:val="StyleUnderline"/>
          <w:highlight w:val="cyan"/>
        </w:rPr>
        <w:t>Israel believes they do</w:t>
      </w:r>
      <w:r w:rsidRPr="00936284">
        <w:rPr>
          <w:rStyle w:val="StyleUnderline"/>
        </w:rPr>
        <w:t xml:space="preserve"> and they appear to have good reasons for their concerns.</w:t>
      </w:r>
      <w:r>
        <w:t xml:space="preserve"> According to an Israeli report written in 2008, </w:t>
      </w:r>
      <w:r w:rsidRPr="00936284">
        <w:rPr>
          <w:rStyle w:val="StyleUnderline"/>
          <w:highlight w:val="cyan"/>
        </w:rPr>
        <w:t xml:space="preserve">Iran regularly state that Israel will shortly be wiped from </w:t>
      </w:r>
      <w:r w:rsidRPr="00936284">
        <w:rPr>
          <w:rStyle w:val="StyleUnderline"/>
        </w:rPr>
        <w:t xml:space="preserve">the face of </w:t>
      </w:r>
      <w:r w:rsidRPr="00936284">
        <w:rPr>
          <w:rStyle w:val="StyleUnderline"/>
          <w:highlight w:val="cyan"/>
        </w:rPr>
        <w:t>the Earth</w:t>
      </w:r>
      <w:r w:rsidRPr="00936284">
        <w:rPr>
          <w:rStyle w:val="StyleUnderline"/>
        </w:rPr>
        <w:t>.</w:t>
      </w:r>
      <w:r w:rsidR="00936284">
        <w:rPr>
          <w:rStyle w:val="StyleUnderline"/>
        </w:rPr>
        <w:t xml:space="preserve"> </w:t>
      </w:r>
      <w:r w:rsidRPr="00936284">
        <w:rPr>
          <w:rStyle w:val="StyleUnderline"/>
        </w:rPr>
        <w:t xml:space="preserve">Regardless of whether the Iranian threats are as bad as is claimed, or whether Iran actually means what they say, the Iranian nuclear </w:t>
      </w:r>
      <w:proofErr w:type="spellStart"/>
      <w:r w:rsidRPr="00936284">
        <w:rPr>
          <w:rStyle w:val="StyleUnderline"/>
        </w:rPr>
        <w:t>programme</w:t>
      </w:r>
      <w:proofErr w:type="spellEnd"/>
      <w:r w:rsidRPr="00936284">
        <w:rPr>
          <w:rStyle w:val="StyleUnderline"/>
        </w:rPr>
        <w:t xml:space="preserve"> will provide Iran with the means to fulfill this terrifying threat.</w:t>
      </w:r>
      <w:r w:rsidR="00936284">
        <w:rPr>
          <w:rStyle w:val="StyleUnderline"/>
        </w:rPr>
        <w:t xml:space="preserve"> </w:t>
      </w:r>
      <w:r w:rsidRPr="00936284">
        <w:rPr>
          <w:rStyle w:val="StyleUnderline"/>
        </w:rPr>
        <w:t xml:space="preserve">Iran is currently purchasing an advanced Russian air </w:t>
      </w:r>
      <w:proofErr w:type="spellStart"/>
      <w:r w:rsidRPr="00936284">
        <w:rPr>
          <w:rStyle w:val="StyleUnderline"/>
        </w:rPr>
        <w:lastRenderedPageBreak/>
        <w:t>defence</w:t>
      </w:r>
      <w:proofErr w:type="spellEnd"/>
      <w:r w:rsidRPr="00936284">
        <w:rPr>
          <w:rStyle w:val="StyleUnderline"/>
        </w:rPr>
        <w:t xml:space="preserve"> system</w:t>
      </w:r>
      <w:r>
        <w:t xml:space="preserve"> – which will further complicate the job of attacking Iran, should Israel choose to mount an attack.</w:t>
      </w:r>
      <w:r w:rsidR="00936284">
        <w:t xml:space="preserve"> </w:t>
      </w:r>
      <w:r>
        <w:t>If Israel does decide to mount an attack against Iran, they will run a gauntlet – they will have to fly long distances, over hostile Syria, and other unfriendly countries. They will potentially face a massive counterattack from the growing American presence in the Persian Gulf. When they finally reach Iran, they will suffer even more casualties from the advanced Russian anti-aircraft systems, which will shortly be operational.</w:t>
      </w:r>
      <w:r w:rsidR="00936284">
        <w:t xml:space="preserve"> </w:t>
      </w:r>
      <w:r>
        <w:t xml:space="preserve">And when a handful of Israeli aircraft finally reach their targets, the surviving Israeli warplanes will have to somehow inflict sufficient damage on heavily </w:t>
      </w:r>
      <w:proofErr w:type="spellStart"/>
      <w:r>
        <w:t>armoured</w:t>
      </w:r>
      <w:proofErr w:type="spellEnd"/>
      <w:r>
        <w:t xml:space="preserve"> nuclear facilities, some of which are buried hundreds of feet underground, to prevent them from being repaired.</w:t>
      </w:r>
      <w:r w:rsidR="00936284">
        <w:t xml:space="preserve"> </w:t>
      </w:r>
      <w:r>
        <w:t>There is only one kind of bomb in Israel’s arsenal, which can fulfill this military requirement.</w:t>
      </w:r>
      <w:r w:rsidR="00936284">
        <w:t xml:space="preserve"> </w:t>
      </w:r>
      <w:r w:rsidRPr="00936284">
        <w:rPr>
          <w:rStyle w:val="StyleUnderline"/>
          <w:highlight w:val="cyan"/>
        </w:rPr>
        <w:t>A weak Iran deal</w:t>
      </w:r>
      <w:r>
        <w:t xml:space="preserve">, if it is ratified, will in my opinion be a lot more than a diplomatic failure – for the reasons I have provided, I believe it </w:t>
      </w:r>
      <w:r w:rsidRPr="00936284">
        <w:rPr>
          <w:rStyle w:val="StyleUnderline"/>
          <w:highlight w:val="cyan"/>
        </w:rPr>
        <w:t>may trigger a nuclear war</w:t>
      </w:r>
      <w:r w:rsidRPr="00936284">
        <w:rPr>
          <w:highlight w:val="cyan"/>
        </w:rPr>
        <w:t>.</w:t>
      </w:r>
    </w:p>
    <w:p w:rsidR="006139E7" w:rsidRDefault="00B04E14" w:rsidP="00B04E14">
      <w:pPr>
        <w:pStyle w:val="Heading3"/>
      </w:pPr>
      <w:r>
        <w:lastRenderedPageBreak/>
        <w:t>Impact</w:t>
      </w:r>
      <w:r w:rsidR="00A17553">
        <w:t xml:space="preserve"> (Boom!)</w:t>
      </w:r>
    </w:p>
    <w:p w:rsidR="003A3474" w:rsidRPr="003A3474" w:rsidRDefault="003A3474" w:rsidP="003A3474">
      <w:pPr>
        <w:pStyle w:val="Heading4"/>
      </w:pPr>
      <w:r w:rsidRPr="003A3474">
        <w:t>An Israel Strike causes US draw-in and spurs proliferation</w:t>
      </w:r>
    </w:p>
    <w:p w:rsidR="003A3474" w:rsidRPr="003A3474" w:rsidRDefault="003A3474" w:rsidP="003A3474">
      <w:r w:rsidRPr="003A3474">
        <w:rPr>
          <w:rStyle w:val="Style13ptBold"/>
        </w:rPr>
        <w:t>Duss 09</w:t>
      </w:r>
      <w:r w:rsidRPr="003A3474">
        <w:t xml:space="preserve"> (</w:t>
      </w:r>
      <w:r>
        <w:t xml:space="preserve">Matt Duss, president of the Foundation for Middle East Peace citing Steve Simon of the Council on Foreign Relations, “Consequences Of An Israeli Strike On Iran: Still Very Bad”, 11/23/2009, </w:t>
      </w:r>
      <w:hyperlink r:id="rId14" w:history="1">
        <w:r w:rsidRPr="00A36170">
          <w:rPr>
            <w:rStyle w:val="Hyperlink"/>
          </w:rPr>
          <w:t>http://thinkprogress.org/security/2009/11/23/175757/consequences-of-an-israeli-strike-on-iran-still-very-bad/</w:t>
        </w:r>
      </w:hyperlink>
      <w:r>
        <w:t>, DJE)</w:t>
      </w:r>
    </w:p>
    <w:p w:rsidR="003A3474" w:rsidRPr="00B42B4B" w:rsidRDefault="003A3474" w:rsidP="003A3474">
      <w:pPr>
        <w:rPr>
          <w:rStyle w:val="TitleChar"/>
          <w:u w:val="none"/>
        </w:rPr>
      </w:pPr>
      <w:r>
        <w:rPr>
          <w:rStyle w:val="TitleChar"/>
          <w:u w:val="none"/>
        </w:rPr>
        <w:t xml:space="preserve">A new memo from Steve Simon of the Council on Foreign Relations looks at the possibility of an Israeli strike on Iran’s nuclear facilities. “In assessing the likelihood of an attack,” Simon writes, “it is useful to look back on the origins of the Six Day War in 1967 and the raid on the Osirak reactor in Iraq.” In each case, Israel attacked only after a long period of procrastination. In 1967, Washington’s hands-off posture tipped the balance in the cabinet in favor of preemption. In the case of Osirak, the Carter and Reagan administrations’ unwillingness or incapacity to intervene left Israel feeling cornered and compelled to act unilaterally. One lesson to be learned from this is that </w:t>
      </w:r>
      <w:r w:rsidRPr="001E4D9D">
        <w:rPr>
          <w:rStyle w:val="TitleChar"/>
          <w:highlight w:val="cyan"/>
        </w:rPr>
        <w:t>Israel is more likely to use force if it perceives Washington to be disengaged.</w:t>
      </w:r>
      <w:r>
        <w:rPr>
          <w:rStyle w:val="TitleChar"/>
        </w:rPr>
        <w:t xml:space="preserve"> </w:t>
      </w:r>
      <w:r>
        <w:rPr>
          <w:rStyle w:val="TitleChar"/>
          <w:u w:val="none"/>
        </w:rPr>
        <w:t xml:space="preserve">I’m not sure what lesson this has for Obama. No one can say that he’s been “disengaged” in the Middle East. Clearly, </w:t>
      </w:r>
      <w:r w:rsidRPr="001E4D9D">
        <w:rPr>
          <w:rStyle w:val="TitleChar"/>
          <w:highlight w:val="cyan"/>
        </w:rPr>
        <w:t>Obama hasn’t been “engaged” in precisely the manner that Netanyahu would</w:t>
      </w:r>
      <w:r w:rsidRPr="00B42B4B">
        <w:rPr>
          <w:rStyle w:val="TitleChar"/>
        </w:rPr>
        <w:t xml:space="preserve"> probably </w:t>
      </w:r>
      <w:r w:rsidRPr="001E4D9D">
        <w:rPr>
          <w:rStyle w:val="TitleChar"/>
          <w:highlight w:val="cyan"/>
        </w:rPr>
        <w:t>prefer</w:t>
      </w:r>
      <w:r w:rsidRPr="00B42B4B">
        <w:rPr>
          <w:rStyle w:val="TitleChar"/>
        </w:rPr>
        <w:t xml:space="preserve"> — i.e. taking a harder line on Iran</w:t>
      </w:r>
      <w:r>
        <w:rPr>
          <w:rStyle w:val="TitleChar"/>
          <w:u w:val="none"/>
        </w:rPr>
        <w:t xml:space="preserve"> while ignoring Israel’s settlement building — but he has repeatedly stressed both the U.S. commitment to Israel’s security and that he recognizes Iran’s nuclear program as a threat to that security. So I suppose the question is whether, or at what point, Netanyahu will decide to interpret Obama’s pursuit of engagement with Iran as “disengagement” from Israel. Simon concludes that, while Israel could carry out such a strike, </w:t>
      </w:r>
      <w:r w:rsidRPr="003A3474">
        <w:rPr>
          <w:rStyle w:val="TitleChar"/>
        </w:rPr>
        <w:t>the margin of error for a successful strike</w:t>
      </w:r>
      <w:r>
        <w:rPr>
          <w:rStyle w:val="TitleChar"/>
          <w:u w:val="none"/>
        </w:rPr>
        <w:t xml:space="preserve"> — that is, one that destroys or at least seriously incapacitates Iran’s known nuclear facilities — </w:t>
      </w:r>
      <w:r w:rsidRPr="003A3474">
        <w:rPr>
          <w:rStyle w:val="TitleChar"/>
        </w:rPr>
        <w:t>is razor thin.</w:t>
      </w:r>
      <w:r>
        <w:rPr>
          <w:rStyle w:val="TitleChar"/>
        </w:rPr>
        <w:t xml:space="preserve"> </w:t>
      </w:r>
      <w:r>
        <w:rPr>
          <w:rStyle w:val="TitleChar"/>
          <w:u w:val="none"/>
        </w:rPr>
        <w:t xml:space="preserve">And then there are the consequences of such a strike. Here’s a summary: First, </w:t>
      </w:r>
      <w:r w:rsidRPr="00B42B4B">
        <w:rPr>
          <w:rStyle w:val="TitleChar"/>
        </w:rPr>
        <w:t>regardless of perceptions of U.S. complicity in the attack</w:t>
      </w:r>
      <w:r w:rsidRPr="003A3474">
        <w:rPr>
          <w:rStyle w:val="TitleChar"/>
        </w:rPr>
        <w:t xml:space="preserve">, </w:t>
      </w:r>
      <w:r w:rsidRPr="001E4D9D">
        <w:rPr>
          <w:rStyle w:val="TitleChar"/>
          <w:highlight w:val="cyan"/>
        </w:rPr>
        <w:t>the United States would probably become embroiled militarily in any Iranian retaliation against Israel or other countries in the region</w:t>
      </w:r>
      <w:r w:rsidRPr="001E4D9D">
        <w:rPr>
          <w:rStyle w:val="TitleChar"/>
          <w:highlight w:val="cyan"/>
          <w:u w:val="none"/>
        </w:rPr>
        <w:t>.</w:t>
      </w:r>
      <w:r>
        <w:rPr>
          <w:rStyle w:val="TitleChar"/>
          <w:u w:val="none"/>
        </w:rPr>
        <w:t xml:space="preserve"> […] Second, </w:t>
      </w:r>
      <w:r w:rsidRPr="00B42B4B">
        <w:rPr>
          <w:rStyle w:val="TitleChar"/>
        </w:rPr>
        <w:t>an Israeli strike would cause oil prices to spike and heighten concerns that energy supplies through the Persian Gulf may become disrupted.</w:t>
      </w:r>
      <w:r>
        <w:rPr>
          <w:rStyle w:val="TitleChar"/>
          <w:u w:val="none"/>
        </w:rPr>
        <w:t xml:space="preserve"> […] Third, </w:t>
      </w:r>
      <w:r w:rsidRPr="001E4D9D">
        <w:rPr>
          <w:rStyle w:val="TitleChar"/>
          <w:highlight w:val="cyan"/>
        </w:rPr>
        <w:t>since the United States would be viewed as having assisted Israel, U.S. efforts to foster better relations with the Muslim world would almost certainly suffer.</w:t>
      </w:r>
      <w:r>
        <w:rPr>
          <w:rStyle w:val="TitleChar"/>
          <w:u w:val="none"/>
        </w:rPr>
        <w:t xml:space="preserve"> […] Fourth, the United States has a strong interest in domestically generated regime change in Iran. Although some argue that the popular anger aroused in Iran by a strike would be turned against a discredited clerical regime that seemed to invite foreign attack after its bloody post-election repression of nonviolent opposition, it is more likely that</w:t>
      </w:r>
      <w:r w:rsidRPr="00B42B4B">
        <w:rPr>
          <w:rStyle w:val="TitleChar"/>
        </w:rPr>
        <w:t xml:space="preserve"> </w:t>
      </w:r>
      <w:r w:rsidRPr="001E4D9D">
        <w:rPr>
          <w:rStyle w:val="TitleChar"/>
          <w:highlight w:val="cyan"/>
        </w:rPr>
        <w:t>Iranians of all stripes would rally around the flag.</w:t>
      </w:r>
      <w:r>
        <w:rPr>
          <w:rStyle w:val="TitleChar"/>
          <w:u w:val="none"/>
        </w:rPr>
        <w:t xml:space="preserve"> […] Fifth, </w:t>
      </w:r>
      <w:r w:rsidRPr="001E4D9D">
        <w:rPr>
          <w:rStyle w:val="TitleChar"/>
          <w:highlight w:val="cyan"/>
        </w:rPr>
        <w:t>an Israeli attack might guarantee an overtly nuclear weapons capable Iran in the medium term.</w:t>
      </w:r>
      <w:r>
        <w:rPr>
          <w:rStyle w:val="TitleChar"/>
        </w:rPr>
        <w:t xml:space="preserve"> </w:t>
      </w:r>
      <w:r>
        <w:rPr>
          <w:rStyle w:val="TitleChar"/>
          <w:u w:val="none"/>
        </w:rPr>
        <w:t xml:space="preserve">Sixth, although progress toward an Israeli-Palestinian final status accord remains elusive, </w:t>
      </w:r>
      <w:r w:rsidRPr="001E4D9D">
        <w:rPr>
          <w:rStyle w:val="TitleChar"/>
          <w:highlight w:val="cyan"/>
        </w:rPr>
        <w:t>an Israeli strike, especially one that overflew Jordan or Saudi Arabia, would delay</w:t>
      </w:r>
      <w:r w:rsidRPr="003A3474">
        <w:rPr>
          <w:rStyle w:val="TitleChar"/>
        </w:rPr>
        <w:t xml:space="preserve"> fruitful renewed </w:t>
      </w:r>
      <w:r w:rsidRPr="001E4D9D">
        <w:rPr>
          <w:rStyle w:val="TitleChar"/>
          <w:highlight w:val="cyan"/>
        </w:rPr>
        <w:t>negotiation indefinitely.</w:t>
      </w:r>
      <w:r>
        <w:rPr>
          <w:rStyle w:val="TitleChar"/>
          <w:u w:val="none"/>
        </w:rPr>
        <w:t xml:space="preserve"> […] Finally, </w:t>
      </w:r>
      <w:r w:rsidRPr="00B42B4B">
        <w:rPr>
          <w:rStyle w:val="TitleChar"/>
        </w:rPr>
        <w:t xml:space="preserve">the United States has an abiding interest in the safety and security of Israel. </w:t>
      </w:r>
      <w:r w:rsidRPr="001E4D9D">
        <w:rPr>
          <w:rStyle w:val="TitleChar"/>
          <w:highlight w:val="cyan"/>
        </w:rPr>
        <w:t>Depending on the circumstances surrounding an Israeli attack, the</w:t>
      </w:r>
      <w:r w:rsidRPr="00B42B4B">
        <w:rPr>
          <w:rStyle w:val="TitleChar"/>
        </w:rPr>
        <w:t xml:space="preserve"> political-military </w:t>
      </w:r>
      <w:r w:rsidRPr="001E4D9D">
        <w:rPr>
          <w:rStyle w:val="TitleChar"/>
          <w:highlight w:val="cyan"/>
        </w:rPr>
        <w:t>relationship between Jerusalem and Washington could fray</w:t>
      </w:r>
      <w:r w:rsidRPr="00B42B4B">
        <w:rPr>
          <w:rStyle w:val="TitleChar"/>
        </w:rPr>
        <w:t xml:space="preserve">, which could erode unity among Democrats and embolden Republicans, thereby complicating the administration’s political situation, </w:t>
      </w:r>
      <w:r w:rsidRPr="001E4D9D">
        <w:rPr>
          <w:rStyle w:val="TitleChar"/>
          <w:highlight w:val="cyan"/>
        </w:rPr>
        <w:t>and weaken Israel’s deterrent.</w:t>
      </w:r>
      <w:r>
        <w:rPr>
          <w:rStyle w:val="TitleChar"/>
          <w:u w:val="none"/>
        </w:rPr>
        <w:t xml:space="preserve"> Even if an Israeli move on Iran did not dislocate the bilateral relationship, it could instead produce diplomatic rifts between the United States and its European and regional allies, reminiscent of tensions over the Iraq war. That’s a lot of downsides. One that I have yet to see discussed, however, is the potential effect on U.S. public support for Israel of attacks by Iran on American troops in retaliation for an Israeli strike. As retired General Anthony Zinni put it back in </w:t>
      </w:r>
      <w:r>
        <w:rPr>
          <w:rStyle w:val="TitleChar"/>
          <w:u w:val="none"/>
        </w:rPr>
        <w:lastRenderedPageBreak/>
        <w:t>September, “Eventually, if you follow this [a strike on Iran] all the way down, eventually I’m putting boots on the ground somewhere. And like I tell my friends, if you like Iraq and Afghanistan, you’ll love Iran.” A solid majority of Americans support the U.S. Israel relationship, but I’m not sure Netanyahu really wants to test the depth of that support once America starts taking casualties as a direct result of precipitous Israeli military action. And no one wants Israel to be put into a position where he has to do that.</w:t>
      </w:r>
    </w:p>
    <w:p w:rsidR="003A3474" w:rsidRDefault="003A3474" w:rsidP="003A3474"/>
    <w:p w:rsidR="00B42B4B" w:rsidRDefault="00B42B4B" w:rsidP="006139E7">
      <w:pPr>
        <w:rPr>
          <w:rStyle w:val="TitleChar"/>
        </w:rPr>
      </w:pPr>
    </w:p>
    <w:p w:rsidR="006139E7" w:rsidRDefault="006139E7" w:rsidP="006139E7">
      <w:pPr>
        <w:pStyle w:val="Heading4"/>
      </w:pPr>
      <w:r>
        <w:t xml:space="preserve">US-Iran war causes global nuclear war which </w:t>
      </w:r>
      <w:r w:rsidR="00B42B4B">
        <w:t>destroys civilization</w:t>
      </w:r>
    </w:p>
    <w:p w:rsidR="006139E7" w:rsidRPr="00A17553" w:rsidRDefault="006139E7" w:rsidP="006139E7">
      <w:pPr>
        <w:rPr>
          <w:b/>
          <w:bCs/>
          <w:sz w:val="26"/>
        </w:rPr>
      </w:pPr>
      <w:r w:rsidRPr="00CA34DB">
        <w:rPr>
          <w:rStyle w:val="Style13ptBold"/>
        </w:rPr>
        <w:t xml:space="preserve">Avery </w:t>
      </w:r>
      <w:r>
        <w:rPr>
          <w:rStyle w:val="Style13ptBold"/>
        </w:rPr>
        <w:t>13</w:t>
      </w:r>
      <w:r w:rsidR="00A17553">
        <w:rPr>
          <w:rStyle w:val="Style13ptBold"/>
        </w:rPr>
        <w:t xml:space="preserve"> </w:t>
      </w:r>
      <w:r w:rsidR="00A17553">
        <w:t>(</w:t>
      </w:r>
      <w:r>
        <w:t xml:space="preserve">John Scales Avery, </w:t>
      </w:r>
      <w:r w:rsidRPr="00CA34DB">
        <w:t>Lektor Emeritus, Associate Professor, at the Department of Chemistry, University of Copenhagen</w:t>
      </w:r>
      <w:r>
        <w:t>, s</w:t>
      </w:r>
      <w:r w:rsidRPr="00CA34DB">
        <w:t>ince 1990 he has been the Contact Person in Denmark for Pugwash Conferences on Science and World Affairs</w:t>
      </w:r>
      <w:r>
        <w:t xml:space="preserve"> and is part of a group that shared in the Nobel Peace prize for setting up the Pugwash Conferences, “</w:t>
      </w:r>
      <w:r w:rsidRPr="00CA34DB">
        <w:t>An Attack On Iran Could Escalate Into Global Nuclear War</w:t>
      </w:r>
      <w:r>
        <w:t xml:space="preserve">”, 11/6/13, </w:t>
      </w:r>
      <w:r w:rsidRPr="00CA34DB">
        <w:t>http://www.countercurrents.org/avery061113.htm</w:t>
      </w:r>
      <w:r w:rsidR="00A17553">
        <w:t>l)</w:t>
      </w:r>
    </w:p>
    <w:p w:rsidR="006139E7" w:rsidRPr="00A17553" w:rsidRDefault="006139E7" w:rsidP="00A17553">
      <w:pPr>
        <w:pStyle w:val="card"/>
        <w:ind w:left="0"/>
        <w:rPr>
          <w:rFonts w:asciiTheme="minorHAnsi" w:hAnsiTheme="minorHAnsi"/>
          <w:sz w:val="22"/>
        </w:rPr>
      </w:pPr>
      <w:r w:rsidRPr="00A17553">
        <w:rPr>
          <w:rFonts w:asciiTheme="minorHAnsi" w:hAnsiTheme="minorHAnsi"/>
          <w:sz w:val="22"/>
        </w:rPr>
        <w:t xml:space="preserve">Despite the willingness of Iran's new President, Hassan Rouhani to make all reasonable concessions to US demands, Israeli pressure groups in Washington continue to demand </w:t>
      </w:r>
      <w:r w:rsidRPr="001E4D9D">
        <w:rPr>
          <w:rStyle w:val="TitleChar"/>
          <w:rFonts w:asciiTheme="minorHAnsi" w:hAnsiTheme="minorHAnsi"/>
          <w:sz w:val="22"/>
          <w:highlight w:val="cyan"/>
        </w:rPr>
        <w:t>an attack on Iran</w:t>
      </w:r>
      <w:r w:rsidRPr="00A17553">
        <w:rPr>
          <w:rFonts w:asciiTheme="minorHAnsi" w:hAnsiTheme="minorHAnsi"/>
          <w:sz w:val="22"/>
        </w:rPr>
        <w:t xml:space="preserve">. But such an attack </w:t>
      </w:r>
      <w:r w:rsidRPr="001E4D9D">
        <w:rPr>
          <w:rStyle w:val="TitleChar"/>
          <w:rFonts w:asciiTheme="minorHAnsi" w:hAnsiTheme="minorHAnsi"/>
          <w:sz w:val="22"/>
          <w:highlight w:val="cyan"/>
        </w:rPr>
        <w:t xml:space="preserve">might </w:t>
      </w:r>
      <w:r w:rsidRPr="001E4D9D">
        <w:rPr>
          <w:rStyle w:val="Emphasis"/>
          <w:rFonts w:asciiTheme="minorHAnsi" w:eastAsiaTheme="majorEastAsia" w:hAnsiTheme="minorHAnsi"/>
          <w:sz w:val="22"/>
          <w:highlight w:val="cyan"/>
        </w:rPr>
        <w:t>escalate into a global nuclear war</w:t>
      </w:r>
      <w:r w:rsidRPr="00A17553">
        <w:rPr>
          <w:rFonts w:asciiTheme="minorHAnsi" w:hAnsiTheme="minorHAnsi"/>
          <w:sz w:val="22"/>
        </w:rPr>
        <w:t xml:space="preserve">, with catastrophic consequences.¶ As we approach the 100th anniversary </w:t>
      </w:r>
      <w:r w:rsidRPr="00A17553">
        <w:rPr>
          <w:rStyle w:val="TitleChar"/>
          <w:rFonts w:asciiTheme="minorHAnsi" w:hAnsiTheme="minorHAnsi"/>
          <w:sz w:val="22"/>
        </w:rPr>
        <w:t>World War I</w:t>
      </w:r>
      <w:r w:rsidRPr="00A17553">
        <w:rPr>
          <w:rFonts w:asciiTheme="minorHAnsi" w:hAnsiTheme="minorHAnsi"/>
          <w:sz w:val="22"/>
        </w:rPr>
        <w:t xml:space="preserve">, we should remember that this colossal disaster </w:t>
      </w:r>
      <w:r w:rsidRPr="00A17553">
        <w:rPr>
          <w:rStyle w:val="TitleChar"/>
          <w:rFonts w:asciiTheme="minorHAnsi" w:hAnsiTheme="minorHAnsi"/>
          <w:sz w:val="22"/>
        </w:rPr>
        <w:t>escalated uncontrollably from what was intended to be a minor conflict. There is a danger that an attack on Iran would escalate into a large-scale war in the Middle East, entirely destabilizing a region</w:t>
      </w:r>
      <w:r w:rsidRPr="00A17553">
        <w:rPr>
          <w:rFonts w:asciiTheme="minorHAnsi" w:hAnsiTheme="minorHAnsi"/>
          <w:sz w:val="22"/>
        </w:rPr>
        <w:t xml:space="preserve"> that is already deep in problems.¶ </w:t>
      </w:r>
      <w:r w:rsidRPr="00A17553">
        <w:rPr>
          <w:rStyle w:val="TitleChar"/>
          <w:rFonts w:asciiTheme="minorHAnsi" w:hAnsiTheme="minorHAnsi"/>
          <w:sz w:val="22"/>
        </w:rPr>
        <w:t>The unstable government of Pakistan might be overthrown</w:t>
      </w:r>
      <w:r w:rsidRPr="00A17553">
        <w:rPr>
          <w:rFonts w:asciiTheme="minorHAnsi" w:hAnsiTheme="minorHAnsi"/>
          <w:sz w:val="22"/>
        </w:rPr>
        <w:t xml:space="preserve">, and the revolutionary </w:t>
      </w:r>
      <w:r w:rsidRPr="001E4D9D">
        <w:rPr>
          <w:rStyle w:val="TitleChar"/>
          <w:rFonts w:asciiTheme="minorHAnsi" w:hAnsiTheme="minorHAnsi"/>
          <w:sz w:val="22"/>
          <w:highlight w:val="cyan"/>
        </w:rPr>
        <w:t>Pakistan</w:t>
      </w:r>
      <w:r w:rsidRPr="00A17553">
        <w:rPr>
          <w:rFonts w:asciiTheme="minorHAnsi" w:hAnsiTheme="minorHAnsi"/>
          <w:sz w:val="22"/>
        </w:rPr>
        <w:t xml:space="preserve">i government </w:t>
      </w:r>
      <w:r w:rsidRPr="001E4D9D">
        <w:rPr>
          <w:rStyle w:val="TitleChar"/>
          <w:rFonts w:asciiTheme="minorHAnsi" w:hAnsiTheme="minorHAnsi"/>
          <w:sz w:val="22"/>
          <w:highlight w:val="cyan"/>
        </w:rPr>
        <w:t xml:space="preserve">might </w:t>
      </w:r>
      <w:r w:rsidRPr="00A17553">
        <w:rPr>
          <w:rStyle w:val="TitleChar"/>
          <w:rFonts w:asciiTheme="minorHAnsi" w:hAnsiTheme="minorHAnsi"/>
          <w:sz w:val="22"/>
        </w:rPr>
        <w:t xml:space="preserve">enter the war on the side of Iran, thus </w:t>
      </w:r>
      <w:r w:rsidRPr="001E4D9D">
        <w:rPr>
          <w:rStyle w:val="TitleChar"/>
          <w:rFonts w:asciiTheme="minorHAnsi" w:hAnsiTheme="minorHAnsi"/>
          <w:sz w:val="22"/>
          <w:highlight w:val="cyan"/>
        </w:rPr>
        <w:t>introduc</w:t>
      </w:r>
      <w:r w:rsidRPr="00A17553">
        <w:rPr>
          <w:rStyle w:val="TitleChar"/>
          <w:rFonts w:asciiTheme="minorHAnsi" w:hAnsiTheme="minorHAnsi"/>
          <w:sz w:val="22"/>
        </w:rPr>
        <w:t>ing</w:t>
      </w:r>
      <w:r w:rsidRPr="001E4D9D">
        <w:rPr>
          <w:rStyle w:val="TitleChar"/>
          <w:rFonts w:asciiTheme="minorHAnsi" w:hAnsiTheme="minorHAnsi"/>
          <w:sz w:val="22"/>
          <w:highlight w:val="cyan"/>
        </w:rPr>
        <w:t xml:space="preserve"> nuclear weapons</w:t>
      </w:r>
      <w:r w:rsidRPr="00A17553">
        <w:rPr>
          <w:rStyle w:val="TitleChar"/>
          <w:rFonts w:asciiTheme="minorHAnsi" w:hAnsiTheme="minorHAnsi"/>
          <w:sz w:val="22"/>
        </w:rPr>
        <w:t xml:space="preserve"> into the conflict. </w:t>
      </w:r>
      <w:r w:rsidRPr="001E4D9D">
        <w:rPr>
          <w:rStyle w:val="TitleChar"/>
          <w:rFonts w:asciiTheme="minorHAnsi" w:hAnsiTheme="minorHAnsi"/>
          <w:sz w:val="22"/>
          <w:highlight w:val="cyan"/>
        </w:rPr>
        <w:t>Russia and China</w:t>
      </w:r>
      <w:r w:rsidRPr="00A17553">
        <w:rPr>
          <w:rStyle w:val="TitleChar"/>
          <w:rFonts w:asciiTheme="minorHAnsi" w:hAnsiTheme="minorHAnsi"/>
          <w:sz w:val="22"/>
        </w:rPr>
        <w:t xml:space="preserve">, firm </w:t>
      </w:r>
      <w:r w:rsidRPr="001E4D9D">
        <w:rPr>
          <w:rStyle w:val="TitleChar"/>
          <w:rFonts w:asciiTheme="minorHAnsi" w:hAnsiTheme="minorHAnsi"/>
          <w:sz w:val="22"/>
          <w:highlight w:val="cyan"/>
        </w:rPr>
        <w:t>allies of Iran, might</w:t>
      </w:r>
      <w:r w:rsidRPr="00A17553">
        <w:rPr>
          <w:rStyle w:val="TitleChar"/>
          <w:rFonts w:asciiTheme="minorHAnsi" w:hAnsiTheme="minorHAnsi"/>
          <w:sz w:val="22"/>
        </w:rPr>
        <w:t xml:space="preserve"> also </w:t>
      </w:r>
      <w:r w:rsidRPr="001E4D9D">
        <w:rPr>
          <w:rStyle w:val="TitleChar"/>
          <w:rFonts w:asciiTheme="minorHAnsi" w:hAnsiTheme="minorHAnsi"/>
          <w:sz w:val="22"/>
          <w:highlight w:val="cyan"/>
        </w:rPr>
        <w:t>be drawn in</w:t>
      </w:r>
      <w:r w:rsidRPr="00A17553">
        <w:rPr>
          <w:rStyle w:val="TitleChar"/>
          <w:rFonts w:asciiTheme="minorHAnsi" w:hAnsiTheme="minorHAnsi"/>
          <w:sz w:val="22"/>
        </w:rPr>
        <w:t>to</w:t>
      </w:r>
      <w:r w:rsidRPr="00A17553">
        <w:rPr>
          <w:rFonts w:asciiTheme="minorHAnsi" w:hAnsiTheme="minorHAnsi"/>
          <w:sz w:val="22"/>
        </w:rPr>
        <w:t xml:space="preserve"> a general </w:t>
      </w:r>
      <w:r w:rsidRPr="00A17553">
        <w:rPr>
          <w:rStyle w:val="TitleChar"/>
          <w:rFonts w:asciiTheme="minorHAnsi" w:hAnsiTheme="minorHAnsi"/>
          <w:sz w:val="22"/>
        </w:rPr>
        <w:t xml:space="preserve">war in the Middle East. Since much of the world's oil comes from the region, </w:t>
      </w:r>
      <w:r w:rsidRPr="001E4D9D">
        <w:rPr>
          <w:rStyle w:val="TitleChar"/>
          <w:rFonts w:asciiTheme="minorHAnsi" w:hAnsiTheme="minorHAnsi"/>
          <w:sz w:val="22"/>
          <w:highlight w:val="cyan"/>
        </w:rPr>
        <w:t>such a war would</w:t>
      </w:r>
      <w:r w:rsidRPr="00A17553">
        <w:rPr>
          <w:rStyle w:val="TitleChar"/>
          <w:rFonts w:asciiTheme="minorHAnsi" w:hAnsiTheme="minorHAnsi"/>
          <w:sz w:val="22"/>
        </w:rPr>
        <w:t xml:space="preserve"> certainly </w:t>
      </w:r>
      <w:r w:rsidRPr="001E4D9D">
        <w:rPr>
          <w:rStyle w:val="TitleChar"/>
          <w:rFonts w:asciiTheme="minorHAnsi" w:hAnsiTheme="minorHAnsi"/>
          <w:sz w:val="22"/>
          <w:highlight w:val="cyan"/>
        </w:rPr>
        <w:t xml:space="preserve">cause the price of oil to reach unheard-of heights, with </w:t>
      </w:r>
      <w:r w:rsidRPr="001E4D9D">
        <w:rPr>
          <w:rStyle w:val="Emphasis"/>
          <w:rFonts w:asciiTheme="minorHAnsi" w:eastAsiaTheme="majorEastAsia" w:hAnsiTheme="minorHAnsi"/>
          <w:sz w:val="22"/>
          <w:highlight w:val="cyan"/>
        </w:rPr>
        <w:t>catastrophic effects on the global economy</w:t>
      </w:r>
      <w:r w:rsidRPr="00A17553">
        <w:rPr>
          <w:rFonts w:asciiTheme="minorHAnsi" w:hAnsiTheme="minorHAnsi"/>
          <w:sz w:val="22"/>
        </w:rPr>
        <w:t xml:space="preserve">.¶ In the dangerous situation that could potentially result from an attack on Iran, there is a risk that </w:t>
      </w:r>
      <w:r w:rsidRPr="001E4D9D">
        <w:rPr>
          <w:rStyle w:val="TitleChar"/>
          <w:rFonts w:asciiTheme="minorHAnsi" w:hAnsiTheme="minorHAnsi"/>
          <w:sz w:val="22"/>
          <w:highlight w:val="cyan"/>
        </w:rPr>
        <w:t>nuclear weapons would be used, either intentionally</w:t>
      </w:r>
      <w:r w:rsidRPr="00A17553">
        <w:rPr>
          <w:rStyle w:val="TitleChar"/>
          <w:rFonts w:asciiTheme="minorHAnsi" w:hAnsiTheme="minorHAnsi"/>
          <w:sz w:val="22"/>
        </w:rPr>
        <w:t xml:space="preserve">, or by accident </w:t>
      </w:r>
      <w:r w:rsidRPr="001E4D9D">
        <w:rPr>
          <w:rStyle w:val="TitleChar"/>
          <w:rFonts w:asciiTheme="minorHAnsi" w:hAnsiTheme="minorHAnsi"/>
          <w:sz w:val="22"/>
          <w:highlight w:val="cyan"/>
        </w:rPr>
        <w:t>or miscalculation</w:t>
      </w:r>
      <w:r w:rsidRPr="00A17553">
        <w:rPr>
          <w:rStyle w:val="TitleChar"/>
          <w:rFonts w:asciiTheme="minorHAnsi" w:hAnsiTheme="minorHAnsi"/>
          <w:sz w:val="22"/>
        </w:rPr>
        <w:t>. Recent research has shown that besides making large areas of the world uninhabitable</w:t>
      </w:r>
      <w:r w:rsidRPr="00A17553">
        <w:rPr>
          <w:rFonts w:asciiTheme="minorHAnsi" w:hAnsiTheme="minorHAnsi"/>
          <w:sz w:val="22"/>
        </w:rPr>
        <w:t xml:space="preserve"> through long-lasting radioactive contamination, </w:t>
      </w:r>
      <w:r w:rsidRPr="001E4D9D">
        <w:rPr>
          <w:rStyle w:val="TitleChar"/>
          <w:rFonts w:asciiTheme="minorHAnsi" w:hAnsiTheme="minorHAnsi"/>
          <w:sz w:val="22"/>
          <w:highlight w:val="cyan"/>
        </w:rPr>
        <w:t>a nuclear war would damage global agriculture</w:t>
      </w:r>
      <w:r w:rsidRPr="00A17553">
        <w:rPr>
          <w:rStyle w:val="TitleChar"/>
          <w:rFonts w:asciiTheme="minorHAnsi" w:hAnsiTheme="minorHAnsi"/>
          <w:sz w:val="22"/>
        </w:rPr>
        <w:t xml:space="preserve"> to such a extent that </w:t>
      </w:r>
      <w:r w:rsidRPr="001E4D9D">
        <w:rPr>
          <w:rStyle w:val="TitleChar"/>
          <w:rFonts w:asciiTheme="minorHAnsi" w:hAnsiTheme="minorHAnsi"/>
          <w:sz w:val="22"/>
          <w:highlight w:val="cyan"/>
        </w:rPr>
        <w:t>a global famine of previously unknown proportions would result</w:t>
      </w:r>
      <w:r w:rsidRPr="00A17553">
        <w:rPr>
          <w:rFonts w:asciiTheme="minorHAnsi" w:hAnsiTheme="minorHAnsi"/>
          <w:sz w:val="22"/>
        </w:rPr>
        <w:t xml:space="preserve">.¶ Thus, </w:t>
      </w:r>
      <w:r w:rsidRPr="001E4D9D">
        <w:rPr>
          <w:rStyle w:val="Emphasis"/>
          <w:rFonts w:asciiTheme="minorHAnsi" w:eastAsiaTheme="majorEastAsia" w:hAnsiTheme="minorHAnsi"/>
          <w:sz w:val="22"/>
          <w:highlight w:val="cyan"/>
        </w:rPr>
        <w:t>nuclear war is the ultimate ecological catastrophe</w:t>
      </w:r>
      <w:r w:rsidRPr="001E4D9D">
        <w:rPr>
          <w:rStyle w:val="TitleChar"/>
          <w:rFonts w:asciiTheme="minorHAnsi" w:hAnsiTheme="minorHAnsi"/>
          <w:sz w:val="22"/>
          <w:highlight w:val="cyan"/>
        </w:rPr>
        <w:t>. It could destroy human civilization and</w:t>
      </w:r>
      <w:r w:rsidRPr="00A17553">
        <w:rPr>
          <w:rStyle w:val="TitleChar"/>
          <w:rFonts w:asciiTheme="minorHAnsi" w:hAnsiTheme="minorHAnsi"/>
          <w:sz w:val="22"/>
        </w:rPr>
        <w:t xml:space="preserve"> much of </w:t>
      </w:r>
      <w:r w:rsidRPr="001E4D9D">
        <w:rPr>
          <w:rStyle w:val="TitleChar"/>
          <w:rFonts w:asciiTheme="minorHAnsi" w:hAnsiTheme="minorHAnsi"/>
          <w:sz w:val="22"/>
          <w:highlight w:val="cyan"/>
        </w:rPr>
        <w:t>the biosphere</w:t>
      </w:r>
      <w:r w:rsidRPr="00A17553">
        <w:rPr>
          <w:rStyle w:val="TitleChar"/>
          <w:rFonts w:asciiTheme="minorHAnsi" w:hAnsiTheme="minorHAnsi"/>
          <w:sz w:val="22"/>
        </w:rPr>
        <w:t>. To risk such a war would be an unforgivable offense against the lives</w:t>
      </w:r>
      <w:r w:rsidRPr="00A17553">
        <w:rPr>
          <w:rFonts w:asciiTheme="minorHAnsi" w:hAnsiTheme="minorHAnsi"/>
          <w:sz w:val="22"/>
        </w:rPr>
        <w:t xml:space="preserve"> and future </w:t>
      </w:r>
      <w:r w:rsidRPr="00A17553">
        <w:rPr>
          <w:rStyle w:val="TitleChar"/>
          <w:rFonts w:asciiTheme="minorHAnsi" w:hAnsiTheme="minorHAnsi"/>
          <w:sz w:val="22"/>
        </w:rPr>
        <w:t>of all the peoples</w:t>
      </w:r>
      <w:r w:rsidRPr="00A17553">
        <w:rPr>
          <w:rFonts w:asciiTheme="minorHAnsi" w:hAnsiTheme="minorHAnsi"/>
          <w:sz w:val="22"/>
        </w:rPr>
        <w:t xml:space="preserve"> of the world, US citizens included.</w:t>
      </w:r>
    </w:p>
    <w:p w:rsidR="006139E7" w:rsidRPr="008C1B2E" w:rsidRDefault="006139E7" w:rsidP="008C1B2E"/>
    <w:p w:rsidR="003A3474" w:rsidRDefault="003A3474" w:rsidP="003A3474">
      <w:pPr>
        <w:pStyle w:val="Heading3"/>
      </w:pPr>
      <w:r>
        <w:lastRenderedPageBreak/>
        <w:t>A2: Deal Failure causes war</w:t>
      </w:r>
    </w:p>
    <w:p w:rsidR="003A3474" w:rsidRDefault="003A3474" w:rsidP="003A3474"/>
    <w:p w:rsidR="00907791" w:rsidRPr="007D5369" w:rsidRDefault="007D5369" w:rsidP="007D5369">
      <w:pPr>
        <w:pStyle w:val="Heading4"/>
      </w:pPr>
      <w:r w:rsidRPr="007D5369">
        <w:t>No war from deal failure and the next president can negotiate a better deal</w:t>
      </w:r>
    </w:p>
    <w:p w:rsidR="00907791" w:rsidRDefault="00907791" w:rsidP="003A3474">
      <w:r w:rsidRPr="00907791">
        <w:rPr>
          <w:rStyle w:val="Style13ptBold"/>
        </w:rPr>
        <w:t>Adesnik 15</w:t>
      </w:r>
      <w:r>
        <w:t xml:space="preserve"> (David Adesnik, he Policy Director at the Foreign Policy Initiative, where he focuses on defense and strategy issues, “Here’s the Alternative to a Bad Deal with Iran”, 7/27/2015, The Weekly Standard, </w:t>
      </w:r>
      <w:hyperlink r:id="rId15" w:history="1">
        <w:r w:rsidRPr="00A36170">
          <w:rPr>
            <w:rStyle w:val="Hyperlink"/>
          </w:rPr>
          <w:t>http://www.weeklystandard.com/blogs/here-s-alternative-bad-deal-iran_998652.html?page=1</w:t>
        </w:r>
      </w:hyperlink>
      <w:r>
        <w:t>, DJE)</w:t>
      </w:r>
    </w:p>
    <w:p w:rsidR="00907791" w:rsidRDefault="003A3474" w:rsidP="003A3474">
      <w:r w:rsidRPr="007D5369">
        <w:t xml:space="preserve">Defenders of the nuclear deal with Iran are right to ask what </w:t>
      </w:r>
      <w:r w:rsidRPr="007D5369">
        <w:rPr>
          <w:rStyle w:val="TitleChar"/>
        </w:rPr>
        <w:t>the alternative</w:t>
      </w:r>
      <w:r w:rsidRPr="007D5369">
        <w:t xml:space="preserve">s are </w:t>
      </w:r>
      <w:r w:rsidRPr="007D5369">
        <w:rPr>
          <w:rStyle w:val="TitleChar"/>
        </w:rPr>
        <w:t>to the offer that’s now on the table</w:t>
      </w:r>
      <w:r w:rsidRPr="007D5369">
        <w:t xml:space="preserve">. What’s excessive is their confidence that the only alternative to this deal is war. In fact, the alternative </w:t>
      </w:r>
      <w:r w:rsidRPr="007D5369">
        <w:rPr>
          <w:rStyle w:val="TitleChar"/>
        </w:rPr>
        <w:t>is not hard to describe and is not terribly dramatic.</w:t>
      </w:r>
      <w:r w:rsidR="00907791" w:rsidRPr="007D5369">
        <w:rPr>
          <w:rStyle w:val="TitleChar"/>
        </w:rPr>
        <w:t xml:space="preserve"> </w:t>
      </w:r>
      <w:r w:rsidRPr="001E4D9D">
        <w:rPr>
          <w:rStyle w:val="TitleChar"/>
          <w:highlight w:val="cyan"/>
        </w:rPr>
        <w:t xml:space="preserve">War is not imminent because </w:t>
      </w:r>
      <w:r w:rsidRPr="007D5369">
        <w:rPr>
          <w:rStyle w:val="TitleChar"/>
        </w:rPr>
        <w:t xml:space="preserve">the structure of </w:t>
      </w:r>
      <w:r w:rsidRPr="001E4D9D">
        <w:rPr>
          <w:rStyle w:val="TitleChar"/>
          <w:highlight w:val="cyan"/>
        </w:rPr>
        <w:t xml:space="preserve">the deal </w:t>
      </w:r>
      <w:r w:rsidRPr="007D5369">
        <w:rPr>
          <w:rStyle w:val="TitleChar"/>
        </w:rPr>
        <w:t xml:space="preserve">now on the table </w:t>
      </w:r>
      <w:r w:rsidRPr="001E4D9D">
        <w:rPr>
          <w:rStyle w:val="TitleChar"/>
          <w:highlight w:val="cyan"/>
        </w:rPr>
        <w:t>gives Iran very strong incentives to remain cooperative</w:t>
      </w:r>
      <w:r w:rsidRPr="007D5369">
        <w:rPr>
          <w:rStyle w:val="TitleChar"/>
        </w:rPr>
        <w:t xml:space="preserve"> at least </w:t>
      </w:r>
      <w:r w:rsidRPr="001E4D9D">
        <w:rPr>
          <w:rStyle w:val="TitleChar"/>
          <w:highlight w:val="cyan"/>
        </w:rPr>
        <w:t>until the next American president takes office</w:t>
      </w:r>
      <w:r w:rsidRPr="007D5369">
        <w:rPr>
          <w:rStyle w:val="TitleChar"/>
        </w:rPr>
        <w:t xml:space="preserve"> and Tehran finishes negotiating long-term contracts with the multinational energy firms that are so eager to claim a share of the Iranian market.</w:t>
      </w:r>
      <w:r w:rsidR="00907791">
        <w:rPr>
          <w:rStyle w:val="TitleChar"/>
        </w:rPr>
        <w:t xml:space="preserve"> </w:t>
      </w:r>
      <w:r>
        <w:t xml:space="preserve">Therefore, </w:t>
      </w:r>
      <w:r w:rsidRPr="001E4D9D">
        <w:rPr>
          <w:rStyle w:val="TitleChar"/>
          <w:highlight w:val="cyan"/>
        </w:rPr>
        <w:t>if</w:t>
      </w:r>
      <w:r w:rsidRPr="00907791">
        <w:rPr>
          <w:rStyle w:val="TitleChar"/>
        </w:rPr>
        <w:t xml:space="preserve"> a two-thirds majority in </w:t>
      </w:r>
      <w:r w:rsidRPr="001E4D9D">
        <w:rPr>
          <w:rStyle w:val="TitleChar"/>
          <w:highlight w:val="cyan"/>
        </w:rPr>
        <w:t>Congress prevents President Obama from waiving sanctions, the result will not be an Iranian sprint toward the bomb, but</w:t>
      </w:r>
      <w:r w:rsidRPr="007D5369">
        <w:rPr>
          <w:rStyle w:val="TitleChar"/>
        </w:rPr>
        <w:t xml:space="preserve"> rather </w:t>
      </w:r>
      <w:r w:rsidRPr="001E4D9D">
        <w:rPr>
          <w:rStyle w:val="TitleChar"/>
          <w:highlight w:val="cyan"/>
        </w:rPr>
        <w:t>the first step toward restoring America’s diplomatic leverage.</w:t>
      </w:r>
      <w:r w:rsidRPr="00907791">
        <w:rPr>
          <w:rStyle w:val="TitleChar"/>
        </w:rPr>
        <w:t xml:space="preserve"> In addition, </w:t>
      </w:r>
      <w:r w:rsidRPr="001E4D9D">
        <w:rPr>
          <w:rStyle w:val="TitleChar"/>
          <w:highlight w:val="cyan"/>
        </w:rPr>
        <w:t>if Congress says no, Iran may find it very difficult to access the $100-150 billion of</w:t>
      </w:r>
      <w:r w:rsidRPr="00907791">
        <w:rPr>
          <w:rStyle w:val="TitleChar"/>
        </w:rPr>
        <w:t xml:space="preserve"> escrow funds and frozen </w:t>
      </w:r>
      <w:r w:rsidRPr="001E4D9D">
        <w:rPr>
          <w:rStyle w:val="TitleChar"/>
          <w:highlight w:val="cyan"/>
        </w:rPr>
        <w:t>assets it hoped to collect as the result of deal</w:t>
      </w:r>
      <w:r w:rsidRPr="00907791">
        <w:rPr>
          <w:rStyle w:val="TitleChar"/>
        </w:rPr>
        <w:t>.</w:t>
      </w:r>
      <w:r w:rsidR="00907791">
        <w:rPr>
          <w:rStyle w:val="TitleChar"/>
        </w:rPr>
        <w:t xml:space="preserve"> </w:t>
      </w:r>
      <w:r>
        <w:t xml:space="preserve">Finally, given what strong incentives the Iranians have to remain in compliance, </w:t>
      </w:r>
      <w:r w:rsidRPr="001E4D9D">
        <w:rPr>
          <w:rStyle w:val="TitleChar"/>
          <w:highlight w:val="cyan"/>
        </w:rPr>
        <w:t>the next president and the next Congress will almost certainly have the same opportunity as today to accept the terms negotiated</w:t>
      </w:r>
      <w:r w:rsidRPr="00907791">
        <w:rPr>
          <w:rStyle w:val="TitleChar"/>
        </w:rPr>
        <w:t xml:space="preserve"> in Vienna. </w:t>
      </w:r>
      <w:r w:rsidRPr="001E4D9D">
        <w:rPr>
          <w:rStyle w:val="TitleChar"/>
          <w:highlight w:val="cyan"/>
        </w:rPr>
        <w:t>Thus there is nothing to lose by waiting and much to be gained.</w:t>
      </w:r>
      <w:r w:rsidR="00907791">
        <w:rPr>
          <w:rStyle w:val="TitleChar"/>
        </w:rPr>
        <w:t xml:space="preserve"> </w:t>
      </w:r>
      <w:r w:rsidRPr="00907791">
        <w:rPr>
          <w:rStyle w:val="TitleChar"/>
        </w:rPr>
        <w:t>A vote of disapproval by Congress, even with a veto-proof majority, will not affect the nuclear deal for at least nine months, since that is the earliest point at which Iran would be eligible for relief from sanctions.</w:t>
      </w:r>
      <w:r>
        <w:t xml:space="preserve"> On July 20, the U.N. Security Council voted to approve the deal with Iran but delay implementation for 90 days. Experts have estimated that Iran will require at least six months to pare down its stockpile of enriched uranium, put thousands of centrifuges away in storage, disable the core of its heavy water reactor, and carry out the other tasks necessary for inspectors to certify it has met the criteria for sanctions relief.</w:t>
      </w:r>
      <w:r w:rsidR="00907791">
        <w:t xml:space="preserve"> </w:t>
      </w:r>
      <w:r w:rsidRPr="00907791">
        <w:rPr>
          <w:rStyle w:val="TitleChar"/>
        </w:rPr>
        <w:t>In effect, the U.S. will remain in de facto compliance with the deal through April 2016, despite a vote of disapproval by Congress.</w:t>
      </w:r>
      <w:r>
        <w:t xml:space="preserve"> From a legal perspective, nothing will change on the morning after the vote.</w:t>
      </w:r>
      <w:r w:rsidR="00907791">
        <w:t xml:space="preserve"> </w:t>
      </w:r>
      <w:r>
        <w:t xml:space="preserve">There is a slight chance, however, that a veto-proof disapproval by Congress will upset the political balance in Tehran, leading the Iranian government to withdraw from the nuclear deal. Yet </w:t>
      </w:r>
      <w:r w:rsidRPr="001E4D9D">
        <w:rPr>
          <w:rStyle w:val="TitleChar"/>
          <w:highlight w:val="cyan"/>
        </w:rPr>
        <w:t>if Tehran withdraws</w:t>
      </w:r>
      <w:r w:rsidRPr="00907791">
        <w:rPr>
          <w:rStyle w:val="TitleChar"/>
        </w:rPr>
        <w:t xml:space="preserve"> while President Obama is still working aggressively to implement the deal, Iran will become the spoiler and dispense with all the good will it has generated in Europe and Asia. </w:t>
      </w:r>
      <w:r w:rsidRPr="001E4D9D">
        <w:rPr>
          <w:rStyle w:val="TitleChar"/>
          <w:highlight w:val="cyan"/>
        </w:rPr>
        <w:t>It will</w:t>
      </w:r>
      <w:r w:rsidRPr="00907791">
        <w:rPr>
          <w:rStyle w:val="TitleChar"/>
        </w:rPr>
        <w:t xml:space="preserve"> also </w:t>
      </w:r>
      <w:r w:rsidRPr="001E4D9D">
        <w:rPr>
          <w:rStyle w:val="TitleChar"/>
          <w:highlight w:val="cyan"/>
        </w:rPr>
        <w:t>forgo the benefits of extensive foreign investment</w:t>
      </w:r>
      <w:r w:rsidRPr="00907791">
        <w:rPr>
          <w:rStyle w:val="TitleChar"/>
        </w:rPr>
        <w:t>.</w:t>
      </w:r>
      <w:r>
        <w:t xml:space="preserve"> By contrast, President Obama would maintain the sympathy of his negotiating partners and be in an ideal position to secure their commitment to maintain or strengthen the international sanctions regime.</w:t>
      </w:r>
      <w:r w:rsidR="00907791">
        <w:t xml:space="preserve"> </w:t>
      </w:r>
      <w:r>
        <w:t>There are good reasons, however, for even the most hostile Iranian leaders to support implementation of the nuclear deal after a vote of disapproval by Congress. Above all, the U.N. Security Council resolution of July 20 will ensure that the EU and all other non-American parties to the sanctions on Iran lift them completely once inspectors certify Tehran’s initial compliance. The door would then swing open to the extensive foreign investment Iran needs to resuscitate its energy sector and other key industries.</w:t>
      </w:r>
      <w:r w:rsidR="00907791">
        <w:t xml:space="preserve"> </w:t>
      </w:r>
      <w:r>
        <w:t>Once all of this happens, the U.S. will be only months away from a presidential election. If the campaign plays out as expected, one major candidate will support the deal with Iran while his or her opponent opposes it.</w:t>
      </w:r>
      <w:r w:rsidR="00907791">
        <w:t xml:space="preserve"> </w:t>
      </w:r>
      <w:r>
        <w:t xml:space="preserve">Once again, Tehran will have extremely strong incentives </w:t>
      </w:r>
      <w:r>
        <w:lastRenderedPageBreak/>
        <w:t>to remain patient, since a victory for the pro-deal candidate would bring Iran several steps closer to the long-awaited end of American sanctions.</w:t>
      </w:r>
      <w:r w:rsidR="00907791">
        <w:t xml:space="preserve"> </w:t>
      </w:r>
      <w:r>
        <w:t xml:space="preserve">If an opponent of the nuclear deal prevails, Tehran will wait for him or her to renounce the agreement, thus providing Tehran with the necessary pretext to walk away from the deal while pocketing its gains. Yet that may not happen. </w:t>
      </w:r>
      <w:r w:rsidRPr="00907791">
        <w:rPr>
          <w:rStyle w:val="TitleChar"/>
        </w:rPr>
        <w:t xml:space="preserve">If the current Congress prevents President Obama from waiving sanctions, </w:t>
      </w:r>
      <w:r w:rsidRPr="001E4D9D">
        <w:rPr>
          <w:rStyle w:val="TitleChar"/>
          <w:highlight w:val="cyan"/>
        </w:rPr>
        <w:t>a successor who opposes the deal would have no need to renounce the agreement. Instead, he or she would retain critical leverage to negotiate a better deal.</w:t>
      </w:r>
      <w:r w:rsidR="00907791" w:rsidRPr="001E4D9D">
        <w:rPr>
          <w:highlight w:val="cyan"/>
        </w:rPr>
        <w:t xml:space="preserve"> </w:t>
      </w:r>
      <w:r w:rsidRPr="001E4D9D">
        <w:rPr>
          <w:rStyle w:val="TitleChar"/>
          <w:highlight w:val="cyan"/>
        </w:rPr>
        <w:t>Even a pro-deal president might seek additional concessions from Iran, in order to build consensus on behalf of the nuclear deal.</w:t>
      </w:r>
      <w:r>
        <w:t xml:space="preserve"> Once again, the main source of leverage available to that future president would be an offer to lift American sanctions.</w:t>
      </w:r>
      <w:r w:rsidR="00907791">
        <w:t xml:space="preserve"> While Tehran is taking the measure of President Obama’s successor, it will also be busy negotiating with multinational oil and gas giants, as well as other firms rushing to claim their share of the Iranian market. For as long as those negotiations last—and negotiations with Tehran rarely proceed quickly—the regime will have yet another incentive to avoid provocative measures. There is every reason to believe that Iran will continue its covert pursuit of a nuclear weapons capability in the coming years, just as it would if Congress allowed President Obama to waive sanctions. In contrast, the regime in Tehran is most likely to comply with those parts of the deal that are easiest to monitor, such as the limits on producing weapons-grade uranium at acknowledged nuclear facilities such as Natanz and Fordow. In other words, Tehran will avoid precisely those activities that would put the United States in the difficult position of choosing between an unwelcome war and the acceptance of a nuclear-armed Iran. That is why a veto-proof vote of disapproval by Congress would strengthen America’s negotiating position without a substantial risk of armed conflict. As the president and secretary of state said so often during the negotiations with Iran, a bad deal is much worse than no deal at all.</w:t>
      </w:r>
    </w:p>
    <w:p w:rsidR="003A3474" w:rsidRPr="003A3474" w:rsidRDefault="003A3474" w:rsidP="003A3474"/>
    <w:p w:rsidR="003A3474" w:rsidRDefault="007D5369" w:rsidP="007D5369">
      <w:pPr>
        <w:pStyle w:val="Heading3"/>
      </w:pPr>
      <w:proofErr w:type="spellStart"/>
      <w:r>
        <w:lastRenderedPageBreak/>
        <w:t>Prolif</w:t>
      </w:r>
      <w:proofErr w:type="spellEnd"/>
      <w:r>
        <w:t xml:space="preserve"> Defense</w:t>
      </w:r>
    </w:p>
    <w:p w:rsidR="007D5369" w:rsidRPr="006758A8" w:rsidRDefault="007D5369" w:rsidP="007D5369">
      <w:pPr>
        <w:pStyle w:val="Heading4"/>
      </w:pPr>
      <w:r w:rsidRPr="006758A8">
        <w:t>Multiple technical and political barriers prevent cascade proliferation</w:t>
      </w:r>
    </w:p>
    <w:p w:rsidR="007D5369" w:rsidRDefault="007D5369" w:rsidP="007D5369">
      <w:proofErr w:type="spellStart"/>
      <w:r w:rsidRPr="00684C24">
        <w:rPr>
          <w:rStyle w:val="Style13ptBold"/>
        </w:rPr>
        <w:t>Esfandiary</w:t>
      </w:r>
      <w:proofErr w:type="spellEnd"/>
      <w:r w:rsidRPr="00684C24">
        <w:rPr>
          <w:rStyle w:val="Style13ptBold"/>
        </w:rPr>
        <w:t xml:space="preserve"> and </w:t>
      </w:r>
      <w:proofErr w:type="spellStart"/>
      <w:r w:rsidRPr="00684C24">
        <w:rPr>
          <w:rStyle w:val="Style13ptBold"/>
        </w:rPr>
        <w:t>Tabatabai</w:t>
      </w:r>
      <w:proofErr w:type="spellEnd"/>
      <w:r w:rsidRPr="00684C24">
        <w:rPr>
          <w:rStyle w:val="Style13ptBold"/>
        </w:rPr>
        <w:t xml:space="preserve"> 4/28</w:t>
      </w:r>
      <w:r>
        <w:t xml:space="preserve"> (Dina, a McArthur Fellow in the Centre for Science and Security Studies at King’s College London, Ariane, a visiting assistant professor in the Security Studies Program at the Georgetown University School of Foreign Service and a columnist for The Bulletin of the Atomic Scientists, “Why an Iran deal won’t lead to nuclear proliferation,” Washington Post, 4/28/2015, </w:t>
      </w:r>
      <w:r w:rsidRPr="00684C24">
        <w:t>http://www.washingtonpost.com/blogs/monkey-cage/wp/2015/04/28/why-an-iran-deal-wont-lead-to-nuclear-proliferation/</w:t>
      </w:r>
      <w:r>
        <w:t>)//duncan</w:t>
      </w:r>
    </w:p>
    <w:p w:rsidR="007D5369" w:rsidRDefault="007D5369" w:rsidP="007D5369">
      <w:pPr>
        <w:rPr>
          <w:sz w:val="16"/>
        </w:rPr>
      </w:pPr>
      <w:r w:rsidRPr="00324C27">
        <w:rPr>
          <w:sz w:val="16"/>
        </w:rPr>
        <w:t xml:space="preserve">When the P5+1 and Iran announced their framework agreement earlier this month, </w:t>
      </w:r>
      <w:r w:rsidRPr="00B95585">
        <w:rPr>
          <w:rStyle w:val="TitleChar"/>
        </w:rPr>
        <w:t>some analysts reiterated that a final deal would result in a proliferation cascade in the Middle East.</w:t>
      </w:r>
      <w:r w:rsidRPr="00324C27">
        <w:rPr>
          <w:sz w:val="16"/>
        </w:rPr>
        <w:t xml:space="preserve"> This widely held and long-standing assumption remains largely unchallenged. </w:t>
      </w:r>
      <w:r w:rsidRPr="00B95585">
        <w:rPr>
          <w:rStyle w:val="Emphasis"/>
        </w:rPr>
        <w:t xml:space="preserve">But </w:t>
      </w:r>
      <w:r w:rsidRPr="001E4D9D">
        <w:rPr>
          <w:rStyle w:val="Emphasis"/>
          <w:highlight w:val="cyan"/>
        </w:rPr>
        <w:t>a careful look at the actual technical capability, political and security context, and intentions of potential contenders confirms that much of this hype is baseless.</w:t>
      </w:r>
      <w:r w:rsidRPr="001E4D9D">
        <w:rPr>
          <w:rStyle w:val="Emphasis"/>
          <w:sz w:val="12"/>
          <w:highlight w:val="cyan"/>
        </w:rPr>
        <w:t>¶</w:t>
      </w:r>
      <w:r w:rsidRPr="00324C27">
        <w:rPr>
          <w:sz w:val="16"/>
        </w:rPr>
        <w:t xml:space="preserve"> </w:t>
      </w:r>
      <w:proofErr w:type="gramStart"/>
      <w:r w:rsidRPr="00324C27">
        <w:rPr>
          <w:sz w:val="16"/>
        </w:rPr>
        <w:t>Those</w:t>
      </w:r>
      <w:proofErr w:type="gramEnd"/>
      <w:r w:rsidRPr="00324C27">
        <w:rPr>
          <w:sz w:val="16"/>
        </w:rPr>
        <w:t xml:space="preserve"> who invoke the proliferation cascade theory often confuse both the cause and the actual result. Would a nuclear agreement with Iran or nuclear-armed Iran cause a cascade? Does the regional spread of civilian nuclear programs count as a proliferation cascade, or is it restricted to the spread of the bomb?</w:t>
      </w:r>
      <w:r w:rsidRPr="00324C27">
        <w:rPr>
          <w:sz w:val="12"/>
        </w:rPr>
        <w:t>¶</w:t>
      </w:r>
      <w:r w:rsidRPr="00324C27">
        <w:rPr>
          <w:sz w:val="16"/>
        </w:rPr>
        <w:t xml:space="preserve"> On their own, </w:t>
      </w:r>
      <w:r w:rsidRPr="0051042C">
        <w:rPr>
          <w:rStyle w:val="TitleChar"/>
        </w:rPr>
        <w:t>civilian nuclear programs are not a threat.</w:t>
      </w:r>
      <w:r w:rsidRPr="00324C27">
        <w:rPr>
          <w:sz w:val="16"/>
        </w:rPr>
        <w:t xml:space="preserve"> They are permitted under the Treaty on the Non-Proliferation of Nuclear Weapons (NPT). Saudi Arabia, Turkey, Egypt, Jordan and the United Arab Emirates (UAE) are pursuing or exploring nuclear power to address growing energy demands – needs that have been growing irrespective of Iran’s nuclear program or plans.</w:t>
      </w:r>
      <w:r w:rsidRPr="00324C27">
        <w:rPr>
          <w:sz w:val="12"/>
        </w:rPr>
        <w:t>¶</w:t>
      </w:r>
      <w:r w:rsidRPr="00324C27">
        <w:rPr>
          <w:sz w:val="16"/>
        </w:rPr>
        <w:t xml:space="preserve"> </w:t>
      </w:r>
      <w:proofErr w:type="gramStart"/>
      <w:r w:rsidRPr="00324C27">
        <w:rPr>
          <w:sz w:val="16"/>
        </w:rPr>
        <w:t>But</w:t>
      </w:r>
      <w:proofErr w:type="gramEnd"/>
      <w:r w:rsidRPr="00324C27">
        <w:rPr>
          <w:sz w:val="16"/>
        </w:rPr>
        <w:t xml:space="preserve"> </w:t>
      </w:r>
      <w:r w:rsidRPr="004A09D1">
        <w:rPr>
          <w:rStyle w:val="TitleChar"/>
        </w:rPr>
        <w:t xml:space="preserve">developing nuclear power is neither easy, nor cheap. </w:t>
      </w:r>
      <w:r w:rsidRPr="001E4D9D">
        <w:rPr>
          <w:rStyle w:val="Emphasis"/>
          <w:highlight w:val="cyan"/>
        </w:rPr>
        <w:t>There are a number of technical, legal and political hurdles regional states need to overcome</w:t>
      </w:r>
      <w:r w:rsidRPr="004A09D1">
        <w:rPr>
          <w:rStyle w:val="Emphasis"/>
        </w:rPr>
        <w:t>.</w:t>
      </w:r>
      <w:r w:rsidRPr="00324C27">
        <w:rPr>
          <w:rStyle w:val="TitleChar"/>
          <w:sz w:val="12"/>
        </w:rPr>
        <w:t>¶</w:t>
      </w:r>
      <w:r w:rsidRPr="00324C27">
        <w:rPr>
          <w:sz w:val="16"/>
        </w:rPr>
        <w:t xml:space="preserve"> </w:t>
      </w:r>
      <w:proofErr w:type="gramStart"/>
      <w:r w:rsidRPr="00324C27">
        <w:rPr>
          <w:sz w:val="16"/>
        </w:rPr>
        <w:t>Should</w:t>
      </w:r>
      <w:proofErr w:type="gramEnd"/>
      <w:r w:rsidRPr="00324C27">
        <w:rPr>
          <w:sz w:val="16"/>
        </w:rPr>
        <w:t xml:space="preserve"> they do so, then the fear is that aspects of their civilian nuclear programs will pave the way for the bomb. But that, too, is implausible.</w:t>
      </w:r>
      <w:r w:rsidRPr="00324C27">
        <w:rPr>
          <w:sz w:val="12"/>
        </w:rPr>
        <w:t>¶</w:t>
      </w:r>
      <w:r w:rsidRPr="00324C27">
        <w:rPr>
          <w:sz w:val="16"/>
        </w:rPr>
        <w:t xml:space="preserve"> First, </w:t>
      </w:r>
      <w:r w:rsidRPr="001E4D9D">
        <w:rPr>
          <w:rStyle w:val="TitleChar"/>
          <w:highlight w:val="cyan"/>
        </w:rPr>
        <w:t>the entire region, except for nuclear-armed Israel, is party to the NPT</w:t>
      </w:r>
      <w:r w:rsidRPr="004A09D1">
        <w:rPr>
          <w:rStyle w:val="TitleChar"/>
        </w:rPr>
        <w:t xml:space="preserve">. This means that </w:t>
      </w:r>
      <w:r w:rsidRPr="001E4D9D">
        <w:rPr>
          <w:rStyle w:val="TitleChar"/>
          <w:highlight w:val="cyan"/>
        </w:rPr>
        <w:t>they’ve already legally given up the nuclear weapon option</w:t>
      </w:r>
      <w:r w:rsidRPr="004A09D1">
        <w:rPr>
          <w:rStyle w:val="TitleChar"/>
        </w:rPr>
        <w:t xml:space="preserve">. Moreover, nuclear weapon states can’t legally provide them nuclear weapons either. Second, many countries have safeguards agreements </w:t>
      </w:r>
      <w:r w:rsidRPr="00324C27">
        <w:rPr>
          <w:sz w:val="16"/>
        </w:rPr>
        <w:t>and some, the</w:t>
      </w:r>
      <w:r w:rsidRPr="004A09D1">
        <w:rPr>
          <w:rStyle w:val="TitleChar"/>
        </w:rPr>
        <w:t xml:space="preserve"> additional protocol, in place</w:t>
      </w:r>
      <w:r w:rsidRPr="00324C27">
        <w:rPr>
          <w:sz w:val="16"/>
        </w:rPr>
        <w:t xml:space="preserve">. This means that </w:t>
      </w:r>
      <w:r w:rsidRPr="001E4D9D">
        <w:rPr>
          <w:rStyle w:val="TitleChar"/>
          <w:highlight w:val="cyan"/>
        </w:rPr>
        <w:t>their programs are under close</w:t>
      </w:r>
      <w:r w:rsidRPr="00324C27">
        <w:rPr>
          <w:sz w:val="16"/>
        </w:rPr>
        <w:t xml:space="preserve"> International Atomic Energy Agency (</w:t>
      </w:r>
      <w:r w:rsidRPr="001E4D9D">
        <w:rPr>
          <w:rStyle w:val="TitleChar"/>
          <w:highlight w:val="cyan"/>
        </w:rPr>
        <w:t>IAEA) scrutiny</w:t>
      </w:r>
      <w:r w:rsidRPr="00324C27">
        <w:rPr>
          <w:sz w:val="16"/>
        </w:rPr>
        <w:t>.</w:t>
      </w:r>
      <w:r w:rsidRPr="00324C27">
        <w:rPr>
          <w:sz w:val="12"/>
        </w:rPr>
        <w:t>¶</w:t>
      </w:r>
      <w:r w:rsidRPr="00324C27">
        <w:rPr>
          <w:sz w:val="16"/>
        </w:rPr>
        <w:t xml:space="preserve"> </w:t>
      </w:r>
      <w:proofErr w:type="gramStart"/>
      <w:r w:rsidRPr="002F6222">
        <w:rPr>
          <w:rStyle w:val="TitleChar"/>
        </w:rPr>
        <w:t>None</w:t>
      </w:r>
      <w:proofErr w:type="gramEnd"/>
      <w:r w:rsidRPr="002F6222">
        <w:rPr>
          <w:rStyle w:val="TitleChar"/>
        </w:rPr>
        <w:t xml:space="preserve"> of these states have expressed an interest in reprocessing, which closes the plutonium path to the bomb. Some have even foregone enrichment, which blocks the uranium path to the bomb.</w:t>
      </w:r>
      <w:r w:rsidRPr="00324C27">
        <w:rPr>
          <w:sz w:val="16"/>
        </w:rPr>
        <w:t xml:space="preserve"> That’s the case for the UAE. But some states, such as Saudi Arabia and Turkey, want to reserve “the right” to enrich. Riyadh went further and stated it wanted whatever Iran got out of the negotiations, including enrichment.</w:t>
      </w:r>
      <w:r w:rsidRPr="00324C27">
        <w:rPr>
          <w:sz w:val="12"/>
        </w:rPr>
        <w:t>¶</w:t>
      </w:r>
      <w:r w:rsidRPr="00324C27">
        <w:rPr>
          <w:sz w:val="16"/>
        </w:rPr>
        <w:t xml:space="preserve"> </w:t>
      </w:r>
      <w:r w:rsidRPr="002F6222">
        <w:rPr>
          <w:rStyle w:val="TitleChar"/>
        </w:rPr>
        <w:t>Saudi Arabia, Turkey, Egypt, Jordan and the UAE are all dependent on foreign suppliers and expertise for their programs.</w:t>
      </w:r>
      <w:r w:rsidRPr="00324C27">
        <w:rPr>
          <w:sz w:val="16"/>
        </w:rPr>
        <w:t xml:space="preserve"> They lack the human capacity for the programs. </w:t>
      </w:r>
      <w:r w:rsidRPr="001E4D9D">
        <w:rPr>
          <w:rStyle w:val="Emphasis"/>
          <w:highlight w:val="cyan"/>
        </w:rPr>
        <w:t>Foreign involvement makes it difficult</w:t>
      </w:r>
      <w:r w:rsidRPr="00324C27">
        <w:rPr>
          <w:sz w:val="16"/>
        </w:rPr>
        <w:t xml:space="preserve">, though not impossible, </w:t>
      </w:r>
      <w:r w:rsidRPr="001E4D9D">
        <w:rPr>
          <w:rStyle w:val="Emphasis"/>
          <w:highlight w:val="cyan"/>
        </w:rPr>
        <w:t>to covertly develop a nuclear weapon</w:t>
      </w:r>
      <w:r w:rsidRPr="002F6222">
        <w:rPr>
          <w:rStyle w:val="Emphasis"/>
        </w:rPr>
        <w:t>.</w:t>
      </w:r>
      <w:r w:rsidRPr="00324C27">
        <w:rPr>
          <w:sz w:val="16"/>
        </w:rPr>
        <w:t xml:space="preserve"> This means that suppliers also need to do their due diligence and ensure that buyers use their equipment for purely peaceful purposes.</w:t>
      </w:r>
      <w:r w:rsidRPr="00324C27">
        <w:rPr>
          <w:sz w:val="12"/>
        </w:rPr>
        <w:t>¶</w:t>
      </w:r>
      <w:r w:rsidRPr="00324C27">
        <w:rPr>
          <w:sz w:val="16"/>
        </w:rPr>
        <w:t xml:space="preserve"> </w:t>
      </w:r>
      <w:proofErr w:type="gramStart"/>
      <w:r w:rsidRPr="00324C27">
        <w:rPr>
          <w:sz w:val="16"/>
        </w:rPr>
        <w:t>One</w:t>
      </w:r>
      <w:proofErr w:type="gramEnd"/>
      <w:r w:rsidRPr="00324C27">
        <w:rPr>
          <w:sz w:val="16"/>
        </w:rPr>
        <w:t xml:space="preserve"> explanation as to why Tehran went so far in developing its indigenous nuclear technology, including enrichment, is that international suppliers weren’t as involved and reliable after the 1979 Islamic Revolution. Following the revolution, Iran’s original suppliers, the United States, France and Germany, dumped the country, which then looked </w:t>
      </w:r>
      <w:proofErr w:type="gramStart"/>
      <w:r w:rsidRPr="00324C27">
        <w:rPr>
          <w:sz w:val="16"/>
        </w:rPr>
        <w:t>East</w:t>
      </w:r>
      <w:proofErr w:type="gramEnd"/>
      <w:r w:rsidRPr="00324C27">
        <w:rPr>
          <w:sz w:val="16"/>
        </w:rPr>
        <w:t>. It went to Pakistan, including the illicit nuclear procurement network led by Pakistan’s A.Q. Khan, Russia and China. But Iran’s government believed it could not rely on any of these partners. Without a strong involvement in its program by foreign suppliers committed to nonproliferation, Iran was able to pursue indigenous nuclear technology. This diminished the international community’s leverage on Tehran.</w:t>
      </w:r>
      <w:r w:rsidRPr="00324C27">
        <w:rPr>
          <w:sz w:val="12"/>
        </w:rPr>
        <w:t>¶</w:t>
      </w:r>
      <w:r w:rsidRPr="00324C27">
        <w:rPr>
          <w:sz w:val="16"/>
        </w:rPr>
        <w:t xml:space="preserve"> </w:t>
      </w:r>
      <w:proofErr w:type="gramStart"/>
      <w:r w:rsidRPr="00324C27">
        <w:rPr>
          <w:sz w:val="16"/>
        </w:rPr>
        <w:t>The</w:t>
      </w:r>
      <w:proofErr w:type="gramEnd"/>
      <w:r w:rsidRPr="00324C27">
        <w:rPr>
          <w:sz w:val="16"/>
        </w:rPr>
        <w:t xml:space="preserve"> Iranian context, however, is different from </w:t>
      </w:r>
      <w:r w:rsidRPr="002F6222">
        <w:rPr>
          <w:rStyle w:val="TitleChar"/>
        </w:rPr>
        <w:t>other countries in the region</w:t>
      </w:r>
      <w:r w:rsidRPr="00324C27">
        <w:rPr>
          <w:sz w:val="16"/>
        </w:rPr>
        <w:t xml:space="preserve">, which </w:t>
      </w:r>
      <w:r w:rsidRPr="002F6222">
        <w:rPr>
          <w:rStyle w:val="TitleChar"/>
        </w:rPr>
        <w:t>depend on the West and U.S. allies for their nuclear programs.</w:t>
      </w:r>
      <w:r w:rsidRPr="00324C27">
        <w:rPr>
          <w:sz w:val="16"/>
        </w:rPr>
        <w:t xml:space="preserve"> </w:t>
      </w:r>
      <w:r w:rsidRPr="002F6222">
        <w:rPr>
          <w:rStyle w:val="TitleChar"/>
        </w:rPr>
        <w:t>Today’s nuclear newcomers must comply with certain international requirements for their programs to be completed by these suppliers.</w:t>
      </w:r>
      <w:r w:rsidRPr="00324C27">
        <w:rPr>
          <w:sz w:val="16"/>
        </w:rPr>
        <w:t xml:space="preserve"> This means that suppliers can and should try to limit the further proliferation of enrichment and reprocessing.</w:t>
      </w:r>
      <w:r w:rsidRPr="00324C27">
        <w:rPr>
          <w:sz w:val="12"/>
        </w:rPr>
        <w:t>¶</w:t>
      </w:r>
      <w:r w:rsidRPr="00324C27">
        <w:rPr>
          <w:sz w:val="16"/>
        </w:rPr>
        <w:t xml:space="preserve"> But technical constraints aside, </w:t>
      </w:r>
      <w:r w:rsidRPr="001E4D9D">
        <w:rPr>
          <w:rStyle w:val="Emphasis"/>
          <w:highlight w:val="cyan"/>
        </w:rPr>
        <w:t>there are political obstacles to the proliferation cascade theory.</w:t>
      </w:r>
      <w:r w:rsidRPr="001E4D9D">
        <w:rPr>
          <w:sz w:val="16"/>
          <w:highlight w:val="cyan"/>
        </w:rPr>
        <w:t xml:space="preserve"> </w:t>
      </w:r>
      <w:r w:rsidRPr="001E4D9D">
        <w:rPr>
          <w:rStyle w:val="TitleChar"/>
          <w:highlight w:val="cyan"/>
        </w:rPr>
        <w:t>Countries like Turkey and Saudi Arabia are dependent on Western allies for their security. Washington can leverage this influence to stop them from going nuclear</w:t>
      </w:r>
      <w:r w:rsidRPr="000F4968">
        <w:rPr>
          <w:rStyle w:val="TitleChar"/>
        </w:rPr>
        <w:t>.</w:t>
      </w:r>
      <w:r w:rsidRPr="00324C27">
        <w:rPr>
          <w:sz w:val="16"/>
        </w:rPr>
        <w:t xml:space="preserve"> The United States showed its willingness to do just that in 1988, when it learned that Riyadh purchased Chinese missiles and it threatened to block the sale of military equipment.</w:t>
      </w:r>
    </w:p>
    <w:p w:rsidR="00E445E5" w:rsidRDefault="00E445E5" w:rsidP="00E445E5">
      <w:pPr>
        <w:pStyle w:val="Heading4"/>
      </w:pPr>
      <w:r>
        <w:lastRenderedPageBreak/>
        <w:t xml:space="preserve">70 years of success should create a high-threshold for the </w:t>
      </w:r>
      <w:proofErr w:type="spellStart"/>
      <w:r>
        <w:t>neg</w:t>
      </w:r>
      <w:proofErr w:type="spellEnd"/>
    </w:p>
    <w:p w:rsidR="00E445E5" w:rsidRPr="00C251CF" w:rsidRDefault="00E445E5" w:rsidP="00E445E5">
      <w:pPr>
        <w:rPr>
          <w:rStyle w:val="Style13ptBold"/>
          <w:b w:val="0"/>
          <w:sz w:val="16"/>
        </w:rPr>
      </w:pPr>
      <w:proofErr w:type="spellStart"/>
      <w:r>
        <w:rPr>
          <w:rStyle w:val="Style13ptBold"/>
        </w:rPr>
        <w:t>Horovitz</w:t>
      </w:r>
      <w:proofErr w:type="spellEnd"/>
      <w:r>
        <w:rPr>
          <w:rStyle w:val="Style13ptBold"/>
        </w:rPr>
        <w:t xml:space="preserve"> 14 – </w:t>
      </w:r>
      <w:r>
        <w:rPr>
          <w:rStyle w:val="Style13ptBold"/>
          <w:b w:val="0"/>
          <w:sz w:val="16"/>
        </w:rPr>
        <w:t>[</w:t>
      </w:r>
      <w:proofErr w:type="spellStart"/>
      <w:r>
        <w:rPr>
          <w:rStyle w:val="Style13ptBold"/>
          <w:b w:val="0"/>
          <w:sz w:val="16"/>
        </w:rPr>
        <w:t>Liviu</w:t>
      </w:r>
      <w:proofErr w:type="spellEnd"/>
      <w:r>
        <w:rPr>
          <w:rStyle w:val="Style13ptBold"/>
          <w:b w:val="0"/>
          <w:sz w:val="16"/>
        </w:rPr>
        <w:t xml:space="preserve"> – PhD candidate at the Center for Security Studies, former research associate at the James Martin Center for Nonproliferation Studies] [Beyond Pessimism: Why the Treaty on the Non-Proliferation of Nuclear Weapons Will Not Collapse] (</w:t>
      </w:r>
      <w:hyperlink r:id="rId16" w:history="1">
        <w:r w:rsidRPr="00DA3CA2">
          <w:rPr>
            <w:rStyle w:val="Hyperlink"/>
            <w:sz w:val="16"/>
          </w:rPr>
          <w:t>http://tinyurl.com/npzyaxk</w:t>
        </w:r>
      </w:hyperlink>
      <w:r>
        <w:rPr>
          <w:rStyle w:val="Style13ptBold"/>
          <w:b w:val="0"/>
          <w:sz w:val="16"/>
        </w:rPr>
        <w:t>) (accessed 7-22-15) //MC</w:t>
      </w:r>
    </w:p>
    <w:p w:rsidR="00E445E5" w:rsidRPr="00C251CF" w:rsidRDefault="00E445E5" w:rsidP="00E445E5">
      <w:pPr>
        <w:rPr>
          <w:sz w:val="16"/>
        </w:rPr>
      </w:pPr>
      <w:r w:rsidRPr="00C251CF">
        <w:rPr>
          <w:sz w:val="16"/>
        </w:rPr>
        <w:t xml:space="preserve">In contrast to analysts’ pessimistic expectations, many </w:t>
      </w:r>
      <w:r w:rsidRPr="00C251CF">
        <w:rPr>
          <w:rStyle w:val="StyleUnderline"/>
        </w:rPr>
        <w:t xml:space="preserve">positive developments have characterized </w:t>
      </w:r>
      <w:r w:rsidRPr="001E4D9D">
        <w:rPr>
          <w:rStyle w:val="StyleUnderline"/>
          <w:highlight w:val="cyan"/>
        </w:rPr>
        <w:t>the NPT’s lifespan</w:t>
      </w:r>
      <w:r w:rsidRPr="00C251CF">
        <w:rPr>
          <w:sz w:val="16"/>
        </w:rPr>
        <w:t xml:space="preserve">.5 Almost </w:t>
      </w:r>
      <w:r w:rsidRPr="001E4D9D">
        <w:rPr>
          <w:rStyle w:val="StyleUnderline"/>
          <w:highlight w:val="cyan"/>
        </w:rPr>
        <w:t>70 years</w:t>
      </w:r>
      <w:r w:rsidRPr="00C251CF">
        <w:rPr>
          <w:rStyle w:val="StyleUnderline"/>
        </w:rPr>
        <w:t xml:space="preserve"> since the US first acquired nuclear arms</w:t>
      </w:r>
      <w:r w:rsidRPr="00C251CF">
        <w:rPr>
          <w:sz w:val="16"/>
        </w:rPr>
        <w:t xml:space="preserve">, </w:t>
      </w:r>
      <w:r w:rsidRPr="001E4D9D">
        <w:rPr>
          <w:rStyle w:val="Emphasis"/>
          <w:highlight w:val="cyan"/>
        </w:rPr>
        <w:t>only nine countries possess atomic weapons</w:t>
      </w:r>
      <w:r w:rsidRPr="00C251CF">
        <w:rPr>
          <w:sz w:val="16"/>
        </w:rPr>
        <w:t xml:space="preserve">. </w:t>
      </w:r>
      <w:r w:rsidRPr="00C251CF">
        <w:rPr>
          <w:rStyle w:val="StyleUnderline"/>
        </w:rPr>
        <w:t>Numerous states started a</w:t>
      </w:r>
      <w:r w:rsidRPr="00C251CF">
        <w:rPr>
          <w:sz w:val="16"/>
        </w:rPr>
        <w:t xml:space="preserve"> nuclear </w:t>
      </w:r>
      <w:proofErr w:type="spellStart"/>
      <w:r w:rsidRPr="00C251CF">
        <w:rPr>
          <w:rStyle w:val="StyleUnderline"/>
        </w:rPr>
        <w:t>programme</w:t>
      </w:r>
      <w:proofErr w:type="spellEnd"/>
      <w:r w:rsidRPr="00C251CF">
        <w:rPr>
          <w:sz w:val="16"/>
        </w:rPr>
        <w:t xml:space="preserve">, </w:t>
      </w:r>
      <w:r w:rsidRPr="00C251CF">
        <w:rPr>
          <w:rStyle w:val="StyleUnderline"/>
        </w:rPr>
        <w:t>but most gave it up</w:t>
      </w:r>
      <w:r w:rsidRPr="00C251CF">
        <w:rPr>
          <w:sz w:val="16"/>
        </w:rPr>
        <w:t xml:space="preserve">. Over the last four decades, most states have ratified the NPT. Only India, Israel, Pakistan, and North Korea are currently nonmembers, and all four have developed nuclear weapons. </w:t>
      </w:r>
      <w:r w:rsidRPr="001E4D9D">
        <w:rPr>
          <w:rStyle w:val="StyleUnderline"/>
          <w:highlight w:val="cyan"/>
        </w:rPr>
        <w:t>Treaty breaches have remained limited and treaty-enforcement robust</w:t>
      </w:r>
      <w:r w:rsidRPr="00C251CF">
        <w:rPr>
          <w:sz w:val="16"/>
        </w:rPr>
        <w:t xml:space="preserve"> (albeit selective) – of the few states that cheated, </w:t>
      </w:r>
      <w:r w:rsidRPr="00C251CF">
        <w:rPr>
          <w:rStyle w:val="StyleUnderline"/>
        </w:rPr>
        <w:t>most incurred significant costs</w:t>
      </w:r>
      <w:r w:rsidRPr="00C251CF">
        <w:rPr>
          <w:sz w:val="16"/>
        </w:rPr>
        <w:t xml:space="preserve">. In 1995, </w:t>
      </w:r>
      <w:r w:rsidRPr="001E4D9D">
        <w:rPr>
          <w:rStyle w:val="Emphasis"/>
          <w:highlight w:val="cyan"/>
        </w:rPr>
        <w:t>member-states agreed to extend the NPT indefinitely</w:t>
      </w:r>
      <w:r w:rsidRPr="00C251CF">
        <w:rPr>
          <w:sz w:val="16"/>
        </w:rPr>
        <w:t xml:space="preserve">. Nuclear disarmament remains a distant vision, but overall, </w:t>
      </w:r>
      <w:r w:rsidRPr="00C251CF">
        <w:rPr>
          <w:rStyle w:val="StyleUnderline"/>
        </w:rPr>
        <w:t>atomic arsenals have decreased considerably since the end of the Cold War</w:t>
      </w:r>
      <w:r w:rsidRPr="00C251CF">
        <w:rPr>
          <w:sz w:val="16"/>
        </w:rPr>
        <w:t xml:space="preserve">. Most NWS update their stockpiles, but with the exception of North Korea, </w:t>
      </w:r>
      <w:r w:rsidRPr="001E4D9D">
        <w:rPr>
          <w:rStyle w:val="Emphasis"/>
          <w:highlight w:val="cyan"/>
        </w:rPr>
        <w:t>all states have stopped nuclear testing</w:t>
      </w:r>
      <w:r w:rsidRPr="00C251CF">
        <w:rPr>
          <w:sz w:val="16"/>
        </w:rPr>
        <w:t xml:space="preserve">. Numerous members may bemoan the treaty’s shortcomings, but </w:t>
      </w:r>
      <w:r w:rsidRPr="001E4D9D">
        <w:rPr>
          <w:rStyle w:val="StyleUnderline"/>
          <w:highlight w:val="cyan"/>
        </w:rPr>
        <w:t>serious withdrawal threats are non-existent</w:t>
      </w:r>
      <w:r w:rsidRPr="00C251CF">
        <w:rPr>
          <w:sz w:val="16"/>
        </w:rPr>
        <w:t xml:space="preserve">. </w:t>
      </w:r>
      <w:r w:rsidRPr="00C251CF">
        <w:rPr>
          <w:rStyle w:val="StyleUnderline"/>
        </w:rPr>
        <w:t>No significant push towards a renegotiation of the agreement is discernible</w:t>
      </w:r>
      <w:r w:rsidRPr="00C251CF">
        <w:rPr>
          <w:sz w:val="16"/>
        </w:rPr>
        <w:t xml:space="preserve">. Given this gap between the amount of pessimistic interpretations in the existing literature and these positive developments, </w:t>
      </w:r>
      <w:r w:rsidRPr="00C251CF">
        <w:rPr>
          <w:rStyle w:val="StyleUnderline"/>
        </w:rPr>
        <w:t>this treaty’s future deserves the in-depth investigation this article proposes</w:t>
      </w:r>
      <w:r w:rsidRPr="00C251CF">
        <w:rPr>
          <w:sz w:val="16"/>
        </w:rPr>
        <w:t>.6</w:t>
      </w:r>
    </w:p>
    <w:p w:rsidR="00E445E5" w:rsidRPr="00C251CF" w:rsidRDefault="00E445E5" w:rsidP="00E445E5">
      <w:pPr>
        <w:rPr>
          <w:sz w:val="16"/>
        </w:rPr>
      </w:pPr>
      <w:r w:rsidRPr="00C251CF">
        <w:rPr>
          <w:sz w:val="16"/>
        </w:rPr>
        <w:t>All accounts of the NPT’s forthcoming demise adhere to an implicit premise: (1) a certain development will (2) initiate a process that will (3) ultimately lead to the treaty’s collapse. All three elements require additional clarification. First, heterogeneity among pessimistic accounts ensures a w</w:t>
      </w:r>
      <w:r w:rsidRPr="00C251CF">
        <w:rPr>
          <w:rStyle w:val="StyleUnderline"/>
        </w:rPr>
        <w:t>ide-ranging selection of potential developments which might lead to the treaty’s collapse</w:t>
      </w:r>
      <w:r w:rsidRPr="00C251CF">
        <w:rPr>
          <w:sz w:val="16"/>
        </w:rPr>
        <w:t xml:space="preserve">. Yet </w:t>
      </w:r>
      <w:r w:rsidRPr="00C251CF">
        <w:rPr>
          <w:rStyle w:val="StyleUnderline"/>
        </w:rPr>
        <w:t>limited evidence is available in support of any of these particular triggers</w:t>
      </w:r>
      <w:r w:rsidRPr="00C251CF">
        <w:rPr>
          <w:sz w:val="16"/>
        </w:rPr>
        <w:t xml:space="preserve">. Even less effort is expended on demonstrating that alternative scenarios are less pertinent. Second, </w:t>
      </w:r>
      <w:r w:rsidRPr="00C251CF">
        <w:rPr>
          <w:rStyle w:val="StyleUnderline"/>
        </w:rPr>
        <w:t>the transmission mechanisms</w:t>
      </w:r>
      <w:r w:rsidRPr="00C251CF">
        <w:rPr>
          <w:sz w:val="16"/>
        </w:rPr>
        <w:t xml:space="preserve"> linking the occurrence of a particular development t</w:t>
      </w:r>
      <w:r w:rsidRPr="00C251CF">
        <w:rPr>
          <w:rStyle w:val="StyleUnderline"/>
        </w:rPr>
        <w:t>o the expected disaster often receive limited attention</w:t>
      </w:r>
      <w:r w:rsidRPr="00C251CF">
        <w:rPr>
          <w:sz w:val="16"/>
        </w:rPr>
        <w:t xml:space="preserve">. Third, the </w:t>
      </w:r>
      <w:r w:rsidRPr="001E4D9D">
        <w:rPr>
          <w:rStyle w:val="Emphasis"/>
          <w:highlight w:val="cyan"/>
        </w:rPr>
        <w:t>specifics of the impending disaster are not discussed in detail</w:t>
      </w:r>
      <w:r w:rsidRPr="00C251CF">
        <w:rPr>
          <w:sz w:val="16"/>
        </w:rPr>
        <w:t xml:space="preserve">. What would it mean for the NPT to ‘collapse?’ Indeed, defining this feared </w:t>
      </w:r>
      <w:proofErr w:type="spellStart"/>
      <w:r w:rsidRPr="00C251CF">
        <w:rPr>
          <w:sz w:val="16"/>
        </w:rPr>
        <w:t>endstate</w:t>
      </w:r>
      <w:proofErr w:type="spellEnd"/>
      <w:r w:rsidRPr="00C251CF">
        <w:rPr>
          <w:sz w:val="16"/>
        </w:rPr>
        <w:t xml:space="preserve"> is a worthy point of departure from which to start the analysis.</w:t>
      </w:r>
    </w:p>
    <w:p w:rsidR="007D5369" w:rsidRDefault="0056436A" w:rsidP="00577633">
      <w:pPr>
        <w:pStyle w:val="Heading2"/>
      </w:pPr>
      <w:proofErr w:type="spellStart"/>
      <w:r>
        <w:lastRenderedPageBreak/>
        <w:t>Neg</w:t>
      </w:r>
      <w:proofErr w:type="spellEnd"/>
    </w:p>
    <w:p w:rsidR="001E4D9D" w:rsidRPr="001E4D9D" w:rsidRDefault="001E4D9D" w:rsidP="001E4D9D">
      <w:pPr>
        <w:pStyle w:val="Heading3"/>
      </w:pPr>
      <w:r>
        <w:lastRenderedPageBreak/>
        <w:t>Israel won’t strike</w:t>
      </w:r>
    </w:p>
    <w:p w:rsidR="001E4D9D" w:rsidRDefault="001E4D9D" w:rsidP="001E4D9D">
      <w:pPr>
        <w:pStyle w:val="Heading4"/>
      </w:pPr>
      <w:r>
        <w:t>No risk of Israel striking Iran – this card is a slayer</w:t>
      </w:r>
    </w:p>
    <w:p w:rsidR="001E4D9D" w:rsidRPr="00FD0383" w:rsidRDefault="001E4D9D" w:rsidP="001E4D9D">
      <w:r w:rsidRPr="00A90A18">
        <w:rPr>
          <w:rStyle w:val="Style13ptBold"/>
        </w:rPr>
        <w:t>Keck 15</w:t>
      </w:r>
      <w:r>
        <w:t xml:space="preserve"> (Zachary Keck, managing editor, “5 Reasons Israel Won't Attack Iran”, 2/9/2915, The National Interest, </w:t>
      </w:r>
      <w:hyperlink r:id="rId17" w:history="1">
        <w:r w:rsidRPr="0084449D">
          <w:rPr>
            <w:rStyle w:val="Hyperlink"/>
          </w:rPr>
          <w:t>http://nationalinterest.org/commentary/five-reasons-israel-wont-attack-iran-9469</w:t>
        </w:r>
      </w:hyperlink>
      <w:r>
        <w:t>, DJE)</w:t>
      </w:r>
    </w:p>
    <w:p w:rsidR="001E4D9D" w:rsidRDefault="001E4D9D" w:rsidP="001E4D9D">
      <w:r>
        <w:t xml:space="preserve">Although not a member of the P5+1 itself, Israel has always loomed large over the negotiations concerning Iran’s nuclear program. For example, in explaining French opposition to a possible nuclear deal earlier this month, French Foreign Minister Laurent </w:t>
      </w:r>
      <w:proofErr w:type="spellStart"/>
      <w:r>
        <w:t>Fabius</w:t>
      </w:r>
      <w:proofErr w:type="spellEnd"/>
      <w:r>
        <w:t xml:space="preserve"> stated: “The security concerns of Israel and all the countries of the region have to be taken into account.” Part of </w:t>
      </w:r>
      <w:proofErr w:type="spellStart"/>
      <w:r>
        <w:t>Fabius</w:t>
      </w:r>
      <w:proofErr w:type="spellEnd"/>
      <w:r>
        <w:t xml:space="preserve">’ concern derives from the long-held fear </w:t>
      </w:r>
      <w:r w:rsidRPr="00BC3890">
        <w:rPr>
          <w:rStyle w:val="StyleUnderline"/>
        </w:rPr>
        <w:t>that Israel will launch a preventive strike</w:t>
      </w:r>
      <w:r>
        <w:t xml:space="preserve"> against Iran to prevent it from obtaining nuclear weapons. </w:t>
      </w:r>
      <w:r w:rsidRPr="00BC3890">
        <w:rPr>
          <w:rStyle w:val="StyleUnderline"/>
        </w:rPr>
        <w:t xml:space="preserve">For some, this possibility remains all too real despite the important interim agreement the P5+1 and Iran reached this weekend. </w:t>
      </w:r>
      <w:r>
        <w:t xml:space="preserve">For example, when asked on ABC’s This Week whether Israel would attack Iran while the interim deal is in place, William Kristol responded: “I don't think the prime minister will think he is constrained by the U.S. deciding to have a six-month deal. […] six months, one year, I mean, if they're going to break out, they're going to break out.” Israeli </w:t>
      </w:r>
      <w:proofErr w:type="gramStart"/>
      <w:r>
        <w:t>prime minister</w:t>
      </w:r>
      <w:proofErr w:type="gramEnd"/>
      <w:r>
        <w:t xml:space="preserve"> Benjamin Netanyahu has done little to dispel this notion. Besides blasting the deal as a “historic mistake,” Netanyahu said Israel “is not obliged to the agreement” and warned “the regime in Iran is dedicated to destroying Israel and Israel has the right and obligation to defend itself with its own forces against every threat.” Many dismiss this talk as bluster, however. Over at Bloomberg View, for instance, Jeffrey Goldberg argues that the nuclear deal has “boxed-in Israeli Prime Minister Benjamin Netanyahu so comprehensively that it's unimaginable Israel will strike Iran in the foreseeable future.” Eurasia Group's Cliff </w:t>
      </w:r>
      <w:proofErr w:type="spellStart"/>
      <w:r>
        <w:t>Kupchan</w:t>
      </w:r>
      <w:proofErr w:type="spellEnd"/>
      <w:r>
        <w:t xml:space="preserve"> similarly argued: “The chance of Israeli strikes during the period of the interim agreement drops to virtually zero.” </w:t>
      </w:r>
      <w:r w:rsidRPr="00AC3D35">
        <w:rPr>
          <w:rStyle w:val="StyleUnderline"/>
        </w:rPr>
        <w:t xml:space="preserve">Although the interim deal does further reduce Israel’s propensity to attack, the truth is that </w:t>
      </w:r>
      <w:r w:rsidRPr="001E4D9D">
        <w:rPr>
          <w:rStyle w:val="StyleUnderline"/>
          <w:highlight w:val="cyan"/>
        </w:rPr>
        <w:t>the likelihood of an Israeli strike</w:t>
      </w:r>
      <w:r w:rsidRPr="00AC3D35">
        <w:rPr>
          <w:rStyle w:val="StyleUnderline"/>
        </w:rPr>
        <w:t xml:space="preserve"> on Iran’s nuclear facilities </w:t>
      </w:r>
      <w:r w:rsidRPr="001E4D9D">
        <w:rPr>
          <w:rStyle w:val="StyleUnderline"/>
          <w:highlight w:val="cyan"/>
        </w:rPr>
        <w:t>has always been greatly exaggerated.</w:t>
      </w:r>
      <w:r w:rsidRPr="00AC3D35">
        <w:rPr>
          <w:rStyle w:val="StyleUnderline"/>
        </w:rPr>
        <w:t xml:space="preserve"> There are at least five reasons why Israel isn’t likely to attack Iran.</w:t>
      </w:r>
      <w:r>
        <w:rPr>
          <w:rStyle w:val="StyleUnderline"/>
        </w:rPr>
        <w:t xml:space="preserve"> </w:t>
      </w:r>
      <w:r>
        <w:t xml:space="preserve">1. You Snooze, You Lose </w:t>
      </w:r>
      <w:r w:rsidRPr="00AC3D35">
        <w:rPr>
          <w:rStyle w:val="StyleUnderline"/>
        </w:rPr>
        <w:t xml:space="preserve">First, </w:t>
      </w:r>
      <w:r w:rsidRPr="001E4D9D">
        <w:rPr>
          <w:rStyle w:val="StyleUnderline"/>
          <w:highlight w:val="cyan"/>
        </w:rPr>
        <w:t>if Israel was going to strike Iran’s nuclear facilities, it would have done so a long time ago.</w:t>
      </w:r>
      <w:r w:rsidRPr="00AC3D35">
        <w:rPr>
          <w:rStyle w:val="StyleUnderline"/>
        </w:rPr>
        <w:t xml:space="preserve"> </w:t>
      </w:r>
      <w:r>
        <w:t>Since getting caught off-guard at the beginning of the Yom Kippur War in 1973, Israel has generally acted proactively to thwart security threats. On no issue has this been truer than with nuclear-weapon programs. For example</w:t>
      </w:r>
      <w:r w:rsidRPr="001E4D9D">
        <w:rPr>
          <w:highlight w:val="cyan"/>
        </w:rPr>
        <w:t xml:space="preserve">, </w:t>
      </w:r>
      <w:r w:rsidRPr="001E4D9D">
        <w:rPr>
          <w:rStyle w:val="StyleUnderline"/>
          <w:highlight w:val="cyan"/>
        </w:rPr>
        <w:t>Israel bombed Saddam</w:t>
      </w:r>
      <w:r w:rsidRPr="00AC3D35">
        <w:rPr>
          <w:rStyle w:val="StyleUnderline"/>
        </w:rPr>
        <w:t xml:space="preserve"> Hussein</w:t>
      </w:r>
      <w:r w:rsidRPr="001E4D9D">
        <w:rPr>
          <w:rStyle w:val="StyleUnderline"/>
          <w:highlight w:val="cyan"/>
        </w:rPr>
        <w:t>’s program when it consisted of just a single</w:t>
      </w:r>
      <w:r w:rsidRPr="00AC3D35">
        <w:rPr>
          <w:rStyle w:val="StyleUnderline"/>
        </w:rPr>
        <w:t xml:space="preserve"> nuclear </w:t>
      </w:r>
      <w:r w:rsidRPr="001E4D9D">
        <w:rPr>
          <w:rStyle w:val="StyleUnderline"/>
          <w:highlight w:val="cyan"/>
        </w:rPr>
        <w:t>reactor.</w:t>
      </w:r>
      <w:r w:rsidRPr="00AC3D35">
        <w:rPr>
          <w:rStyle w:val="StyleUnderline"/>
        </w:rPr>
        <w:t xml:space="preserve"> According to ABC News, </w:t>
      </w:r>
      <w:r w:rsidRPr="001E4D9D">
        <w:rPr>
          <w:rStyle w:val="StyleUnderline"/>
          <w:highlight w:val="cyan"/>
        </w:rPr>
        <w:t>Israel struck Syria’s</w:t>
      </w:r>
      <w:r w:rsidRPr="00AC3D35">
        <w:rPr>
          <w:rStyle w:val="StyleUnderline"/>
        </w:rPr>
        <w:t xml:space="preserve"> lone nuclear </w:t>
      </w:r>
      <w:r w:rsidRPr="001E4D9D">
        <w:rPr>
          <w:rStyle w:val="StyleUnderline"/>
          <w:highlight w:val="cyan"/>
        </w:rPr>
        <w:t>reactor just months after discovering it.</w:t>
      </w:r>
      <w:r w:rsidRPr="00AC3D35">
        <w:rPr>
          <w:rStyle w:val="StyleUnderline"/>
        </w:rPr>
        <w:t xml:space="preserve"> The IAEA had been completely in the dark about the reactor, and took years to confirm the building was in fact housing one.</w:t>
      </w:r>
      <w:r>
        <w:rPr>
          <w:rStyle w:val="StyleUnderline"/>
        </w:rPr>
        <w:t xml:space="preserve"> </w:t>
      </w:r>
      <w:r>
        <w:t xml:space="preserve">Contrast this with Israel’s policy toward Iran’s nuclear program. The uranium-enrichment facility in </w:t>
      </w:r>
      <w:proofErr w:type="spellStart"/>
      <w:r>
        <w:t>Natanz</w:t>
      </w:r>
      <w:proofErr w:type="spellEnd"/>
      <w:r>
        <w:t xml:space="preserve"> and the heavy-water reactor at Arak first became public knowledge in 2002. For more than a decade now, Tel Aviv has watched as the program has expanded into two fully operational nuclear facilities, a budding nuclear-research reactor, and countless other well-protected and -dispersed sites. Furthermore, </w:t>
      </w:r>
      <w:r w:rsidRPr="00AC3D35">
        <w:rPr>
          <w:rStyle w:val="StyleUnderline"/>
        </w:rPr>
        <w:t xml:space="preserve">America’s extreme reluctance to initiate strikes on Iran was made clear to Israel at least as far back as 2008. </w:t>
      </w:r>
      <w:r w:rsidRPr="001E4D9D">
        <w:rPr>
          <w:rStyle w:val="StyleUnderline"/>
          <w:highlight w:val="cyan"/>
        </w:rPr>
        <w:t>It would be completely at odds with how Israel operates for it to standby until the last minute when faced with what</w:t>
      </w:r>
      <w:r w:rsidRPr="00AC3D35">
        <w:rPr>
          <w:rStyle w:val="StyleUnderline"/>
        </w:rPr>
        <w:t xml:space="preserve"> it views as </w:t>
      </w:r>
      <w:r w:rsidRPr="001E4D9D">
        <w:rPr>
          <w:rStyle w:val="StyleUnderline"/>
          <w:highlight w:val="cyan"/>
        </w:rPr>
        <w:t>an existential threat</w:t>
      </w:r>
      <w:r w:rsidRPr="00AC3D35">
        <w:rPr>
          <w:rStyle w:val="StyleUnderline"/>
        </w:rPr>
        <w:t>.</w:t>
      </w:r>
      <w:r>
        <w:rPr>
          <w:rStyle w:val="StyleUnderline"/>
        </w:rPr>
        <w:t xml:space="preserve"> </w:t>
      </w:r>
      <w:r>
        <w:t xml:space="preserve">2. Bombing Iran Makes an Iranian Bomb More Likely </w:t>
      </w:r>
      <w:r w:rsidRPr="00AC3D35">
        <w:rPr>
          <w:rStyle w:val="StyleUnderline"/>
        </w:rPr>
        <w:t xml:space="preserve">Much like a U.S. strike, only with much less tactical </w:t>
      </w:r>
      <w:proofErr w:type="gramStart"/>
      <w:r w:rsidRPr="00AC3D35">
        <w:rPr>
          <w:rStyle w:val="StyleUnderline"/>
        </w:rPr>
        <w:t>impact,</w:t>
      </w:r>
      <w:proofErr w:type="gramEnd"/>
      <w:r w:rsidRPr="00AC3D35">
        <w:rPr>
          <w:rStyle w:val="StyleUnderline"/>
        </w:rPr>
        <w:t xml:space="preserve"> </w:t>
      </w:r>
      <w:r w:rsidRPr="001E4D9D">
        <w:rPr>
          <w:rStyle w:val="StyleUnderline"/>
          <w:highlight w:val="cyan"/>
        </w:rPr>
        <w:t>an Israeli</w:t>
      </w:r>
      <w:r w:rsidRPr="00577633">
        <w:rPr>
          <w:rStyle w:val="StyleUnderline"/>
        </w:rPr>
        <w:t xml:space="preserve"> air </w:t>
      </w:r>
      <w:r w:rsidRPr="001E4D9D">
        <w:rPr>
          <w:rStyle w:val="StyleUnderline"/>
          <w:highlight w:val="cyan"/>
        </w:rPr>
        <w:t xml:space="preserve">strike </w:t>
      </w:r>
      <w:r w:rsidRPr="00577633">
        <w:rPr>
          <w:rStyle w:val="StyleUnderline"/>
        </w:rPr>
        <w:t xml:space="preserve">against Iran’s nuclear facilities </w:t>
      </w:r>
      <w:r w:rsidRPr="001E4D9D">
        <w:rPr>
          <w:rStyle w:val="StyleUnderline"/>
          <w:highlight w:val="cyan"/>
        </w:rPr>
        <w:t>would only increase the likelihood that Iran would build the bomb</w:t>
      </w:r>
      <w:r w:rsidRPr="00AC3D35">
        <w:rPr>
          <w:rStyle w:val="StyleUnderline"/>
        </w:rPr>
        <w:t>.</w:t>
      </w:r>
      <w:r>
        <w:t xml:space="preserve"> At home, Supreme Leader </w:t>
      </w:r>
      <w:r w:rsidRPr="001E4D9D">
        <w:rPr>
          <w:rStyle w:val="StyleUnderline"/>
          <w:highlight w:val="cyan"/>
        </w:rPr>
        <w:t>Ali Khamenei could use the attack to justify rescinding his fatwa against possessing a nuclear-weapons program</w:t>
      </w:r>
      <w:r>
        <w:t xml:space="preserve">, while using the greater domestic support for the regime and the nuclear program to mobilize greater resources for the country’s nuclear efforts. </w:t>
      </w:r>
      <w:r w:rsidRPr="001E4D9D">
        <w:rPr>
          <w:rStyle w:val="StyleUnderline"/>
          <w:highlight w:val="cyan"/>
        </w:rPr>
        <w:t>Israel’s attack would also give the Iranian regime a</w:t>
      </w:r>
      <w:r w:rsidRPr="00AC3D35">
        <w:rPr>
          <w:rStyle w:val="StyleUnderline"/>
        </w:rPr>
        <w:t xml:space="preserve"> legitimate (in much of the world’s eyes) </w:t>
      </w:r>
      <w:r w:rsidRPr="001E4D9D">
        <w:rPr>
          <w:rStyle w:val="StyleUnderline"/>
          <w:highlight w:val="cyan"/>
        </w:rPr>
        <w:t xml:space="preserve">reason to </w:t>
      </w:r>
      <w:r w:rsidRPr="001E4D9D">
        <w:rPr>
          <w:rStyle w:val="StyleUnderline"/>
          <w:highlight w:val="cyan"/>
        </w:rPr>
        <w:lastRenderedPageBreak/>
        <w:t>withdraw from the</w:t>
      </w:r>
      <w:r w:rsidRPr="00AC3D35">
        <w:rPr>
          <w:rStyle w:val="StyleUnderline"/>
        </w:rPr>
        <w:t xml:space="preserve"> Nuclear Non-Proliferation Treaty (</w:t>
      </w:r>
      <w:r w:rsidRPr="001E4D9D">
        <w:rPr>
          <w:rStyle w:val="StyleUnderline"/>
          <w:highlight w:val="cyan"/>
        </w:rPr>
        <w:t>NPT</w:t>
      </w:r>
      <w:r w:rsidRPr="00AC3D35">
        <w:rPr>
          <w:rStyle w:val="StyleUnderline"/>
        </w:rPr>
        <w:t xml:space="preserve">) </w:t>
      </w:r>
      <w:r w:rsidRPr="001E4D9D">
        <w:rPr>
          <w:rStyle w:val="StyleUnderline"/>
          <w:highlight w:val="cyan"/>
        </w:rPr>
        <w:t>and kick out</w:t>
      </w:r>
      <w:r w:rsidRPr="00AC3D35">
        <w:rPr>
          <w:rStyle w:val="StyleUnderline"/>
        </w:rPr>
        <w:t xml:space="preserve"> international </w:t>
      </w:r>
      <w:r w:rsidRPr="001E4D9D">
        <w:rPr>
          <w:rStyle w:val="StyleUnderline"/>
          <w:highlight w:val="cyan"/>
        </w:rPr>
        <w:t>inspectors.</w:t>
      </w:r>
      <w:r w:rsidRPr="00AC3D35">
        <w:rPr>
          <w:rStyle w:val="StyleUnderline"/>
        </w:rPr>
        <w:t xml:space="preserve"> If Tehran’s membership didn’t even prevent it from being attacked, how could it justify staying in the regime?</w:t>
      </w:r>
      <w:r>
        <w:t xml:space="preserve"> Finally, support for international sanctions will crumble in the aftermath of an Israeli attack, giving Iran more resources with which to rebuild its nuclear facilities. 3. Helps Iran, Hurts Israel Relatedly, </w:t>
      </w:r>
      <w:r w:rsidRPr="00AC3D35">
        <w:rPr>
          <w:rStyle w:val="StyleUnderline"/>
        </w:rPr>
        <w:t xml:space="preserve">an Israeli strike on Iran’s nuclear program would be a net gain for Iran and a huge loss for Tel Aviv. </w:t>
      </w:r>
      <w:r w:rsidRPr="001E4D9D">
        <w:rPr>
          <w:rStyle w:val="StyleUnderline"/>
          <w:highlight w:val="cyan"/>
        </w:rPr>
        <w:t>Iran could use the strike to regain its popularity</w:t>
      </w:r>
      <w:r w:rsidRPr="00AC3D35">
        <w:rPr>
          <w:rStyle w:val="StyleUnderline"/>
        </w:rPr>
        <w:t xml:space="preserve"> with the Arab street and increase the pressure against Arab rulers. As noted above, it would also lead to international sanctions collapsing, and an outpouring of sympathy for Iran </w:t>
      </w:r>
      <w:r w:rsidRPr="001E4D9D">
        <w:rPr>
          <w:rStyle w:val="StyleUnderline"/>
          <w:highlight w:val="cyan"/>
        </w:rPr>
        <w:t>in many countries around the world</w:t>
      </w:r>
      <w:r w:rsidRPr="00AC3D35">
        <w:rPr>
          <w:rStyle w:val="StyleUnderline"/>
        </w:rPr>
        <w:t>.</w:t>
      </w:r>
      <w:r>
        <w:rPr>
          <w:rStyle w:val="StyleUnderline"/>
        </w:rPr>
        <w:t xml:space="preserve"> </w:t>
      </w:r>
      <w:r>
        <w:t xml:space="preserve">Meanwhile, a strike on Iran’s nuclear facilities would leave Israel in a far worse-off position. </w:t>
      </w:r>
      <w:r w:rsidRPr="00AC3D35">
        <w:rPr>
          <w:rStyle w:val="StyleUnderline"/>
        </w:rPr>
        <w:t xml:space="preserve">Were Iran to respond by attacking U.S. regional assets, </w:t>
      </w:r>
      <w:r w:rsidRPr="001E4D9D">
        <w:rPr>
          <w:rStyle w:val="StyleUnderline"/>
          <w:highlight w:val="cyan"/>
        </w:rPr>
        <w:t>this could greatly hurt Israel’s ties with the United States</w:t>
      </w:r>
      <w:r>
        <w:t xml:space="preserve"> at both the elite and mass levels. Indeed, a war-weary American public is adamantly opposed to its own leaders dragging it into another conflict in the Middle East. Americans would be even more hostile to an ally taking actions that they fully understood would put the U.S. in danger. Furthermore</w:t>
      </w:r>
      <w:r w:rsidRPr="00AC3D35">
        <w:rPr>
          <w:rStyle w:val="StyleUnderline"/>
        </w:rPr>
        <w:t>, the quiet but growing cooperation Israel is enjoying with Sunni Arab nations against Iran would evaporate overnight.</w:t>
      </w:r>
      <w:r>
        <w:t xml:space="preserve"> Even though many of the political elites in these countries would secretly support Israel’s action, their explosive domestic situations would force them to distance themselves from Tel Aviv for an extended period of time. Israel’s reputation would also take a further blow in Europe and Asia, neither of which would soon forgive Tel Aviv. 4. Israel’s Veto Players </w:t>
      </w:r>
      <w:r w:rsidRPr="00AC3D35">
        <w:rPr>
          <w:rStyle w:val="StyleUnderline"/>
        </w:rPr>
        <w:t xml:space="preserve">Although </w:t>
      </w:r>
      <w:r w:rsidRPr="001E4D9D">
        <w:rPr>
          <w:rStyle w:val="StyleUnderline"/>
          <w:highlight w:val="cyan"/>
        </w:rPr>
        <w:t>Netanyahu</w:t>
      </w:r>
      <w:r w:rsidRPr="00AC3D35">
        <w:rPr>
          <w:rStyle w:val="StyleUnderline"/>
        </w:rPr>
        <w:t xml:space="preserve"> may be ready to attack Iran’s nuclear </w:t>
      </w:r>
      <w:proofErr w:type="gramStart"/>
      <w:r w:rsidRPr="00AC3D35">
        <w:rPr>
          <w:rStyle w:val="StyleUnderline"/>
        </w:rPr>
        <w:t>facilities,</w:t>
      </w:r>
      <w:proofErr w:type="gramEnd"/>
      <w:r w:rsidRPr="00AC3D35">
        <w:rPr>
          <w:rStyle w:val="StyleUnderline"/>
        </w:rPr>
        <w:t xml:space="preserve"> he </w:t>
      </w:r>
      <w:r w:rsidRPr="001E4D9D">
        <w:rPr>
          <w:rStyle w:val="StyleUnderline"/>
          <w:highlight w:val="cyan"/>
        </w:rPr>
        <w:t>operates within a democracy with a strong elite structure</w:t>
      </w:r>
      <w:r w:rsidRPr="00577633">
        <w:rPr>
          <w:rStyle w:val="StyleUnderline"/>
        </w:rPr>
        <w:t xml:space="preserve">, particularly in the field of national security. </w:t>
      </w:r>
      <w:r w:rsidRPr="001E4D9D">
        <w:rPr>
          <w:rStyle w:val="StyleUnderline"/>
          <w:highlight w:val="cyan"/>
        </w:rPr>
        <w:t>It seems unlikely</w:t>
      </w:r>
      <w:r w:rsidRPr="00577633">
        <w:rPr>
          <w:rStyle w:val="StyleUnderline"/>
        </w:rPr>
        <w:t xml:space="preserve"> that </w:t>
      </w:r>
      <w:r w:rsidRPr="001E4D9D">
        <w:rPr>
          <w:rStyle w:val="StyleUnderline"/>
          <w:highlight w:val="cyan"/>
        </w:rPr>
        <w:t>he would have</w:t>
      </w:r>
      <w:r w:rsidRPr="00577633">
        <w:rPr>
          <w:rStyle w:val="StyleUnderline"/>
        </w:rPr>
        <w:t xml:space="preserve"> enough elite </w:t>
      </w:r>
      <w:r w:rsidRPr="001E4D9D">
        <w:rPr>
          <w:rStyle w:val="StyleUnderline"/>
          <w:highlight w:val="cyan"/>
        </w:rPr>
        <w:t>support for him to seriously consider such a daring and risky operation.</w:t>
      </w:r>
      <w:r>
        <w:rPr>
          <w:rStyle w:val="StyleUnderline"/>
        </w:rPr>
        <w:t xml:space="preserve"> </w:t>
      </w:r>
      <w:r>
        <w:t xml:space="preserve">For one thing, Israel has strong institutional checks on using military force. As then vice prime minister and current defense minister Moshe </w:t>
      </w:r>
      <w:proofErr w:type="spellStart"/>
      <w:r>
        <w:t>Yaalon</w:t>
      </w:r>
      <w:proofErr w:type="spellEnd"/>
      <w:r>
        <w:t xml:space="preserve"> explained last year: “In the State of Israel, any process of a military operation, and any military move, undergoes the approval of the security cabinet and in certain cases, the full cabinet… the decision is not made by two people, </w:t>
      </w:r>
      <w:proofErr w:type="gramStart"/>
      <w:r>
        <w:t>nor three, nor</w:t>
      </w:r>
      <w:proofErr w:type="gramEnd"/>
      <w:r>
        <w:t xml:space="preserve"> eight.” </w:t>
      </w:r>
      <w:r w:rsidRPr="00AC3D35">
        <w:rPr>
          <w:rStyle w:val="StyleUnderline"/>
        </w:rPr>
        <w:t>It’s far from clear Netanyahu, a fairly divisive figure in Israeli politics, could gain this support.</w:t>
      </w:r>
      <w:r>
        <w:t xml:space="preserve"> In fact, Menachem Begin struggled to gain sufficient support for the 1981 attack on Iraq even though Baghdad presented a </w:t>
      </w:r>
      <w:proofErr w:type="gramStart"/>
      <w:r>
        <w:t>more clear</w:t>
      </w:r>
      <w:proofErr w:type="gramEnd"/>
      <w:r>
        <w:t xml:space="preserve"> and present danger to Israel than Iran does today. </w:t>
      </w:r>
      <w:r w:rsidRPr="00AC3D35">
        <w:rPr>
          <w:rStyle w:val="StyleUnderline"/>
        </w:rPr>
        <w:t xml:space="preserve">What is clearer is that </w:t>
      </w:r>
      <w:r w:rsidRPr="001E4D9D">
        <w:rPr>
          <w:rStyle w:val="StyleUnderline"/>
          <w:highlight w:val="cyan"/>
        </w:rPr>
        <w:t>Netanyahu lacks the support of much of Israel’s highly respected national security establishment.</w:t>
      </w:r>
      <w:r>
        <w:t xml:space="preserve"> Many former top intelligence and military officials have spoken out publicly against Netanyahu’s hardline Iran policy, with at least one of them questioning whether Iran is actually seeking a nuclear weapon. Another former chief of staff of the Israeli Defense Forces told The Independent that, “It is quite clear that much if not all of the IDF [Israeli </w:t>
      </w:r>
      <w:proofErr w:type="spellStart"/>
      <w:r>
        <w:t>Defence</w:t>
      </w:r>
      <w:proofErr w:type="spellEnd"/>
      <w:r>
        <w:t xml:space="preserve"> Forces] leadership do not support military action at this point…. In the past the advice of the head of the IDF and the head of Mossad had led to military action being stopped.” 5. </w:t>
      </w:r>
      <w:r w:rsidRPr="001E4D9D">
        <w:rPr>
          <w:rStyle w:val="StyleUnderline"/>
          <w:highlight w:val="cyan"/>
        </w:rPr>
        <w:t xml:space="preserve">A Deal is Better </w:t>
      </w:r>
      <w:proofErr w:type="gramStart"/>
      <w:r w:rsidRPr="001E4D9D">
        <w:rPr>
          <w:rStyle w:val="StyleUnderline"/>
          <w:highlight w:val="cyan"/>
        </w:rPr>
        <w:t>Than</w:t>
      </w:r>
      <w:proofErr w:type="gramEnd"/>
      <w:r w:rsidRPr="001E4D9D">
        <w:rPr>
          <w:rStyle w:val="StyleUnderline"/>
          <w:highlight w:val="cyan"/>
        </w:rPr>
        <w:t xml:space="preserve"> No Deal</w:t>
      </w:r>
      <w:r>
        <w:rPr>
          <w:rStyle w:val="StyleUnderline"/>
        </w:rPr>
        <w:t xml:space="preserve"> </w:t>
      </w:r>
      <w:r>
        <w:t xml:space="preserve">Finally, Israel won’t attack Iran because it is ultimately in its interests for the US and Iran to reach an agreement, even if it is a less than an ideal one. To begin with, </w:t>
      </w:r>
      <w:r w:rsidRPr="001E4D9D">
        <w:rPr>
          <w:rStyle w:val="StyleUnderline"/>
          <w:highlight w:val="cyan"/>
        </w:rPr>
        <w:t>an agreement is the only way to prevent Iran from acquiring nuclear weapons short of an invasion and occupation of the country</w:t>
      </w:r>
      <w:r w:rsidRPr="00AC3D35">
        <w:rPr>
          <w:rStyle w:val="StyleUnderline"/>
        </w:rPr>
        <w:t xml:space="preserve">. Moreover, </w:t>
      </w:r>
      <w:r w:rsidRPr="001E4D9D">
        <w:rPr>
          <w:rStyle w:val="StyleUnderline"/>
          <w:highlight w:val="cyan"/>
        </w:rPr>
        <w:t>Israel would benefit</w:t>
      </w:r>
      <w:r w:rsidRPr="00AC3D35">
        <w:rPr>
          <w:rStyle w:val="StyleUnderline"/>
        </w:rPr>
        <w:t xml:space="preserve"> both directly and indirectly from a U.S.-Iranian nuclear deal and especially </w:t>
      </w:r>
      <w:r w:rsidRPr="001E4D9D">
        <w:rPr>
          <w:rStyle w:val="StyleUnderline"/>
          <w:highlight w:val="cyan"/>
        </w:rPr>
        <w:t>larger rapprochement</w:t>
      </w:r>
      <w:r w:rsidRPr="00AC3D35">
        <w:rPr>
          <w:rStyle w:val="StyleUnderline"/>
        </w:rPr>
        <w:t>.</w:t>
      </w:r>
      <w:r>
        <w:t xml:space="preserve"> Israel would gain a number of direct benefits from a larger warming of U.S.-Iranian relations, which a nuclear deal could help facilitate. Iran currently pays no costs while benefiting significantly from its anti-Israeli tirades and actions. </w:t>
      </w:r>
      <w:r w:rsidRPr="00AC3D35">
        <w:rPr>
          <w:rStyle w:val="StyleUnderline"/>
        </w:rPr>
        <w:t>A rapprochement with the U.S. would force Iranian leaders to constrain their anti-Israeli rhetoric and actions, or risk losing their new partner.</w:t>
      </w:r>
      <w:r>
        <w:t xml:space="preserve"> While Israel and Iran might not enjoy the same relationship they did under the Shah or the first decade of the Islamic Republic, a U.S.-allied Iran would be much less of a burden for Israel. History is quite clear on this point: U.S. Middle Eastern allies—notable Egypt under </w:t>
      </w:r>
      <w:r>
        <w:lastRenderedPageBreak/>
        <w:t xml:space="preserve">Sadat—have been much less hostile to the Jewish state than countries that have been U.S. adversaries. Tel Aviv would also benefit indirectly from a U.S.-Iran nuclear deal and possible rapprochement. That’s because either of these agreements would spark panic in Sunni Arab capitals. For the foreseeable future, then, Israel would enjoy some breathing room, which would obtain as these governments would be preoccupied with Iran for the foreseeable future. </w:t>
      </w:r>
      <w:r w:rsidRPr="00FD0383">
        <w:rPr>
          <w:rStyle w:val="StyleUnderline"/>
        </w:rPr>
        <w:t xml:space="preserve">Indeed, </w:t>
      </w:r>
      <w:r w:rsidRPr="001E4D9D">
        <w:rPr>
          <w:rStyle w:val="StyleUnderline"/>
          <w:highlight w:val="cyan"/>
        </w:rPr>
        <w:t>just the possibility of an interim nuclear deal between the U.S. and Iran has created rumors of Saudi Arabia seeking tighter cooperation with Israel.</w:t>
      </w:r>
      <w:r>
        <w:rPr>
          <w:rStyle w:val="StyleUnderline"/>
        </w:rPr>
        <w:t xml:space="preserve"> </w:t>
      </w:r>
      <w:r w:rsidRPr="00FD0383">
        <w:rPr>
          <w:rStyle w:val="StyleUnderline"/>
        </w:rPr>
        <w:t>For these reasons, the interim nuclear deal has made it less likely that Israel will attack Iran.</w:t>
      </w:r>
      <w:r>
        <w:t xml:space="preserve"> That being said, the possibility of an Israeli attack on Iran was already remote long before Iran and the P5+1 held their talks in Geneva last month.</w:t>
      </w:r>
    </w:p>
    <w:p w:rsidR="001E4D9D" w:rsidRPr="00577633" w:rsidRDefault="001E4D9D" w:rsidP="001E4D9D"/>
    <w:p w:rsidR="00577633" w:rsidRPr="00577633" w:rsidRDefault="001E4D9D" w:rsidP="001E4D9D">
      <w:pPr>
        <w:pStyle w:val="Heading3"/>
      </w:pPr>
      <w:r>
        <w:lastRenderedPageBreak/>
        <w:t>Deal Failure causes war</w:t>
      </w:r>
    </w:p>
    <w:p w:rsidR="001E4D9D" w:rsidRPr="00806FB2" w:rsidRDefault="001E4D9D" w:rsidP="001E4D9D">
      <w:pPr>
        <w:pStyle w:val="Heading4"/>
      </w:pPr>
      <w:r w:rsidRPr="00806FB2">
        <w:t>Absent the deal, war will occur</w:t>
      </w:r>
      <w:r>
        <w:t>---best recent Middle East empirics</w:t>
      </w:r>
    </w:p>
    <w:p w:rsidR="001E4D9D" w:rsidRPr="00806FB2" w:rsidRDefault="001E4D9D" w:rsidP="001E4D9D">
      <w:r w:rsidRPr="00806FB2">
        <w:t xml:space="preserve">Richard </w:t>
      </w:r>
      <w:r w:rsidRPr="00806FB2">
        <w:rPr>
          <w:rStyle w:val="Style13ptBold"/>
        </w:rPr>
        <w:t>Kirsch 7/24</w:t>
      </w:r>
      <w:r w:rsidRPr="00806FB2">
        <w:t xml:space="preserve">, contributor, 7/24/15, “Rejecting Iran deal is what really pours gasoline on fire of war”, </w:t>
      </w:r>
      <w:hyperlink r:id="rId18" w:history="1">
        <w:r w:rsidRPr="00806FB2">
          <w:rPr>
            <w:rStyle w:val="Hyperlink"/>
          </w:rPr>
          <w:t>http://thehill.com/blogs/pundits-blog/international/249051-rejecting-iran-deal-is-what-really-pours-gasoline-on-fire-of</w:t>
        </w:r>
      </w:hyperlink>
      <w:r w:rsidRPr="00806FB2">
        <w:t xml:space="preserve"> </w:t>
      </w:r>
    </w:p>
    <w:p w:rsidR="001E4D9D" w:rsidRDefault="001E4D9D" w:rsidP="001E4D9D">
      <w:pPr>
        <w:rPr>
          <w:b/>
          <w:iCs/>
          <w:u w:val="single"/>
        </w:rPr>
      </w:pPr>
      <w:r w:rsidRPr="00311303">
        <w:rPr>
          <w:sz w:val="16"/>
          <w:szCs w:val="23"/>
        </w:rPr>
        <w:t xml:space="preserve">Presidential candidate and U.S. Sen. Lindsey Graham (R-S.C.) got a lot of attention recently </w:t>
      </w:r>
      <w:proofErr w:type="spellStart"/>
      <w:r w:rsidRPr="00311303">
        <w:rPr>
          <w:sz w:val="16"/>
          <w:szCs w:val="23"/>
        </w:rPr>
        <w:t>for</w:t>
      </w:r>
      <w:hyperlink r:id="rId19" w:tgtFrame="_blank" w:history="1">
        <w:r w:rsidRPr="00311303">
          <w:rPr>
            <w:rStyle w:val="Hyperlink"/>
            <w:b/>
            <w:bCs/>
            <w:sz w:val="16"/>
            <w:szCs w:val="23"/>
          </w:rPr>
          <w:t>saying</w:t>
        </w:r>
        <w:proofErr w:type="spellEnd"/>
      </w:hyperlink>
      <w:r w:rsidRPr="00311303">
        <w:rPr>
          <w:rStyle w:val="apple-converted-space"/>
          <w:szCs w:val="23"/>
        </w:rPr>
        <w:t xml:space="preserve"> </w:t>
      </w:r>
      <w:r w:rsidRPr="00806FB2">
        <w:rPr>
          <w:sz w:val="23"/>
          <w:szCs w:val="23"/>
          <w:u w:val="single"/>
        </w:rPr>
        <w:t>that the agreement with Iran was like taking a "can of gasoline and [throwing] it on a fire." But Graham and</w:t>
      </w:r>
      <w:r w:rsidRPr="00955AF2">
        <w:rPr>
          <w:sz w:val="23"/>
          <w:szCs w:val="23"/>
          <w:u w:val="single"/>
        </w:rPr>
        <w:t xml:space="preserve"> other </w:t>
      </w:r>
      <w:r w:rsidRPr="001E4D9D">
        <w:rPr>
          <w:sz w:val="23"/>
          <w:szCs w:val="23"/>
          <w:highlight w:val="cyan"/>
          <w:u w:val="single"/>
        </w:rPr>
        <w:t>opponents</w:t>
      </w:r>
      <w:r w:rsidRPr="00955AF2">
        <w:rPr>
          <w:sz w:val="23"/>
          <w:szCs w:val="23"/>
          <w:u w:val="single"/>
        </w:rPr>
        <w:t xml:space="preserve"> of the negotiations </w:t>
      </w:r>
      <w:r w:rsidRPr="001E4D9D">
        <w:rPr>
          <w:sz w:val="23"/>
          <w:szCs w:val="23"/>
          <w:highlight w:val="cyan"/>
          <w:u w:val="single"/>
        </w:rPr>
        <w:t xml:space="preserve">have it </w:t>
      </w:r>
      <w:r w:rsidRPr="001E4D9D">
        <w:rPr>
          <w:rStyle w:val="Emphasis"/>
          <w:rFonts w:ascii="Times" w:hAnsi="Times"/>
          <w:highlight w:val="cyan"/>
        </w:rPr>
        <w:t>backwards</w:t>
      </w:r>
      <w:r w:rsidRPr="001E4D9D">
        <w:rPr>
          <w:sz w:val="23"/>
          <w:szCs w:val="23"/>
          <w:highlight w:val="cyan"/>
          <w:u w:val="single"/>
        </w:rPr>
        <w:t>: It is</w:t>
      </w:r>
      <w:r w:rsidRPr="00955AF2">
        <w:rPr>
          <w:sz w:val="23"/>
          <w:szCs w:val="23"/>
          <w:u w:val="single"/>
        </w:rPr>
        <w:t xml:space="preserve"> resorting to </w:t>
      </w:r>
      <w:r w:rsidRPr="00806FB2">
        <w:rPr>
          <w:sz w:val="23"/>
          <w:szCs w:val="23"/>
          <w:u w:val="single"/>
        </w:rPr>
        <w:t>the use of force and</w:t>
      </w:r>
      <w:r w:rsidRPr="00955AF2">
        <w:rPr>
          <w:sz w:val="23"/>
          <w:szCs w:val="23"/>
          <w:u w:val="single"/>
        </w:rPr>
        <w:t xml:space="preserve"> </w:t>
      </w:r>
      <w:r w:rsidRPr="001E4D9D">
        <w:rPr>
          <w:sz w:val="23"/>
          <w:szCs w:val="23"/>
          <w:highlight w:val="cyan"/>
          <w:u w:val="single"/>
        </w:rPr>
        <w:t xml:space="preserve">rejecting diplomacy that </w:t>
      </w:r>
      <w:r w:rsidRPr="001E4D9D">
        <w:rPr>
          <w:rStyle w:val="Emphasis"/>
          <w:rFonts w:ascii="Times" w:hAnsi="Times"/>
          <w:highlight w:val="cyan"/>
        </w:rPr>
        <w:t xml:space="preserve">pours gasoline on </w:t>
      </w:r>
      <w:r w:rsidRPr="00806FB2">
        <w:rPr>
          <w:rStyle w:val="Emphasis"/>
          <w:rFonts w:ascii="Times" w:hAnsi="Times"/>
        </w:rPr>
        <w:t xml:space="preserve">the fire of </w:t>
      </w:r>
      <w:r w:rsidRPr="001E4D9D">
        <w:rPr>
          <w:rStyle w:val="Emphasis"/>
          <w:rFonts w:ascii="Times" w:hAnsi="Times"/>
          <w:highlight w:val="cyan"/>
        </w:rPr>
        <w:t>war</w:t>
      </w:r>
      <w:r w:rsidRPr="00955AF2">
        <w:rPr>
          <w:rStyle w:val="Emphasis"/>
          <w:rFonts w:ascii="Times" w:hAnsi="Times"/>
        </w:rPr>
        <w:t>.</w:t>
      </w:r>
      <w:r>
        <w:rPr>
          <w:sz w:val="23"/>
          <w:szCs w:val="23"/>
          <w:u w:val="single"/>
        </w:rPr>
        <w:t xml:space="preserve"> </w:t>
      </w:r>
      <w:r w:rsidRPr="00311303">
        <w:rPr>
          <w:rFonts w:eastAsia="Times New Roman"/>
          <w:sz w:val="16"/>
          <w:szCs w:val="23"/>
          <w:shd w:val="clear" w:color="auto" w:fill="FFFFFF"/>
        </w:rPr>
        <w:t>Graham and the rest of the hawks should know better. After all, they pushed us into the disastrous war in Iraq, proclaiming that it was the only way to get rid of weapons of mass destruction that did not exist. Their actions cost us the death of thousands of our service men and women, grievance injury to tens of thousands more, and much greater casualties among Iraqis. They also created the unending cycle of unrest in Iraq that has led to the rise of the Islamic State in Iraq and Syria (ISIS). In fact, if we had not invaded Iraq, there would be no ISIS today.</w:t>
      </w:r>
      <w:r w:rsidRPr="00311303">
        <w:rPr>
          <w:rFonts w:eastAsia="Times New Roman"/>
          <w:sz w:val="16"/>
        </w:rPr>
        <w:t xml:space="preserve"> </w:t>
      </w:r>
      <w:r w:rsidRPr="00806FB2">
        <w:rPr>
          <w:sz w:val="23"/>
          <w:szCs w:val="23"/>
          <w:u w:val="single"/>
        </w:rPr>
        <w:t xml:space="preserve">Unfortunately, </w:t>
      </w:r>
      <w:r w:rsidRPr="001E4D9D">
        <w:rPr>
          <w:sz w:val="23"/>
          <w:szCs w:val="23"/>
          <w:highlight w:val="cyan"/>
          <w:u w:val="single"/>
        </w:rPr>
        <w:t xml:space="preserve">there are a host of </w:t>
      </w:r>
      <w:r w:rsidRPr="00806FB2">
        <w:rPr>
          <w:sz w:val="23"/>
          <w:szCs w:val="23"/>
          <w:u w:val="single"/>
        </w:rPr>
        <w:t>other</w:t>
      </w:r>
      <w:r w:rsidRPr="00955AF2">
        <w:rPr>
          <w:sz w:val="23"/>
          <w:szCs w:val="23"/>
          <w:u w:val="single"/>
        </w:rPr>
        <w:t xml:space="preserve"> </w:t>
      </w:r>
      <w:r w:rsidRPr="00806FB2">
        <w:rPr>
          <w:sz w:val="23"/>
          <w:szCs w:val="23"/>
          <w:u w:val="single"/>
        </w:rPr>
        <w:t xml:space="preserve">current </w:t>
      </w:r>
      <w:r w:rsidRPr="001E4D9D">
        <w:rPr>
          <w:sz w:val="23"/>
          <w:szCs w:val="23"/>
          <w:highlight w:val="cyan"/>
          <w:u w:val="single"/>
        </w:rPr>
        <w:t>examples</w:t>
      </w:r>
      <w:r w:rsidRPr="00955AF2">
        <w:rPr>
          <w:sz w:val="23"/>
          <w:szCs w:val="23"/>
          <w:u w:val="single"/>
        </w:rPr>
        <w:t xml:space="preserve"> where the use of force pours gasoline on the fire. </w:t>
      </w:r>
      <w:r w:rsidRPr="00806FB2">
        <w:rPr>
          <w:sz w:val="23"/>
          <w:szCs w:val="23"/>
          <w:u w:val="single"/>
        </w:rPr>
        <w:t xml:space="preserve">In </w:t>
      </w:r>
      <w:r w:rsidRPr="001E4D9D">
        <w:rPr>
          <w:sz w:val="23"/>
          <w:szCs w:val="23"/>
          <w:highlight w:val="cyan"/>
          <w:u w:val="single"/>
        </w:rPr>
        <w:t>Libya</w:t>
      </w:r>
      <w:r w:rsidRPr="00806FB2">
        <w:rPr>
          <w:sz w:val="23"/>
          <w:szCs w:val="23"/>
          <w:u w:val="single"/>
        </w:rPr>
        <w:t xml:space="preserve">, our military support for the rebellion led to </w:t>
      </w:r>
      <w:r w:rsidRPr="00806FB2">
        <w:rPr>
          <w:rStyle w:val="Emphasis"/>
          <w:rFonts w:ascii="Times" w:hAnsi="Times"/>
        </w:rPr>
        <w:t>continued civil war</w:t>
      </w:r>
      <w:r w:rsidRPr="00806FB2">
        <w:rPr>
          <w:sz w:val="23"/>
          <w:szCs w:val="23"/>
          <w:u w:val="single"/>
        </w:rPr>
        <w:t>, Benghazi and ISIS</w:t>
      </w:r>
      <w:r w:rsidRPr="00955AF2">
        <w:rPr>
          <w:sz w:val="23"/>
          <w:szCs w:val="23"/>
          <w:u w:val="single"/>
        </w:rPr>
        <w:t xml:space="preserve"> activity in Libya. </w:t>
      </w:r>
      <w:r w:rsidRPr="001E4D9D">
        <w:rPr>
          <w:sz w:val="23"/>
          <w:szCs w:val="23"/>
          <w:highlight w:val="cyan"/>
          <w:u w:val="single"/>
        </w:rPr>
        <w:t xml:space="preserve">Drone </w:t>
      </w:r>
      <w:r w:rsidRPr="00CF01AE">
        <w:rPr>
          <w:sz w:val="23"/>
          <w:szCs w:val="23"/>
          <w:u w:val="single"/>
        </w:rPr>
        <w:t>attack</w:t>
      </w:r>
      <w:r w:rsidRPr="001E4D9D">
        <w:rPr>
          <w:sz w:val="23"/>
          <w:szCs w:val="23"/>
          <w:highlight w:val="cyan"/>
          <w:u w:val="single"/>
        </w:rPr>
        <w:t xml:space="preserve">s in Yemen helped to </w:t>
      </w:r>
      <w:r w:rsidRPr="001E4D9D">
        <w:rPr>
          <w:rStyle w:val="Emphasis"/>
          <w:rFonts w:ascii="Times" w:hAnsi="Times"/>
          <w:highlight w:val="cyan"/>
        </w:rPr>
        <w:t>destabilize the government,</w:t>
      </w:r>
      <w:r w:rsidRPr="001E4D9D">
        <w:rPr>
          <w:sz w:val="23"/>
          <w:szCs w:val="23"/>
          <w:highlight w:val="cyan"/>
          <w:u w:val="single"/>
        </w:rPr>
        <w:t xml:space="preserve"> </w:t>
      </w:r>
      <w:r w:rsidRPr="00CF01AE">
        <w:rPr>
          <w:sz w:val="23"/>
          <w:szCs w:val="23"/>
          <w:u w:val="single"/>
        </w:rPr>
        <w:t xml:space="preserve">plunging that country into </w:t>
      </w:r>
      <w:r w:rsidRPr="00CF01AE">
        <w:rPr>
          <w:rStyle w:val="Emphasis"/>
          <w:rFonts w:ascii="Times" w:hAnsi="Times"/>
        </w:rPr>
        <w:t>civil war</w:t>
      </w:r>
      <w:r w:rsidRPr="00955AF2">
        <w:rPr>
          <w:sz w:val="23"/>
          <w:szCs w:val="23"/>
          <w:u w:val="single"/>
        </w:rPr>
        <w:t xml:space="preserve"> and an air invasion from Saudi Arabia. The civilian toll in drone attacks in Pakistan,</w:t>
      </w:r>
      <w:r>
        <w:rPr>
          <w:rStyle w:val="apple-converted-space"/>
          <w:sz w:val="23"/>
          <w:szCs w:val="23"/>
          <w:u w:val="single"/>
        </w:rPr>
        <w:t xml:space="preserve"> </w:t>
      </w:r>
      <w:hyperlink r:id="rId20" w:tgtFrame="_blank" w:history="1">
        <w:r w:rsidRPr="00955AF2">
          <w:rPr>
            <w:rStyle w:val="Hyperlink"/>
            <w:b/>
            <w:bCs/>
            <w:sz w:val="23"/>
            <w:szCs w:val="23"/>
          </w:rPr>
          <w:t>more than 900</w:t>
        </w:r>
      </w:hyperlink>
      <w:r>
        <w:rPr>
          <w:rStyle w:val="apple-converted-space"/>
          <w:sz w:val="23"/>
          <w:szCs w:val="23"/>
          <w:u w:val="single"/>
        </w:rPr>
        <w:t xml:space="preserve"> </w:t>
      </w:r>
      <w:r w:rsidRPr="00955AF2">
        <w:rPr>
          <w:sz w:val="23"/>
          <w:szCs w:val="23"/>
          <w:u w:val="single"/>
        </w:rPr>
        <w:t>in the first five years, has only won more animosity toward the United States while terrorists have continued to make gains.</w:t>
      </w:r>
      <w:r>
        <w:rPr>
          <w:sz w:val="23"/>
          <w:szCs w:val="23"/>
          <w:u w:val="single"/>
        </w:rPr>
        <w:t xml:space="preserve"> </w:t>
      </w:r>
      <w:r w:rsidRPr="00CF01AE">
        <w:rPr>
          <w:rStyle w:val="Emphasis"/>
          <w:rFonts w:ascii="Times" w:hAnsi="Times"/>
        </w:rPr>
        <w:t>For once</w:t>
      </w:r>
      <w:r w:rsidRPr="00CF01AE">
        <w:rPr>
          <w:sz w:val="23"/>
          <w:szCs w:val="23"/>
          <w:u w:val="single"/>
        </w:rPr>
        <w:t>, instead of pouring more gasoline on conflicts,</w:t>
      </w:r>
      <w:r w:rsidRPr="00955AF2">
        <w:rPr>
          <w:sz w:val="23"/>
          <w:szCs w:val="23"/>
          <w:u w:val="single"/>
        </w:rPr>
        <w:t xml:space="preserve"> </w:t>
      </w:r>
      <w:r w:rsidRPr="001E4D9D">
        <w:rPr>
          <w:sz w:val="23"/>
          <w:szCs w:val="23"/>
          <w:highlight w:val="cyan"/>
          <w:u w:val="single"/>
        </w:rPr>
        <w:t xml:space="preserve">the agreement </w:t>
      </w:r>
      <w:r w:rsidRPr="00CF01AE">
        <w:rPr>
          <w:sz w:val="23"/>
          <w:szCs w:val="23"/>
          <w:u w:val="single"/>
        </w:rPr>
        <w:t xml:space="preserve">with Iran to derail their nuclear weapons program </w:t>
      </w:r>
      <w:r w:rsidRPr="001E4D9D">
        <w:rPr>
          <w:sz w:val="23"/>
          <w:szCs w:val="23"/>
          <w:highlight w:val="cyan"/>
          <w:u w:val="single"/>
        </w:rPr>
        <w:t xml:space="preserve">is </w:t>
      </w:r>
      <w:r w:rsidRPr="00CF01AE">
        <w:rPr>
          <w:sz w:val="23"/>
          <w:szCs w:val="23"/>
          <w:u w:val="single"/>
        </w:rPr>
        <w:t xml:space="preserve">a </w:t>
      </w:r>
      <w:r w:rsidRPr="00955AF2">
        <w:rPr>
          <w:sz w:val="23"/>
          <w:szCs w:val="23"/>
          <w:u w:val="single"/>
        </w:rPr>
        <w:t xml:space="preserve">stellar example of </w:t>
      </w:r>
      <w:r w:rsidRPr="001E4D9D">
        <w:rPr>
          <w:rStyle w:val="Emphasis"/>
          <w:rFonts w:ascii="Times" w:hAnsi="Times"/>
          <w:highlight w:val="cyan"/>
        </w:rPr>
        <w:t>fire prevention.</w:t>
      </w:r>
      <w:r w:rsidRPr="00955AF2">
        <w:rPr>
          <w:rStyle w:val="Emphasis"/>
          <w:rFonts w:ascii="Times" w:hAnsi="Times"/>
        </w:rPr>
        <w:t xml:space="preserve"> </w:t>
      </w:r>
      <w:r w:rsidRPr="00955AF2">
        <w:rPr>
          <w:sz w:val="23"/>
          <w:szCs w:val="23"/>
          <w:u w:val="single"/>
        </w:rPr>
        <w:t>The agreement blocks Iran's pathways to nuclear weapons. The breakout time</w:t>
      </w:r>
      <w:r w:rsidRPr="00955AF2">
        <w:rPr>
          <w:rFonts w:ascii="MS Mincho" w:hAnsi="MS Mincho" w:cs="MS Mincho"/>
          <w:sz w:val="23"/>
          <w:szCs w:val="23"/>
          <w:u w:val="single"/>
        </w:rPr>
        <w:t> </w:t>
      </w:r>
      <w:r w:rsidRPr="00955AF2">
        <w:rPr>
          <w:sz w:val="23"/>
          <w:szCs w:val="23"/>
          <w:u w:val="single"/>
        </w:rPr>
        <w:t xml:space="preserve"> to develop enough material for one bomb will be four times longer with a deal than without one.</w:t>
      </w:r>
      <w:r>
        <w:rPr>
          <w:sz w:val="23"/>
          <w:szCs w:val="23"/>
          <w:u w:val="single"/>
        </w:rPr>
        <w:t xml:space="preserve"> </w:t>
      </w:r>
      <w:r w:rsidRPr="00955AF2">
        <w:rPr>
          <w:sz w:val="23"/>
          <w:szCs w:val="23"/>
          <w:u w:val="single"/>
        </w:rPr>
        <w:t xml:space="preserve">Rigorous </w:t>
      </w:r>
      <w:r w:rsidRPr="001E4D9D">
        <w:rPr>
          <w:sz w:val="23"/>
          <w:szCs w:val="23"/>
          <w:highlight w:val="cyan"/>
          <w:u w:val="single"/>
        </w:rPr>
        <w:t xml:space="preserve">inspections will </w:t>
      </w:r>
      <w:r w:rsidRPr="001E4D9D">
        <w:rPr>
          <w:rStyle w:val="Emphasis"/>
          <w:rFonts w:ascii="Times" w:hAnsi="Times"/>
          <w:highlight w:val="cyan"/>
        </w:rPr>
        <w:t>guard against cheating</w:t>
      </w:r>
      <w:r w:rsidRPr="00955AF2">
        <w:rPr>
          <w:rStyle w:val="Emphasis"/>
          <w:rFonts w:ascii="Times" w:hAnsi="Times"/>
        </w:rPr>
        <w:t>,</w:t>
      </w:r>
      <w:r w:rsidRPr="00955AF2">
        <w:rPr>
          <w:sz w:val="23"/>
          <w:szCs w:val="23"/>
          <w:u w:val="single"/>
        </w:rPr>
        <w:t xml:space="preserve"> subject to the most intrusive inspections regime ever negotiated. </w:t>
      </w:r>
      <w:r w:rsidRPr="00311303">
        <w:rPr>
          <w:sz w:val="16"/>
          <w:szCs w:val="23"/>
        </w:rPr>
        <w:t xml:space="preserve">Uranium will be subject to cradle-to-grave monitoring, which will </w:t>
      </w:r>
      <w:r w:rsidRPr="00CF01AE">
        <w:rPr>
          <w:sz w:val="16"/>
          <w:szCs w:val="23"/>
        </w:rPr>
        <w:t xml:space="preserve">deter and detect any diversion. </w:t>
      </w:r>
      <w:r w:rsidRPr="00CF01AE">
        <w:rPr>
          <w:sz w:val="23"/>
          <w:szCs w:val="23"/>
          <w:u w:val="single"/>
        </w:rPr>
        <w:t xml:space="preserve">Inspectors will have </w:t>
      </w:r>
      <w:r w:rsidRPr="00CF01AE">
        <w:rPr>
          <w:rStyle w:val="Emphasis"/>
          <w:rFonts w:ascii="Times" w:hAnsi="Times"/>
        </w:rPr>
        <w:t>access to all of Iran's nuclear sites</w:t>
      </w:r>
      <w:r w:rsidRPr="00CF01AE">
        <w:rPr>
          <w:sz w:val="23"/>
          <w:szCs w:val="23"/>
          <w:u w:val="single"/>
        </w:rPr>
        <w:t xml:space="preserve"> and will be granted access to military sites if there are concerns</w:t>
      </w:r>
      <w:r w:rsidRPr="00CF01AE">
        <w:rPr>
          <w:rFonts w:ascii="MS Mincho" w:hAnsi="MS Mincho" w:cs="MS Mincho"/>
          <w:sz w:val="23"/>
          <w:szCs w:val="23"/>
          <w:u w:val="single"/>
        </w:rPr>
        <w:t> </w:t>
      </w:r>
      <w:r w:rsidRPr="00CF01AE">
        <w:rPr>
          <w:sz w:val="23"/>
          <w:szCs w:val="23"/>
          <w:u w:val="single"/>
        </w:rPr>
        <w:t xml:space="preserve">about illicit nuclear activities. </w:t>
      </w:r>
      <w:r w:rsidRPr="00CF01AE">
        <w:rPr>
          <w:sz w:val="16"/>
          <w:szCs w:val="23"/>
        </w:rPr>
        <w:t xml:space="preserve">U.S. sanctions will be suspended only after the International Atomic Energy Agency (IAEA) verifies that Iran has taken the key steps it agreed to as part of the nuclear deal. Because the U.S. sanctions architecture is only suspended, not terminated, sanctions can snap back into force if Iran reneges on its commitments. Remarkably and vitally, the agreement was negotiated with two world powers with </w:t>
      </w:r>
      <w:proofErr w:type="gramStart"/>
      <w:r w:rsidRPr="00CF01AE">
        <w:rPr>
          <w:sz w:val="16"/>
          <w:szCs w:val="23"/>
        </w:rPr>
        <w:t>whom</w:t>
      </w:r>
      <w:proofErr w:type="gramEnd"/>
      <w:r w:rsidRPr="00CF01AE">
        <w:rPr>
          <w:sz w:val="16"/>
          <w:szCs w:val="23"/>
        </w:rPr>
        <w:t xml:space="preserve"> the U.S. has shaky and sometime adversarial relationships: Russia and China. Their participation makes it much harder for Iran to violate the agreement. It also underscores why, if the U.S. rejected the agreement, Russia and China would likely support Iran's conclusion that the U.S. will reject any diplomatic solution and only seek to subjugate Iran. Unfortunately, Iran would be right in</w:t>
      </w:r>
      <w:r w:rsidRPr="00311303">
        <w:rPr>
          <w:sz w:val="16"/>
          <w:szCs w:val="23"/>
        </w:rPr>
        <w:t xml:space="preserve"> making that assertion. </w:t>
      </w:r>
      <w:r w:rsidRPr="001E4D9D">
        <w:rPr>
          <w:sz w:val="23"/>
          <w:szCs w:val="23"/>
          <w:highlight w:val="cyan"/>
          <w:u w:val="single"/>
        </w:rPr>
        <w:t xml:space="preserve">Those who </w:t>
      </w:r>
      <w:r w:rsidRPr="00955AF2">
        <w:rPr>
          <w:sz w:val="23"/>
          <w:szCs w:val="23"/>
          <w:u w:val="single"/>
        </w:rPr>
        <w:t xml:space="preserve">advocate for </w:t>
      </w:r>
      <w:r w:rsidRPr="001E4D9D">
        <w:rPr>
          <w:sz w:val="23"/>
          <w:szCs w:val="23"/>
          <w:highlight w:val="cyan"/>
          <w:u w:val="single"/>
        </w:rPr>
        <w:t>reject</w:t>
      </w:r>
      <w:r w:rsidRPr="00955AF2">
        <w:rPr>
          <w:sz w:val="23"/>
          <w:szCs w:val="23"/>
          <w:u w:val="single"/>
        </w:rPr>
        <w:t xml:space="preserve">ing </w:t>
      </w:r>
      <w:r w:rsidRPr="001E4D9D">
        <w:rPr>
          <w:sz w:val="23"/>
          <w:szCs w:val="23"/>
          <w:highlight w:val="cyan"/>
          <w:u w:val="single"/>
        </w:rPr>
        <w:t xml:space="preserve">the agreement offer no alternative other </w:t>
      </w:r>
      <w:r w:rsidRPr="001E4D9D">
        <w:rPr>
          <w:rStyle w:val="Emphasis"/>
          <w:rFonts w:ascii="Times" w:hAnsi="Times"/>
          <w:highlight w:val="cyan"/>
        </w:rPr>
        <w:t>than igniting a conflagration</w:t>
      </w:r>
      <w:r w:rsidRPr="001E4D9D">
        <w:rPr>
          <w:sz w:val="23"/>
          <w:szCs w:val="23"/>
          <w:highlight w:val="cyan"/>
          <w:u w:val="single"/>
        </w:rPr>
        <w:t xml:space="preserve"> in Iran</w:t>
      </w:r>
      <w:r w:rsidRPr="00955AF2">
        <w:rPr>
          <w:sz w:val="23"/>
          <w:szCs w:val="23"/>
          <w:u w:val="single"/>
        </w:rPr>
        <w:t xml:space="preserve">, </w:t>
      </w:r>
      <w:r w:rsidRPr="00CF01AE">
        <w:rPr>
          <w:sz w:val="23"/>
          <w:szCs w:val="23"/>
          <w:u w:val="single"/>
        </w:rPr>
        <w:t xml:space="preserve">which would put America and Americans in </w:t>
      </w:r>
      <w:proofErr w:type="spellStart"/>
      <w:r w:rsidRPr="00CF01AE">
        <w:rPr>
          <w:rStyle w:val="Emphasis"/>
          <w:rFonts w:ascii="Times" w:hAnsi="Times"/>
        </w:rPr>
        <w:t>harms</w:t>
      </w:r>
      <w:proofErr w:type="spellEnd"/>
      <w:r w:rsidRPr="00CF01AE">
        <w:rPr>
          <w:rStyle w:val="Emphasis"/>
          <w:rFonts w:ascii="Times" w:hAnsi="Times"/>
        </w:rPr>
        <w:t xml:space="preserve"> way</w:t>
      </w:r>
      <w:r w:rsidRPr="00CF01AE">
        <w:rPr>
          <w:sz w:val="23"/>
          <w:szCs w:val="23"/>
          <w:u w:val="single"/>
        </w:rPr>
        <w:t xml:space="preserve">, </w:t>
      </w:r>
      <w:r w:rsidRPr="00CF01AE">
        <w:rPr>
          <w:rStyle w:val="Emphasis"/>
          <w:rFonts w:ascii="Times" w:hAnsi="Times"/>
        </w:rPr>
        <w:t>spread more hatred</w:t>
      </w:r>
      <w:r w:rsidRPr="00CF01AE">
        <w:rPr>
          <w:sz w:val="23"/>
          <w:szCs w:val="23"/>
          <w:u w:val="single"/>
        </w:rPr>
        <w:t xml:space="preserve"> of the United States, create </w:t>
      </w:r>
      <w:r w:rsidRPr="00CF01AE">
        <w:rPr>
          <w:rStyle w:val="Emphasis"/>
          <w:rFonts w:ascii="Times" w:hAnsi="Times"/>
        </w:rPr>
        <w:t>more terrorists</w:t>
      </w:r>
      <w:r w:rsidRPr="00CF01AE">
        <w:rPr>
          <w:sz w:val="23"/>
          <w:szCs w:val="23"/>
          <w:u w:val="single"/>
        </w:rPr>
        <w:t xml:space="preserve"> and leave us </w:t>
      </w:r>
      <w:r w:rsidRPr="00CF01AE">
        <w:rPr>
          <w:rStyle w:val="Emphasis"/>
          <w:rFonts w:ascii="Times" w:hAnsi="Times"/>
        </w:rPr>
        <w:t>diplomatically isolated</w:t>
      </w:r>
      <w:r w:rsidRPr="00CF01AE">
        <w:rPr>
          <w:sz w:val="23"/>
          <w:szCs w:val="23"/>
          <w:u w:val="single"/>
        </w:rPr>
        <w:t>. There would be no option for tougher sanctions a</w:t>
      </w:r>
      <w:r w:rsidRPr="00955AF2">
        <w:rPr>
          <w:sz w:val="23"/>
          <w:szCs w:val="23"/>
          <w:u w:val="single"/>
        </w:rPr>
        <w:t xml:space="preserve">nd our allies would not keep the ones we've had in place. </w:t>
      </w:r>
      <w:r w:rsidRPr="001E4D9D">
        <w:rPr>
          <w:sz w:val="23"/>
          <w:szCs w:val="23"/>
          <w:highlight w:val="cyan"/>
          <w:u w:val="single"/>
        </w:rPr>
        <w:t xml:space="preserve">The only option if Iran moved toward nuclear weapons would be </w:t>
      </w:r>
      <w:r w:rsidRPr="001E4D9D">
        <w:rPr>
          <w:rStyle w:val="Emphasis"/>
          <w:rFonts w:ascii="Times" w:hAnsi="Times"/>
          <w:highlight w:val="cyan"/>
        </w:rPr>
        <w:t>war.</w:t>
      </w:r>
      <w:r>
        <w:rPr>
          <w:sz w:val="23"/>
          <w:szCs w:val="23"/>
          <w:u w:val="single"/>
        </w:rPr>
        <w:t xml:space="preserve"> </w:t>
      </w:r>
      <w:r w:rsidRPr="00CF01AE">
        <w:rPr>
          <w:sz w:val="23"/>
          <w:szCs w:val="23"/>
          <w:u w:val="single"/>
        </w:rPr>
        <w:t xml:space="preserve">In today's </w:t>
      </w:r>
      <w:r w:rsidRPr="00CF01AE">
        <w:rPr>
          <w:rStyle w:val="Emphasis"/>
          <w:rFonts w:ascii="Times" w:hAnsi="Times"/>
        </w:rPr>
        <w:t>global world</w:t>
      </w:r>
      <w:r w:rsidRPr="00CF01AE">
        <w:rPr>
          <w:sz w:val="23"/>
          <w:szCs w:val="23"/>
          <w:u w:val="single"/>
        </w:rPr>
        <w:t xml:space="preserve">, we have no choice but to work with others to solve the big problems. It's the only way we can be effectively tough, not just rhetorically tough, as we have been both with the sanctions on Iran and with the agreement to derail their nuclear weapons program. It's time we switched from being the world's policeman to organizing the world </w:t>
      </w:r>
      <w:r w:rsidRPr="00CF01AE">
        <w:rPr>
          <w:rStyle w:val="Emphasis"/>
          <w:rFonts w:ascii="Times" w:hAnsi="Times"/>
        </w:rPr>
        <w:t>to prevent fires.</w:t>
      </w:r>
      <w:r w:rsidRPr="00CF01AE">
        <w:rPr>
          <w:rFonts w:ascii="Arial" w:hAnsi="Arial"/>
          <w:color w:val="000000"/>
          <w:sz w:val="16"/>
          <w:szCs w:val="23"/>
        </w:rPr>
        <w:t xml:space="preserve"> </w:t>
      </w:r>
      <w:r w:rsidRPr="00CF01AE">
        <w:rPr>
          <w:b/>
          <w:iCs/>
          <w:u w:val="single"/>
        </w:rPr>
        <w:t>Sen. Dianne Feinstein (D-Calif.) said on Sunday that the historic deal with Iran is the best chance for peacefully preventing Tehran’s acquisition of nuclear weapons.</w:t>
      </w:r>
    </w:p>
    <w:p w:rsidR="001E4D9D" w:rsidRDefault="001E4D9D"/>
    <w:p w:rsidR="001E4D9D" w:rsidRDefault="001E4D9D" w:rsidP="001E4D9D">
      <w:pPr>
        <w:pStyle w:val="Heading4"/>
      </w:pPr>
      <w:r>
        <w:lastRenderedPageBreak/>
        <w:t>Independent of Israel strikes, deal failure itself causes nuclear war---turns the whole case</w:t>
      </w:r>
    </w:p>
    <w:p w:rsidR="001E4D9D" w:rsidRDefault="001E4D9D" w:rsidP="001E4D9D">
      <w:r w:rsidRPr="006A6B29">
        <w:rPr>
          <w:rStyle w:val="Style13ptBold"/>
        </w:rPr>
        <w:t>Wilson 15</w:t>
      </w:r>
      <w:r>
        <w:t xml:space="preserve"> (Valerie Plame Wilson; May 13 2015; former CIA covert nonproliferation officer; Looking Forward, Nuclear Proliferation Is Still Greatest Existential Threat We Face; Huffington Post; </w:t>
      </w:r>
      <w:hyperlink r:id="rId21" w:history="1">
        <w:r w:rsidRPr="009115CC">
          <w:rPr>
            <w:rStyle w:val="Hyperlink"/>
          </w:rPr>
          <w:t>http://www.huffingtonpost.com/valerie-plame-wilson/nuclear-proliferation-existential-threat_b_7118460.html</w:t>
        </w:r>
      </w:hyperlink>
      <w:r>
        <w:t xml:space="preserve"> ) </w:t>
      </w:r>
    </w:p>
    <w:p w:rsidR="001E4D9D" w:rsidRDefault="001E4D9D" w:rsidP="001E4D9D">
      <w:pPr>
        <w:rPr>
          <w:rStyle w:val="StyleUnderline"/>
        </w:rPr>
      </w:pPr>
      <w:r w:rsidRPr="006A6B29">
        <w:rPr>
          <w:sz w:val="16"/>
        </w:rPr>
        <w:t xml:space="preserve">As a former covert CIA operative, specializing in counter-proliferation, I still believe that </w:t>
      </w:r>
      <w:r w:rsidRPr="001E4D9D">
        <w:rPr>
          <w:rStyle w:val="StyleUnderline"/>
          <w:highlight w:val="cyan"/>
        </w:rPr>
        <w:t>the spread of nuc</w:t>
      </w:r>
      <w:r w:rsidRPr="00755882">
        <w:rPr>
          <w:rStyle w:val="StyleUnderline"/>
        </w:rPr>
        <w:t>lear weapon</w:t>
      </w:r>
      <w:r w:rsidRPr="001E4D9D">
        <w:rPr>
          <w:rStyle w:val="StyleUnderline"/>
          <w:highlight w:val="cyan"/>
        </w:rPr>
        <w:t>s</w:t>
      </w:r>
      <w:r w:rsidRPr="00755882">
        <w:rPr>
          <w:rStyle w:val="StyleUnderline"/>
        </w:rPr>
        <w:t xml:space="preserve"> and the risk of their use </w:t>
      </w:r>
      <w:r w:rsidRPr="001E4D9D">
        <w:rPr>
          <w:rStyle w:val="StyleUnderline"/>
          <w:highlight w:val="cyan"/>
        </w:rPr>
        <w:t>is the greatest existential threat we face</w:t>
      </w:r>
      <w:r w:rsidRPr="006A6B29">
        <w:rPr>
          <w:sz w:val="16"/>
        </w:rPr>
        <w:t xml:space="preserve">. Twenty-six years after the end of the Cold War, the world still has more than 15,000 nuclear weapons. Whatever other issues people care about -- poverty, the environment, inequality and so many others -- </w:t>
      </w:r>
      <w:r w:rsidRPr="001E4D9D">
        <w:rPr>
          <w:rStyle w:val="StyleUnderline"/>
          <w:highlight w:val="cyan"/>
        </w:rPr>
        <w:t>if we don't get this</w:t>
      </w:r>
      <w:r w:rsidRPr="00755882">
        <w:rPr>
          <w:rStyle w:val="StyleUnderline"/>
        </w:rPr>
        <w:t xml:space="preserve"> one </w:t>
      </w:r>
      <w:r w:rsidRPr="001E4D9D">
        <w:rPr>
          <w:rStyle w:val="StyleUnderline"/>
          <w:highlight w:val="cyan"/>
        </w:rPr>
        <w:t>right</w:t>
      </w:r>
      <w:r w:rsidRPr="00755882">
        <w:rPr>
          <w:rStyle w:val="StyleUnderline"/>
        </w:rPr>
        <w:t xml:space="preserve">, and </w:t>
      </w:r>
      <w:r w:rsidRPr="001E4D9D">
        <w:rPr>
          <w:rStyle w:val="Emphasis"/>
          <w:highlight w:val="cyan"/>
        </w:rPr>
        <w:t>soon, nothing else will matter</w:t>
      </w:r>
      <w:r w:rsidRPr="00755882">
        <w:rPr>
          <w:rStyle w:val="StyleUnderline"/>
        </w:rPr>
        <w:t>.</w:t>
      </w:r>
      <w:r w:rsidRPr="006A6B29">
        <w:rPr>
          <w:rStyle w:val="StyleUnderline"/>
          <w:sz w:val="12"/>
        </w:rPr>
        <w:t>¶</w:t>
      </w:r>
      <w:r w:rsidRPr="00755882">
        <w:rPr>
          <w:rStyle w:val="StyleUnderline"/>
        </w:rPr>
        <w:t xml:space="preserve"> We are at a crossroads on this issue </w:t>
      </w:r>
      <w:r w:rsidRPr="006A6B29">
        <w:rPr>
          <w:sz w:val="16"/>
        </w:rPr>
        <w:t>and the decisions we make over the next 10 years will set us on a course either toward the elimination of all nuclear weapons or toward expanding arsenals and proliferation.</w:t>
      </w:r>
      <w:r w:rsidRPr="006A6B29">
        <w:rPr>
          <w:sz w:val="12"/>
        </w:rPr>
        <w:t>¶</w:t>
      </w:r>
      <w:r w:rsidRPr="006A6B29">
        <w:rPr>
          <w:sz w:val="16"/>
        </w:rPr>
        <w:t xml:space="preserve"> There are some disturbing trends.</w:t>
      </w:r>
      <w:r w:rsidRPr="006A6B29">
        <w:rPr>
          <w:sz w:val="12"/>
        </w:rPr>
        <w:t>¶</w:t>
      </w:r>
      <w:r w:rsidRPr="006A6B29">
        <w:rPr>
          <w:sz w:val="16"/>
        </w:rPr>
        <w:t xml:space="preserve"> </w:t>
      </w:r>
      <w:r w:rsidRPr="00755882">
        <w:rPr>
          <w:rStyle w:val="StyleUnderline"/>
        </w:rPr>
        <w:t>A</w:t>
      </w:r>
      <w:r w:rsidRPr="006A6B29">
        <w:rPr>
          <w:sz w:val="16"/>
        </w:rPr>
        <w:t xml:space="preserve">ll </w:t>
      </w:r>
      <w:r w:rsidRPr="00755882">
        <w:rPr>
          <w:rStyle w:val="StyleUnderline"/>
        </w:rPr>
        <w:t>of the nuclear countries are investing heavily, or planning to do so, in modernizing their forces</w:t>
      </w:r>
      <w:r w:rsidRPr="006A6B29">
        <w:rPr>
          <w:sz w:val="16"/>
        </w:rPr>
        <w:t xml:space="preserve"> and/or expanding their arsenals. President Obama is proposing a massive overhaul of the U.S. nuclear arsenal that the Congressional Budget Office (CBO) estimates will cost $1 trillion over the next 30 years. </w:t>
      </w:r>
      <w:r w:rsidRPr="001E4D9D">
        <w:rPr>
          <w:rStyle w:val="StyleUnderline"/>
          <w:highlight w:val="cyan"/>
        </w:rPr>
        <w:t>Russia has</w:t>
      </w:r>
      <w:r w:rsidRPr="00EB73B0">
        <w:rPr>
          <w:rStyle w:val="StyleUnderline"/>
        </w:rPr>
        <w:t xml:space="preserve"> already </w:t>
      </w:r>
      <w:r w:rsidRPr="001E4D9D">
        <w:rPr>
          <w:rStyle w:val="StyleUnderline"/>
          <w:highlight w:val="cyan"/>
        </w:rPr>
        <w:t>begun a major upgrade</w:t>
      </w:r>
      <w:r w:rsidRPr="00EB73B0">
        <w:rPr>
          <w:rStyle w:val="StyleUnderline"/>
        </w:rPr>
        <w:t xml:space="preserve"> of its arsenal. </w:t>
      </w:r>
      <w:r w:rsidRPr="001E4D9D">
        <w:rPr>
          <w:rStyle w:val="StyleUnderline"/>
          <w:highlight w:val="cyan"/>
        </w:rPr>
        <w:t>China is ramping up</w:t>
      </w:r>
      <w:r w:rsidRPr="00EB73B0">
        <w:rPr>
          <w:rStyle w:val="StyleUnderline"/>
        </w:rPr>
        <w:t xml:space="preserve"> each leg of its nuclear triad, </w:t>
      </w:r>
      <w:r w:rsidRPr="001E4D9D">
        <w:rPr>
          <w:rStyle w:val="StyleUnderline"/>
          <w:highlight w:val="cyan"/>
        </w:rPr>
        <w:t>India is close</w:t>
      </w:r>
      <w:r w:rsidRPr="00EB73B0">
        <w:rPr>
          <w:rStyle w:val="StyleUnderline"/>
        </w:rPr>
        <w:t xml:space="preserve"> to having a full nuclear triad with the addition of a nuclear submarine to its forces, and </w:t>
      </w:r>
      <w:r w:rsidRPr="001E4D9D">
        <w:rPr>
          <w:rStyle w:val="StyleUnderline"/>
          <w:highlight w:val="cyan"/>
        </w:rPr>
        <w:t>North Korea continues</w:t>
      </w:r>
      <w:r w:rsidRPr="00EB73B0">
        <w:rPr>
          <w:rStyle w:val="StyleUnderline"/>
        </w:rPr>
        <w:t xml:space="preserve"> to develop its nuclear capability. Perhaps </w:t>
      </w:r>
      <w:r w:rsidRPr="001E4D9D">
        <w:rPr>
          <w:rStyle w:val="StyleUnderline"/>
          <w:highlight w:val="cyan"/>
        </w:rPr>
        <w:t>most worrisome is Pakistan</w:t>
      </w:r>
      <w:r w:rsidRPr="00EB73B0">
        <w:rPr>
          <w:rStyle w:val="StyleUnderline"/>
        </w:rPr>
        <w:t>, which has the fastest-growing nuclear arsenal and is plagued by persistent political instability and extremist elements.¶</w:t>
      </w:r>
      <w:r w:rsidRPr="006A6B29">
        <w:rPr>
          <w:sz w:val="16"/>
        </w:rPr>
        <w:t xml:space="preserve"> In addition to developing new types of weapons, nuclear weapons countries also appear to be taking steps toward establishing the dangerous nuclear high-alert posture that the United States and Soviet Union adopted during the Cold War (and still maintain) -- shortening the decision time for launch and increasing the risk that nuclear weapons will be used in conflict, by accident or through unauthorized launch.</w:t>
      </w:r>
      <w:r w:rsidRPr="006A6B29">
        <w:rPr>
          <w:sz w:val="12"/>
        </w:rPr>
        <w:t>¶</w:t>
      </w:r>
      <w:r w:rsidRPr="006A6B29">
        <w:rPr>
          <w:sz w:val="16"/>
        </w:rPr>
        <w:t xml:space="preserve"> Longstanding </w:t>
      </w:r>
      <w:r w:rsidRPr="00755882">
        <w:rPr>
          <w:rStyle w:val="StyleUnderline"/>
        </w:rPr>
        <w:t xml:space="preserve">regional conflicts involving nuclear-armed countries remain unresolved </w:t>
      </w:r>
      <w:r w:rsidRPr="006A6B29">
        <w:rPr>
          <w:sz w:val="16"/>
        </w:rPr>
        <w:t>and tensions high, including on the South Asian Peninsula, the Korean Peninsula and the Middle East. Relations between Russia and the West have spiraled dangerously downward; Russia has even threatened to use nuclear force to defend its annexation of Crimea.</w:t>
      </w:r>
      <w:r w:rsidRPr="006A6B29">
        <w:rPr>
          <w:sz w:val="12"/>
        </w:rPr>
        <w:t>¶</w:t>
      </w:r>
      <w:r w:rsidRPr="006A6B29">
        <w:rPr>
          <w:sz w:val="16"/>
        </w:rPr>
        <w:t xml:space="preserve"> Meanwhile, terrorists are working to get their hands on the bomb. </w:t>
      </w:r>
      <w:r w:rsidRPr="00755882">
        <w:rPr>
          <w:rStyle w:val="StyleUnderline"/>
        </w:rPr>
        <w:t>This danger has risen as states have failed and ungoverned zones have spread</w:t>
      </w:r>
      <w:r w:rsidRPr="006A6B29">
        <w:rPr>
          <w:sz w:val="16"/>
        </w:rPr>
        <w:t>, especially in the Middle East and Africa. In the last two decades there have been dozens of incidents of nuclear explosive materials being lost or stolen. The so-called "Islamic State" group has already seized low-grade nuclear material from a facility in Mosul.</w:t>
      </w:r>
      <w:r w:rsidRPr="006A6B29">
        <w:rPr>
          <w:sz w:val="12"/>
        </w:rPr>
        <w:t>¶</w:t>
      </w:r>
      <w:r w:rsidRPr="006A6B29">
        <w:rPr>
          <w:sz w:val="16"/>
        </w:rPr>
        <w:t xml:space="preserve"> </w:t>
      </w:r>
      <w:proofErr w:type="gramStart"/>
      <w:r w:rsidRPr="006A6B29">
        <w:rPr>
          <w:sz w:val="16"/>
        </w:rPr>
        <w:t>These</w:t>
      </w:r>
      <w:proofErr w:type="gramEnd"/>
      <w:r w:rsidRPr="006A6B29">
        <w:rPr>
          <w:sz w:val="16"/>
        </w:rPr>
        <w:t xml:space="preserve"> are very difficult challenges. But there are also significant factors that could provide opportunities for progress.</w:t>
      </w:r>
      <w:r w:rsidRPr="006A6B29">
        <w:rPr>
          <w:sz w:val="12"/>
        </w:rPr>
        <w:t>¶</w:t>
      </w:r>
      <w:r w:rsidRPr="006A6B29">
        <w:rPr>
          <w:sz w:val="16"/>
        </w:rPr>
        <w:t xml:space="preserve"> </w:t>
      </w:r>
      <w:proofErr w:type="gramStart"/>
      <w:r w:rsidRPr="00755882">
        <w:rPr>
          <w:rStyle w:val="StyleUnderline"/>
        </w:rPr>
        <w:t>A</w:t>
      </w:r>
      <w:proofErr w:type="gramEnd"/>
      <w:r w:rsidRPr="00755882">
        <w:rPr>
          <w:rStyle w:val="StyleUnderline"/>
        </w:rPr>
        <w:t xml:space="preserve"> final </w:t>
      </w:r>
      <w:r w:rsidRPr="001E4D9D">
        <w:rPr>
          <w:rStyle w:val="StyleUnderline"/>
          <w:highlight w:val="cyan"/>
        </w:rPr>
        <w:t>agreement with Iran would</w:t>
      </w:r>
      <w:r w:rsidRPr="00755882">
        <w:rPr>
          <w:rStyle w:val="StyleUnderline"/>
        </w:rPr>
        <w:t xml:space="preserve"> verifiably </w:t>
      </w:r>
      <w:r w:rsidRPr="001E4D9D">
        <w:rPr>
          <w:rStyle w:val="StyleUnderline"/>
          <w:highlight w:val="cyan"/>
        </w:rPr>
        <w:t>prevent</w:t>
      </w:r>
      <w:r w:rsidRPr="00755882">
        <w:rPr>
          <w:rStyle w:val="StyleUnderline"/>
        </w:rPr>
        <w:t xml:space="preserve"> it from developing </w:t>
      </w:r>
      <w:r w:rsidRPr="001E4D9D">
        <w:rPr>
          <w:rStyle w:val="StyleUnderline"/>
          <w:highlight w:val="cyan"/>
        </w:rPr>
        <w:t>a nuclear bomb</w:t>
      </w:r>
      <w:r w:rsidRPr="00755882">
        <w:rPr>
          <w:rStyle w:val="StyleUnderline"/>
        </w:rPr>
        <w:t xml:space="preserve">. It would negate a long-standing leading argument of opponents to Global Zero -- </w:t>
      </w:r>
      <w:proofErr w:type="gramStart"/>
      <w:r w:rsidRPr="00755882">
        <w:rPr>
          <w:rStyle w:val="StyleUnderline"/>
        </w:rPr>
        <w:t>that</w:t>
      </w:r>
      <w:proofErr w:type="gramEnd"/>
      <w:r w:rsidRPr="00755882">
        <w:rPr>
          <w:rStyle w:val="StyleUnderline"/>
        </w:rPr>
        <w:t xml:space="preserve"> Iran and countries like it would never agree to forgo nuclear weapons. And </w:t>
      </w:r>
      <w:r w:rsidRPr="001E4D9D">
        <w:rPr>
          <w:rStyle w:val="StyleUnderline"/>
          <w:highlight w:val="cyan"/>
        </w:rPr>
        <w:t>it provides a model</w:t>
      </w:r>
      <w:r w:rsidRPr="00755882">
        <w:rPr>
          <w:rStyle w:val="StyleUnderline"/>
        </w:rPr>
        <w:t xml:space="preserve"> -- multilateral negotiations and intrusive verification -- </w:t>
      </w:r>
      <w:r w:rsidRPr="001E4D9D">
        <w:rPr>
          <w:rStyle w:val="Emphasis"/>
          <w:highlight w:val="cyan"/>
        </w:rPr>
        <w:t>for pursuing global reductions in nuclear arsenals</w:t>
      </w:r>
      <w:r w:rsidRPr="00755882">
        <w:rPr>
          <w:rStyle w:val="StyleUnderline"/>
        </w:rPr>
        <w:t xml:space="preserve">. </w:t>
      </w:r>
    </w:p>
    <w:p w:rsidR="001E4D9D" w:rsidRDefault="001E4D9D"/>
    <w:p w:rsidR="001E4D9D" w:rsidRDefault="001E4D9D" w:rsidP="001E4D9D">
      <w:pPr>
        <w:pStyle w:val="Heading4"/>
      </w:pPr>
      <w:r w:rsidRPr="00AD28E5">
        <w:t>Veto override collapses</w:t>
      </w:r>
      <w:r>
        <w:t xml:space="preserve"> the deal—escalates to Middle Ea</w:t>
      </w:r>
      <w:r w:rsidRPr="00AD28E5">
        <w:t>st war</w:t>
      </w:r>
      <w:r>
        <w:t xml:space="preserve">---also draws in Israel. Israel is rational and will only attack if they feel vulnerable and not backed by U.S. diplomacy to prevent Iranian </w:t>
      </w:r>
      <w:proofErr w:type="spellStart"/>
      <w:r>
        <w:t>nuclearization</w:t>
      </w:r>
      <w:proofErr w:type="spellEnd"/>
    </w:p>
    <w:p w:rsidR="001E4D9D" w:rsidRDefault="001E4D9D" w:rsidP="001E4D9D">
      <w:proofErr w:type="spellStart"/>
      <w:r w:rsidRPr="00BC1246">
        <w:rPr>
          <w:rStyle w:val="Style13ptBold"/>
        </w:rPr>
        <w:t>Cirincione</w:t>
      </w:r>
      <w:proofErr w:type="spellEnd"/>
      <w:r>
        <w:rPr>
          <w:rStyle w:val="Style13ptBold"/>
        </w:rPr>
        <w:t xml:space="preserve"> 7/9</w:t>
      </w:r>
      <w:r>
        <w:t>, president of the Ploughshares Fund, 2015</w:t>
      </w:r>
    </w:p>
    <w:p w:rsidR="001E4D9D" w:rsidRDefault="001E4D9D" w:rsidP="001E4D9D">
      <w:r>
        <w:t>(Joe, “</w:t>
      </w:r>
      <w:r w:rsidRPr="00BC1246">
        <w:t xml:space="preserve">What You Need to Know </w:t>
      </w:r>
      <w:proofErr w:type="gramStart"/>
      <w:r>
        <w:t>About the Coming Deal With</w:t>
      </w:r>
      <w:proofErr w:type="gramEnd"/>
      <w:r>
        <w:t xml:space="preserve"> Iran,”</w:t>
      </w:r>
      <w:r w:rsidRPr="00BC1246">
        <w:t xml:space="preserve"> http://www.huffingtonpost.com/joe-cirincione/what-you-need-to-know-abo_b_7763516.html</w:t>
      </w:r>
      <w:r>
        <w:t>)</w:t>
      </w:r>
    </w:p>
    <w:p w:rsidR="001E4D9D" w:rsidRPr="006B2980" w:rsidRDefault="001E4D9D" w:rsidP="001E4D9D">
      <w:pPr>
        <w:rPr>
          <w:sz w:val="16"/>
        </w:rPr>
      </w:pPr>
      <w:r w:rsidRPr="00222032">
        <w:rPr>
          <w:sz w:val="16"/>
        </w:rPr>
        <w:t>If Iran wants to build a nuclear weapon and the deal doesn't happen, is there any way to stop them? Does anyone really expect the U.S. to start a war with Iran by bombing their nuclear installations</w:t>
      </w:r>
      <w:proofErr w:type="gramStart"/>
      <w:r w:rsidRPr="00222032">
        <w:rPr>
          <w:sz w:val="16"/>
        </w:rPr>
        <w:t>?</w:t>
      </w:r>
      <w:r w:rsidRPr="00222032">
        <w:rPr>
          <w:sz w:val="12"/>
        </w:rPr>
        <w:t>¶</w:t>
      </w:r>
      <w:proofErr w:type="gramEnd"/>
      <w:r w:rsidRPr="00222032">
        <w:rPr>
          <w:sz w:val="16"/>
        </w:rPr>
        <w:t xml:space="preserve"> </w:t>
      </w:r>
      <w:r w:rsidRPr="00BC1246">
        <w:rPr>
          <w:rStyle w:val="StyleUnderline"/>
        </w:rPr>
        <w:t>That's why this diplomatic deal is so promising</w:t>
      </w:r>
      <w:r w:rsidRPr="00222032">
        <w:rPr>
          <w:sz w:val="16"/>
        </w:rPr>
        <w:t xml:space="preserve">. </w:t>
      </w:r>
      <w:r w:rsidRPr="00BC1246">
        <w:rPr>
          <w:rStyle w:val="StyleUnderline"/>
        </w:rPr>
        <w:t>It's not without risk</w:t>
      </w:r>
      <w:r w:rsidRPr="00222032">
        <w:rPr>
          <w:sz w:val="16"/>
        </w:rPr>
        <w:t xml:space="preserve">, </w:t>
      </w:r>
      <w:r w:rsidRPr="00BC1246">
        <w:rPr>
          <w:rStyle w:val="StyleUnderline"/>
        </w:rPr>
        <w:t>and there are going to be problems with it</w:t>
      </w:r>
      <w:r w:rsidRPr="00222032">
        <w:rPr>
          <w:sz w:val="16"/>
        </w:rPr>
        <w:t xml:space="preserve">, </w:t>
      </w:r>
      <w:r w:rsidRPr="00BC1246">
        <w:rPr>
          <w:rStyle w:val="StyleUnderline"/>
        </w:rPr>
        <w:t>but it is far better than all the alternatives</w:t>
      </w:r>
      <w:r w:rsidRPr="00222032">
        <w:rPr>
          <w:sz w:val="16"/>
        </w:rPr>
        <w:t>.</w:t>
      </w:r>
      <w:r w:rsidRPr="00222032">
        <w:rPr>
          <w:sz w:val="12"/>
        </w:rPr>
        <w:t>¶</w:t>
      </w:r>
      <w:r w:rsidRPr="00222032">
        <w:rPr>
          <w:sz w:val="16"/>
        </w:rPr>
        <w:t xml:space="preserve"> </w:t>
      </w:r>
      <w:proofErr w:type="gramStart"/>
      <w:r w:rsidRPr="001E4D9D">
        <w:rPr>
          <w:rStyle w:val="StyleUnderline"/>
          <w:highlight w:val="cyan"/>
        </w:rPr>
        <w:t>If</w:t>
      </w:r>
      <w:proofErr w:type="gramEnd"/>
      <w:r w:rsidRPr="001E4D9D">
        <w:rPr>
          <w:rStyle w:val="StyleUnderline"/>
          <w:highlight w:val="cyan"/>
        </w:rPr>
        <w:t xml:space="preserve"> the deal </w:t>
      </w:r>
      <w:r w:rsidRPr="001E4D9D">
        <w:rPr>
          <w:rStyle w:val="StyleUnderline"/>
          <w:highlight w:val="cyan"/>
        </w:rPr>
        <w:lastRenderedPageBreak/>
        <w:t>falls apart</w:t>
      </w:r>
      <w:r w:rsidRPr="00222032">
        <w:rPr>
          <w:sz w:val="16"/>
        </w:rPr>
        <w:t xml:space="preserve">, </w:t>
      </w:r>
      <w:r w:rsidRPr="001E4D9D">
        <w:rPr>
          <w:rStyle w:val="StyleUnderline"/>
          <w:highlight w:val="cyan"/>
        </w:rPr>
        <w:t>especially if the U.S. is</w:t>
      </w:r>
      <w:r w:rsidRPr="00BC1246">
        <w:rPr>
          <w:rStyle w:val="StyleUnderline"/>
        </w:rPr>
        <w:t xml:space="preserve"> seen as </w:t>
      </w:r>
      <w:r w:rsidRPr="001E4D9D">
        <w:rPr>
          <w:rStyle w:val="StyleUnderline"/>
          <w:highlight w:val="cyan"/>
        </w:rPr>
        <w:t>the reason</w:t>
      </w:r>
      <w:r w:rsidRPr="00BC1246">
        <w:rPr>
          <w:rStyle w:val="StyleUnderline"/>
        </w:rPr>
        <w:t xml:space="preserve"> it falls apart</w:t>
      </w:r>
      <w:r w:rsidRPr="00222032">
        <w:rPr>
          <w:sz w:val="16"/>
        </w:rPr>
        <w:t xml:space="preserve"> - </w:t>
      </w:r>
      <w:r w:rsidRPr="001E4D9D">
        <w:rPr>
          <w:rStyle w:val="Emphasis"/>
          <w:highlight w:val="cyan"/>
        </w:rPr>
        <w:t>if Congress kills this deal</w:t>
      </w:r>
      <w:r w:rsidRPr="001E4D9D">
        <w:rPr>
          <w:sz w:val="16"/>
          <w:highlight w:val="cyan"/>
        </w:rPr>
        <w:t xml:space="preserve"> </w:t>
      </w:r>
      <w:r w:rsidRPr="00222032">
        <w:rPr>
          <w:sz w:val="16"/>
        </w:rPr>
        <w:t xml:space="preserve">- </w:t>
      </w:r>
      <w:r w:rsidRPr="00222032">
        <w:rPr>
          <w:rStyle w:val="StyleUnderline"/>
        </w:rPr>
        <w:t>the</w:t>
      </w:r>
      <w:r w:rsidRPr="00BC1246">
        <w:rPr>
          <w:rStyle w:val="StyleUnderline"/>
        </w:rPr>
        <w:t xml:space="preserve"> </w:t>
      </w:r>
      <w:r w:rsidRPr="001E4D9D">
        <w:rPr>
          <w:rStyle w:val="StyleUnderline"/>
          <w:highlight w:val="cyan"/>
        </w:rPr>
        <w:t>sanctions</w:t>
      </w:r>
      <w:r w:rsidRPr="00BC1246">
        <w:rPr>
          <w:rStyle w:val="StyleUnderline"/>
        </w:rPr>
        <w:t xml:space="preserve"> re</w:t>
      </w:r>
      <w:r w:rsidRPr="00222032">
        <w:rPr>
          <w:rStyle w:val="StyleUnderline"/>
        </w:rPr>
        <w:t>g</w:t>
      </w:r>
      <w:r w:rsidRPr="00BC1246">
        <w:rPr>
          <w:rStyle w:val="StyleUnderline"/>
        </w:rPr>
        <w:t xml:space="preserve">ime </w:t>
      </w:r>
      <w:r w:rsidRPr="001E4D9D">
        <w:rPr>
          <w:rStyle w:val="StyleUnderline"/>
          <w:highlight w:val="cyan"/>
        </w:rPr>
        <w:t>will</w:t>
      </w:r>
      <w:r w:rsidRPr="00BC1246">
        <w:rPr>
          <w:rStyle w:val="StyleUnderline"/>
        </w:rPr>
        <w:t xml:space="preserve"> more or less </w:t>
      </w:r>
      <w:r w:rsidRPr="001E4D9D">
        <w:rPr>
          <w:rStyle w:val="StyleUnderline"/>
          <w:highlight w:val="cyan"/>
        </w:rPr>
        <w:t>collapse</w:t>
      </w:r>
      <w:r w:rsidRPr="00222032">
        <w:rPr>
          <w:sz w:val="16"/>
        </w:rPr>
        <w:t xml:space="preserve">. Other countries aren't going to follow our lead. </w:t>
      </w:r>
      <w:r w:rsidRPr="00BC1246">
        <w:rPr>
          <w:rStyle w:val="StyleUnderline"/>
        </w:rPr>
        <w:t>It doesn't matter if the Senate passes new sanctions</w:t>
      </w:r>
      <w:r w:rsidRPr="00222032">
        <w:rPr>
          <w:sz w:val="16"/>
        </w:rPr>
        <w:t xml:space="preserve">. </w:t>
      </w:r>
      <w:r w:rsidRPr="00BC1246">
        <w:rPr>
          <w:rStyle w:val="StyleUnderline"/>
        </w:rPr>
        <w:t>The other negotiating powers aren't going to go along with it</w:t>
      </w:r>
      <w:r w:rsidRPr="00222032">
        <w:rPr>
          <w:sz w:val="16"/>
        </w:rPr>
        <w:t>.</w:t>
      </w:r>
      <w:r w:rsidRPr="00222032">
        <w:rPr>
          <w:sz w:val="12"/>
        </w:rPr>
        <w:t>¶</w:t>
      </w:r>
      <w:r w:rsidRPr="00222032">
        <w:rPr>
          <w:sz w:val="16"/>
        </w:rPr>
        <w:t xml:space="preserve"> </w:t>
      </w:r>
      <w:proofErr w:type="gramStart"/>
      <w:r w:rsidRPr="00222032">
        <w:rPr>
          <w:rStyle w:val="StyleUnderline"/>
        </w:rPr>
        <w:t>This</w:t>
      </w:r>
      <w:proofErr w:type="gramEnd"/>
      <w:r w:rsidRPr="00BC1246">
        <w:rPr>
          <w:rStyle w:val="StyleUnderline"/>
        </w:rPr>
        <w:t xml:space="preserve"> does </w:t>
      </w:r>
      <w:r w:rsidRPr="001E4D9D">
        <w:rPr>
          <w:rStyle w:val="StyleUnderline"/>
          <w:highlight w:val="cyan"/>
        </w:rPr>
        <w:t>not just</w:t>
      </w:r>
      <w:r w:rsidRPr="00BC1246">
        <w:rPr>
          <w:rStyle w:val="StyleUnderline"/>
        </w:rPr>
        <w:t xml:space="preserve"> mean </w:t>
      </w:r>
      <w:r w:rsidRPr="001E4D9D">
        <w:rPr>
          <w:rStyle w:val="StyleUnderline"/>
          <w:highlight w:val="cyan"/>
        </w:rPr>
        <w:t>Russia and China</w:t>
      </w:r>
      <w:r w:rsidRPr="00222032">
        <w:rPr>
          <w:sz w:val="16"/>
        </w:rPr>
        <w:t xml:space="preserve">. </w:t>
      </w:r>
      <w:r w:rsidRPr="00BC1246">
        <w:rPr>
          <w:rStyle w:val="StyleUnderline"/>
        </w:rPr>
        <w:t xml:space="preserve">It is </w:t>
      </w:r>
      <w:r w:rsidRPr="001E4D9D">
        <w:rPr>
          <w:rStyle w:val="StyleUnderline"/>
          <w:highlight w:val="cyan"/>
        </w:rPr>
        <w:t>also Japan and South Korea and Europe</w:t>
      </w:r>
      <w:r w:rsidRPr="00BC1246">
        <w:rPr>
          <w:rStyle w:val="StyleUnderline"/>
        </w:rPr>
        <w:t>; the people who buy Iran's oil</w:t>
      </w:r>
      <w:r w:rsidRPr="00222032">
        <w:rPr>
          <w:sz w:val="16"/>
        </w:rPr>
        <w:t xml:space="preserve">. And that means that Iran's economy will start to recover. </w:t>
      </w:r>
      <w:r w:rsidRPr="00BC1246">
        <w:rPr>
          <w:rStyle w:val="StyleUnderline"/>
        </w:rPr>
        <w:t xml:space="preserve">The </w:t>
      </w:r>
      <w:r w:rsidRPr="001E4D9D">
        <w:rPr>
          <w:rStyle w:val="StyleUnderline"/>
          <w:highlight w:val="cyan"/>
        </w:rPr>
        <w:t>inspections</w:t>
      </w:r>
      <w:r w:rsidRPr="00BC1246">
        <w:rPr>
          <w:rStyle w:val="StyleUnderline"/>
        </w:rPr>
        <w:t xml:space="preserve"> regimes that are in place </w:t>
      </w:r>
      <w:r w:rsidRPr="001E4D9D">
        <w:rPr>
          <w:rStyle w:val="StyleUnderline"/>
          <w:highlight w:val="cyan"/>
        </w:rPr>
        <w:t>will end</w:t>
      </w:r>
      <w:r w:rsidRPr="001E4D9D">
        <w:rPr>
          <w:sz w:val="16"/>
          <w:highlight w:val="cyan"/>
        </w:rPr>
        <w:t>.</w:t>
      </w:r>
      <w:r w:rsidRPr="00222032">
        <w:rPr>
          <w:sz w:val="16"/>
        </w:rPr>
        <w:t xml:space="preserve"> </w:t>
      </w:r>
      <w:r w:rsidRPr="00BC1246">
        <w:rPr>
          <w:rStyle w:val="StyleUnderline"/>
        </w:rPr>
        <w:t xml:space="preserve">The </w:t>
      </w:r>
      <w:r w:rsidRPr="001E4D9D">
        <w:rPr>
          <w:rStyle w:val="StyleUnderline"/>
          <w:highlight w:val="cyan"/>
        </w:rPr>
        <w:t>restraints</w:t>
      </w:r>
      <w:r w:rsidRPr="00BC1246">
        <w:rPr>
          <w:rStyle w:val="StyleUnderline"/>
        </w:rPr>
        <w:t xml:space="preserve"> on Iran's program </w:t>
      </w:r>
      <w:r w:rsidRPr="001E4D9D">
        <w:rPr>
          <w:rStyle w:val="StyleUnderline"/>
          <w:highlight w:val="cyan"/>
        </w:rPr>
        <w:t>will end</w:t>
      </w:r>
      <w:r w:rsidRPr="00222032">
        <w:rPr>
          <w:sz w:val="16"/>
        </w:rPr>
        <w:t xml:space="preserve">. </w:t>
      </w:r>
      <w:r w:rsidRPr="001E4D9D">
        <w:rPr>
          <w:rStyle w:val="StyleUnderline"/>
          <w:highlight w:val="cyan"/>
        </w:rPr>
        <w:t>They will</w:t>
      </w:r>
      <w:r w:rsidRPr="00222032">
        <w:rPr>
          <w:rStyle w:val="StyleUnderline"/>
        </w:rPr>
        <w:t xml:space="preserve"> start </w:t>
      </w:r>
      <w:r w:rsidRPr="001E4D9D">
        <w:rPr>
          <w:rStyle w:val="StyleUnderline"/>
          <w:highlight w:val="cyan"/>
        </w:rPr>
        <w:t>install</w:t>
      </w:r>
      <w:r w:rsidRPr="00222032">
        <w:rPr>
          <w:rStyle w:val="StyleUnderline"/>
        </w:rPr>
        <w:t>ing</w:t>
      </w:r>
      <w:r w:rsidRPr="00BC1246">
        <w:rPr>
          <w:rStyle w:val="StyleUnderline"/>
        </w:rPr>
        <w:t xml:space="preserve"> thousands more </w:t>
      </w:r>
      <w:r w:rsidRPr="001E4D9D">
        <w:rPr>
          <w:rStyle w:val="StyleUnderline"/>
          <w:highlight w:val="cyan"/>
        </w:rPr>
        <w:t>centrifuges</w:t>
      </w:r>
      <w:r w:rsidRPr="00222032">
        <w:rPr>
          <w:sz w:val="16"/>
        </w:rPr>
        <w:t xml:space="preserve">, enriching thousands of pounds of uranium and </w:t>
      </w:r>
      <w:r w:rsidRPr="001E4D9D">
        <w:rPr>
          <w:rStyle w:val="StyleUnderline"/>
          <w:highlight w:val="cyan"/>
        </w:rPr>
        <w:t>getting closer and closer to a bomb</w:t>
      </w:r>
      <w:r w:rsidRPr="00222032">
        <w:rPr>
          <w:sz w:val="16"/>
        </w:rPr>
        <w:t>.</w:t>
      </w:r>
      <w:r w:rsidRPr="00222032">
        <w:rPr>
          <w:sz w:val="12"/>
        </w:rPr>
        <w:t>¶</w:t>
      </w:r>
      <w:r w:rsidRPr="00222032">
        <w:rPr>
          <w:sz w:val="16"/>
        </w:rPr>
        <w:t xml:space="preserve"> </w:t>
      </w:r>
      <w:proofErr w:type="gramStart"/>
      <w:r w:rsidRPr="00222032">
        <w:rPr>
          <w:sz w:val="16"/>
        </w:rPr>
        <w:t>Whether</w:t>
      </w:r>
      <w:proofErr w:type="gramEnd"/>
      <w:r w:rsidRPr="00222032">
        <w:rPr>
          <w:sz w:val="16"/>
        </w:rPr>
        <w:t xml:space="preserve"> they cross that line or not, </w:t>
      </w:r>
      <w:r w:rsidRPr="00BC1246">
        <w:rPr>
          <w:rStyle w:val="StyleUnderline"/>
        </w:rPr>
        <w:t>they will clearly have the ability to build a weapon in a very short amount of time</w:t>
      </w:r>
      <w:r w:rsidRPr="00222032">
        <w:rPr>
          <w:sz w:val="16"/>
        </w:rPr>
        <w:t xml:space="preserve">. </w:t>
      </w:r>
      <w:r w:rsidRPr="001E4D9D">
        <w:rPr>
          <w:rStyle w:val="StyleUnderline"/>
          <w:highlight w:val="cyan"/>
        </w:rPr>
        <w:t xml:space="preserve">That </w:t>
      </w:r>
      <w:r w:rsidRPr="001E4D9D">
        <w:rPr>
          <w:rStyle w:val="Emphasis"/>
          <w:highlight w:val="cyan"/>
        </w:rPr>
        <w:t>increases the risk of military action</w:t>
      </w:r>
      <w:r w:rsidRPr="00222032">
        <w:rPr>
          <w:sz w:val="16"/>
        </w:rPr>
        <w:t>.</w:t>
      </w:r>
      <w:r w:rsidRPr="00222032">
        <w:rPr>
          <w:sz w:val="12"/>
        </w:rPr>
        <w:t>¶</w:t>
      </w:r>
      <w:r w:rsidRPr="00222032">
        <w:rPr>
          <w:sz w:val="16"/>
        </w:rPr>
        <w:t xml:space="preserve"> </w:t>
      </w:r>
      <w:r w:rsidRPr="001E4D9D">
        <w:rPr>
          <w:rStyle w:val="StyleUnderline"/>
          <w:highlight w:val="cyan"/>
        </w:rPr>
        <w:t>If Israel attacks</w:t>
      </w:r>
      <w:r w:rsidRPr="00BC1246">
        <w:rPr>
          <w:rStyle w:val="StyleUnderline"/>
        </w:rPr>
        <w:t xml:space="preserve"> Iran</w:t>
      </w:r>
      <w:r w:rsidRPr="00222032">
        <w:rPr>
          <w:sz w:val="16"/>
        </w:rPr>
        <w:t xml:space="preserve">, </w:t>
      </w:r>
      <w:r w:rsidRPr="00BC1246">
        <w:rPr>
          <w:rStyle w:val="StyleUnderline"/>
        </w:rPr>
        <w:t xml:space="preserve">if </w:t>
      </w:r>
      <w:r w:rsidRPr="001E4D9D">
        <w:rPr>
          <w:rStyle w:val="StyleUnderline"/>
          <w:highlight w:val="cyan"/>
        </w:rPr>
        <w:t>we strike</w:t>
      </w:r>
      <w:r w:rsidRPr="00BC1246">
        <w:rPr>
          <w:rStyle w:val="StyleUnderline"/>
        </w:rPr>
        <w:t xml:space="preserve"> </w:t>
      </w:r>
      <w:r w:rsidRPr="001E4D9D">
        <w:rPr>
          <w:rStyle w:val="StyleUnderline"/>
          <w:highlight w:val="cyan"/>
        </w:rPr>
        <w:t>Iran</w:t>
      </w:r>
      <w:r w:rsidRPr="00222032">
        <w:rPr>
          <w:sz w:val="16"/>
        </w:rPr>
        <w:t xml:space="preserve">, </w:t>
      </w:r>
      <w:r w:rsidRPr="001E4D9D">
        <w:rPr>
          <w:rStyle w:val="StyleUnderline"/>
          <w:highlight w:val="cyan"/>
        </w:rPr>
        <w:t>it won't be a neat</w:t>
      </w:r>
      <w:r w:rsidRPr="00222032">
        <w:rPr>
          <w:sz w:val="16"/>
        </w:rPr>
        <w:t xml:space="preserve">, </w:t>
      </w:r>
      <w:r w:rsidRPr="00BC1246">
        <w:rPr>
          <w:rStyle w:val="StyleUnderline"/>
        </w:rPr>
        <w:t>little overnight strike</w:t>
      </w:r>
      <w:r w:rsidRPr="00222032">
        <w:rPr>
          <w:sz w:val="16"/>
        </w:rPr>
        <w:t xml:space="preserve">, or two or three days of strikes. </w:t>
      </w:r>
      <w:r w:rsidRPr="00BC1246">
        <w:rPr>
          <w:rStyle w:val="StyleUnderline"/>
        </w:rPr>
        <w:t>This will be weeks of bombardment against their hardened nuclear facilities</w:t>
      </w:r>
      <w:r w:rsidRPr="00222032">
        <w:rPr>
          <w:sz w:val="16"/>
        </w:rPr>
        <w:t xml:space="preserve">, their air defenses, their ports and airfields. It will kill thousands of Iranians. </w:t>
      </w:r>
      <w:r w:rsidRPr="001E4D9D">
        <w:rPr>
          <w:rStyle w:val="StyleUnderline"/>
          <w:highlight w:val="cyan"/>
        </w:rPr>
        <w:t>It will be the beginning of a major war</w:t>
      </w:r>
      <w:r w:rsidRPr="00222032">
        <w:rPr>
          <w:sz w:val="16"/>
        </w:rPr>
        <w:t xml:space="preserve"> with Iran.</w:t>
      </w:r>
      <w:r w:rsidRPr="00222032">
        <w:rPr>
          <w:sz w:val="12"/>
        </w:rPr>
        <w:t>¶</w:t>
      </w:r>
      <w:r w:rsidRPr="00222032">
        <w:rPr>
          <w:sz w:val="16"/>
        </w:rPr>
        <w:t xml:space="preserve"> Former Secretary of Defense Robert Gates says that "if you think the war in Iraq was hard, an attack on Iran would, in my opinion, be a catastrophe." </w:t>
      </w:r>
      <w:r w:rsidRPr="00BC1246">
        <w:rPr>
          <w:rStyle w:val="StyleUnderline"/>
        </w:rPr>
        <w:t xml:space="preserve">That is what </w:t>
      </w:r>
      <w:r w:rsidRPr="001E4D9D">
        <w:rPr>
          <w:rStyle w:val="StyleUnderline"/>
          <w:highlight w:val="cyan"/>
        </w:rPr>
        <w:t>we would be</w:t>
      </w:r>
      <w:r w:rsidRPr="00BC1246">
        <w:rPr>
          <w:rStyle w:val="StyleUnderline"/>
        </w:rPr>
        <w:t xml:space="preserve"> </w:t>
      </w:r>
      <w:r w:rsidRPr="001E4D9D">
        <w:rPr>
          <w:rStyle w:val="StyleUnderline"/>
          <w:highlight w:val="cyan"/>
        </w:rPr>
        <w:t>looking at</w:t>
      </w:r>
      <w:r w:rsidRPr="00222032">
        <w:rPr>
          <w:sz w:val="16"/>
        </w:rPr>
        <w:t xml:space="preserve">; </w:t>
      </w:r>
      <w:r w:rsidRPr="001E4D9D">
        <w:rPr>
          <w:rStyle w:val="StyleUnderline"/>
          <w:highlight w:val="cyan"/>
        </w:rPr>
        <w:t xml:space="preserve">a </w:t>
      </w:r>
      <w:r w:rsidRPr="001E4D9D">
        <w:rPr>
          <w:rStyle w:val="Emphasis"/>
          <w:highlight w:val="cyan"/>
        </w:rPr>
        <w:t>major</w:t>
      </w:r>
      <w:r w:rsidRPr="00BC1246">
        <w:rPr>
          <w:rStyle w:val="Emphasis"/>
        </w:rPr>
        <w:t xml:space="preserve"> new </w:t>
      </w:r>
      <w:r w:rsidRPr="001E4D9D">
        <w:rPr>
          <w:rStyle w:val="Emphasis"/>
          <w:highlight w:val="cyan"/>
        </w:rPr>
        <w:t>war in the Middle East</w:t>
      </w:r>
      <w:r w:rsidRPr="00222032">
        <w:rPr>
          <w:sz w:val="16"/>
        </w:rPr>
        <w:t xml:space="preserve">. </w:t>
      </w:r>
      <w:r w:rsidRPr="00BC1246">
        <w:rPr>
          <w:rStyle w:val="StyleUnderline"/>
        </w:rPr>
        <w:t>That would be a disaster for</w:t>
      </w:r>
      <w:r w:rsidRPr="00222032">
        <w:rPr>
          <w:sz w:val="16"/>
        </w:rPr>
        <w:t xml:space="preserve"> the U.S., for Israel, and for </w:t>
      </w:r>
      <w:r w:rsidRPr="00BC1246">
        <w:rPr>
          <w:rStyle w:val="StyleUnderline"/>
        </w:rPr>
        <w:t>the entire region</w:t>
      </w:r>
      <w:r w:rsidRPr="00222032">
        <w:rPr>
          <w:sz w:val="16"/>
        </w:rPr>
        <w:t>.</w:t>
      </w:r>
    </w:p>
    <w:p w:rsidR="001E4D9D" w:rsidRDefault="001E4D9D" w:rsidP="001E4D9D">
      <w:pPr>
        <w:pStyle w:val="Heading3"/>
      </w:pPr>
      <w:r>
        <w:lastRenderedPageBreak/>
        <w:t>A2: Future presidents</w:t>
      </w:r>
    </w:p>
    <w:p w:rsidR="001E4D9D" w:rsidRDefault="001E4D9D" w:rsidP="001E4D9D">
      <w:pPr>
        <w:pStyle w:val="Heading4"/>
      </w:pPr>
      <w:r>
        <w:t>Future presidents won’t solve</w:t>
      </w:r>
    </w:p>
    <w:p w:rsidR="001E4D9D" w:rsidRPr="001B469D" w:rsidRDefault="001E4D9D" w:rsidP="001E4D9D">
      <w:pPr>
        <w:rPr>
          <w:rStyle w:val="Style13ptBold"/>
          <w:b w:val="0"/>
          <w:bCs w:val="0"/>
        </w:rPr>
      </w:pPr>
      <w:proofErr w:type="spellStart"/>
      <w:r w:rsidRPr="001B469D">
        <w:rPr>
          <w:rStyle w:val="Style13ptBold"/>
        </w:rPr>
        <w:t>Tabin</w:t>
      </w:r>
      <w:proofErr w:type="spellEnd"/>
      <w:r w:rsidRPr="001B469D">
        <w:rPr>
          <w:rStyle w:val="Style13ptBold"/>
        </w:rPr>
        <w:t xml:space="preserve"> 7/17</w:t>
      </w:r>
      <w:r>
        <w:rPr>
          <w:rStyle w:val="Style13ptBold"/>
        </w:rPr>
        <w:t xml:space="preserve"> </w:t>
      </w:r>
      <w:r w:rsidRPr="001B469D">
        <w:t>(</w:t>
      </w:r>
      <w:hyperlink r:id="rId22" w:history="1">
        <w:r w:rsidRPr="00922AE9">
          <w:rPr>
            <w:rStyle w:val="Hyperlink"/>
          </w:rPr>
          <w:t>http://www.thedailybeast.com/articles/2015/07/17/a-gop-president-won-t-stop-the-iran-deal.html</w:t>
        </w:r>
      </w:hyperlink>
      <w:r>
        <w:t xml:space="preserve">, John </w:t>
      </w:r>
      <w:proofErr w:type="spellStart"/>
      <w:r>
        <w:t>Tabin</w:t>
      </w:r>
      <w:proofErr w:type="spellEnd"/>
      <w:r>
        <w:t>, staff writer for the Daily Beast, A GOP President Won’t Stop the Iran Deal)</w:t>
      </w:r>
    </w:p>
    <w:p w:rsidR="001E4D9D" w:rsidRDefault="001E4D9D" w:rsidP="001E4D9D">
      <w:pPr>
        <w:rPr>
          <w:sz w:val="16"/>
        </w:rPr>
      </w:pPr>
      <w:r w:rsidRPr="001E4D9D">
        <w:rPr>
          <w:highlight w:val="cyan"/>
          <w:u w:val="single"/>
        </w:rPr>
        <w:t>A number of Republican candidates</w:t>
      </w:r>
      <w:r w:rsidRPr="001B469D">
        <w:rPr>
          <w:u w:val="single"/>
        </w:rPr>
        <w:t xml:space="preserve"> and office holders </w:t>
      </w:r>
      <w:r w:rsidRPr="001E4D9D">
        <w:rPr>
          <w:highlight w:val="cyan"/>
          <w:u w:val="single"/>
        </w:rPr>
        <w:t>say they can sink the</w:t>
      </w:r>
      <w:r w:rsidRPr="001B469D">
        <w:rPr>
          <w:u w:val="single"/>
        </w:rPr>
        <w:t xml:space="preserve"> nuke </w:t>
      </w:r>
      <w:r w:rsidRPr="001E4D9D">
        <w:rPr>
          <w:highlight w:val="cyan"/>
          <w:u w:val="single"/>
        </w:rPr>
        <w:t>deal</w:t>
      </w:r>
      <w:r w:rsidRPr="001B469D">
        <w:rPr>
          <w:u w:val="single"/>
        </w:rPr>
        <w:t xml:space="preserve"> with Iran. </w:t>
      </w:r>
      <w:r w:rsidRPr="001E4D9D">
        <w:rPr>
          <w:highlight w:val="cyan"/>
          <w:u w:val="single"/>
        </w:rPr>
        <w:t xml:space="preserve">In reality, </w:t>
      </w:r>
      <w:r w:rsidRPr="00997BA5">
        <w:rPr>
          <w:u w:val="single"/>
        </w:rPr>
        <w:t>they probably can’t. No matter how what happens</w:t>
      </w:r>
      <w:r w:rsidRPr="001B469D">
        <w:rPr>
          <w:u w:val="single"/>
        </w:rPr>
        <w:t xml:space="preserve"> with the 2016 elections, the </w:t>
      </w:r>
      <w:r w:rsidRPr="001E4D9D">
        <w:rPr>
          <w:highlight w:val="cyan"/>
          <w:u w:val="single"/>
        </w:rPr>
        <w:t>chances of the GOP blowing up the</w:t>
      </w:r>
      <w:r w:rsidRPr="001B469D">
        <w:rPr>
          <w:u w:val="single"/>
        </w:rPr>
        <w:t xml:space="preserve"> nuclear </w:t>
      </w:r>
      <w:r w:rsidRPr="001E4D9D">
        <w:rPr>
          <w:highlight w:val="cyan"/>
          <w:u w:val="single"/>
        </w:rPr>
        <w:t>deal</w:t>
      </w:r>
      <w:r w:rsidRPr="001B469D">
        <w:rPr>
          <w:u w:val="single"/>
        </w:rPr>
        <w:t xml:space="preserve"> with Iran </w:t>
      </w:r>
      <w:r w:rsidRPr="001E4D9D">
        <w:rPr>
          <w:highlight w:val="cyan"/>
          <w:u w:val="single"/>
        </w:rPr>
        <w:t>are extraordinarily slim</w:t>
      </w:r>
      <w:r w:rsidRPr="001B469D">
        <w:rPr>
          <w:u w:val="single"/>
        </w:rPr>
        <w:t>.</w:t>
      </w:r>
      <w:r w:rsidRPr="00477CD0">
        <w:rPr>
          <w:sz w:val="16"/>
        </w:rPr>
        <w:t xml:space="preserve"> First off, it’s not a treaty, so it doesn't need the approval of two-thirds of the Republican-controlled Senate. For a while this year, the Obama administration seemed to think they could cut Congress out of the process entirely, presumably using the executive waiver powers built into most of the relevant sanctions legislation; Obama initially threatened to veto Senator Bob Corker's bill to give Congress a vote on the deal. The veto threat was withdrawn, and Corker's </w:t>
      </w:r>
      <w:proofErr w:type="gramStart"/>
      <w:r w:rsidRPr="00477CD0">
        <w:rPr>
          <w:sz w:val="16"/>
        </w:rPr>
        <w:t>bill passed both houses of Congress with near-unanimous support</w:t>
      </w:r>
      <w:proofErr w:type="gramEnd"/>
      <w:r w:rsidRPr="00477CD0">
        <w:rPr>
          <w:sz w:val="16"/>
        </w:rPr>
        <w:t xml:space="preserve"> (only the very hawkish Republican Tom Cotton voted no), because the process it establishes is heavily weighted toward approving the deal. If Congress does nothing (or if action gets bottled up in committee), the deal is approved by default. If a resolution of approval fails, it's a symbolic rebuke with no legal force. And if a resolution of disapproval passes, it needs veto-proof support to actually block U.S. participation in the deal. That means the president would need to lose 13 Democrats in the Senate and 45 Democrats in the House (more if there are Republican defections in the other direction). That will, at the very least, be difficult. Before the deal, some Democrats cited a letter put out by the Washington Institute for Near East Policy, signed by a bipartisan group that includes five former Obama </w:t>
      </w:r>
      <w:proofErr w:type="gramStart"/>
      <w:r w:rsidRPr="00477CD0">
        <w:rPr>
          <w:sz w:val="16"/>
        </w:rPr>
        <w:t>advisers, that</w:t>
      </w:r>
      <w:proofErr w:type="gramEnd"/>
      <w:r w:rsidRPr="00477CD0">
        <w:rPr>
          <w:sz w:val="16"/>
        </w:rPr>
        <w:t xml:space="preserve"> laid out guidelines for an acceptable deal. The deal that’s been struck clearly doesn’t meet that bar; to take just one example, the letter demands that weapons inspectors "must have timely and effective access to any sites in Iran they need to visit in order to verify Iran’s compliance with the agreement." The deal makes it possible for Iran to delay inspections for up to 24 days. Nonetheless, the White House is circulating an argument that the deal not only meets but exceeds the letter’s benchmarks, and it’s quite possible, even probable, that the requisite number of lawmakers will buy their assertions. And </w:t>
      </w:r>
      <w:r w:rsidRPr="007674BA">
        <w:rPr>
          <w:u w:val="single"/>
        </w:rPr>
        <w:t xml:space="preserve">no matter what happens on Capitol Hill, the United Nations and the European Union will begin unwinding sanctions on Iran in short order; the UN will likely act even before Congress gets around to debating a disapproval resolution. And that makes things a lot trickier for the next president than some of the Republicans who want the job are letting on. </w:t>
      </w:r>
      <w:r w:rsidRPr="00477CD0">
        <w:rPr>
          <w:sz w:val="16"/>
        </w:rPr>
        <w:t xml:space="preserve">Congress can pull the U.S. out of the deal; so can the next president. But at this point, Washington can do little to change the basic picture. “As President,” Rick Perry said in a statement, “one of my first official acts will be to fully rescind this accord”—which, under a straightforward interpretation of “fully rescind,” is not actually possible. Scott Walker at least said in his official campaign announcement on Monday that “we need to terminate the bad deal with Iran on day one, put in place crippling economic sanctions and convince our allies to do the same,” which at least includes a nod toward the fact that the sanctions are an international issue. But </w:t>
      </w:r>
      <w:r w:rsidRPr="007674BA">
        <w:rPr>
          <w:u w:val="single"/>
        </w:rPr>
        <w:t xml:space="preserve">with Iran open for business and European corporations eager </w:t>
      </w:r>
      <w:r w:rsidRPr="00997BA5">
        <w:rPr>
          <w:u w:val="single"/>
        </w:rPr>
        <w:t xml:space="preserve">to cash in, reviving the sanctions regime internationally almost certainly can’t be done in year one, much less on day one. </w:t>
      </w:r>
      <w:r w:rsidRPr="001E4D9D">
        <w:rPr>
          <w:highlight w:val="cyan"/>
          <w:u w:val="single"/>
        </w:rPr>
        <w:t>If it’s possible at all, it would require a multi-year process</w:t>
      </w:r>
      <w:r w:rsidRPr="00997BA5">
        <w:rPr>
          <w:u w:val="single"/>
        </w:rPr>
        <w:t xml:space="preserve"> of documenting Iranian violations of the deal to rebuild the consensus that has until now left</w:t>
      </w:r>
      <w:r w:rsidRPr="007674BA">
        <w:rPr>
          <w:u w:val="single"/>
        </w:rPr>
        <w:t xml:space="preserve"> Iran isolated</w:t>
      </w:r>
      <w:r w:rsidRPr="00477CD0">
        <w:rPr>
          <w:sz w:val="16"/>
        </w:rPr>
        <w:t xml:space="preserve">. White House protestations to the contrary, the snapback provisions in the deal do little to change that. To her credit, Carly Fiorina acknowledges this: “Even if Congress does vote this deal down, the rest of the world has moved on,” she notes. Fiorina advocates U.S. sanctions on Iran’s financial sector; that would have some bite, but without international cooperation it wouldn’t undo much of what Iran gets from the deal. Other candidates are less candid: Ted Cruz echoes Walker’s "day one" phrasing, and Marco Rubio promises to “re-impose sanctions” but glosses over the limits on Washington’s ability to do so unilaterally. Congress can pull the U.S. out of the deal; so can the next president. But at this point, Washington can do little to change the basic picture: Tehran is getting a massive windfall. Newly un-sanctioned Quds Force General </w:t>
      </w:r>
      <w:proofErr w:type="spellStart"/>
      <w:r w:rsidRPr="00477CD0">
        <w:rPr>
          <w:sz w:val="16"/>
        </w:rPr>
        <w:t>Qasem</w:t>
      </w:r>
      <w:proofErr w:type="spellEnd"/>
      <w:r w:rsidRPr="00477CD0">
        <w:rPr>
          <w:sz w:val="16"/>
        </w:rPr>
        <w:t xml:space="preserve"> </w:t>
      </w:r>
      <w:proofErr w:type="spellStart"/>
      <w:r w:rsidRPr="00477CD0">
        <w:rPr>
          <w:sz w:val="16"/>
        </w:rPr>
        <w:t>Soleimani</w:t>
      </w:r>
      <w:proofErr w:type="spellEnd"/>
      <w:r w:rsidRPr="00477CD0">
        <w:rPr>
          <w:sz w:val="16"/>
        </w:rPr>
        <w:t xml:space="preserve"> will be freer to spread mayhem across the region (if not the world). And, most likely, nothing short of regime change will stop the Islamic Republic from getting the bomb in the long run.</w:t>
      </w:r>
    </w:p>
    <w:p w:rsidR="001E4D9D" w:rsidRPr="00477CD0" w:rsidRDefault="001E4D9D" w:rsidP="001E4D9D">
      <w:pPr>
        <w:rPr>
          <w:sz w:val="16"/>
        </w:rPr>
      </w:pPr>
    </w:p>
    <w:p w:rsidR="001E4D9D" w:rsidRDefault="001E4D9D"/>
    <w:sectPr w:rsidR="001E4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0081052"/>
    <w:docVar w:name="VerbatimVersion" w:val="5.0"/>
  </w:docVars>
  <w:rsids>
    <w:rsidRoot w:val="00940B7B"/>
    <w:rsid w:val="000139A3"/>
    <w:rsid w:val="00100833"/>
    <w:rsid w:val="00104529"/>
    <w:rsid w:val="00177B7D"/>
    <w:rsid w:val="0018322D"/>
    <w:rsid w:val="001B5776"/>
    <w:rsid w:val="001E4D9D"/>
    <w:rsid w:val="00251FC7"/>
    <w:rsid w:val="002855A7"/>
    <w:rsid w:val="0031296D"/>
    <w:rsid w:val="00315690"/>
    <w:rsid w:val="00325646"/>
    <w:rsid w:val="00342D59"/>
    <w:rsid w:val="003902BA"/>
    <w:rsid w:val="003A09E2"/>
    <w:rsid w:val="003A3474"/>
    <w:rsid w:val="003B6261"/>
    <w:rsid w:val="00407037"/>
    <w:rsid w:val="004605D6"/>
    <w:rsid w:val="004C60E8"/>
    <w:rsid w:val="004E3579"/>
    <w:rsid w:val="004F39E0"/>
    <w:rsid w:val="00537BD5"/>
    <w:rsid w:val="0056436A"/>
    <w:rsid w:val="00577633"/>
    <w:rsid w:val="006065BD"/>
    <w:rsid w:val="006139E7"/>
    <w:rsid w:val="00665003"/>
    <w:rsid w:val="006E15BB"/>
    <w:rsid w:val="007D5369"/>
    <w:rsid w:val="007F5B66"/>
    <w:rsid w:val="00823A1C"/>
    <w:rsid w:val="00845B9D"/>
    <w:rsid w:val="00860984"/>
    <w:rsid w:val="008B3ECB"/>
    <w:rsid w:val="008C1B2E"/>
    <w:rsid w:val="008F281F"/>
    <w:rsid w:val="00907791"/>
    <w:rsid w:val="0091627E"/>
    <w:rsid w:val="00936284"/>
    <w:rsid w:val="00940B7B"/>
    <w:rsid w:val="009E1922"/>
    <w:rsid w:val="00A17553"/>
    <w:rsid w:val="00A93661"/>
    <w:rsid w:val="00A95652"/>
    <w:rsid w:val="00B04E14"/>
    <w:rsid w:val="00B33C6D"/>
    <w:rsid w:val="00B42B4B"/>
    <w:rsid w:val="00B4508F"/>
    <w:rsid w:val="00B67181"/>
    <w:rsid w:val="00B8057C"/>
    <w:rsid w:val="00BB132F"/>
    <w:rsid w:val="00BF593B"/>
    <w:rsid w:val="00C458F8"/>
    <w:rsid w:val="00C73D2D"/>
    <w:rsid w:val="00C83417"/>
    <w:rsid w:val="00CD736E"/>
    <w:rsid w:val="00CE161E"/>
    <w:rsid w:val="00CF59A8"/>
    <w:rsid w:val="00D325A9"/>
    <w:rsid w:val="00D36A8A"/>
    <w:rsid w:val="00D71170"/>
    <w:rsid w:val="00DA6538"/>
    <w:rsid w:val="00E256D7"/>
    <w:rsid w:val="00E445E5"/>
    <w:rsid w:val="00ED30CF"/>
    <w:rsid w:val="00F176EF"/>
    <w:rsid w:val="00F215F1"/>
    <w:rsid w:val="00F3074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77633"/>
  </w:style>
  <w:style w:type="paragraph" w:styleId="Heading1">
    <w:name w:val="heading 1"/>
    <w:aliases w:val="Pocket"/>
    <w:basedOn w:val="Normal"/>
    <w:next w:val="Normal"/>
    <w:link w:val="Heading1Char"/>
    <w:autoRedefine/>
    <w:qFormat/>
    <w:rsid w:val="005776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776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776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Ch,Heading 2 Char2 Char,Heading 2 Char1 Char Char,Card,tags,No Spacing11111,No Spacing111111,Medium Grid 21,Very Small Text,No Spacing211,No Spacing12,no read,Tags, Ch,TAG,Heading 41,ta,Ca,t,Ta"/>
    <w:basedOn w:val="Normal"/>
    <w:next w:val="Normal"/>
    <w:link w:val="Heading4Char"/>
    <w:autoRedefine/>
    <w:uiPriority w:val="3"/>
    <w:unhideWhenUsed/>
    <w:qFormat/>
    <w:rsid w:val="0057763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776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7633"/>
  </w:style>
  <w:style w:type="character" w:customStyle="1" w:styleId="Heading1Char">
    <w:name w:val="Heading 1 Char"/>
    <w:aliases w:val="Pocket Char"/>
    <w:basedOn w:val="DefaultParagraphFont"/>
    <w:link w:val="Heading1"/>
    <w:rsid w:val="0057763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57763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577633"/>
    <w:rPr>
      <w:rFonts w:eastAsiaTheme="majorEastAsia" w:cstheme="majorBidi"/>
      <w:b/>
      <w:sz w:val="32"/>
      <w:szCs w:val="24"/>
      <w:u w:val="single"/>
    </w:rPr>
  </w:style>
  <w:style w:type="character" w:customStyle="1" w:styleId="Heading4Char">
    <w:name w:val="Heading 4 Char"/>
    <w:aliases w:val="Tag Char,Big card Char,small text Char,body Char,Normal Tag Char,heading 2 Char,Ch Char,Heading 2 Char2 Char Char,Heading 2 Char1 Char Char Char,Card Char,tags Char,No Spacing11111 Char,No Spacing111111 Char,Medium Grid 21 Char,Tags Char"/>
    <w:basedOn w:val="DefaultParagraphFont"/>
    <w:link w:val="Heading4"/>
    <w:uiPriority w:val="3"/>
    <w:rsid w:val="00577633"/>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
    <w:basedOn w:val="DefaultParagraphFont"/>
    <w:link w:val="textbold"/>
    <w:uiPriority w:val="7"/>
    <w:qFormat/>
    <w:rsid w:val="00577633"/>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77633"/>
    <w:rPr>
      <w:b/>
      <w:bCs/>
      <w:sz w:val="26"/>
    </w:rPr>
  </w:style>
  <w:style w:type="character" w:customStyle="1" w:styleId="TitleChar">
    <w:name w:val="Title Char"/>
    <w:basedOn w:val="DefaultParagraphFont"/>
    <w:link w:val="Title"/>
    <w:uiPriority w:val="6"/>
    <w:qFormat/>
    <w:rsid w:val="00940B7B"/>
    <w:rPr>
      <w:u w:val="single"/>
    </w:rPr>
  </w:style>
  <w:style w:type="character" w:styleId="Hyperlink">
    <w:name w:val="Hyperlink"/>
    <w:aliases w:val="Read,Important,heading 1 (block title),Card Text,Internet Link,Analytic Text"/>
    <w:basedOn w:val="DefaultParagraphFont"/>
    <w:uiPriority w:val="99"/>
    <w:unhideWhenUsed/>
    <w:rsid w:val="00577633"/>
    <w:rPr>
      <w:color w:val="auto"/>
      <w:u w:val="none"/>
    </w:rPr>
  </w:style>
  <w:style w:type="character" w:styleId="FollowedHyperlink">
    <w:name w:val="FollowedHyperlink"/>
    <w:basedOn w:val="DefaultParagraphFont"/>
    <w:uiPriority w:val="99"/>
    <w:semiHidden/>
    <w:unhideWhenUsed/>
    <w:rsid w:val="00577633"/>
    <w:rPr>
      <w:color w:val="auto"/>
      <w:u w:val="none"/>
    </w:rPr>
  </w:style>
  <w:style w:type="paragraph" w:customStyle="1" w:styleId="card">
    <w:name w:val="card"/>
    <w:basedOn w:val="Normal"/>
    <w:next w:val="Normal"/>
    <w:link w:val="cardChar"/>
    <w:qFormat/>
    <w:rsid w:val="006139E7"/>
    <w:pPr>
      <w:ind w:left="288" w:right="288"/>
    </w:pPr>
    <w:rPr>
      <w:rFonts w:ascii="Times New Roman" w:eastAsia="Times New Roman" w:hAnsi="Times New Roman" w:cs="Times New Roman"/>
      <w:sz w:val="16"/>
    </w:rPr>
  </w:style>
  <w:style w:type="character" w:customStyle="1" w:styleId="cardChar">
    <w:name w:val="card Char"/>
    <w:link w:val="card"/>
    <w:rsid w:val="006139E7"/>
    <w:rPr>
      <w:rFonts w:ascii="Times New Roman" w:eastAsia="Times New Roman" w:hAnsi="Times New Roman" w:cs="Times New Roman"/>
      <w:sz w:val="16"/>
    </w:rPr>
  </w:style>
  <w:style w:type="paragraph" w:customStyle="1" w:styleId="textbold">
    <w:name w:val="text bold"/>
    <w:basedOn w:val="Normal"/>
    <w:link w:val="Emphasis"/>
    <w:uiPriority w:val="7"/>
    <w:qFormat/>
    <w:rsid w:val="007D536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Title">
    <w:name w:val="Title"/>
    <w:basedOn w:val="Normal"/>
    <w:next w:val="Normal"/>
    <w:link w:val="TitleChar"/>
    <w:uiPriority w:val="6"/>
    <w:qFormat/>
    <w:rsid w:val="007D5369"/>
    <w:pPr>
      <w:pBdr>
        <w:bottom w:val="single" w:sz="8" w:space="4" w:color="4F81BD"/>
      </w:pBdr>
      <w:spacing w:after="300"/>
      <w:contextualSpacing/>
    </w:pPr>
    <w:rPr>
      <w:u w:val="single"/>
    </w:rPr>
  </w:style>
  <w:style w:type="character" w:customStyle="1" w:styleId="TitleChar1">
    <w:name w:val="Title Char1"/>
    <w:basedOn w:val="DefaultParagraphFont"/>
    <w:uiPriority w:val="99"/>
    <w:semiHidden/>
    <w:rsid w:val="007D5369"/>
    <w:rPr>
      <w:rFonts w:asciiTheme="majorHAnsi" w:eastAsiaTheme="majorEastAsia" w:hAnsiTheme="majorHAnsi" w:cstheme="majorBidi"/>
      <w:color w:val="323E4F" w:themeColor="text2" w:themeShade="BF"/>
      <w:spacing w:val="5"/>
      <w:kern w:val="28"/>
      <w:sz w:val="52"/>
      <w:szCs w:val="52"/>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B"/>
    <w:basedOn w:val="DefaultParagraphFont"/>
    <w:uiPriority w:val="6"/>
    <w:qFormat/>
    <w:rsid w:val="00577633"/>
    <w:rPr>
      <w:u w:val="single"/>
    </w:rPr>
  </w:style>
  <w:style w:type="character" w:customStyle="1" w:styleId="apple-converted-space">
    <w:name w:val="apple-converted-space"/>
    <w:basedOn w:val="DefaultParagraphFont"/>
    <w:rsid w:val="0057763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77633"/>
  </w:style>
  <w:style w:type="paragraph" w:styleId="Heading1">
    <w:name w:val="heading 1"/>
    <w:aliases w:val="Pocket"/>
    <w:basedOn w:val="Normal"/>
    <w:next w:val="Normal"/>
    <w:link w:val="Heading1Char"/>
    <w:autoRedefine/>
    <w:qFormat/>
    <w:rsid w:val="005776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776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776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Ch,Heading 2 Char2 Char,Heading 2 Char1 Char Char,Card,tags,No Spacing11111,No Spacing111111,Medium Grid 21,Very Small Text,No Spacing211,No Spacing12,no read,Tags, Ch,TAG,Heading 41,ta,Ca,t,Ta"/>
    <w:basedOn w:val="Normal"/>
    <w:next w:val="Normal"/>
    <w:link w:val="Heading4Char"/>
    <w:autoRedefine/>
    <w:uiPriority w:val="3"/>
    <w:unhideWhenUsed/>
    <w:qFormat/>
    <w:rsid w:val="0057763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776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7633"/>
  </w:style>
  <w:style w:type="character" w:customStyle="1" w:styleId="Heading1Char">
    <w:name w:val="Heading 1 Char"/>
    <w:aliases w:val="Pocket Char"/>
    <w:basedOn w:val="DefaultParagraphFont"/>
    <w:link w:val="Heading1"/>
    <w:rsid w:val="0057763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57763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577633"/>
    <w:rPr>
      <w:rFonts w:eastAsiaTheme="majorEastAsia" w:cstheme="majorBidi"/>
      <w:b/>
      <w:sz w:val="32"/>
      <w:szCs w:val="24"/>
      <w:u w:val="single"/>
    </w:rPr>
  </w:style>
  <w:style w:type="character" w:customStyle="1" w:styleId="Heading4Char">
    <w:name w:val="Heading 4 Char"/>
    <w:aliases w:val="Tag Char,Big card Char,small text Char,body Char,Normal Tag Char,heading 2 Char,Ch Char,Heading 2 Char2 Char Char,Heading 2 Char1 Char Char Char,Card Char,tags Char,No Spacing11111 Char,No Spacing111111 Char,Medium Grid 21 Char,Tags Char"/>
    <w:basedOn w:val="DefaultParagraphFont"/>
    <w:link w:val="Heading4"/>
    <w:uiPriority w:val="3"/>
    <w:rsid w:val="00577633"/>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
    <w:basedOn w:val="DefaultParagraphFont"/>
    <w:link w:val="textbold"/>
    <w:uiPriority w:val="7"/>
    <w:qFormat/>
    <w:rsid w:val="00577633"/>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77633"/>
    <w:rPr>
      <w:b/>
      <w:bCs/>
      <w:sz w:val="26"/>
    </w:rPr>
  </w:style>
  <w:style w:type="character" w:customStyle="1" w:styleId="TitleChar">
    <w:name w:val="Title Char"/>
    <w:basedOn w:val="DefaultParagraphFont"/>
    <w:link w:val="Title"/>
    <w:uiPriority w:val="6"/>
    <w:qFormat/>
    <w:rsid w:val="00940B7B"/>
    <w:rPr>
      <w:u w:val="single"/>
    </w:rPr>
  </w:style>
  <w:style w:type="character" w:styleId="Hyperlink">
    <w:name w:val="Hyperlink"/>
    <w:aliases w:val="Read,Important,heading 1 (block title),Card Text,Internet Link,Analytic Text"/>
    <w:basedOn w:val="DefaultParagraphFont"/>
    <w:uiPriority w:val="99"/>
    <w:unhideWhenUsed/>
    <w:rsid w:val="00577633"/>
    <w:rPr>
      <w:color w:val="auto"/>
      <w:u w:val="none"/>
    </w:rPr>
  </w:style>
  <w:style w:type="character" w:styleId="FollowedHyperlink">
    <w:name w:val="FollowedHyperlink"/>
    <w:basedOn w:val="DefaultParagraphFont"/>
    <w:uiPriority w:val="99"/>
    <w:semiHidden/>
    <w:unhideWhenUsed/>
    <w:rsid w:val="00577633"/>
    <w:rPr>
      <w:color w:val="auto"/>
      <w:u w:val="none"/>
    </w:rPr>
  </w:style>
  <w:style w:type="paragraph" w:customStyle="1" w:styleId="card">
    <w:name w:val="card"/>
    <w:basedOn w:val="Normal"/>
    <w:next w:val="Normal"/>
    <w:link w:val="cardChar"/>
    <w:qFormat/>
    <w:rsid w:val="006139E7"/>
    <w:pPr>
      <w:ind w:left="288" w:right="288"/>
    </w:pPr>
    <w:rPr>
      <w:rFonts w:ascii="Times New Roman" w:eastAsia="Times New Roman" w:hAnsi="Times New Roman" w:cs="Times New Roman"/>
      <w:sz w:val="16"/>
    </w:rPr>
  </w:style>
  <w:style w:type="character" w:customStyle="1" w:styleId="cardChar">
    <w:name w:val="card Char"/>
    <w:link w:val="card"/>
    <w:rsid w:val="006139E7"/>
    <w:rPr>
      <w:rFonts w:ascii="Times New Roman" w:eastAsia="Times New Roman" w:hAnsi="Times New Roman" w:cs="Times New Roman"/>
      <w:sz w:val="16"/>
    </w:rPr>
  </w:style>
  <w:style w:type="paragraph" w:customStyle="1" w:styleId="textbold">
    <w:name w:val="text bold"/>
    <w:basedOn w:val="Normal"/>
    <w:link w:val="Emphasis"/>
    <w:uiPriority w:val="7"/>
    <w:qFormat/>
    <w:rsid w:val="007D536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Title">
    <w:name w:val="Title"/>
    <w:basedOn w:val="Normal"/>
    <w:next w:val="Normal"/>
    <w:link w:val="TitleChar"/>
    <w:uiPriority w:val="6"/>
    <w:qFormat/>
    <w:rsid w:val="007D5369"/>
    <w:pPr>
      <w:pBdr>
        <w:bottom w:val="single" w:sz="8" w:space="4" w:color="4F81BD"/>
      </w:pBdr>
      <w:spacing w:after="300"/>
      <w:contextualSpacing/>
    </w:pPr>
    <w:rPr>
      <w:u w:val="single"/>
    </w:rPr>
  </w:style>
  <w:style w:type="character" w:customStyle="1" w:styleId="TitleChar1">
    <w:name w:val="Title Char1"/>
    <w:basedOn w:val="DefaultParagraphFont"/>
    <w:uiPriority w:val="99"/>
    <w:semiHidden/>
    <w:rsid w:val="007D5369"/>
    <w:rPr>
      <w:rFonts w:asciiTheme="majorHAnsi" w:eastAsiaTheme="majorEastAsia" w:hAnsiTheme="majorHAnsi" w:cstheme="majorBidi"/>
      <w:color w:val="323E4F" w:themeColor="text2" w:themeShade="BF"/>
      <w:spacing w:val="5"/>
      <w:kern w:val="28"/>
      <w:sz w:val="52"/>
      <w:szCs w:val="52"/>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B"/>
    <w:basedOn w:val="DefaultParagraphFont"/>
    <w:uiPriority w:val="6"/>
    <w:qFormat/>
    <w:rsid w:val="00577633"/>
    <w:rPr>
      <w:u w:val="single"/>
    </w:rPr>
  </w:style>
  <w:style w:type="character" w:customStyle="1" w:styleId="apple-converted-space">
    <w:name w:val="apple-converted-space"/>
    <w:basedOn w:val="DefaultParagraphFont"/>
    <w:rsid w:val="00577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097232">
      <w:bodyDiv w:val="1"/>
      <w:marLeft w:val="0"/>
      <w:marRight w:val="0"/>
      <w:marTop w:val="0"/>
      <w:marBottom w:val="0"/>
      <w:divBdr>
        <w:top w:val="none" w:sz="0" w:space="0" w:color="auto"/>
        <w:left w:val="none" w:sz="0" w:space="0" w:color="auto"/>
        <w:bottom w:val="none" w:sz="0" w:space="0" w:color="auto"/>
        <w:right w:val="none" w:sz="0" w:space="0" w:color="auto"/>
      </w:divBdr>
    </w:div>
    <w:div w:id="1647583602">
      <w:bodyDiv w:val="1"/>
      <w:marLeft w:val="0"/>
      <w:marRight w:val="0"/>
      <w:marTop w:val="0"/>
      <w:marBottom w:val="0"/>
      <w:divBdr>
        <w:top w:val="none" w:sz="0" w:space="0" w:color="auto"/>
        <w:left w:val="none" w:sz="0" w:space="0" w:color="auto"/>
        <w:bottom w:val="none" w:sz="0" w:space="0" w:color="auto"/>
        <w:right w:val="none" w:sz="0" w:space="0" w:color="auto"/>
      </w:divBdr>
      <w:divsChild>
        <w:div w:id="1647201998">
          <w:marLeft w:val="0"/>
          <w:marRight w:val="0"/>
          <w:marTop w:val="0"/>
          <w:marBottom w:val="0"/>
          <w:divBdr>
            <w:top w:val="none" w:sz="0" w:space="0" w:color="auto"/>
            <w:left w:val="none" w:sz="0" w:space="0" w:color="auto"/>
            <w:bottom w:val="none" w:sz="0" w:space="0" w:color="auto"/>
            <w:right w:val="none" w:sz="0" w:space="0" w:color="auto"/>
          </w:divBdr>
        </w:div>
      </w:divsChild>
    </w:div>
    <w:div w:id="176758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tionalreview.com/article/414440/iran-bad-deal-much-worse-no-deal-robert-joseph-william-tobey" TargetMode="External"/><Relationship Id="rId13" Type="http://schemas.openxmlformats.org/officeDocument/2006/relationships/hyperlink" Target="http://www.breitbart.com/big-government/2015/04/28/israel-will-strike-iran-first-to-thwart-nuclear-attack/" TargetMode="External"/><Relationship Id="rId18" Type="http://schemas.openxmlformats.org/officeDocument/2006/relationships/hyperlink" Target="http://thehill.com/blogs/pundits-blog/international/249051-rejecting-iran-deal-is-what-really-pours-gasoline-on-fire-of" TargetMode="External"/><Relationship Id="rId3" Type="http://schemas.microsoft.com/office/2007/relationships/stylesWithEffects" Target="stylesWithEffects.xml"/><Relationship Id="rId21" Type="http://schemas.openxmlformats.org/officeDocument/2006/relationships/hyperlink" Target="http://www.huffingtonpost.com/valerie-plame-wilson/nuclear-proliferation-existential-threat_b_7118460.html" TargetMode="External"/><Relationship Id="rId7" Type="http://schemas.openxmlformats.org/officeDocument/2006/relationships/hyperlink" Target="http://www.latimes.com/opinion/op-ed/la-oe-boot-is-iran-more-like-north-korea-or-libya-20150721-story.html" TargetMode="External"/><Relationship Id="rId12" Type="http://schemas.openxmlformats.org/officeDocument/2006/relationships/hyperlink" Target="http://www.israelnationalnews.com/News/News.aspx/193632" TargetMode="External"/><Relationship Id="rId17" Type="http://schemas.openxmlformats.org/officeDocument/2006/relationships/hyperlink" Target="http://nationalinterest.org/commentary/five-reasons-israel-wont-attack-iran-9469" TargetMode="External"/><Relationship Id="rId2" Type="http://schemas.openxmlformats.org/officeDocument/2006/relationships/styles" Target="styles.xml"/><Relationship Id="rId16" Type="http://schemas.openxmlformats.org/officeDocument/2006/relationships/hyperlink" Target="http://tinyurl.com/npzyaxk" TargetMode="External"/><Relationship Id="rId20" Type="http://schemas.openxmlformats.org/officeDocument/2006/relationships/hyperlink" Target="https://www.google.com/search?client=safari&amp;rls=en&amp;q=wedding+party+drones&amp;ie=UTF-8&amp;oe=UTF-8" TargetMode="External"/><Relationship Id="rId1" Type="http://schemas.openxmlformats.org/officeDocument/2006/relationships/numbering" Target="numbering.xml"/><Relationship Id="rId6" Type="http://schemas.openxmlformats.org/officeDocument/2006/relationships/hyperlink" Target="http://time.com/3978510/congress-must-reject-the-iran-deal/" TargetMode="External"/><Relationship Id="rId11" Type="http://schemas.openxmlformats.org/officeDocument/2006/relationships/hyperlink" Target="http://thinkprogress.org/security/2013/11/21/2978811/bennett-israel-attack-iran-bad-dea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weeklystandard.com/blogs/here-s-alternative-bad-deal-iran_998652.html?page=1" TargetMode="External"/><Relationship Id="rId23" Type="http://schemas.openxmlformats.org/officeDocument/2006/relationships/fontTable" Target="fontTable.xml"/><Relationship Id="rId10" Type="http://schemas.openxmlformats.org/officeDocument/2006/relationships/hyperlink" Target="http://www.israelnationalnews.com/News/News.aspx/196103#.VcF07_kyGSo" TargetMode="External"/><Relationship Id="rId19" Type="http://schemas.openxmlformats.org/officeDocument/2006/relationships/hyperlink" Target="http://www.washingtonexaminer.com/lindsey-graham-iran-deal-like-throwing-a-can-of-gasoline-on-a-fire/article/2568299" TargetMode="External"/><Relationship Id="rId4" Type="http://schemas.openxmlformats.org/officeDocument/2006/relationships/settings" Target="settings.xml"/><Relationship Id="rId9" Type="http://schemas.openxmlformats.org/officeDocument/2006/relationships/hyperlink" Target="http://dailycaller.com/2015/07/27/overwhelming-israeli-opposition-strongest-sign-iran-deal-is-a-bad-one/" TargetMode="External"/><Relationship Id="rId14" Type="http://schemas.openxmlformats.org/officeDocument/2006/relationships/hyperlink" Target="http://thinkprogress.org/security/2009/11/23/175757/consequences-of-an-israeli-strike-on-iran-still-very-bad/" TargetMode="External"/><Relationship Id="rId22" Type="http://schemas.openxmlformats.org/officeDocument/2006/relationships/hyperlink" Target="http://www.thedailybeast.com/articles/2015/07/17/a-gop-president-won-t-stop-the-iran-deal.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Evan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25</Pages>
  <Words>11782</Words>
  <Characters>67160</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Evans</dc:creator>
  <cp:keywords>5.0</cp:keywords>
  <cp:lastModifiedBy>Daniel Evans</cp:lastModifiedBy>
  <cp:revision>2</cp:revision>
  <dcterms:created xsi:type="dcterms:W3CDTF">2015-08-05T03:53:00Z</dcterms:created>
  <dcterms:modified xsi:type="dcterms:W3CDTF">2015-08-05T03:53:00Z</dcterms:modified>
</cp:coreProperties>
</file>