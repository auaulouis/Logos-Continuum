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662" w:rsidRDefault="00F93662" w:rsidP="00F93662">
      <w:pPr>
        <w:pStyle w:val="Heading1"/>
      </w:pPr>
      <w:bookmarkStart w:id="0" w:name="_GoBack"/>
      <w:bookmarkEnd w:id="0"/>
      <w:r>
        <w:t>Notes</w:t>
      </w:r>
    </w:p>
    <w:p w:rsidR="00F93662" w:rsidRPr="0084736C" w:rsidRDefault="00F93662" w:rsidP="00F93662">
      <w:r w:rsidRPr="0084736C">
        <w:t xml:space="preserve">Everyone who makes theory files gets to talk at the top. I’m going to be no different cause I’m </w:t>
      </w:r>
      <w:proofErr w:type="spellStart"/>
      <w:r w:rsidRPr="0084736C">
        <w:t>dat</w:t>
      </w:r>
      <w:proofErr w:type="spellEnd"/>
      <w:r w:rsidRPr="0084736C">
        <w:t xml:space="preserve"> Nicholas </w:t>
      </w:r>
      <w:proofErr w:type="spellStart"/>
      <w:r w:rsidRPr="0084736C">
        <w:t>Kaechele</w:t>
      </w:r>
      <w:proofErr w:type="spellEnd"/>
      <w:r w:rsidRPr="0084736C">
        <w:t xml:space="preserve">- Theory hack PD. ϕ </w:t>
      </w:r>
    </w:p>
    <w:p w:rsidR="00F93662" w:rsidRPr="0084736C" w:rsidRDefault="00F93662" w:rsidP="00F93662">
      <w:r w:rsidRPr="0084736C">
        <w:t xml:space="preserve">What you need to know (for you Novi out there)- </w:t>
      </w:r>
    </w:p>
    <w:p w:rsidR="00F93662" w:rsidRPr="0084736C" w:rsidRDefault="00F93662" w:rsidP="00F93662">
      <w:pPr>
        <w:pStyle w:val="ListParagraph"/>
        <w:numPr>
          <w:ilvl w:val="0"/>
          <w:numId w:val="30"/>
        </w:numPr>
      </w:pPr>
      <w:r w:rsidRPr="0084736C">
        <w:t>Don’t read everything that I wrote. If you’re in a round you want to conserve time so don’t read every single arg. I make. Pick and choose the best ones and the ones that most apply to your situation. A lot of them are essentially repetitive and get at the same idea through different paths.</w:t>
      </w:r>
    </w:p>
    <w:p w:rsidR="00F93662" w:rsidRPr="0084736C" w:rsidRDefault="00F93662" w:rsidP="00F93662">
      <w:pPr>
        <w:pStyle w:val="ListParagraph"/>
        <w:numPr>
          <w:ilvl w:val="0"/>
          <w:numId w:val="30"/>
        </w:numPr>
      </w:pPr>
      <w:r w:rsidRPr="0084736C">
        <w:t xml:space="preserve">T is a voter is for the NEG. If you run it on the </w:t>
      </w:r>
      <w:proofErr w:type="spellStart"/>
      <w:r w:rsidRPr="0084736C">
        <w:t>aff</w:t>
      </w:r>
      <w:proofErr w:type="spellEnd"/>
      <w:r w:rsidRPr="0084736C">
        <w:t xml:space="preserve"> you’re stupid</w:t>
      </w:r>
    </w:p>
    <w:p w:rsidR="00F93662" w:rsidRPr="0084736C" w:rsidRDefault="00F93662" w:rsidP="00F93662">
      <w:pPr>
        <w:pStyle w:val="ListParagraph"/>
        <w:numPr>
          <w:ilvl w:val="0"/>
          <w:numId w:val="30"/>
        </w:numPr>
      </w:pPr>
      <w:r w:rsidRPr="0084736C">
        <w:t xml:space="preserve">Same with that fact that T is a Non-Voter- you will automatically lose your T argument if </w:t>
      </w:r>
      <w:proofErr w:type="gramStart"/>
      <w:r w:rsidRPr="0084736C">
        <w:t>you  run</w:t>
      </w:r>
      <w:proofErr w:type="gramEnd"/>
      <w:r w:rsidRPr="0084736C">
        <w:t xml:space="preserve"> this on the neg. So non-voter is only for the </w:t>
      </w:r>
      <w:proofErr w:type="spellStart"/>
      <w:r w:rsidRPr="0084736C">
        <w:t>aff</w:t>
      </w:r>
      <w:proofErr w:type="spellEnd"/>
    </w:p>
    <w:p w:rsidR="00F93662" w:rsidRPr="0084736C" w:rsidRDefault="00F93662" w:rsidP="00F93662">
      <w:pPr>
        <w:pStyle w:val="ListParagraph"/>
        <w:numPr>
          <w:ilvl w:val="0"/>
          <w:numId w:val="30"/>
        </w:numPr>
      </w:pPr>
      <w:r w:rsidRPr="0084736C">
        <w:t xml:space="preserve">Agent CPs are where the </w:t>
      </w:r>
      <w:proofErr w:type="spellStart"/>
      <w:r w:rsidRPr="0084736C">
        <w:t>neg</w:t>
      </w:r>
      <w:proofErr w:type="spellEnd"/>
      <w:r w:rsidRPr="0084736C">
        <w:t xml:space="preserve"> advocates for a CP and the change comes in who does the plan, or the actor.</w:t>
      </w:r>
    </w:p>
    <w:p w:rsidR="00F93662" w:rsidRPr="0084736C" w:rsidRDefault="00F93662" w:rsidP="00F93662">
      <w:pPr>
        <w:pStyle w:val="ListParagraph"/>
        <w:numPr>
          <w:ilvl w:val="0"/>
          <w:numId w:val="30"/>
        </w:numPr>
      </w:pPr>
      <w:r w:rsidRPr="0084736C">
        <w:t xml:space="preserve">PICs are plan inclusive counterplans. They incorporate the </w:t>
      </w:r>
      <w:proofErr w:type="spellStart"/>
      <w:r w:rsidRPr="0084736C">
        <w:t>aff</w:t>
      </w:r>
      <w:proofErr w:type="spellEnd"/>
      <w:r w:rsidRPr="0084736C">
        <w:t xml:space="preserve"> plan textually or functionally</w:t>
      </w:r>
    </w:p>
    <w:p w:rsidR="00F93662" w:rsidRPr="0084736C" w:rsidRDefault="00F93662" w:rsidP="00F93662">
      <w:pPr>
        <w:pStyle w:val="Heading1"/>
        <w:rPr>
          <w:rFonts w:eastAsia="Times New Roman"/>
        </w:rPr>
      </w:pPr>
      <w:r w:rsidRPr="0084736C">
        <w:rPr>
          <w:rFonts w:eastAsia="Times New Roman"/>
        </w:rPr>
        <w:t>T is Voter –</w:t>
      </w:r>
    </w:p>
    <w:p w:rsidR="00F93662" w:rsidRPr="0084736C" w:rsidRDefault="00F93662" w:rsidP="00F93662">
      <w:pPr>
        <w:pStyle w:val="Heading4"/>
        <w:numPr>
          <w:ilvl w:val="0"/>
          <w:numId w:val="27"/>
        </w:numPr>
      </w:pPr>
      <w:r w:rsidRPr="0084736C">
        <w:t>Education-</w:t>
      </w:r>
    </w:p>
    <w:p w:rsidR="00F93662" w:rsidRPr="0084736C" w:rsidRDefault="00F93662" w:rsidP="00F93662">
      <w:pPr>
        <w:pStyle w:val="ListParagraph"/>
        <w:numPr>
          <w:ilvl w:val="0"/>
          <w:numId w:val="28"/>
        </w:numPr>
      </w:pPr>
      <w:r w:rsidRPr="0084736C">
        <w:t>Depth over Breadth- It’s been found that people get a better understanding of topics when we focus on one idea at a time. Too many topics shows that we don’t get true understanding of anything</w:t>
      </w:r>
    </w:p>
    <w:p w:rsidR="00F93662" w:rsidRPr="0084736C" w:rsidRDefault="00F93662" w:rsidP="00F93662">
      <w:pPr>
        <w:pStyle w:val="ListParagraph"/>
        <w:numPr>
          <w:ilvl w:val="0"/>
          <w:numId w:val="28"/>
        </w:numPr>
      </w:pPr>
      <w:proofErr w:type="spellStart"/>
      <w:r w:rsidRPr="0084736C">
        <w:t>Rez</w:t>
      </w:r>
      <w:proofErr w:type="spellEnd"/>
      <w:r w:rsidRPr="0084736C">
        <w:t>. changes- The resolution changes every year for a reason, to get a wider array of knowledge during the year but during the year the framers what us to focus in depth on the resolution</w:t>
      </w:r>
    </w:p>
    <w:p w:rsidR="00F93662" w:rsidRPr="0084736C" w:rsidRDefault="00F93662" w:rsidP="00F93662">
      <w:pPr>
        <w:pStyle w:val="ListParagraph"/>
        <w:numPr>
          <w:ilvl w:val="0"/>
          <w:numId w:val="28"/>
        </w:numPr>
      </w:pPr>
      <w:r w:rsidRPr="0084736C">
        <w:t xml:space="preserve">Lit base- There is a strong literary base we’d be missing out on if the </w:t>
      </w:r>
      <w:proofErr w:type="spellStart"/>
      <w:r w:rsidRPr="0084736C">
        <w:t>aff</w:t>
      </w:r>
      <w:proofErr w:type="spellEnd"/>
      <w:r w:rsidRPr="0084736C">
        <w:t xml:space="preserve"> can get away un-topical affs like this one.</w:t>
      </w:r>
    </w:p>
    <w:p w:rsidR="00F93662" w:rsidRPr="0084736C" w:rsidRDefault="00F93662" w:rsidP="00F93662">
      <w:pPr>
        <w:pStyle w:val="ListParagraph"/>
        <w:numPr>
          <w:ilvl w:val="0"/>
          <w:numId w:val="28"/>
        </w:numPr>
      </w:pPr>
      <w:r w:rsidRPr="0084736C">
        <w:t>Framers intent- The framers wanted us to debate the resolution but that isn’t possible without topical affs</w:t>
      </w:r>
    </w:p>
    <w:p w:rsidR="00F93662" w:rsidRPr="0084736C" w:rsidRDefault="00F93662" w:rsidP="00F93662">
      <w:pPr>
        <w:pStyle w:val="ListParagraph"/>
        <w:numPr>
          <w:ilvl w:val="0"/>
          <w:numId w:val="28"/>
        </w:numPr>
      </w:pPr>
      <w:r w:rsidRPr="0084736C">
        <w:t>Key to true education-</w:t>
      </w:r>
    </w:p>
    <w:p w:rsidR="00F93662" w:rsidRPr="0084736C" w:rsidRDefault="00F93662" w:rsidP="00F93662">
      <w:pPr>
        <w:pStyle w:val="ListParagraph"/>
        <w:numPr>
          <w:ilvl w:val="0"/>
          <w:numId w:val="28"/>
        </w:numPr>
      </w:pPr>
      <w:r w:rsidRPr="0084736C">
        <w:t>Real world- A plan to deal with housing isn’t going to pass if the propose plan is talking about water safety.</w:t>
      </w:r>
    </w:p>
    <w:p w:rsidR="00F93662" w:rsidRPr="0084736C" w:rsidRDefault="00F93662" w:rsidP="00F93662">
      <w:pPr>
        <w:pStyle w:val="ListParagraph"/>
        <w:numPr>
          <w:ilvl w:val="0"/>
          <w:numId w:val="28"/>
        </w:numPr>
      </w:pPr>
      <w:r w:rsidRPr="0084736C">
        <w:t xml:space="preserve">Higher standard- Debate holds people to higher standards and the </w:t>
      </w:r>
      <w:proofErr w:type="spellStart"/>
      <w:r w:rsidRPr="0084736C">
        <w:t>aff</w:t>
      </w:r>
      <w:proofErr w:type="spellEnd"/>
      <w:r w:rsidRPr="0084736C">
        <w:t xml:space="preserve"> needs to be able to defend that their plan makes sense in the context that the framers wanted. </w:t>
      </w:r>
    </w:p>
    <w:p w:rsidR="00F93662" w:rsidRPr="0084736C" w:rsidRDefault="00F93662" w:rsidP="00F93662">
      <w:pPr>
        <w:pStyle w:val="ListParagraph"/>
        <w:numPr>
          <w:ilvl w:val="0"/>
          <w:numId w:val="28"/>
        </w:numPr>
      </w:pPr>
      <w:r w:rsidRPr="0084736C">
        <w:t xml:space="preserve">Reasonability- There is no such thing as a reasonable </w:t>
      </w:r>
      <w:proofErr w:type="spellStart"/>
      <w:r w:rsidRPr="0084736C">
        <w:t>aff</w:t>
      </w:r>
      <w:proofErr w:type="spellEnd"/>
      <w:r w:rsidRPr="0084736C">
        <w:t xml:space="preserve"> (it changes from person to person and what I may think as reasonable does may not be reasonable to you)</w:t>
      </w:r>
    </w:p>
    <w:p w:rsidR="00F93662" w:rsidRPr="0084736C" w:rsidRDefault="00F93662" w:rsidP="00F93662">
      <w:pPr>
        <w:pStyle w:val="Heading4"/>
        <w:numPr>
          <w:ilvl w:val="0"/>
          <w:numId w:val="27"/>
        </w:numPr>
      </w:pPr>
      <w:r w:rsidRPr="0084736C">
        <w:t>Fairness-</w:t>
      </w:r>
    </w:p>
    <w:p w:rsidR="00F93662" w:rsidRPr="0084736C" w:rsidRDefault="00F93662" w:rsidP="00F93662">
      <w:pPr>
        <w:pStyle w:val="ListParagraph"/>
        <w:numPr>
          <w:ilvl w:val="0"/>
          <w:numId w:val="29"/>
        </w:numPr>
      </w:pPr>
      <w:r w:rsidRPr="0084736C">
        <w:t xml:space="preserve">Ground- Topicality is </w:t>
      </w:r>
      <w:proofErr w:type="spellStart"/>
      <w:r w:rsidRPr="0084736C">
        <w:t>neg</w:t>
      </w:r>
      <w:proofErr w:type="spellEnd"/>
      <w:r w:rsidRPr="0084736C">
        <w:t xml:space="preserve"> ground and it allows for the </w:t>
      </w:r>
      <w:proofErr w:type="spellStart"/>
      <w:r w:rsidRPr="0084736C">
        <w:t>neg</w:t>
      </w:r>
      <w:proofErr w:type="spellEnd"/>
      <w:r w:rsidRPr="0084736C">
        <w:t xml:space="preserve"> to have a bit of leverage in a debate round.</w:t>
      </w:r>
    </w:p>
    <w:p w:rsidR="00F93662" w:rsidRPr="0084736C" w:rsidRDefault="00F93662" w:rsidP="00F93662">
      <w:pPr>
        <w:pStyle w:val="ListParagraph"/>
        <w:numPr>
          <w:ilvl w:val="0"/>
          <w:numId w:val="29"/>
        </w:numPr>
      </w:pPr>
      <w:r w:rsidRPr="0084736C">
        <w:t xml:space="preserve">Limits- The </w:t>
      </w:r>
      <w:proofErr w:type="spellStart"/>
      <w:r w:rsidRPr="0084736C">
        <w:t>aff</w:t>
      </w:r>
      <w:proofErr w:type="spellEnd"/>
      <w:r w:rsidRPr="0084736C">
        <w:t xml:space="preserve"> explodes the topic without the rest we put on topicality. You must evaluate T to keep future debates fair</w:t>
      </w:r>
    </w:p>
    <w:p w:rsidR="00F93662" w:rsidRPr="0084736C" w:rsidRDefault="00F93662" w:rsidP="00F93662">
      <w:pPr>
        <w:pStyle w:val="ListParagraph"/>
        <w:numPr>
          <w:ilvl w:val="0"/>
          <w:numId w:val="29"/>
        </w:numPr>
      </w:pPr>
      <w:r w:rsidRPr="0084736C">
        <w:t xml:space="preserve">Predictability- It is impossible for the </w:t>
      </w:r>
      <w:proofErr w:type="spellStart"/>
      <w:r w:rsidRPr="0084736C">
        <w:t>neg</w:t>
      </w:r>
      <w:proofErr w:type="spellEnd"/>
      <w:r w:rsidRPr="0084736C">
        <w:t xml:space="preserve"> to ever win a round if we face cases we could never prepare for every round- T allows for us to level the playing field</w:t>
      </w:r>
    </w:p>
    <w:p w:rsidR="00F93662" w:rsidRPr="0084736C" w:rsidRDefault="00F93662" w:rsidP="00F93662">
      <w:pPr>
        <w:pStyle w:val="ListParagraph"/>
        <w:numPr>
          <w:ilvl w:val="0"/>
          <w:numId w:val="29"/>
        </w:numPr>
      </w:pPr>
      <w:r w:rsidRPr="0084736C">
        <w:t xml:space="preserve">Research burden- It puts an enormous strain on the </w:t>
      </w:r>
      <w:proofErr w:type="spellStart"/>
      <w:r w:rsidRPr="0084736C">
        <w:t>neg</w:t>
      </w:r>
      <w:proofErr w:type="spellEnd"/>
      <w:r w:rsidRPr="0084736C">
        <w:t xml:space="preserve"> to know every argument for every </w:t>
      </w:r>
      <w:proofErr w:type="spellStart"/>
      <w:r w:rsidRPr="0084736C">
        <w:t>aff</w:t>
      </w:r>
      <w:proofErr w:type="spellEnd"/>
      <w:r w:rsidRPr="0084736C">
        <w:t xml:space="preserve"> out for this year.  Topicality allows the </w:t>
      </w:r>
      <w:proofErr w:type="spellStart"/>
      <w:r w:rsidRPr="0084736C">
        <w:t>neg</w:t>
      </w:r>
      <w:proofErr w:type="spellEnd"/>
      <w:r w:rsidRPr="0084736C">
        <w:t xml:space="preserve"> to focus on the core of the topic then to spend five hours researching a ridiculous case like (insert case) only to hit it once</w:t>
      </w:r>
    </w:p>
    <w:p w:rsidR="00F93662" w:rsidRPr="0084736C" w:rsidRDefault="00F93662" w:rsidP="00F93662">
      <w:pPr>
        <w:pStyle w:val="ListParagraph"/>
        <w:numPr>
          <w:ilvl w:val="0"/>
          <w:numId w:val="29"/>
        </w:numPr>
      </w:pPr>
      <w:r w:rsidRPr="0084736C">
        <w:t xml:space="preserve">Lit checks- We are going for T, notice how we haven’t been able to run Das or Ks with good links or even case except for pointing out the flaws the </w:t>
      </w:r>
      <w:proofErr w:type="spellStart"/>
      <w:r w:rsidRPr="0084736C">
        <w:t>aff</w:t>
      </w:r>
      <w:proofErr w:type="spellEnd"/>
      <w:r w:rsidRPr="0084736C">
        <w:t xml:space="preserve"> forgot to cover</w:t>
      </w:r>
    </w:p>
    <w:p w:rsidR="00F93662" w:rsidRPr="0084736C" w:rsidRDefault="00F93662" w:rsidP="00F93662">
      <w:pPr>
        <w:spacing w:after="0" w:line="240" w:lineRule="auto"/>
        <w:rPr>
          <w:rFonts w:ascii="Arial" w:eastAsia="Times New Roman" w:hAnsi="Arial" w:cs="Arial"/>
          <w:color w:val="FFFFFF" w:themeColor="background1"/>
        </w:rPr>
      </w:pPr>
      <w:r w:rsidRPr="0084736C">
        <w:rPr>
          <w:rFonts w:ascii="Arial" w:eastAsia="Times New Roman" w:hAnsi="Arial" w:cs="Arial"/>
          <w:color w:val="FFFFFF" w:themeColor="background1"/>
        </w:rPr>
        <w:t>K/A/E/C/H/E/L/E</w:t>
      </w:r>
    </w:p>
    <w:p w:rsidR="00F93662" w:rsidRPr="0084736C" w:rsidRDefault="00F93662" w:rsidP="00F93662">
      <w:pPr>
        <w:pStyle w:val="Heading1"/>
        <w:rPr>
          <w:rFonts w:eastAsia="Times New Roman"/>
        </w:rPr>
      </w:pPr>
      <w:r w:rsidRPr="0084736C">
        <w:rPr>
          <w:rFonts w:eastAsia="Times New Roman"/>
        </w:rPr>
        <w:t xml:space="preserve">Non-Voter – </w:t>
      </w:r>
    </w:p>
    <w:p w:rsidR="00F93662" w:rsidRPr="0084736C" w:rsidRDefault="00F93662" w:rsidP="00F93662">
      <w:pPr>
        <w:spacing w:after="0" w:line="240" w:lineRule="auto"/>
        <w:rPr>
          <w:rFonts w:ascii="Arial" w:eastAsia="Times New Roman" w:hAnsi="Arial" w:cs="Arial"/>
        </w:rPr>
      </w:pPr>
    </w:p>
    <w:p w:rsidR="00F93662" w:rsidRPr="0084736C" w:rsidRDefault="00F93662" w:rsidP="00F93662">
      <w:pPr>
        <w:pStyle w:val="Heading4"/>
        <w:numPr>
          <w:ilvl w:val="0"/>
          <w:numId w:val="33"/>
        </w:numPr>
        <w:rPr>
          <w:rFonts w:eastAsia="Times New Roman"/>
        </w:rPr>
      </w:pPr>
      <w:r w:rsidRPr="0084736C">
        <w:rPr>
          <w:rFonts w:eastAsia="Times New Roman"/>
        </w:rPr>
        <w:t>Education-</w:t>
      </w:r>
    </w:p>
    <w:p w:rsidR="00F93662" w:rsidRPr="0084736C" w:rsidRDefault="00F93662" w:rsidP="00F93662">
      <w:pPr>
        <w:pStyle w:val="ListParagraph"/>
        <w:numPr>
          <w:ilvl w:val="0"/>
          <w:numId w:val="25"/>
        </w:numPr>
      </w:pPr>
      <w:r w:rsidRPr="0084736C">
        <w:t>Topic focus- Topicality brings us away from debating the merits of the case and instead focuses us on debating the minor discrepancies versus words.</w:t>
      </w:r>
    </w:p>
    <w:p w:rsidR="00F93662" w:rsidRPr="0084736C" w:rsidRDefault="00F93662" w:rsidP="00F93662">
      <w:pPr>
        <w:pStyle w:val="ListParagraph"/>
        <w:numPr>
          <w:ilvl w:val="0"/>
          <w:numId w:val="25"/>
        </w:numPr>
      </w:pPr>
      <w:r w:rsidRPr="0084736C">
        <w:t>Policy- Our role as policy makers is to debate if the policy is good or not. Topicality takes away from this core debate</w:t>
      </w:r>
    </w:p>
    <w:p w:rsidR="00F93662" w:rsidRPr="0084736C" w:rsidRDefault="00F93662" w:rsidP="00F93662">
      <w:pPr>
        <w:pStyle w:val="ListParagraph"/>
        <w:numPr>
          <w:ilvl w:val="0"/>
          <w:numId w:val="25"/>
        </w:numPr>
      </w:pPr>
      <w:r w:rsidRPr="0084736C">
        <w:t>Wide array better- Focusing on the same Affs ever weekend leads to bad education. A wide array will let us learn about a greater spectrum of the world, policy shouldn’t be about reading the same blocks every weekend but force us to change our arguments.</w:t>
      </w:r>
    </w:p>
    <w:p w:rsidR="00F93662" w:rsidRPr="0084736C" w:rsidRDefault="00F93662" w:rsidP="00F93662">
      <w:pPr>
        <w:pStyle w:val="ListParagraph"/>
        <w:numPr>
          <w:ilvl w:val="0"/>
          <w:numId w:val="25"/>
        </w:numPr>
      </w:pPr>
      <w:r w:rsidRPr="0084736C">
        <w:t xml:space="preserve">Repetition- The </w:t>
      </w:r>
      <w:proofErr w:type="spellStart"/>
      <w:r w:rsidRPr="0084736C">
        <w:t>neg</w:t>
      </w:r>
      <w:proofErr w:type="spellEnd"/>
      <w:r w:rsidRPr="0084736C">
        <w:t xml:space="preserve"> can run this argument for every single round. This does not lead to good policy debate because </w:t>
      </w:r>
    </w:p>
    <w:p w:rsidR="00F93662" w:rsidRPr="0084736C" w:rsidRDefault="00F93662" w:rsidP="00F93662">
      <w:pPr>
        <w:pStyle w:val="ListParagraph"/>
        <w:numPr>
          <w:ilvl w:val="0"/>
          <w:numId w:val="25"/>
        </w:numPr>
      </w:pPr>
      <w:r w:rsidRPr="0084736C">
        <w:t>Real world- In the real world we are going to be faced with things that we didn’t prepare for- this doesn’t mean we go complain to our moms how it isn’t fair, debaters need to learn that they have to face the problems.</w:t>
      </w:r>
    </w:p>
    <w:p w:rsidR="00F93662" w:rsidRPr="0084736C" w:rsidRDefault="00F93662" w:rsidP="00F93662">
      <w:pPr>
        <w:pStyle w:val="ListParagraph"/>
        <w:numPr>
          <w:ilvl w:val="0"/>
          <w:numId w:val="25"/>
        </w:numPr>
      </w:pPr>
      <w:proofErr w:type="spellStart"/>
      <w:r w:rsidRPr="0084736C">
        <w:t>Aff</w:t>
      </w:r>
      <w:proofErr w:type="spellEnd"/>
      <w:r w:rsidRPr="0084736C">
        <w:t xml:space="preserve"> creativity- If an </w:t>
      </w:r>
      <w:proofErr w:type="spellStart"/>
      <w:r w:rsidRPr="0084736C">
        <w:t>aff</w:t>
      </w:r>
      <w:proofErr w:type="spellEnd"/>
      <w:r w:rsidRPr="0084736C">
        <w:t xml:space="preserve"> runs across a new idea when researching, they can’t run it because it isn’t something that a </w:t>
      </w:r>
      <w:proofErr w:type="spellStart"/>
      <w:r w:rsidRPr="0084736C">
        <w:t>neg</w:t>
      </w:r>
      <w:proofErr w:type="spellEnd"/>
      <w:r w:rsidRPr="0084736C">
        <w:t xml:space="preserve"> prepped for under the </w:t>
      </w:r>
      <w:proofErr w:type="spellStart"/>
      <w:r w:rsidRPr="0084736C">
        <w:t>neg</w:t>
      </w:r>
      <w:proofErr w:type="spellEnd"/>
      <w:r w:rsidRPr="0084736C">
        <w:t xml:space="preserve"> interp. This kills the education that would have been gained from debating these cases.</w:t>
      </w:r>
    </w:p>
    <w:p w:rsidR="00F93662" w:rsidRPr="0084736C" w:rsidRDefault="00F93662" w:rsidP="00F93662">
      <w:pPr>
        <w:pStyle w:val="Heading4"/>
        <w:numPr>
          <w:ilvl w:val="0"/>
          <w:numId w:val="33"/>
        </w:numPr>
      </w:pPr>
      <w:r w:rsidRPr="0084736C">
        <w:t>Fairness-</w:t>
      </w:r>
    </w:p>
    <w:p w:rsidR="00F93662" w:rsidRPr="0084736C" w:rsidRDefault="00F93662" w:rsidP="00F93662">
      <w:pPr>
        <w:pStyle w:val="ListParagraph"/>
        <w:numPr>
          <w:ilvl w:val="0"/>
          <w:numId w:val="26"/>
        </w:numPr>
      </w:pPr>
      <w:r w:rsidRPr="0084736C">
        <w:t xml:space="preserve">Lit. Check abuse- The </w:t>
      </w:r>
      <w:proofErr w:type="spellStart"/>
      <w:r w:rsidRPr="0084736C">
        <w:t>neg</w:t>
      </w:r>
      <w:proofErr w:type="spellEnd"/>
      <w:r w:rsidRPr="0084736C">
        <w:t xml:space="preserve"> ran topic specific arguments, obviously they prepared for this round and knew that our </w:t>
      </w:r>
      <w:proofErr w:type="spellStart"/>
      <w:r w:rsidRPr="0084736C">
        <w:t>Aff</w:t>
      </w:r>
      <w:proofErr w:type="spellEnd"/>
      <w:r w:rsidRPr="0084736C">
        <w:t xml:space="preserve"> was topical</w:t>
      </w:r>
    </w:p>
    <w:p w:rsidR="00F93662" w:rsidRPr="0084736C" w:rsidRDefault="00F93662" w:rsidP="00F93662">
      <w:pPr>
        <w:pStyle w:val="ListParagraph"/>
        <w:numPr>
          <w:ilvl w:val="0"/>
          <w:numId w:val="26"/>
        </w:numPr>
      </w:pPr>
      <w:r w:rsidRPr="0084736C">
        <w:t xml:space="preserve">Framer’s intent- Our </w:t>
      </w:r>
      <w:proofErr w:type="spellStart"/>
      <w:r w:rsidRPr="0084736C">
        <w:t>aff</w:t>
      </w:r>
      <w:proofErr w:type="spellEnd"/>
      <w:r w:rsidRPr="0084736C">
        <w:t xml:space="preserve"> focuses on the aspects that the framers wanted us to talk about. (insert what you talk about) Running T takes away from that.</w:t>
      </w:r>
    </w:p>
    <w:p w:rsidR="00F93662" w:rsidRPr="0084736C" w:rsidRDefault="00F93662" w:rsidP="00F93662">
      <w:pPr>
        <w:pStyle w:val="ListParagraph"/>
        <w:numPr>
          <w:ilvl w:val="0"/>
          <w:numId w:val="26"/>
        </w:numPr>
      </w:pPr>
      <w:proofErr w:type="spellStart"/>
      <w:r w:rsidRPr="0084736C">
        <w:t>Neg</w:t>
      </w:r>
      <w:proofErr w:type="spellEnd"/>
      <w:r w:rsidRPr="0084736C">
        <w:t xml:space="preserve"> Flex- The </w:t>
      </w:r>
      <w:proofErr w:type="spellStart"/>
      <w:r w:rsidRPr="0084736C">
        <w:t>negs</w:t>
      </w:r>
      <w:proofErr w:type="spellEnd"/>
      <w:r w:rsidRPr="0084736C">
        <w:t xml:space="preserve"> job is to be able to be flexible to all arg. By running T it kills the </w:t>
      </w:r>
      <w:proofErr w:type="spellStart"/>
      <w:r w:rsidRPr="0084736C">
        <w:t>negs</w:t>
      </w:r>
      <w:proofErr w:type="spellEnd"/>
      <w:r w:rsidRPr="0084736C">
        <w:t xml:space="preserve"> education by not allowing them to think on their feet</w:t>
      </w:r>
    </w:p>
    <w:p w:rsidR="00F93662" w:rsidRPr="0084736C" w:rsidRDefault="00F93662" w:rsidP="00F93662">
      <w:pPr>
        <w:pStyle w:val="ListParagraph"/>
        <w:numPr>
          <w:ilvl w:val="0"/>
          <w:numId w:val="26"/>
        </w:numPr>
      </w:pPr>
      <w:r w:rsidRPr="0084736C">
        <w:t xml:space="preserve">Reasonability- if we are reasonably topical then you can’t vote </w:t>
      </w:r>
      <w:proofErr w:type="spellStart"/>
      <w:r w:rsidRPr="0084736C">
        <w:t>aff</w:t>
      </w:r>
      <w:proofErr w:type="spellEnd"/>
      <w:r w:rsidRPr="0084736C">
        <w:t xml:space="preserve"> as a judge. If you read the resolution and can see our case run then you don’t vote us down.</w:t>
      </w:r>
    </w:p>
    <w:p w:rsidR="00F93662" w:rsidRPr="0084736C" w:rsidRDefault="00F93662" w:rsidP="00F93662">
      <w:pPr>
        <w:pStyle w:val="ListParagraph"/>
        <w:numPr>
          <w:ilvl w:val="0"/>
          <w:numId w:val="26"/>
        </w:numPr>
      </w:pPr>
      <w:r w:rsidRPr="0084736C">
        <w:t>Lit. Base- If we have significant authors who are writing about this, obviously it isn’t a ridiculously crazy idea.</w:t>
      </w:r>
    </w:p>
    <w:p w:rsidR="00F93662" w:rsidRPr="0084736C" w:rsidRDefault="00F93662" w:rsidP="00F93662">
      <w:pPr>
        <w:pStyle w:val="ListParagraph"/>
        <w:numPr>
          <w:ilvl w:val="0"/>
          <w:numId w:val="26"/>
        </w:numPr>
      </w:pPr>
      <w:r w:rsidRPr="0084736C">
        <w:t xml:space="preserve">Limits- The </w:t>
      </w:r>
      <w:proofErr w:type="spellStart"/>
      <w:r w:rsidRPr="0084736C">
        <w:t>neg</w:t>
      </w:r>
      <w:proofErr w:type="spellEnd"/>
      <w:r w:rsidRPr="0084736C">
        <w:t xml:space="preserve"> limits the topic way too much for us to actually be able to debate a fair amount of cases.</w:t>
      </w:r>
    </w:p>
    <w:p w:rsidR="00F93662" w:rsidRPr="0084736C" w:rsidRDefault="00F93662" w:rsidP="00F93662">
      <w:pPr>
        <w:pStyle w:val="ListParagraph"/>
        <w:numPr>
          <w:ilvl w:val="0"/>
          <w:numId w:val="26"/>
        </w:numPr>
      </w:pPr>
      <w:r w:rsidRPr="0084736C">
        <w:t xml:space="preserve">Time Skew- It only takes the </w:t>
      </w:r>
      <w:proofErr w:type="spellStart"/>
      <w:r w:rsidRPr="0084736C">
        <w:t>neg</w:t>
      </w:r>
      <w:proofErr w:type="spellEnd"/>
      <w:r w:rsidRPr="0084736C">
        <w:t xml:space="preserve"> a few seconds to run a topicality arg. and it has taken me at least 45 seconds to answer it. </w:t>
      </w:r>
    </w:p>
    <w:p w:rsidR="00F93662" w:rsidRPr="0084736C" w:rsidRDefault="00F93662" w:rsidP="00F93662">
      <w:pPr>
        <w:spacing w:after="0" w:line="240" w:lineRule="auto"/>
        <w:rPr>
          <w:rFonts w:ascii="Times New Roman" w:eastAsia="Times New Roman" w:hAnsi="Times New Roman" w:cs="Times New Roman"/>
          <w:color w:val="FFFFFF" w:themeColor="background1"/>
          <w:sz w:val="24"/>
          <w:szCs w:val="24"/>
        </w:rPr>
      </w:pPr>
      <w:r w:rsidRPr="0084736C">
        <w:rPr>
          <w:rFonts w:ascii="Times New Roman" w:eastAsia="Times New Roman" w:hAnsi="Times New Roman" w:cs="Times New Roman"/>
          <w:color w:val="FFFFFF" w:themeColor="background1"/>
          <w:sz w:val="24"/>
          <w:szCs w:val="24"/>
        </w:rPr>
        <w:t>K/a/e/c/h/e/l/e</w:t>
      </w:r>
    </w:p>
    <w:p w:rsidR="00F93662" w:rsidRPr="00DF20D5" w:rsidRDefault="00F93662" w:rsidP="00F93662">
      <w:pPr>
        <w:pStyle w:val="Heading1"/>
        <w:rPr>
          <w:rFonts w:eastAsia="Times New Roman"/>
        </w:rPr>
      </w:pPr>
      <w:r w:rsidRPr="00DF20D5">
        <w:rPr>
          <w:rFonts w:eastAsia="Times New Roman"/>
        </w:rPr>
        <w:t xml:space="preserve">Agent CP </w:t>
      </w:r>
      <w:proofErr w:type="spellStart"/>
      <w:r w:rsidRPr="00DF20D5">
        <w:rPr>
          <w:rFonts w:eastAsia="Times New Roman"/>
        </w:rPr>
        <w:t>illegit</w:t>
      </w:r>
      <w:proofErr w:type="spellEnd"/>
      <w:r w:rsidRPr="00DF20D5">
        <w:rPr>
          <w:rFonts w:eastAsia="Times New Roman"/>
        </w:rPr>
        <w:t>–</w:t>
      </w:r>
    </w:p>
    <w:p w:rsidR="00F93662" w:rsidRPr="00DF20D5" w:rsidRDefault="00F93662" w:rsidP="00F93662">
      <w:pPr>
        <w:pStyle w:val="Heading4"/>
        <w:numPr>
          <w:ilvl w:val="0"/>
          <w:numId w:val="34"/>
        </w:numPr>
      </w:pPr>
      <w:r w:rsidRPr="00DF20D5">
        <w:t>Education-</w:t>
      </w:r>
    </w:p>
    <w:p w:rsidR="00F93662" w:rsidRPr="00DF20D5" w:rsidRDefault="00F93662" w:rsidP="00F93662">
      <w:pPr>
        <w:pStyle w:val="ListParagraph"/>
        <w:numPr>
          <w:ilvl w:val="0"/>
          <w:numId w:val="37"/>
        </w:numPr>
      </w:pPr>
      <w:r w:rsidRPr="00DF20D5">
        <w:t>Focus- Agent CP shift the focus away from the resolution and if the plan is a good idea to who should do it which is less important</w:t>
      </w:r>
    </w:p>
    <w:p w:rsidR="00F93662" w:rsidRPr="00DF20D5" w:rsidRDefault="00F93662" w:rsidP="00F93662">
      <w:pPr>
        <w:pStyle w:val="ListParagraph"/>
        <w:numPr>
          <w:ilvl w:val="0"/>
          <w:numId w:val="37"/>
        </w:numPr>
      </w:pPr>
      <w:proofErr w:type="spellStart"/>
      <w:r w:rsidRPr="00DF20D5">
        <w:t>Illegit</w:t>
      </w:r>
      <w:proofErr w:type="spellEnd"/>
      <w:r w:rsidRPr="00DF20D5">
        <w:t xml:space="preserve"> education- Without distinction between </w:t>
      </w:r>
      <w:proofErr w:type="spellStart"/>
      <w:r w:rsidRPr="00DF20D5">
        <w:t>aff</w:t>
      </w:r>
      <w:proofErr w:type="spellEnd"/>
      <w:r w:rsidRPr="00DF20D5">
        <w:t xml:space="preserve"> and </w:t>
      </w:r>
      <w:proofErr w:type="spellStart"/>
      <w:r w:rsidRPr="00DF20D5">
        <w:t>neg</w:t>
      </w:r>
      <w:proofErr w:type="spellEnd"/>
      <w:r w:rsidRPr="00DF20D5">
        <w:t xml:space="preserve"> ground, we are never going to be able to have a fair debate.</w:t>
      </w:r>
    </w:p>
    <w:p w:rsidR="00F93662" w:rsidRPr="00DF20D5" w:rsidRDefault="00F93662" w:rsidP="00F93662">
      <w:pPr>
        <w:pStyle w:val="ListParagraph"/>
        <w:numPr>
          <w:ilvl w:val="0"/>
          <w:numId w:val="37"/>
        </w:numPr>
      </w:pPr>
      <w:r w:rsidRPr="00DF20D5">
        <w:t>Framers intent- Framers wanted us to talk about the actual merits of polices that were made from the resolution, agent CPs take away from that.</w:t>
      </w:r>
    </w:p>
    <w:p w:rsidR="00F93662" w:rsidRPr="00DF20D5" w:rsidRDefault="00F93662" w:rsidP="00F93662">
      <w:pPr>
        <w:pStyle w:val="ListParagraph"/>
        <w:numPr>
          <w:ilvl w:val="0"/>
          <w:numId w:val="37"/>
        </w:numPr>
      </w:pPr>
      <w:r w:rsidRPr="00DF20D5">
        <w:t>Importance- The actor debate is much less important than discussing the actual merits of the policy.</w:t>
      </w:r>
    </w:p>
    <w:p w:rsidR="00F93662" w:rsidRPr="00DF20D5" w:rsidRDefault="00F93662" w:rsidP="00F93662">
      <w:pPr>
        <w:pStyle w:val="ListParagraph"/>
        <w:numPr>
          <w:ilvl w:val="0"/>
          <w:numId w:val="37"/>
        </w:numPr>
      </w:pPr>
      <w:r w:rsidRPr="00DF20D5">
        <w:t>Repetition- It forces us to run the same arguments over and over again instead of getting new education.</w:t>
      </w:r>
    </w:p>
    <w:p w:rsidR="00F93662" w:rsidRPr="00DF20D5" w:rsidRDefault="00F93662" w:rsidP="00F93662">
      <w:pPr>
        <w:pStyle w:val="ListParagraph"/>
        <w:numPr>
          <w:ilvl w:val="0"/>
          <w:numId w:val="37"/>
        </w:numPr>
      </w:pPr>
      <w:r w:rsidRPr="00DF20D5">
        <w:t>Reasonability- If you can’t see this in a real debate round you shouldn’t vote for it here.</w:t>
      </w:r>
    </w:p>
    <w:p w:rsidR="00F93662" w:rsidRPr="00DF20D5" w:rsidRDefault="00F93662" w:rsidP="00F93662">
      <w:pPr>
        <w:pStyle w:val="Heading4"/>
        <w:numPr>
          <w:ilvl w:val="0"/>
          <w:numId w:val="34"/>
        </w:numPr>
      </w:pPr>
      <w:r w:rsidRPr="00DF20D5">
        <w:t>Fairness-</w:t>
      </w:r>
    </w:p>
    <w:p w:rsidR="00F93662" w:rsidRPr="00DF20D5" w:rsidRDefault="00F93662" w:rsidP="00F93662">
      <w:pPr>
        <w:pStyle w:val="ListParagraph"/>
        <w:numPr>
          <w:ilvl w:val="0"/>
          <w:numId w:val="36"/>
        </w:numPr>
      </w:pPr>
      <w:r w:rsidRPr="00DF20D5">
        <w:t>Ground-</w:t>
      </w:r>
    </w:p>
    <w:p w:rsidR="00F93662" w:rsidRPr="00DF20D5" w:rsidRDefault="00F93662" w:rsidP="00F93662">
      <w:pPr>
        <w:pStyle w:val="ListParagraph"/>
        <w:numPr>
          <w:ilvl w:val="0"/>
          <w:numId w:val="36"/>
        </w:numPr>
      </w:pPr>
      <w:r w:rsidRPr="00DF20D5">
        <w:t xml:space="preserve">Predictability- there are thousands of actors the </w:t>
      </w:r>
      <w:proofErr w:type="spellStart"/>
      <w:r w:rsidRPr="00DF20D5">
        <w:t>neg</w:t>
      </w:r>
      <w:proofErr w:type="spellEnd"/>
      <w:r w:rsidRPr="00DF20D5">
        <w:t xml:space="preserve"> could advocate for, it is impossible for the </w:t>
      </w:r>
      <w:proofErr w:type="spellStart"/>
      <w:r w:rsidRPr="00DF20D5">
        <w:t>aff</w:t>
      </w:r>
      <w:proofErr w:type="spellEnd"/>
      <w:r w:rsidRPr="00DF20D5">
        <w:t xml:space="preserve"> to get information on all of them</w:t>
      </w:r>
    </w:p>
    <w:p w:rsidR="00F93662" w:rsidRPr="00DF20D5" w:rsidRDefault="00F93662" w:rsidP="00F93662">
      <w:pPr>
        <w:pStyle w:val="ListParagraph"/>
        <w:numPr>
          <w:ilvl w:val="0"/>
          <w:numId w:val="36"/>
        </w:numPr>
      </w:pPr>
      <w:r w:rsidRPr="00DF20D5">
        <w:t xml:space="preserve">Time skew- The </w:t>
      </w:r>
      <w:proofErr w:type="spellStart"/>
      <w:r w:rsidRPr="00DF20D5">
        <w:t>neg</w:t>
      </w:r>
      <w:proofErr w:type="spellEnd"/>
      <w:r w:rsidRPr="00DF20D5">
        <w:t xml:space="preserve"> can run this as a time skew because it take forever for the </w:t>
      </w:r>
      <w:proofErr w:type="spellStart"/>
      <w:r w:rsidRPr="00DF20D5">
        <w:t>aff</w:t>
      </w:r>
      <w:proofErr w:type="spellEnd"/>
      <w:r w:rsidRPr="00DF20D5">
        <w:t xml:space="preserve"> to answer always leaving some aspect of the debate under covered</w:t>
      </w:r>
    </w:p>
    <w:p w:rsidR="00F93662" w:rsidRPr="00DF20D5" w:rsidRDefault="00F93662" w:rsidP="00F93662">
      <w:pPr>
        <w:pStyle w:val="ListParagraph"/>
        <w:numPr>
          <w:ilvl w:val="0"/>
          <w:numId w:val="36"/>
        </w:numPr>
      </w:pPr>
      <w:r w:rsidRPr="00DF20D5">
        <w:t>Regressive- the debates will become less intelligent and eventually we will always be debating actors then policy</w:t>
      </w:r>
    </w:p>
    <w:p w:rsidR="00F93662" w:rsidRPr="00DF20D5" w:rsidRDefault="00F93662" w:rsidP="00F93662">
      <w:pPr>
        <w:pStyle w:val="ListParagraph"/>
        <w:numPr>
          <w:ilvl w:val="0"/>
          <w:numId w:val="36"/>
        </w:numPr>
      </w:pPr>
      <w:r w:rsidRPr="00DF20D5">
        <w:t>Precedent- You need to drop this team because if you let it slide it will become a precedent in policy debate round (aka it will be the norm)</w:t>
      </w:r>
    </w:p>
    <w:p w:rsidR="00F93662" w:rsidRPr="0084736C" w:rsidRDefault="00F93662" w:rsidP="00F93662">
      <w:pPr>
        <w:rPr>
          <w:color w:val="FFFFFF" w:themeColor="background1"/>
        </w:rPr>
      </w:pPr>
      <w:r w:rsidRPr="0084736C">
        <w:rPr>
          <w:color w:val="FFFFFF" w:themeColor="background1"/>
        </w:rPr>
        <w:t>Nicholas k/a/e/c/h/e/l/e ha</w:t>
      </w:r>
    </w:p>
    <w:p w:rsidR="00F93662" w:rsidRPr="00DF20D5" w:rsidRDefault="00F93662" w:rsidP="00F93662">
      <w:pPr>
        <w:pStyle w:val="Heading1"/>
        <w:rPr>
          <w:rFonts w:eastAsia="Times New Roman"/>
        </w:rPr>
      </w:pPr>
      <w:r w:rsidRPr="00DF20D5">
        <w:rPr>
          <w:rFonts w:eastAsia="Times New Roman"/>
        </w:rPr>
        <w:t>Agent CP legit–</w:t>
      </w:r>
    </w:p>
    <w:p w:rsidR="00F93662" w:rsidRPr="00DF20D5" w:rsidRDefault="00F93662" w:rsidP="00F93662">
      <w:pPr>
        <w:pStyle w:val="Heading4"/>
        <w:numPr>
          <w:ilvl w:val="0"/>
          <w:numId w:val="38"/>
        </w:numPr>
      </w:pPr>
      <w:r w:rsidRPr="00DF20D5">
        <w:t>Education-</w:t>
      </w:r>
    </w:p>
    <w:p w:rsidR="00F93662" w:rsidRPr="00DF20D5" w:rsidRDefault="00F93662" w:rsidP="00F93662">
      <w:pPr>
        <w:pStyle w:val="ListParagraph"/>
        <w:numPr>
          <w:ilvl w:val="0"/>
          <w:numId w:val="40"/>
        </w:numPr>
      </w:pPr>
      <w:r w:rsidRPr="00DF20D5">
        <w:t xml:space="preserve">Awareness- We need to be aware on who is actually doing the plan, </w:t>
      </w:r>
    </w:p>
    <w:p w:rsidR="00F93662" w:rsidRPr="00DF20D5" w:rsidRDefault="00F93662" w:rsidP="00F93662">
      <w:pPr>
        <w:pStyle w:val="ListParagraph"/>
        <w:numPr>
          <w:ilvl w:val="0"/>
          <w:numId w:val="40"/>
        </w:numPr>
      </w:pPr>
      <w:r w:rsidRPr="00DF20D5">
        <w:t>Real world- In the real world congress will debate about who is the best actor to do the plan and if we’re supposed to role-play policy makers then we should do what real world policy makers do</w:t>
      </w:r>
    </w:p>
    <w:p w:rsidR="00F93662" w:rsidRPr="00DF20D5" w:rsidRDefault="00F93662" w:rsidP="00F93662">
      <w:pPr>
        <w:pStyle w:val="ListParagraph"/>
        <w:numPr>
          <w:ilvl w:val="0"/>
          <w:numId w:val="40"/>
        </w:numPr>
      </w:pPr>
      <w:r w:rsidRPr="00DF20D5">
        <w:t xml:space="preserve">Best policy- The </w:t>
      </w:r>
      <w:proofErr w:type="spellStart"/>
      <w:r w:rsidRPr="00DF20D5">
        <w:t>aff</w:t>
      </w:r>
      <w:proofErr w:type="spellEnd"/>
      <w:r w:rsidRPr="00DF20D5">
        <w:t xml:space="preserve"> has to advocate for the best policy and we, as the </w:t>
      </w:r>
      <w:proofErr w:type="spellStart"/>
      <w:r w:rsidRPr="00DF20D5">
        <w:t>neg</w:t>
      </w:r>
      <w:proofErr w:type="spellEnd"/>
      <w:r w:rsidRPr="00DF20D5">
        <w:t xml:space="preserve">, have shown that doing the plan with a different actor is a better policy than what the </w:t>
      </w:r>
      <w:proofErr w:type="spellStart"/>
      <w:r w:rsidRPr="00DF20D5">
        <w:t>aff</w:t>
      </w:r>
      <w:proofErr w:type="spellEnd"/>
      <w:r w:rsidRPr="00DF20D5">
        <w:t xml:space="preserve"> proposed. </w:t>
      </w:r>
    </w:p>
    <w:p w:rsidR="00F93662" w:rsidRPr="00DF20D5" w:rsidRDefault="00F93662" w:rsidP="00F93662">
      <w:pPr>
        <w:pStyle w:val="ListParagraph"/>
        <w:numPr>
          <w:ilvl w:val="0"/>
          <w:numId w:val="40"/>
        </w:numPr>
      </w:pPr>
      <w:r w:rsidRPr="00DF20D5">
        <w:t>Focus- theory bad, we should be focusing the debate on the best policy action the judge can make then your cop out theory arguments.</w:t>
      </w:r>
    </w:p>
    <w:p w:rsidR="00F93662" w:rsidRPr="00DF20D5" w:rsidRDefault="00F93662" w:rsidP="00F93662">
      <w:pPr>
        <w:pStyle w:val="Heading4"/>
        <w:numPr>
          <w:ilvl w:val="0"/>
          <w:numId w:val="38"/>
        </w:numPr>
      </w:pPr>
      <w:r w:rsidRPr="00DF20D5">
        <w:t>Fairness-</w:t>
      </w:r>
    </w:p>
    <w:p w:rsidR="00F93662" w:rsidRPr="00DF20D5" w:rsidRDefault="00F93662" w:rsidP="00F93662">
      <w:pPr>
        <w:pStyle w:val="ListParagraph"/>
        <w:numPr>
          <w:ilvl w:val="0"/>
          <w:numId w:val="41"/>
        </w:numPr>
      </w:pPr>
      <w:r w:rsidRPr="00DF20D5">
        <w:t xml:space="preserve">Literature- We have real cards from qualified authors, obviously we can’t read any ridiculous agent CP that the </w:t>
      </w:r>
      <w:proofErr w:type="spellStart"/>
      <w:r w:rsidRPr="00DF20D5">
        <w:t>aff</w:t>
      </w:r>
      <w:proofErr w:type="spellEnd"/>
      <w:r w:rsidRPr="00DF20D5">
        <w:t xml:space="preserve"> couldn’t prepare for or we wouldn’t have good authors</w:t>
      </w:r>
    </w:p>
    <w:p w:rsidR="00F93662" w:rsidRPr="00DF20D5" w:rsidRDefault="00F93662" w:rsidP="00F93662">
      <w:pPr>
        <w:pStyle w:val="ListParagraph"/>
        <w:numPr>
          <w:ilvl w:val="0"/>
          <w:numId w:val="41"/>
        </w:numPr>
      </w:pPr>
      <w:r w:rsidRPr="00DF20D5">
        <w:t xml:space="preserve">Ground- CP are </w:t>
      </w:r>
      <w:proofErr w:type="spellStart"/>
      <w:r w:rsidRPr="00DF20D5">
        <w:t>neg</w:t>
      </w:r>
      <w:proofErr w:type="spellEnd"/>
      <w:r w:rsidRPr="00DF20D5">
        <w:t xml:space="preserve"> ground and are key for a fair, educational debate. Non-topical agents are key </w:t>
      </w:r>
      <w:proofErr w:type="spellStart"/>
      <w:r w:rsidRPr="00DF20D5">
        <w:t>neg</w:t>
      </w:r>
      <w:proofErr w:type="spellEnd"/>
      <w:r w:rsidRPr="00DF20D5">
        <w:t xml:space="preserve"> ground</w:t>
      </w:r>
    </w:p>
    <w:p w:rsidR="00F93662" w:rsidRPr="00DF20D5" w:rsidRDefault="00F93662" w:rsidP="00F93662">
      <w:pPr>
        <w:pStyle w:val="ListParagraph"/>
        <w:numPr>
          <w:ilvl w:val="0"/>
          <w:numId w:val="41"/>
        </w:numPr>
      </w:pPr>
      <w:proofErr w:type="spellStart"/>
      <w:r w:rsidRPr="00DF20D5">
        <w:t>Aff</w:t>
      </w:r>
      <w:proofErr w:type="spellEnd"/>
      <w:r w:rsidRPr="00DF20D5">
        <w:t xml:space="preserve"> bias- The </w:t>
      </w:r>
      <w:proofErr w:type="spellStart"/>
      <w:r w:rsidRPr="00DF20D5">
        <w:t>aff</w:t>
      </w:r>
      <w:proofErr w:type="spellEnd"/>
      <w:r w:rsidRPr="00DF20D5">
        <w:t xml:space="preserve"> has infinite prep time so being not prepared for a round is not an excuse that the </w:t>
      </w:r>
      <w:proofErr w:type="spellStart"/>
      <w:r w:rsidRPr="00DF20D5">
        <w:t>aff</w:t>
      </w:r>
      <w:proofErr w:type="spellEnd"/>
      <w:r w:rsidRPr="00DF20D5">
        <w:t xml:space="preserve"> can use</w:t>
      </w:r>
    </w:p>
    <w:p w:rsidR="00F93662" w:rsidRPr="00DF20D5" w:rsidRDefault="00F93662" w:rsidP="00F93662">
      <w:pPr>
        <w:pStyle w:val="ListParagraph"/>
        <w:numPr>
          <w:ilvl w:val="0"/>
          <w:numId w:val="41"/>
        </w:numPr>
      </w:pPr>
      <w:r w:rsidRPr="00DF20D5">
        <w:t xml:space="preserve">Link ground- Our CP allows the </w:t>
      </w:r>
      <w:proofErr w:type="spellStart"/>
      <w:r w:rsidRPr="00DF20D5">
        <w:t>aff</w:t>
      </w:r>
      <w:proofErr w:type="spellEnd"/>
      <w:r w:rsidRPr="00DF20D5">
        <w:t xml:space="preserve"> to attack our actor, this lets the </w:t>
      </w:r>
      <w:proofErr w:type="spellStart"/>
      <w:r w:rsidRPr="00DF20D5">
        <w:t>aff</w:t>
      </w:r>
      <w:proofErr w:type="spellEnd"/>
      <w:r w:rsidRPr="00DF20D5">
        <w:t xml:space="preserve"> actually have more link ground then the </w:t>
      </w:r>
      <w:proofErr w:type="spellStart"/>
      <w:r w:rsidRPr="00DF20D5">
        <w:t>neg</w:t>
      </w:r>
      <w:proofErr w:type="spellEnd"/>
    </w:p>
    <w:p w:rsidR="00F93662" w:rsidRPr="00DF20D5" w:rsidRDefault="00F93662" w:rsidP="00F93662">
      <w:pPr>
        <w:pStyle w:val="Heading4"/>
        <w:numPr>
          <w:ilvl w:val="0"/>
          <w:numId w:val="38"/>
        </w:numPr>
      </w:pPr>
      <w:r w:rsidRPr="00DF20D5">
        <w:t>Voters-</w:t>
      </w:r>
    </w:p>
    <w:p w:rsidR="00F93662" w:rsidRPr="00DF20D5" w:rsidRDefault="00F93662" w:rsidP="00F93662">
      <w:pPr>
        <w:pStyle w:val="ListParagraph"/>
        <w:numPr>
          <w:ilvl w:val="0"/>
          <w:numId w:val="44"/>
        </w:numPr>
      </w:pPr>
      <w:r w:rsidRPr="00DF20D5">
        <w:t>If you really don’t think agent CP are legit, then don’t drop the team, drop the argument.</w:t>
      </w:r>
    </w:p>
    <w:p w:rsidR="00F93662" w:rsidRPr="00DF20D5" w:rsidRDefault="00F93662" w:rsidP="00F93662">
      <w:pPr>
        <w:pStyle w:val="Heading1"/>
      </w:pPr>
      <w:r w:rsidRPr="00DF20D5">
        <w:t xml:space="preserve">PICs Good </w:t>
      </w:r>
      <w:r>
        <w:rPr>
          <w:rFonts w:eastAsia="Times New Roman"/>
        </w:rPr>
        <w:t>-</w:t>
      </w:r>
    </w:p>
    <w:p w:rsidR="00F93662" w:rsidRPr="00DF20D5" w:rsidRDefault="00F93662" w:rsidP="00F93662">
      <w:pPr>
        <w:pStyle w:val="Heading4"/>
        <w:numPr>
          <w:ilvl w:val="0"/>
          <w:numId w:val="39"/>
        </w:numPr>
      </w:pPr>
      <w:r w:rsidRPr="00DF20D5">
        <w:t>Education-</w:t>
      </w:r>
    </w:p>
    <w:p w:rsidR="00F93662" w:rsidRPr="00DF20D5" w:rsidRDefault="00F93662" w:rsidP="00F93662">
      <w:pPr>
        <w:pStyle w:val="ListParagraph"/>
        <w:numPr>
          <w:ilvl w:val="0"/>
          <w:numId w:val="42"/>
        </w:numPr>
      </w:pPr>
      <w:r w:rsidRPr="00DF20D5">
        <w:t>Real world- There is always revisions in congress about the way the words are written</w:t>
      </w:r>
    </w:p>
    <w:p w:rsidR="00F93662" w:rsidRPr="00DF20D5" w:rsidRDefault="00F93662" w:rsidP="00F93662">
      <w:pPr>
        <w:pStyle w:val="ListParagraph"/>
        <w:numPr>
          <w:ilvl w:val="0"/>
          <w:numId w:val="42"/>
        </w:numPr>
      </w:pPr>
      <w:r w:rsidRPr="00DF20D5">
        <w:t>Words matter- It is the way we communicate and without the proper use of words then none of our ideas would make any sense. Debating the words is more important than debating the policy because without words we can’t have policy.</w:t>
      </w:r>
    </w:p>
    <w:p w:rsidR="00F93662" w:rsidRPr="00DF20D5" w:rsidRDefault="00F93662" w:rsidP="00F93662">
      <w:pPr>
        <w:pStyle w:val="ListParagraph"/>
        <w:numPr>
          <w:ilvl w:val="0"/>
          <w:numId w:val="42"/>
        </w:numPr>
      </w:pPr>
      <w:r w:rsidRPr="00DF20D5">
        <w:t xml:space="preserve">Words key to understanding- We can’t move to other issues if the words that the </w:t>
      </w:r>
      <w:proofErr w:type="spellStart"/>
      <w:r w:rsidRPr="00DF20D5">
        <w:t>aff</w:t>
      </w:r>
      <w:proofErr w:type="spellEnd"/>
      <w:r w:rsidRPr="00DF20D5">
        <w:t xml:space="preserve"> uses to portray their plan confuses the party </w:t>
      </w:r>
    </w:p>
    <w:p w:rsidR="00F93662" w:rsidRPr="00DF20D5" w:rsidRDefault="00F93662" w:rsidP="00F93662">
      <w:pPr>
        <w:pStyle w:val="ListParagraph"/>
        <w:numPr>
          <w:ilvl w:val="0"/>
          <w:numId w:val="42"/>
        </w:numPr>
      </w:pPr>
      <w:r w:rsidRPr="00DF20D5">
        <w:t xml:space="preserve">Higher standard- Debate is about being at a higher standard and without PICs then we can’t hold the </w:t>
      </w:r>
      <w:proofErr w:type="spellStart"/>
      <w:r w:rsidRPr="00DF20D5">
        <w:t>aff</w:t>
      </w:r>
      <w:proofErr w:type="spellEnd"/>
      <w:r w:rsidRPr="00DF20D5">
        <w:t xml:space="preserve"> at that standard</w:t>
      </w:r>
    </w:p>
    <w:p w:rsidR="00F93662" w:rsidRPr="00DF20D5" w:rsidRDefault="00F93662" w:rsidP="00F93662">
      <w:pPr>
        <w:ind w:left="2160"/>
      </w:pPr>
    </w:p>
    <w:p w:rsidR="00F93662" w:rsidRPr="00DF20D5" w:rsidRDefault="00F93662" w:rsidP="00F93662">
      <w:pPr>
        <w:pStyle w:val="Heading4"/>
        <w:numPr>
          <w:ilvl w:val="0"/>
          <w:numId w:val="39"/>
        </w:numPr>
      </w:pPr>
      <w:r w:rsidRPr="00DF20D5">
        <w:t>Fairness-</w:t>
      </w:r>
    </w:p>
    <w:p w:rsidR="00F93662" w:rsidRPr="00DF20D5" w:rsidRDefault="00F93662" w:rsidP="00F93662">
      <w:pPr>
        <w:pStyle w:val="ListParagraph"/>
        <w:numPr>
          <w:ilvl w:val="0"/>
          <w:numId w:val="43"/>
        </w:numPr>
      </w:pPr>
      <w:r w:rsidRPr="00DF20D5">
        <w:t xml:space="preserve">Prep- The </w:t>
      </w:r>
      <w:proofErr w:type="spellStart"/>
      <w:r w:rsidRPr="00DF20D5">
        <w:t>aff</w:t>
      </w:r>
      <w:proofErr w:type="spellEnd"/>
      <w:r w:rsidRPr="00DF20D5">
        <w:t xml:space="preserve"> gets infinite prep, the </w:t>
      </w:r>
      <w:proofErr w:type="spellStart"/>
      <w:r w:rsidRPr="00DF20D5">
        <w:t>neg</w:t>
      </w:r>
      <w:proofErr w:type="spellEnd"/>
      <w:r w:rsidRPr="00DF20D5">
        <w:t xml:space="preserve"> is going to the round one step behind so by allowing PICs it even the playing field leading to a better debate</w:t>
      </w:r>
    </w:p>
    <w:p w:rsidR="00F93662" w:rsidRPr="00DF20D5" w:rsidRDefault="00F93662" w:rsidP="00F93662">
      <w:pPr>
        <w:pStyle w:val="ListParagraph"/>
        <w:numPr>
          <w:ilvl w:val="0"/>
          <w:numId w:val="43"/>
        </w:numPr>
      </w:pPr>
      <w:r w:rsidRPr="00DF20D5">
        <w:t xml:space="preserve">Ground- This is </w:t>
      </w:r>
      <w:proofErr w:type="spellStart"/>
      <w:r w:rsidRPr="00DF20D5">
        <w:t>neg</w:t>
      </w:r>
      <w:proofErr w:type="spellEnd"/>
      <w:r w:rsidRPr="00DF20D5">
        <w:t xml:space="preserve"> ground, everything outside of the </w:t>
      </w:r>
      <w:proofErr w:type="spellStart"/>
      <w:r w:rsidRPr="00DF20D5">
        <w:t>Aff</w:t>
      </w:r>
      <w:proofErr w:type="spellEnd"/>
      <w:r w:rsidRPr="00DF20D5">
        <w:t xml:space="preserve"> is </w:t>
      </w:r>
      <w:proofErr w:type="spellStart"/>
      <w:r w:rsidRPr="00DF20D5">
        <w:t>neg</w:t>
      </w:r>
      <w:proofErr w:type="spellEnd"/>
      <w:r w:rsidRPr="00DF20D5">
        <w:t xml:space="preserve"> ground and not allowing PICs kills core </w:t>
      </w:r>
      <w:proofErr w:type="spellStart"/>
      <w:r w:rsidRPr="00DF20D5">
        <w:t>neg</w:t>
      </w:r>
      <w:proofErr w:type="spellEnd"/>
      <w:r w:rsidRPr="00DF20D5">
        <w:t xml:space="preserve"> ground</w:t>
      </w:r>
    </w:p>
    <w:p w:rsidR="00F93662" w:rsidRPr="00DF20D5" w:rsidRDefault="00F93662" w:rsidP="00F93662">
      <w:pPr>
        <w:pStyle w:val="ListParagraph"/>
        <w:numPr>
          <w:ilvl w:val="0"/>
          <w:numId w:val="43"/>
        </w:numPr>
      </w:pPr>
      <w:r w:rsidRPr="00DF20D5">
        <w:t xml:space="preserve">Predictability- If the </w:t>
      </w:r>
      <w:proofErr w:type="spellStart"/>
      <w:r w:rsidRPr="00DF20D5">
        <w:t>aff</w:t>
      </w:r>
      <w:proofErr w:type="spellEnd"/>
      <w:r w:rsidRPr="00DF20D5">
        <w:t xml:space="preserve"> isn’t able to defend the words in their plan, then they obviously didn’t spend their time out of this round well.</w:t>
      </w:r>
    </w:p>
    <w:p w:rsidR="00F93662" w:rsidRPr="00DF20D5" w:rsidRDefault="00F93662" w:rsidP="00F93662">
      <w:pPr>
        <w:pStyle w:val="ListParagraph"/>
        <w:numPr>
          <w:ilvl w:val="0"/>
          <w:numId w:val="43"/>
        </w:numPr>
      </w:pPr>
      <w:r w:rsidRPr="00DF20D5">
        <w:t xml:space="preserve">Reasonability- This is the most reasonable argument, having the </w:t>
      </w:r>
      <w:proofErr w:type="spellStart"/>
      <w:r w:rsidRPr="00DF20D5">
        <w:t>aff</w:t>
      </w:r>
      <w:proofErr w:type="spellEnd"/>
      <w:r w:rsidRPr="00DF20D5">
        <w:t xml:space="preserve"> stay to their words allow us to actually debate the </w:t>
      </w:r>
      <w:proofErr w:type="spellStart"/>
      <w:r w:rsidRPr="00DF20D5">
        <w:t>neg</w:t>
      </w:r>
      <w:proofErr w:type="spellEnd"/>
      <w:r w:rsidRPr="00DF20D5">
        <w:t xml:space="preserve"> side (if they keep moving we are never able to pin the </w:t>
      </w:r>
      <w:proofErr w:type="spellStart"/>
      <w:r w:rsidRPr="00DF20D5">
        <w:t>aff</w:t>
      </w:r>
      <w:proofErr w:type="spellEnd"/>
      <w:r w:rsidRPr="00DF20D5">
        <w:t xml:space="preserve"> down)</w:t>
      </w:r>
    </w:p>
    <w:p w:rsidR="00F93662" w:rsidRPr="00DF20D5" w:rsidRDefault="00F93662" w:rsidP="00F93662">
      <w:pPr>
        <w:pStyle w:val="ListParagraph"/>
        <w:numPr>
          <w:ilvl w:val="0"/>
          <w:numId w:val="43"/>
        </w:numPr>
      </w:pPr>
      <w:r w:rsidRPr="00DF20D5">
        <w:t>Time skew- This isn’t a time skew, it’s taken us just as long to answer</w:t>
      </w:r>
    </w:p>
    <w:p w:rsidR="00F93662" w:rsidRPr="00DF20D5" w:rsidRDefault="00F93662" w:rsidP="00F93662">
      <w:pPr>
        <w:pStyle w:val="ListParagraph"/>
        <w:ind w:left="2520"/>
      </w:pPr>
    </w:p>
    <w:p w:rsidR="00F93662" w:rsidRPr="00DF20D5" w:rsidRDefault="00F93662" w:rsidP="00F93662">
      <w:pPr>
        <w:pStyle w:val="Heading1"/>
        <w:rPr>
          <w:rFonts w:eastAsia="Times New Roman"/>
        </w:rPr>
      </w:pPr>
      <w:r w:rsidRPr="00DF20D5">
        <w:t xml:space="preserve">PICs Bad </w:t>
      </w:r>
      <w:r w:rsidRPr="00DF20D5">
        <w:rPr>
          <w:rFonts w:eastAsia="Times New Roman"/>
        </w:rPr>
        <w:t>–</w:t>
      </w:r>
    </w:p>
    <w:p w:rsidR="00F93662" w:rsidRPr="00DF20D5" w:rsidRDefault="00F93662" w:rsidP="00F93662">
      <w:pPr>
        <w:pStyle w:val="Heading4"/>
        <w:numPr>
          <w:ilvl w:val="0"/>
          <w:numId w:val="35"/>
        </w:numPr>
      </w:pPr>
      <w:r w:rsidRPr="00DF20D5">
        <w:t>Education-</w:t>
      </w:r>
    </w:p>
    <w:p w:rsidR="00F93662" w:rsidRPr="00DF20D5" w:rsidRDefault="00F93662" w:rsidP="00F93662">
      <w:pPr>
        <w:pStyle w:val="ListParagraph"/>
        <w:numPr>
          <w:ilvl w:val="0"/>
          <w:numId w:val="31"/>
        </w:numPr>
      </w:pPr>
      <w:r w:rsidRPr="00DF20D5">
        <w:t xml:space="preserve">Nothing hurts education than essentially running our </w:t>
      </w:r>
      <w:proofErr w:type="spellStart"/>
      <w:r w:rsidRPr="00DF20D5">
        <w:t>aff</w:t>
      </w:r>
      <w:proofErr w:type="spellEnd"/>
    </w:p>
    <w:p w:rsidR="00F93662" w:rsidRPr="00DF20D5" w:rsidRDefault="00F93662" w:rsidP="00F93662">
      <w:pPr>
        <w:pStyle w:val="ListParagraph"/>
        <w:numPr>
          <w:ilvl w:val="0"/>
          <w:numId w:val="31"/>
        </w:numPr>
      </w:pPr>
      <w:r w:rsidRPr="00DF20D5">
        <w:t>Framers intent- The framers wanted us to be debating this topic instead of stupid arguments about one word</w:t>
      </w:r>
    </w:p>
    <w:p w:rsidR="00F93662" w:rsidRPr="00DF20D5" w:rsidRDefault="00F93662" w:rsidP="00F93662">
      <w:pPr>
        <w:pStyle w:val="ListParagraph"/>
        <w:numPr>
          <w:ilvl w:val="0"/>
          <w:numId w:val="31"/>
        </w:numPr>
      </w:pPr>
      <w:r w:rsidRPr="00DF20D5">
        <w:t>Realistic argument- If you can’t imagine this argument in a real debate you shouldn’t be voting for it</w:t>
      </w:r>
    </w:p>
    <w:p w:rsidR="00F93662" w:rsidRPr="00DF20D5" w:rsidRDefault="00F93662" w:rsidP="00F93662">
      <w:pPr>
        <w:pStyle w:val="ListParagraph"/>
        <w:numPr>
          <w:ilvl w:val="0"/>
          <w:numId w:val="31"/>
        </w:numPr>
      </w:pPr>
      <w:r w:rsidRPr="00DF20D5">
        <w:t xml:space="preserve">Real word- We are roleplaying policy makers or congress persons. How many times have bills been rejected by one word? </w:t>
      </w:r>
    </w:p>
    <w:p w:rsidR="00F93662" w:rsidRPr="00DF20D5" w:rsidRDefault="00F93662" w:rsidP="00F93662">
      <w:pPr>
        <w:pStyle w:val="ListParagraph"/>
        <w:numPr>
          <w:ilvl w:val="0"/>
          <w:numId w:val="31"/>
        </w:numPr>
      </w:pPr>
      <w:r w:rsidRPr="00DF20D5">
        <w:t>Trade off- It kills topic argumentation and is replaced with fighting over the definitions of words which kills our topic education</w:t>
      </w:r>
    </w:p>
    <w:p w:rsidR="00F93662" w:rsidRPr="00DF20D5" w:rsidRDefault="00F93662" w:rsidP="00F93662">
      <w:pPr>
        <w:pStyle w:val="Heading4"/>
        <w:numPr>
          <w:ilvl w:val="0"/>
          <w:numId w:val="35"/>
        </w:numPr>
      </w:pPr>
      <w:r w:rsidRPr="00DF20D5">
        <w:t>Fairness-</w:t>
      </w:r>
    </w:p>
    <w:p w:rsidR="00F93662" w:rsidRPr="00DF20D5" w:rsidRDefault="00F93662" w:rsidP="00F93662">
      <w:pPr>
        <w:pStyle w:val="ListParagraph"/>
        <w:numPr>
          <w:ilvl w:val="0"/>
          <w:numId w:val="32"/>
        </w:numPr>
      </w:pPr>
      <w:r w:rsidRPr="00DF20D5">
        <w:t xml:space="preserve">Competition- It kills </w:t>
      </w:r>
      <w:proofErr w:type="spellStart"/>
      <w:r w:rsidRPr="00DF20D5">
        <w:t>aff</w:t>
      </w:r>
      <w:proofErr w:type="spellEnd"/>
      <w:r w:rsidRPr="00DF20D5">
        <w:t xml:space="preserve"> competition because the </w:t>
      </w:r>
      <w:proofErr w:type="spellStart"/>
      <w:r w:rsidRPr="00DF20D5">
        <w:t>neg</w:t>
      </w:r>
      <w:proofErr w:type="spellEnd"/>
      <w:r w:rsidRPr="00DF20D5">
        <w:t xml:space="preserve"> is basically able to run our </w:t>
      </w:r>
      <w:proofErr w:type="spellStart"/>
      <w:r w:rsidRPr="00DF20D5">
        <w:t>aff</w:t>
      </w:r>
      <w:proofErr w:type="spellEnd"/>
      <w:r w:rsidRPr="00DF20D5">
        <w:t xml:space="preserve"> against us.</w:t>
      </w:r>
    </w:p>
    <w:p w:rsidR="00F93662" w:rsidRPr="00DF20D5" w:rsidRDefault="00F93662" w:rsidP="00F93662">
      <w:pPr>
        <w:pStyle w:val="ListParagraph"/>
        <w:numPr>
          <w:ilvl w:val="0"/>
          <w:numId w:val="32"/>
        </w:numPr>
      </w:pPr>
      <w:r w:rsidRPr="00DF20D5">
        <w:t xml:space="preserve">Ground- This cuts deep into </w:t>
      </w:r>
      <w:proofErr w:type="spellStart"/>
      <w:r w:rsidRPr="00DF20D5">
        <w:t>aff</w:t>
      </w:r>
      <w:proofErr w:type="spellEnd"/>
      <w:r w:rsidRPr="00DF20D5">
        <w:t xml:space="preserve"> ground and makes it so the </w:t>
      </w:r>
      <w:proofErr w:type="spellStart"/>
      <w:r w:rsidRPr="00DF20D5">
        <w:t>aff</w:t>
      </w:r>
      <w:proofErr w:type="spellEnd"/>
      <w:r w:rsidRPr="00DF20D5">
        <w:t xml:space="preserve"> isn’t allowed to have a good case or the </w:t>
      </w:r>
      <w:proofErr w:type="spellStart"/>
      <w:r w:rsidRPr="00DF20D5">
        <w:t>neg</w:t>
      </w:r>
      <w:proofErr w:type="spellEnd"/>
      <w:r w:rsidRPr="00DF20D5">
        <w:t xml:space="preserve"> will just take it</w:t>
      </w:r>
    </w:p>
    <w:p w:rsidR="00F93662" w:rsidRPr="00DF20D5" w:rsidRDefault="00F93662" w:rsidP="00F93662">
      <w:pPr>
        <w:pStyle w:val="ListParagraph"/>
        <w:numPr>
          <w:ilvl w:val="0"/>
          <w:numId w:val="32"/>
        </w:numPr>
      </w:pPr>
      <w:r w:rsidRPr="00DF20D5">
        <w:t>Reasonability- Out plan is reasonable so making a whole argument about one world doesn’t belong in a policy debate</w:t>
      </w:r>
    </w:p>
    <w:p w:rsidR="00F93662" w:rsidRPr="00DF20D5" w:rsidRDefault="00F93662" w:rsidP="00F93662">
      <w:pPr>
        <w:pStyle w:val="ListParagraph"/>
        <w:numPr>
          <w:ilvl w:val="0"/>
          <w:numId w:val="32"/>
        </w:numPr>
      </w:pPr>
      <w:r w:rsidRPr="00DF20D5">
        <w:t xml:space="preserve">Time skew- The </w:t>
      </w:r>
      <w:proofErr w:type="spellStart"/>
      <w:r w:rsidRPr="00DF20D5">
        <w:t>neg</w:t>
      </w:r>
      <w:proofErr w:type="spellEnd"/>
      <w:r w:rsidRPr="00DF20D5">
        <w:t xml:space="preserve"> is able to run this as a time skew because it takes so much longer for the </w:t>
      </w:r>
      <w:proofErr w:type="spellStart"/>
      <w:r w:rsidRPr="00DF20D5">
        <w:t>aff</w:t>
      </w:r>
      <w:proofErr w:type="spellEnd"/>
      <w:r w:rsidRPr="00DF20D5">
        <w:t xml:space="preserve"> to answer then it does for the </w:t>
      </w:r>
      <w:proofErr w:type="spellStart"/>
      <w:r w:rsidRPr="00DF20D5">
        <w:t>neg</w:t>
      </w:r>
      <w:proofErr w:type="spellEnd"/>
      <w:r w:rsidRPr="00DF20D5">
        <w:t xml:space="preserve"> to run it</w:t>
      </w:r>
    </w:p>
    <w:p w:rsidR="00F93662" w:rsidRDefault="00F93662" w:rsidP="00F93662">
      <w:pPr>
        <w:pStyle w:val="ListParagraph"/>
        <w:numPr>
          <w:ilvl w:val="0"/>
          <w:numId w:val="32"/>
        </w:numPr>
      </w:pPr>
      <w:r w:rsidRPr="00DF20D5">
        <w:t xml:space="preserve">Predictability- Our </w:t>
      </w:r>
      <w:proofErr w:type="spellStart"/>
      <w:r w:rsidRPr="00DF20D5">
        <w:t>aff</w:t>
      </w:r>
      <w:proofErr w:type="spellEnd"/>
      <w:r w:rsidRPr="00DF20D5">
        <w:t xml:space="preserve"> is predictable and does not take away from </w:t>
      </w:r>
      <w:proofErr w:type="spellStart"/>
      <w:r w:rsidRPr="00DF20D5">
        <w:t>neg</w:t>
      </w:r>
      <w:proofErr w:type="spellEnd"/>
      <w:r w:rsidRPr="00DF20D5">
        <w:t xml:space="preserve"> ground, they haven’t been able to prove where there has been </w:t>
      </w:r>
      <w:proofErr w:type="spellStart"/>
      <w:r w:rsidRPr="00DF20D5">
        <w:t>neg</w:t>
      </w:r>
      <w:proofErr w:type="spellEnd"/>
      <w:r w:rsidRPr="00DF20D5">
        <w:t xml:space="preserve"> ground cut</w:t>
      </w:r>
    </w:p>
    <w:p w:rsidR="00F93662" w:rsidRPr="00DF20D5" w:rsidRDefault="00F93662" w:rsidP="00F93662">
      <w:pPr>
        <w:pStyle w:val="ListParagraph"/>
        <w:numPr>
          <w:ilvl w:val="0"/>
          <w:numId w:val="32"/>
        </w:numPr>
      </w:pPr>
      <w:r>
        <w:t xml:space="preserve">There is nothing fair about a word PICs, the </w:t>
      </w:r>
      <w:proofErr w:type="spellStart"/>
      <w:r>
        <w:t>neg</w:t>
      </w:r>
      <w:proofErr w:type="spellEnd"/>
      <w:r>
        <w:t xml:space="preserve"> should know that these can’t be run seriously</w:t>
      </w:r>
    </w:p>
    <w:p w:rsidR="00F93662" w:rsidRPr="00DF20D5" w:rsidRDefault="00F93662" w:rsidP="00F93662"/>
    <w:p w:rsidR="00F93662" w:rsidRPr="00DF20D5" w:rsidRDefault="00F93662" w:rsidP="00F93662"/>
    <w:p w:rsidR="00F93662" w:rsidRPr="00DF20D5" w:rsidRDefault="00F93662" w:rsidP="00F93662"/>
    <w:p w:rsidR="00F93662" w:rsidRPr="00DF20D5" w:rsidRDefault="00F93662" w:rsidP="00F93662"/>
    <w:p w:rsidR="00F93662" w:rsidRPr="00DF20D5" w:rsidRDefault="00F93662" w:rsidP="00F93662"/>
    <w:p w:rsidR="00F93662" w:rsidRPr="002D594C" w:rsidRDefault="00F93662" w:rsidP="00F93662"/>
    <w:p w:rsidR="00F93662" w:rsidRDefault="00F93662" w:rsidP="00F93662">
      <w:pPr>
        <w:pStyle w:val="Heading1"/>
      </w:pPr>
      <w:r>
        <w:t>Condo Good</w:t>
      </w:r>
    </w:p>
    <w:p w:rsidR="00F93662" w:rsidRDefault="00F93662" w:rsidP="00F93662">
      <w:pPr>
        <w:pStyle w:val="Heading4"/>
        <w:numPr>
          <w:ilvl w:val="0"/>
          <w:numId w:val="21"/>
        </w:numPr>
      </w:pPr>
      <w:proofErr w:type="spellStart"/>
      <w:r>
        <w:t>Neg</w:t>
      </w:r>
      <w:proofErr w:type="spellEnd"/>
      <w:r>
        <w:t xml:space="preserve"> Flex – Since the </w:t>
      </w:r>
      <w:proofErr w:type="spellStart"/>
      <w:r>
        <w:t>aff</w:t>
      </w:r>
      <w:proofErr w:type="spellEnd"/>
      <w:r>
        <w:t xml:space="preserve"> team decides what </w:t>
      </w:r>
      <w:proofErr w:type="spellStart"/>
      <w:r>
        <w:t>aff</w:t>
      </w:r>
      <w:proofErr w:type="spellEnd"/>
      <w:r>
        <w:t xml:space="preserve"> to talk about, the negative should be able to decide what negative argument to talk </w:t>
      </w:r>
      <w:proofErr w:type="spellStart"/>
      <w:r>
        <w:t>about.the</w:t>
      </w:r>
      <w:proofErr w:type="spellEnd"/>
      <w:r>
        <w:t xml:space="preserve"> negative should be able to have many options in the round, and to decide which is best, so they can have some flexibility.</w:t>
      </w:r>
    </w:p>
    <w:p w:rsidR="00F93662" w:rsidRPr="005D6520" w:rsidRDefault="00F93662" w:rsidP="00F93662">
      <w:pPr>
        <w:pStyle w:val="Heading4"/>
        <w:numPr>
          <w:ilvl w:val="0"/>
          <w:numId w:val="21"/>
        </w:numPr>
      </w:pPr>
      <w:r>
        <w:t xml:space="preserve">Advocacy Construction – in the real world, several different types of people attack policies with different arguments, and people have to be able to answer each side. Similarly, the </w:t>
      </w:r>
      <w:proofErr w:type="spellStart"/>
      <w:r>
        <w:t>neg</w:t>
      </w:r>
      <w:proofErr w:type="spellEnd"/>
      <w:r>
        <w:t xml:space="preserve"> should be able to take several different positions, and the affirmative should be able to answer all of the positions against itself.</w:t>
      </w:r>
    </w:p>
    <w:p w:rsidR="00F93662" w:rsidRDefault="00F93662" w:rsidP="00F93662">
      <w:pPr>
        <w:pStyle w:val="Heading4"/>
        <w:numPr>
          <w:ilvl w:val="0"/>
          <w:numId w:val="21"/>
        </w:numPr>
      </w:pPr>
      <w:r>
        <w:t xml:space="preserve">Research Incentives – If only one CP can be run, the </w:t>
      </w:r>
      <w:proofErr w:type="spellStart"/>
      <w:r>
        <w:t>neg</w:t>
      </w:r>
      <w:proofErr w:type="spellEnd"/>
      <w:r>
        <w:t xml:space="preserve"> has no reason to cut more than one good CP, and the </w:t>
      </w:r>
      <w:proofErr w:type="spellStart"/>
      <w:r>
        <w:t>aff</w:t>
      </w:r>
      <w:proofErr w:type="spellEnd"/>
      <w:r>
        <w:t xml:space="preserve"> has less reason to research answers to all of the different types of CP.  This discourages proper education</w:t>
      </w:r>
      <w:proofErr w:type="gramStart"/>
      <w:r>
        <w:t>..</w:t>
      </w:r>
      <w:proofErr w:type="gramEnd"/>
    </w:p>
    <w:p w:rsidR="00F93662" w:rsidRDefault="00F93662" w:rsidP="00F93662">
      <w:pPr>
        <w:pStyle w:val="Heading4"/>
        <w:numPr>
          <w:ilvl w:val="0"/>
          <w:numId w:val="21"/>
        </w:numPr>
      </w:pPr>
      <w:r>
        <w:t xml:space="preserve">Argument Breadth – By being able to argue condo, several different arguments can be read against the </w:t>
      </w:r>
      <w:proofErr w:type="spellStart"/>
      <w:r>
        <w:t>aff</w:t>
      </w:r>
      <w:proofErr w:type="spellEnd"/>
      <w:r>
        <w:t xml:space="preserve">, allowing us to learn several different positions on the </w:t>
      </w:r>
      <w:proofErr w:type="spellStart"/>
      <w:r>
        <w:t>aff</w:t>
      </w:r>
      <w:proofErr w:type="spellEnd"/>
      <w:r>
        <w:t>. More is better, since we can learn diverse arguments and know every perspective on a situation.</w:t>
      </w:r>
    </w:p>
    <w:p w:rsidR="00F93662" w:rsidRDefault="00F93662" w:rsidP="00F93662">
      <w:pPr>
        <w:pStyle w:val="Heading4"/>
        <w:numPr>
          <w:ilvl w:val="0"/>
          <w:numId w:val="21"/>
        </w:numPr>
      </w:pPr>
      <w:r>
        <w:t xml:space="preserve">Logical Policy Making – the role of policy debate is to look for whether the </w:t>
      </w:r>
      <w:proofErr w:type="spellStart"/>
      <w:r>
        <w:t>aff</w:t>
      </w:r>
      <w:proofErr w:type="spellEnd"/>
      <w:r>
        <w:t xml:space="preserve"> is better than the status quo or counter plan, and we should not try to limit us from doing so. Conditionality finds the best policy option, since the </w:t>
      </w:r>
      <w:proofErr w:type="spellStart"/>
      <w:r>
        <w:t>neg</w:t>
      </w:r>
      <w:proofErr w:type="spellEnd"/>
      <w:r>
        <w:t xml:space="preserve"> has more of a free reign to prove the </w:t>
      </w:r>
      <w:proofErr w:type="spellStart"/>
      <w:r>
        <w:t>aff</w:t>
      </w:r>
      <w:proofErr w:type="spellEnd"/>
      <w:r>
        <w:t xml:space="preserve"> should not be done.</w:t>
      </w:r>
    </w:p>
    <w:p w:rsidR="00F93662" w:rsidRPr="00075ADA" w:rsidRDefault="00F93662" w:rsidP="00F93662">
      <w:pPr>
        <w:pStyle w:val="Heading4"/>
        <w:numPr>
          <w:ilvl w:val="0"/>
          <w:numId w:val="21"/>
        </w:numPr>
      </w:pPr>
      <w:r>
        <w:t xml:space="preserve">[ONLY READ IF ONLY HAVE ONE OR TWO ADVOCACIES] No abuse – We only read one CP (and one K). This renders most of the </w:t>
      </w:r>
      <w:proofErr w:type="spellStart"/>
      <w:r>
        <w:t>aff’s</w:t>
      </w:r>
      <w:proofErr w:type="spellEnd"/>
      <w:r>
        <w:t xml:space="preserve"> arguments on conditionality moot.</w:t>
      </w:r>
    </w:p>
    <w:p w:rsidR="00F93662" w:rsidRDefault="00F93662" w:rsidP="00F93662">
      <w:pPr>
        <w:pStyle w:val="Heading4"/>
        <w:numPr>
          <w:ilvl w:val="0"/>
          <w:numId w:val="21"/>
        </w:numPr>
      </w:pPr>
      <w:proofErr w:type="spellStart"/>
      <w:r>
        <w:t>Neg</w:t>
      </w:r>
      <w:proofErr w:type="spellEnd"/>
      <w:r>
        <w:t xml:space="preserve"> Ground – </w:t>
      </w:r>
      <w:proofErr w:type="spellStart"/>
      <w:r>
        <w:t>Neg</w:t>
      </w:r>
      <w:proofErr w:type="spellEnd"/>
      <w:r>
        <w:t xml:space="preserve"> should get some flexibility, because the </w:t>
      </w:r>
      <w:proofErr w:type="spellStart"/>
      <w:r>
        <w:t>aff</w:t>
      </w:r>
      <w:proofErr w:type="spellEnd"/>
      <w:r>
        <w:t xml:space="preserve"> has so much advantage in the round.</w:t>
      </w:r>
      <w:r w:rsidRPr="00845C3F">
        <w:t xml:space="preserve"> </w:t>
      </w:r>
      <w:proofErr w:type="spellStart"/>
      <w:r>
        <w:t>Aff</w:t>
      </w:r>
      <w:proofErr w:type="spellEnd"/>
      <w:r>
        <w:t xml:space="preserve"> has infinite prep time to make their </w:t>
      </w:r>
      <w:proofErr w:type="spellStart"/>
      <w:r>
        <w:t>aff</w:t>
      </w:r>
      <w:proofErr w:type="spellEnd"/>
      <w:r>
        <w:t xml:space="preserve"> and get to choose what </w:t>
      </w:r>
      <w:proofErr w:type="spellStart"/>
      <w:r>
        <w:t>aff</w:t>
      </w:r>
      <w:proofErr w:type="spellEnd"/>
      <w:r>
        <w:t xml:space="preserve"> they will talk about.</w:t>
      </w:r>
    </w:p>
    <w:p w:rsidR="00F93662" w:rsidRDefault="00F93662" w:rsidP="00F93662">
      <w:pPr>
        <w:pStyle w:val="Heading4"/>
        <w:numPr>
          <w:ilvl w:val="0"/>
          <w:numId w:val="21"/>
        </w:numPr>
      </w:pPr>
      <w:r>
        <w:t xml:space="preserve">Argument kicking – The </w:t>
      </w:r>
      <w:proofErr w:type="spellStart"/>
      <w:r>
        <w:t>aff</w:t>
      </w:r>
      <w:proofErr w:type="spellEnd"/>
      <w:r>
        <w:t xml:space="preserve"> can kick advantages, so it is unfair for the </w:t>
      </w:r>
      <w:proofErr w:type="spellStart"/>
      <w:r>
        <w:t>neg</w:t>
      </w:r>
      <w:proofErr w:type="spellEnd"/>
      <w:r>
        <w:t xml:space="preserve"> not to be able to kick their arguments too.</w:t>
      </w:r>
    </w:p>
    <w:p w:rsidR="00F93662" w:rsidRDefault="00F93662" w:rsidP="00F93662">
      <w:pPr>
        <w:pStyle w:val="Heading4"/>
        <w:numPr>
          <w:ilvl w:val="0"/>
          <w:numId w:val="21"/>
        </w:numPr>
      </w:pPr>
      <w:r>
        <w:t>2NR defines advocacy – we aren’t going to go for several worlds in the 2NR, so all abuse is gone by the 2NR</w:t>
      </w:r>
    </w:p>
    <w:p w:rsidR="00F93662" w:rsidRPr="00906B22" w:rsidRDefault="00F93662" w:rsidP="00F93662">
      <w:pPr>
        <w:pStyle w:val="Heading4"/>
        <w:numPr>
          <w:ilvl w:val="0"/>
          <w:numId w:val="21"/>
        </w:numPr>
      </w:pPr>
      <w:r>
        <w:t>At best, drop the counterplan not the team. We should not lose the debate just for being conditional; if the CP is conditional and conditionality is bad, the CP should just be rejected.</w:t>
      </w:r>
    </w:p>
    <w:p w:rsidR="00F93662" w:rsidRDefault="00F93662" w:rsidP="00F93662">
      <w:pPr>
        <w:pStyle w:val="Heading1"/>
      </w:pPr>
      <w:r>
        <w:t>Condo Bad</w:t>
      </w:r>
    </w:p>
    <w:p w:rsidR="00F93662" w:rsidRPr="00D7336E" w:rsidRDefault="00F93662" w:rsidP="00F93662">
      <w:pPr>
        <w:pStyle w:val="Heading4"/>
        <w:numPr>
          <w:ilvl w:val="0"/>
          <w:numId w:val="45"/>
        </w:numPr>
      </w:pPr>
      <w:r>
        <w:t xml:space="preserve">Strategy Skew – The </w:t>
      </w:r>
      <w:proofErr w:type="spellStart"/>
      <w:r>
        <w:t>aff</w:t>
      </w:r>
      <w:proofErr w:type="spellEnd"/>
      <w:r>
        <w:t xml:space="preserve"> can’t go for straight turns or other offense on a CP, because the </w:t>
      </w:r>
      <w:proofErr w:type="spellStart"/>
      <w:r>
        <w:t>neg</w:t>
      </w:r>
      <w:proofErr w:type="spellEnd"/>
      <w:r>
        <w:t xml:space="preserve"> can just spike any of their advocacies. This means certain pivotal </w:t>
      </w:r>
      <w:proofErr w:type="spellStart"/>
      <w:r>
        <w:t>aff</w:t>
      </w:r>
      <w:proofErr w:type="spellEnd"/>
      <w:r>
        <w:t xml:space="preserve"> arguments are deterred, because they become pointless.</w:t>
      </w:r>
    </w:p>
    <w:p w:rsidR="00F93662" w:rsidRDefault="00F93662" w:rsidP="00F93662">
      <w:pPr>
        <w:pStyle w:val="Heading4"/>
        <w:numPr>
          <w:ilvl w:val="0"/>
          <w:numId w:val="45"/>
        </w:numPr>
      </w:pPr>
      <w:r>
        <w:t xml:space="preserve">Time Skew – The </w:t>
      </w:r>
      <w:proofErr w:type="spellStart"/>
      <w:r>
        <w:t>aff</w:t>
      </w:r>
      <w:proofErr w:type="spellEnd"/>
      <w:r>
        <w:t xml:space="preserve"> has to spend less time on each advocacy, because they have to argue more advocacies. Since the </w:t>
      </w:r>
      <w:proofErr w:type="spellStart"/>
      <w:r>
        <w:t>neg</w:t>
      </w:r>
      <w:proofErr w:type="spellEnd"/>
      <w:r>
        <w:t xml:space="preserve"> can go for any of these advocacies</w:t>
      </w:r>
      <w:proofErr w:type="gramStart"/>
      <w:r>
        <w:t>,  we</w:t>
      </w:r>
      <w:proofErr w:type="gramEnd"/>
      <w:r>
        <w:t xml:space="preserve"> have less argumentative time spent on the argument that they go for.</w:t>
      </w:r>
    </w:p>
    <w:p w:rsidR="00F93662" w:rsidRPr="00A44D41" w:rsidRDefault="00F93662" w:rsidP="00F93662">
      <w:pPr>
        <w:pStyle w:val="Heading4"/>
        <w:numPr>
          <w:ilvl w:val="0"/>
          <w:numId w:val="45"/>
        </w:numPr>
      </w:pPr>
      <w:r>
        <w:t xml:space="preserve">Argument Depth – If the </w:t>
      </w:r>
      <w:proofErr w:type="spellStart"/>
      <w:r>
        <w:t>neg</w:t>
      </w:r>
      <w:proofErr w:type="spellEnd"/>
      <w:r>
        <w:t xml:space="preserve"> can read a whole bunch of arguments that they won’t go for, we won’t in-depth of a debate on the important arguments in the round. More in-depth debate is key to education, because it promotes us really learning about an issue rather than just getting a superficial summary of an issue.</w:t>
      </w:r>
    </w:p>
    <w:p w:rsidR="00F93662" w:rsidRPr="00652C7C" w:rsidRDefault="00F93662" w:rsidP="00F93662">
      <w:pPr>
        <w:pStyle w:val="Heading4"/>
        <w:numPr>
          <w:ilvl w:val="0"/>
          <w:numId w:val="45"/>
        </w:numPr>
      </w:pPr>
      <w:r>
        <w:t xml:space="preserve">Contradictions – If the </w:t>
      </w:r>
      <w:proofErr w:type="spellStart"/>
      <w:r>
        <w:t>neg’s</w:t>
      </w:r>
      <w:proofErr w:type="spellEnd"/>
      <w:r>
        <w:t xml:space="preserve"> arguments contradict, they can just advocate multiple worlds or kick out of an argument. If the </w:t>
      </w:r>
      <w:proofErr w:type="spellStart"/>
      <w:r>
        <w:t>aff</w:t>
      </w:r>
      <w:proofErr w:type="spellEnd"/>
      <w:r>
        <w:t xml:space="preserve"> contradicts on an argument, they lose, so the </w:t>
      </w:r>
      <w:proofErr w:type="spellStart"/>
      <w:r>
        <w:t>neg</w:t>
      </w:r>
      <w:proofErr w:type="spellEnd"/>
      <w:r>
        <w:t xml:space="preserve"> should not be allowed to in order to promote competitive equity.</w:t>
      </w:r>
    </w:p>
    <w:p w:rsidR="00F93662" w:rsidRPr="006F0080" w:rsidRDefault="00F93662" w:rsidP="00F93662">
      <w:pPr>
        <w:pStyle w:val="Heading4"/>
        <w:numPr>
          <w:ilvl w:val="0"/>
          <w:numId w:val="45"/>
        </w:numPr>
      </w:pPr>
      <w:r>
        <w:t xml:space="preserve">Kicking fairness - The </w:t>
      </w:r>
      <w:proofErr w:type="spellStart"/>
      <w:r>
        <w:t>neg</w:t>
      </w:r>
      <w:proofErr w:type="spellEnd"/>
      <w:r>
        <w:t xml:space="preserve"> can make as many conditional advocacies as they want, and the </w:t>
      </w:r>
      <w:proofErr w:type="spellStart"/>
      <w:r>
        <w:t>aff</w:t>
      </w:r>
      <w:proofErr w:type="spellEnd"/>
      <w:r>
        <w:t xml:space="preserve"> has to prove each are worse than the </w:t>
      </w:r>
      <w:proofErr w:type="spellStart"/>
      <w:r>
        <w:t>aff</w:t>
      </w:r>
      <w:proofErr w:type="spellEnd"/>
      <w:r>
        <w:t xml:space="preserve"> plan. In contrast, the </w:t>
      </w:r>
      <w:proofErr w:type="spellStart"/>
      <w:r>
        <w:t>neg</w:t>
      </w:r>
      <w:proofErr w:type="spellEnd"/>
      <w:r>
        <w:t xml:space="preserve"> can kick and concede any of the advocacies without losing anything.</w:t>
      </w:r>
    </w:p>
    <w:p w:rsidR="00F93662" w:rsidRDefault="00F93662" w:rsidP="00F93662">
      <w:pPr>
        <w:pStyle w:val="Heading4"/>
        <w:numPr>
          <w:ilvl w:val="0"/>
          <w:numId w:val="45"/>
        </w:numPr>
      </w:pPr>
      <w:r>
        <w:t>Illogical – In the real world, policymakers don’t advocate a whole bunch of different contradictory advocacies to only kick one, but rather they take one position. They hinder education of the real-world.</w:t>
      </w:r>
    </w:p>
    <w:p w:rsidR="00F93662" w:rsidRDefault="00F93662" w:rsidP="00F93662">
      <w:pPr>
        <w:pStyle w:val="Heading4"/>
        <w:numPr>
          <w:ilvl w:val="0"/>
          <w:numId w:val="45"/>
        </w:numPr>
      </w:pPr>
      <w:proofErr w:type="spellStart"/>
      <w:r>
        <w:t>Reciprocality</w:t>
      </w:r>
      <w:proofErr w:type="spellEnd"/>
      <w:r>
        <w:t xml:space="preserve"> – The </w:t>
      </w:r>
      <w:proofErr w:type="spellStart"/>
      <w:r>
        <w:t>aff</w:t>
      </w:r>
      <w:proofErr w:type="spellEnd"/>
      <w:r>
        <w:t xml:space="preserve"> can only advocate one world and can’t kick their </w:t>
      </w:r>
      <w:proofErr w:type="spellStart"/>
      <w:r>
        <w:t>aff</w:t>
      </w:r>
      <w:proofErr w:type="spellEnd"/>
      <w:r>
        <w:t xml:space="preserve">, so the </w:t>
      </w:r>
      <w:proofErr w:type="spellStart"/>
      <w:r>
        <w:t>neg</w:t>
      </w:r>
      <w:proofErr w:type="spellEnd"/>
      <w:r>
        <w:t xml:space="preserve"> should not be able to advocate more than one world either.</w:t>
      </w:r>
    </w:p>
    <w:p w:rsidR="00F93662" w:rsidRDefault="00F93662" w:rsidP="00F93662">
      <w:pPr>
        <w:pStyle w:val="Heading4"/>
        <w:numPr>
          <w:ilvl w:val="0"/>
          <w:numId w:val="45"/>
        </w:numPr>
      </w:pPr>
      <w:r>
        <w:t xml:space="preserve">Pointless arguments – a lot of arguments are put out there as conditional time wasters, since the </w:t>
      </w:r>
      <w:proofErr w:type="spellStart"/>
      <w:r>
        <w:t>neg</w:t>
      </w:r>
      <w:proofErr w:type="spellEnd"/>
      <w:r>
        <w:t xml:space="preserve"> does not have to go for it. This promotes discussion of unnecessary arguments in place of actual substantiated arguments.</w:t>
      </w:r>
    </w:p>
    <w:p w:rsidR="00F93662" w:rsidRDefault="00F93662" w:rsidP="00F93662">
      <w:pPr>
        <w:pStyle w:val="Heading4"/>
        <w:numPr>
          <w:ilvl w:val="0"/>
          <w:numId w:val="45"/>
        </w:numPr>
      </w:pPr>
      <w:r>
        <w:t xml:space="preserve">Tactics over substance – Instead of going for their best arguments, </w:t>
      </w:r>
      <w:proofErr w:type="spellStart"/>
      <w:r>
        <w:t>negs</w:t>
      </w:r>
      <w:proofErr w:type="spellEnd"/>
      <w:r>
        <w:t xml:space="preserve"> will just go for their least covered argument, if there is conditionality.  This means we don’t debate the core of the topic, but rather just what is strategic, preventing what one learns.</w:t>
      </w:r>
    </w:p>
    <w:p w:rsidR="00F93662" w:rsidRPr="0034572B" w:rsidRDefault="00F93662" w:rsidP="00F93662">
      <w:pPr>
        <w:pStyle w:val="Heading4"/>
      </w:pPr>
      <w:r>
        <w:t>[READ THIS]  Conditionality is a voter issue for reasons of competitive equity and education.</w:t>
      </w:r>
    </w:p>
    <w:p w:rsidR="00F93662" w:rsidRDefault="00F93662" w:rsidP="00F93662">
      <w:pPr>
        <w:pStyle w:val="Heading1"/>
      </w:pPr>
      <w:r>
        <w:t>Intrinsic Perms Good</w:t>
      </w:r>
    </w:p>
    <w:p w:rsidR="00F93662" w:rsidRDefault="00F93662" w:rsidP="00F93662">
      <w:pPr>
        <w:pStyle w:val="Heading4"/>
        <w:numPr>
          <w:ilvl w:val="0"/>
          <w:numId w:val="47"/>
        </w:numPr>
      </w:pPr>
      <w:r>
        <w:t xml:space="preserve">Best policy option – The role of the debate is to find the best policy option, and if the </w:t>
      </w:r>
      <w:proofErr w:type="spellStart"/>
      <w:r>
        <w:t>aff</w:t>
      </w:r>
      <w:proofErr w:type="spellEnd"/>
      <w:r>
        <w:t xml:space="preserve"> in any way can make the best policy option, we should win.</w:t>
      </w:r>
    </w:p>
    <w:p w:rsidR="00F93662" w:rsidRDefault="00F93662" w:rsidP="00F93662">
      <w:pPr>
        <w:pStyle w:val="Heading4"/>
        <w:numPr>
          <w:ilvl w:val="0"/>
          <w:numId w:val="47"/>
        </w:numPr>
      </w:pPr>
      <w:r>
        <w:t xml:space="preserve">Rational Actor – If a policymaker rationally considers this </w:t>
      </w:r>
      <w:proofErr w:type="spellStart"/>
      <w:r>
        <w:t>aff</w:t>
      </w:r>
      <w:proofErr w:type="spellEnd"/>
      <w:r>
        <w:t xml:space="preserve"> alone as good, it should be good. Things outside the plan, should not affect the decision</w:t>
      </w:r>
    </w:p>
    <w:p w:rsidR="00F93662" w:rsidRPr="00F01D44" w:rsidRDefault="00F93662" w:rsidP="00F93662">
      <w:pPr>
        <w:pStyle w:val="Heading4"/>
        <w:numPr>
          <w:ilvl w:val="0"/>
          <w:numId w:val="47"/>
        </w:numPr>
      </w:pPr>
      <w:r>
        <w:t xml:space="preserve">Encourage research – </w:t>
      </w:r>
      <w:proofErr w:type="spellStart"/>
      <w:r>
        <w:t>Intrinsicness</w:t>
      </w:r>
      <w:proofErr w:type="spellEnd"/>
      <w:r>
        <w:t xml:space="preserve"> perms add a diverse set of new arguments core to the </w:t>
      </w:r>
      <w:proofErr w:type="spellStart"/>
      <w:r>
        <w:t>aff</w:t>
      </w:r>
      <w:proofErr w:type="spellEnd"/>
      <w:r>
        <w:t xml:space="preserve"> and the topic, and incentivizes the </w:t>
      </w:r>
      <w:proofErr w:type="spellStart"/>
      <w:r>
        <w:t>neg</w:t>
      </w:r>
      <w:proofErr w:type="spellEnd"/>
      <w:r>
        <w:t xml:space="preserve"> to research all of the flaws of the CP.</w:t>
      </w:r>
    </w:p>
    <w:p w:rsidR="00F93662" w:rsidRDefault="00F93662" w:rsidP="00F93662">
      <w:pPr>
        <w:pStyle w:val="Heading4"/>
        <w:numPr>
          <w:ilvl w:val="0"/>
          <w:numId w:val="47"/>
        </w:numPr>
      </w:pPr>
      <w:r>
        <w:t>No shift in advocacy – We still advocate all of the 1AC, and all we have to prove is that the 1AC is good.</w:t>
      </w:r>
    </w:p>
    <w:p w:rsidR="00F93662" w:rsidRPr="003976E3" w:rsidRDefault="00F93662" w:rsidP="00F93662">
      <w:pPr>
        <w:pStyle w:val="Heading4"/>
        <w:numPr>
          <w:ilvl w:val="0"/>
          <w:numId w:val="47"/>
        </w:numPr>
      </w:pPr>
      <w:proofErr w:type="gramStart"/>
      <w:r>
        <w:t>It’s</w:t>
      </w:r>
      <w:proofErr w:type="gramEnd"/>
      <w:r>
        <w:t xml:space="preserve"> real world – in the real world, bills usually don’t just advocate one single plan. For example, riders are added to bills all of the time.</w:t>
      </w:r>
    </w:p>
    <w:p w:rsidR="00F93662" w:rsidRDefault="00F93662" w:rsidP="00F93662">
      <w:pPr>
        <w:pStyle w:val="Heading4"/>
        <w:numPr>
          <w:ilvl w:val="0"/>
          <w:numId w:val="47"/>
        </w:numPr>
      </w:pPr>
      <w:proofErr w:type="spellStart"/>
      <w:r>
        <w:t>Aff</w:t>
      </w:r>
      <w:proofErr w:type="spellEnd"/>
      <w:r>
        <w:t xml:space="preserve"> ground – The </w:t>
      </w:r>
      <w:proofErr w:type="spellStart"/>
      <w:r>
        <w:t>neg</w:t>
      </w:r>
      <w:proofErr w:type="spellEnd"/>
      <w:r>
        <w:t xml:space="preserve"> gets to decide all CPS, and they get thirteen minutes to answer the </w:t>
      </w:r>
      <w:proofErr w:type="spellStart"/>
      <w:r>
        <w:t>intrinsicness</w:t>
      </w:r>
      <w:proofErr w:type="spellEnd"/>
      <w:r>
        <w:t xml:space="preserve"> perm, while we only have five minutes to answer their arguments. </w:t>
      </w:r>
      <w:proofErr w:type="spellStart"/>
      <w:r>
        <w:t>Intrinsicness</w:t>
      </w:r>
      <w:proofErr w:type="spellEnd"/>
      <w:r>
        <w:t xml:space="preserve"> perms keep it </w:t>
      </w:r>
      <w:proofErr w:type="gramStart"/>
      <w:r>
        <w:t>more fair</w:t>
      </w:r>
      <w:proofErr w:type="gramEnd"/>
      <w:r>
        <w:t xml:space="preserve"> for the </w:t>
      </w:r>
      <w:proofErr w:type="spellStart"/>
      <w:r>
        <w:t>aff</w:t>
      </w:r>
      <w:proofErr w:type="spellEnd"/>
      <w:r>
        <w:t>.</w:t>
      </w:r>
    </w:p>
    <w:p w:rsidR="00F93662" w:rsidRDefault="00F93662" w:rsidP="00F93662">
      <w:pPr>
        <w:pStyle w:val="Heading4"/>
        <w:numPr>
          <w:ilvl w:val="0"/>
          <w:numId w:val="47"/>
        </w:numPr>
      </w:pPr>
      <w:r>
        <w:t xml:space="preserve">Incentivizes diverse arguments – </w:t>
      </w:r>
      <w:proofErr w:type="spellStart"/>
      <w:r>
        <w:t>Intrisincess</w:t>
      </w:r>
      <w:proofErr w:type="spellEnd"/>
      <w:r>
        <w:t xml:space="preserve"> perms eliminate generic CPs that can work well with the </w:t>
      </w:r>
      <w:proofErr w:type="spellStart"/>
      <w:r>
        <w:t>aff</w:t>
      </w:r>
      <w:proofErr w:type="spellEnd"/>
      <w:r>
        <w:t xml:space="preserve"> in certain situations. The </w:t>
      </w:r>
      <w:proofErr w:type="spellStart"/>
      <w:r>
        <w:t>neg</w:t>
      </w:r>
      <w:proofErr w:type="spellEnd"/>
      <w:r>
        <w:t xml:space="preserve"> must prove the CP is always bad with the plan.</w:t>
      </w:r>
    </w:p>
    <w:p w:rsidR="00F93662" w:rsidRPr="003976E3" w:rsidRDefault="00F93662" w:rsidP="00F93662">
      <w:pPr>
        <w:pStyle w:val="Heading4"/>
        <w:numPr>
          <w:ilvl w:val="0"/>
          <w:numId w:val="47"/>
        </w:numPr>
      </w:pPr>
      <w:r>
        <w:t xml:space="preserve">At best, drop the perm not the team. We should not lose the debate just because of one perm we made; they don’t lose ground, and we have several other reasons not to vote for the CP. We just have to prove our </w:t>
      </w:r>
      <w:proofErr w:type="spellStart"/>
      <w:r>
        <w:t>aff</w:t>
      </w:r>
      <w:proofErr w:type="spellEnd"/>
      <w:r>
        <w:t xml:space="preserve"> is good.</w:t>
      </w:r>
    </w:p>
    <w:p w:rsidR="00F93662" w:rsidRDefault="00F93662" w:rsidP="00F93662">
      <w:pPr>
        <w:pStyle w:val="Heading1"/>
      </w:pPr>
      <w:r>
        <w:t>Intrinsic Perms Bad</w:t>
      </w:r>
    </w:p>
    <w:p w:rsidR="00F93662" w:rsidRDefault="00F93662" w:rsidP="00F93662">
      <w:pPr>
        <w:pStyle w:val="Heading4"/>
        <w:numPr>
          <w:ilvl w:val="0"/>
          <w:numId w:val="46"/>
        </w:numPr>
      </w:pPr>
      <w:r>
        <w:t>It’s unbeatable - A perm, where you add something would always be better than the CP, because you could always claim you do something great outside the resolution. For example, any counterplan of doing the CP and also providing aid to every starving person in the world would of course win, but that would render any CP moot, and make counterplans no longer ever a winnable argument.</w:t>
      </w:r>
    </w:p>
    <w:p w:rsidR="00F93662" w:rsidRDefault="00F93662" w:rsidP="00F93662">
      <w:pPr>
        <w:pStyle w:val="Heading4"/>
        <w:numPr>
          <w:ilvl w:val="0"/>
          <w:numId w:val="46"/>
        </w:numPr>
      </w:pPr>
      <w:r>
        <w:t xml:space="preserve">It’s unpredictable – Intrinsic perms could literally be anything outside both the plan and the counterplan, and the </w:t>
      </w:r>
      <w:proofErr w:type="spellStart"/>
      <w:r>
        <w:t>neg</w:t>
      </w:r>
      <w:proofErr w:type="spellEnd"/>
      <w:r>
        <w:t xml:space="preserve"> could never be able to predict all of these. This would prevent us from researching the different ways of the CP, because the </w:t>
      </w:r>
      <w:proofErr w:type="spellStart"/>
      <w:r>
        <w:t>aff</w:t>
      </w:r>
      <w:proofErr w:type="spellEnd"/>
      <w:r>
        <w:t xml:space="preserve"> could always just make a random perm.</w:t>
      </w:r>
    </w:p>
    <w:p w:rsidR="00F93662" w:rsidRPr="00F01D44" w:rsidRDefault="00F93662" w:rsidP="00F93662">
      <w:pPr>
        <w:pStyle w:val="Heading4"/>
        <w:numPr>
          <w:ilvl w:val="0"/>
          <w:numId w:val="46"/>
        </w:numPr>
      </w:pPr>
      <w:r>
        <w:t xml:space="preserve">Moving target – If </w:t>
      </w:r>
      <w:proofErr w:type="spellStart"/>
      <w:r>
        <w:t>intrinsicness</w:t>
      </w:r>
      <w:proofErr w:type="spellEnd"/>
      <w:r>
        <w:t xml:space="preserve"> perms are allowed, the </w:t>
      </w:r>
      <w:proofErr w:type="spellStart"/>
      <w:r>
        <w:t>aff</w:t>
      </w:r>
      <w:proofErr w:type="spellEnd"/>
      <w:r>
        <w:t xml:space="preserve"> will not add certain things to the plan, because it would make them link to a </w:t>
      </w:r>
      <w:proofErr w:type="spellStart"/>
      <w:r>
        <w:t>disad</w:t>
      </w:r>
      <w:proofErr w:type="spellEnd"/>
      <w:r>
        <w:t xml:space="preserve">, but they will then add it on to their plan later through an </w:t>
      </w:r>
      <w:proofErr w:type="spellStart"/>
      <w:r>
        <w:t>intrinsicness</w:t>
      </w:r>
      <w:proofErr w:type="spellEnd"/>
      <w:r>
        <w:t xml:space="preserve"> perm on any CP, so that they beat the CP and avoid key </w:t>
      </w:r>
      <w:proofErr w:type="spellStart"/>
      <w:r>
        <w:t>neg</w:t>
      </w:r>
      <w:proofErr w:type="spellEnd"/>
      <w:r>
        <w:t xml:space="preserve"> ground.</w:t>
      </w:r>
    </w:p>
    <w:p w:rsidR="00F93662" w:rsidRDefault="00F93662" w:rsidP="00F93662">
      <w:pPr>
        <w:pStyle w:val="Heading4"/>
        <w:numPr>
          <w:ilvl w:val="0"/>
          <w:numId w:val="46"/>
        </w:numPr>
      </w:pPr>
      <w:r>
        <w:t xml:space="preserve">It doesn’t follow the plan text. If the </w:t>
      </w:r>
      <w:proofErr w:type="spellStart"/>
      <w:r>
        <w:t>aff</w:t>
      </w:r>
      <w:proofErr w:type="spellEnd"/>
      <w:r>
        <w:t xml:space="preserve"> wanted to include _______, they should have just put it in their plan text. By adding something else outside both advocacies, the </w:t>
      </w:r>
      <w:proofErr w:type="spellStart"/>
      <w:r>
        <w:t>aff</w:t>
      </w:r>
      <w:proofErr w:type="spellEnd"/>
      <w:r>
        <w:t xml:space="preserve"> is </w:t>
      </w:r>
      <w:proofErr w:type="spellStart"/>
      <w:r>
        <w:t>disencentivizing</w:t>
      </w:r>
      <w:proofErr w:type="spellEnd"/>
      <w:r>
        <w:t xml:space="preserve"> plan focus, which is key to predictable and focused debate.</w:t>
      </w:r>
    </w:p>
    <w:p w:rsidR="00F93662" w:rsidRPr="00F01D44" w:rsidRDefault="00F93662" w:rsidP="00F93662">
      <w:pPr>
        <w:pStyle w:val="Heading4"/>
        <w:numPr>
          <w:ilvl w:val="0"/>
          <w:numId w:val="46"/>
        </w:numPr>
      </w:pPr>
      <w:r>
        <w:t xml:space="preserve">Time skew – An </w:t>
      </w:r>
      <w:proofErr w:type="spellStart"/>
      <w:r>
        <w:t>intrinsicness</w:t>
      </w:r>
      <w:proofErr w:type="spellEnd"/>
      <w:r>
        <w:t xml:space="preserve"> perm takes only a few seconds to make, but they take a very long time to answer, because often offense and solvency arguments are necessary. This shifts the debate largely in favor of the </w:t>
      </w:r>
      <w:proofErr w:type="spellStart"/>
      <w:r>
        <w:t>neg</w:t>
      </w:r>
      <w:proofErr w:type="spellEnd"/>
      <w:r>
        <w:t xml:space="preserve">, (especially if they read several </w:t>
      </w:r>
      <w:proofErr w:type="spellStart"/>
      <w:r>
        <w:t>intrinsicness</w:t>
      </w:r>
      <w:proofErr w:type="spellEnd"/>
      <w:r>
        <w:t xml:space="preserve"> perms).</w:t>
      </w:r>
    </w:p>
    <w:p w:rsidR="00F93662" w:rsidRDefault="00F93662" w:rsidP="00F93662">
      <w:pPr>
        <w:pStyle w:val="Heading4"/>
        <w:numPr>
          <w:ilvl w:val="0"/>
          <w:numId w:val="46"/>
        </w:numPr>
      </w:pPr>
      <w:proofErr w:type="spellStart"/>
      <w:r>
        <w:t>Aff</w:t>
      </w:r>
      <w:proofErr w:type="spellEnd"/>
      <w:r>
        <w:t xml:space="preserve"> bias – </w:t>
      </w:r>
      <w:proofErr w:type="spellStart"/>
      <w:r>
        <w:t>Neg</w:t>
      </w:r>
      <w:proofErr w:type="spellEnd"/>
      <w:r>
        <w:t xml:space="preserve"> should get some flexibility, because the </w:t>
      </w:r>
      <w:proofErr w:type="spellStart"/>
      <w:r>
        <w:t>aff</w:t>
      </w:r>
      <w:proofErr w:type="spellEnd"/>
      <w:r>
        <w:t xml:space="preserve"> has so much advantage in the round.</w:t>
      </w:r>
      <w:r w:rsidRPr="00845C3F">
        <w:t xml:space="preserve"> </w:t>
      </w:r>
      <w:proofErr w:type="spellStart"/>
      <w:r>
        <w:t>Aff</w:t>
      </w:r>
      <w:proofErr w:type="spellEnd"/>
      <w:r>
        <w:t xml:space="preserve"> has infinite prep time to make their </w:t>
      </w:r>
      <w:proofErr w:type="spellStart"/>
      <w:r>
        <w:t>aff</w:t>
      </w:r>
      <w:proofErr w:type="spellEnd"/>
      <w:r>
        <w:t xml:space="preserve"> and get to choose what </w:t>
      </w:r>
      <w:proofErr w:type="spellStart"/>
      <w:r>
        <w:t>aff</w:t>
      </w:r>
      <w:proofErr w:type="spellEnd"/>
      <w:r>
        <w:t xml:space="preserve"> they will talk about. </w:t>
      </w:r>
    </w:p>
    <w:p w:rsidR="00F93662" w:rsidRPr="0034572B" w:rsidRDefault="00F93662" w:rsidP="00F93662">
      <w:pPr>
        <w:pStyle w:val="Heading4"/>
        <w:numPr>
          <w:ilvl w:val="0"/>
          <w:numId w:val="46"/>
        </w:numPr>
      </w:pPr>
      <w:r>
        <w:t xml:space="preserve">Extending </w:t>
      </w:r>
      <w:proofErr w:type="spellStart"/>
      <w:r>
        <w:t>aff</w:t>
      </w:r>
      <w:proofErr w:type="spellEnd"/>
      <w:r>
        <w:t xml:space="preserve"> Solvency </w:t>
      </w:r>
      <w:proofErr w:type="gramStart"/>
      <w:r>
        <w:t>–  The</w:t>
      </w:r>
      <w:proofErr w:type="gramEnd"/>
      <w:r>
        <w:t xml:space="preserve"> </w:t>
      </w:r>
      <w:proofErr w:type="spellStart"/>
      <w:r>
        <w:t>aff</w:t>
      </w:r>
      <w:proofErr w:type="spellEnd"/>
      <w:r>
        <w:t xml:space="preserve"> can’t claim it does more than it does on a disadvantage or topicality, since it would make all arguments moot. This should also true for a CP.</w:t>
      </w:r>
    </w:p>
    <w:p w:rsidR="00F93662" w:rsidRDefault="00F93662" w:rsidP="00F93662">
      <w:pPr>
        <w:pStyle w:val="Heading4"/>
        <w:numPr>
          <w:ilvl w:val="0"/>
          <w:numId w:val="46"/>
        </w:numPr>
      </w:pPr>
      <w:r>
        <w:t>The addition is not competitive with the CP. Both _____ and _____ can be done together.</w:t>
      </w:r>
    </w:p>
    <w:p w:rsidR="00F93662" w:rsidRDefault="00F93662" w:rsidP="00F93662">
      <w:pPr>
        <w:pStyle w:val="Heading4"/>
        <w:numPr>
          <w:ilvl w:val="0"/>
          <w:numId w:val="46"/>
        </w:numPr>
      </w:pPr>
      <w:r>
        <w:t xml:space="preserve">Infinitely regressive – If we read offense on an </w:t>
      </w:r>
      <w:proofErr w:type="spellStart"/>
      <w:r>
        <w:t>intrinsicness</w:t>
      </w:r>
      <w:proofErr w:type="spellEnd"/>
      <w:r>
        <w:t xml:space="preserve"> perm, they can just kick out of it and read another </w:t>
      </w:r>
      <w:proofErr w:type="spellStart"/>
      <w:r>
        <w:t>intrinsicness</w:t>
      </w:r>
      <w:proofErr w:type="spellEnd"/>
      <w:r>
        <w:t xml:space="preserve"> perm. This limits core offensive arguments, because they aren’t worth the time.</w:t>
      </w:r>
    </w:p>
    <w:p w:rsidR="00F93662" w:rsidRDefault="00F93662" w:rsidP="00F93662">
      <w:pPr>
        <w:pStyle w:val="Heading4"/>
      </w:pPr>
      <w:r>
        <w:t xml:space="preserve">[READ THIS]  </w:t>
      </w:r>
      <w:proofErr w:type="spellStart"/>
      <w:r>
        <w:t>Intrinsicness</w:t>
      </w:r>
      <w:proofErr w:type="spellEnd"/>
      <w:r>
        <w:t xml:space="preserve"> is a voter issue for reasons of competitive equity and education.</w:t>
      </w:r>
    </w:p>
    <w:p w:rsidR="00F93662" w:rsidRDefault="00F93662" w:rsidP="00F93662">
      <w:pPr>
        <w:pStyle w:val="Heading1"/>
      </w:pPr>
      <w:r>
        <w:t>Depth</w:t>
      </w:r>
      <w:r w:rsidR="005B36AA">
        <w:t xml:space="preserve"> outweighs Breadth</w:t>
      </w:r>
    </w:p>
    <w:p w:rsidR="00F93662" w:rsidRDefault="00F93662" w:rsidP="00F93662">
      <w:pPr>
        <w:pStyle w:val="Heading4"/>
      </w:pPr>
      <w:r w:rsidRPr="00B72E7F">
        <w:t xml:space="preserve"> </w:t>
      </w:r>
      <w:r>
        <w:t xml:space="preserve">Research proves – depth better leads to greater future success </w:t>
      </w:r>
    </w:p>
    <w:p w:rsidR="00F93662" w:rsidRPr="00B72E7F" w:rsidRDefault="00F93662" w:rsidP="00F93662">
      <w:pPr>
        <w:rPr>
          <w:rStyle w:val="Style13ptBold"/>
          <w:b w:val="0"/>
          <w:sz w:val="16"/>
          <w:szCs w:val="16"/>
        </w:rPr>
      </w:pPr>
      <w:r>
        <w:rPr>
          <w:rStyle w:val="Style13ptBold"/>
        </w:rPr>
        <w:t xml:space="preserve">Arrington 9 </w:t>
      </w:r>
      <w:r>
        <w:rPr>
          <w:rStyle w:val="Style13ptBold"/>
          <w:b w:val="0"/>
          <w:sz w:val="16"/>
          <w:szCs w:val="16"/>
        </w:rPr>
        <w:t xml:space="preserve">(Rebecca Arrington, Rebecca Arrington is a communications specialist at the CFA institute, March 4, 2009 “Study Finds that Students Benefit From Depth, Rather than Breadth, in High School Science Courses” </w:t>
      </w:r>
      <w:r w:rsidRPr="00B72E7F">
        <w:rPr>
          <w:rStyle w:val="Style13ptBold"/>
          <w:b w:val="0"/>
          <w:sz w:val="16"/>
          <w:szCs w:val="16"/>
        </w:rPr>
        <w:t>https://news.virginia.edu/content/study-finds-students-benefit-depth-rather-breadth-high-school-science-courses</w:t>
      </w:r>
      <w:r>
        <w:rPr>
          <w:rStyle w:val="Style13ptBold"/>
          <w:b w:val="0"/>
          <w:sz w:val="16"/>
          <w:szCs w:val="16"/>
        </w:rPr>
        <w:t>)</w:t>
      </w:r>
    </w:p>
    <w:p w:rsidR="00F93662" w:rsidRPr="00B72E7F" w:rsidRDefault="00F93662" w:rsidP="00F93662">
      <w:pPr>
        <w:rPr>
          <w:sz w:val="12"/>
        </w:rPr>
      </w:pPr>
      <w:r w:rsidRPr="003976E3">
        <w:rPr>
          <w:rStyle w:val="StyleUnderline"/>
        </w:rPr>
        <w:t xml:space="preserve">A recent study reports that high school students who study fewer </w:t>
      </w:r>
      <w:r w:rsidRPr="00B72E7F">
        <w:rPr>
          <w:sz w:val="12"/>
        </w:rPr>
        <w:t xml:space="preserve">science </w:t>
      </w:r>
      <w:r w:rsidRPr="003976E3">
        <w:rPr>
          <w:rStyle w:val="StyleUnderline"/>
        </w:rPr>
        <w:t>topics, but study them in greater depth, have an advantage</w:t>
      </w:r>
      <w:r w:rsidRPr="00B72E7F">
        <w:rPr>
          <w:sz w:val="12"/>
        </w:rPr>
        <w:t xml:space="preserve"> in college science classes </w:t>
      </w:r>
      <w:r w:rsidRPr="003976E3">
        <w:rPr>
          <w:rStyle w:val="StyleUnderline"/>
        </w:rPr>
        <w:t>over their peers who study more topics and spend less time on each.</w:t>
      </w:r>
      <w:r>
        <w:rPr>
          <w:rStyle w:val="StyleUnderline"/>
        </w:rPr>
        <w:t xml:space="preserve"> </w:t>
      </w:r>
      <w:r w:rsidRPr="00B72E7F">
        <w:rPr>
          <w:sz w:val="12"/>
        </w:rPr>
        <w:t xml:space="preserve">Robert Tai, associate professor at the University of Virginia's Curry School of Education, worked with Marc S. Schwartz of the University of Texas at Arlington and Philip M. Sadler and Gerhard </w:t>
      </w:r>
      <w:proofErr w:type="spellStart"/>
      <w:r w:rsidRPr="00B72E7F">
        <w:rPr>
          <w:sz w:val="12"/>
        </w:rPr>
        <w:t>Sonnert</w:t>
      </w:r>
      <w:proofErr w:type="spellEnd"/>
      <w:r w:rsidRPr="00B72E7F">
        <w:rPr>
          <w:sz w:val="12"/>
        </w:rPr>
        <w:t xml:space="preserve"> of the Harvard-Smithsonian Center for Astrophysics to conduct the study and produce the report. "Depth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 "As a former high school teacher, I always worried about whether it was better to teach less in greater depth or more with no real depth. This study offers evidence that</w:t>
      </w:r>
      <w:r w:rsidRPr="00B72E7F">
        <w:rPr>
          <w:rStyle w:val="StyleUnderline"/>
        </w:rPr>
        <w:t xml:space="preserve"> teaching fewer topics in greater depth is a better way to prepare students for success</w:t>
      </w:r>
      <w:r w:rsidRPr="00B72E7F">
        <w:rPr>
          <w:sz w:val="12"/>
        </w:rPr>
        <w:t xml:space="preserve"> in college science," Tai said. "These </w:t>
      </w:r>
      <w:r w:rsidRPr="00B72E7F">
        <w:rPr>
          <w:rStyle w:val="StyleUnderline"/>
        </w:rPr>
        <w:t>results are based on the performance of thousands of college science</w:t>
      </w:r>
      <w:r w:rsidRPr="00B72E7F">
        <w:rPr>
          <w:sz w:val="12"/>
        </w:rPr>
        <w:t xml:space="preserve"> </w:t>
      </w:r>
      <w:r w:rsidRPr="00B72E7F">
        <w:rPr>
          <w:rStyle w:val="StyleUnderline"/>
        </w:rPr>
        <w:t>students from across the United States."</w:t>
      </w:r>
      <w:r>
        <w:rPr>
          <w:rStyle w:val="StyleUnderline"/>
        </w:rPr>
        <w:t xml:space="preserve"> </w:t>
      </w:r>
      <w:r w:rsidRPr="00B72E7F">
        <w:rPr>
          <w:sz w:val="12"/>
        </w:rPr>
        <w:t xml:space="preserve">The 8,310 students in the study were enrolled in introductory biology, chemistry or physics in randomly selected four-year colleges and universities. </w:t>
      </w:r>
      <w:r w:rsidRPr="00B72E7F">
        <w:rPr>
          <w:rStyle w:val="StyleUnderline"/>
        </w:rPr>
        <w:t>Those who spent one month or more studying one major topic in-depth in high school earned higher grades in college science than their peers who studied more topics in the same period of time.</w:t>
      </w:r>
      <w:r>
        <w:rPr>
          <w:rStyle w:val="StyleUnderline"/>
        </w:rPr>
        <w:t xml:space="preserve"> </w:t>
      </w:r>
      <w:r w:rsidRPr="00B72E7F">
        <w:rPr>
          <w:sz w:val="12"/>
        </w:rPr>
        <w:t xml:space="preserve">The study revealed that </w:t>
      </w:r>
      <w:r w:rsidRPr="00B72E7F">
        <w:rPr>
          <w:rStyle w:val="StyleUnderline"/>
        </w:rPr>
        <w:t>students in courses that focused on mastering a particular topic were impacted twice as much as those in courses that touched on every major topic.</w:t>
      </w:r>
      <w:r w:rsidRPr="00B72E7F">
        <w:rPr>
          <w:sz w:val="12"/>
        </w:rPr>
        <w:t xml:space="preserve"> The study explored differences between science disciplines, teacher decisions about classroom activities, and out-of-class projects and homework. </w:t>
      </w:r>
      <w:r w:rsidRPr="00B72E7F">
        <w:rPr>
          <w:rStyle w:val="StyleUnderline"/>
        </w:rPr>
        <w:t>The researchers carefully controlled for differences in student backgrounds.</w:t>
      </w:r>
      <w:r w:rsidRPr="00B72E7F">
        <w:rPr>
          <w:sz w:val="12"/>
        </w:rPr>
        <w:t xml:space="preserve"> The study also points out that standardized testing, which seeks to measure overall knowledge in an entire discipline, may not capture a student's high level of mastery in a few key science topics. Teachers who "teach to the test" may not be optimizing their students' chance of success in college science courses, Tai noted. "President Obama has challenged the nation to become the most educated in the world by having the largest proportion of college graduates among its citizens in the coming decade," Tai said. "To meet this challenge</w:t>
      </w:r>
      <w:r w:rsidRPr="00B72E7F">
        <w:rPr>
          <w:rStyle w:val="StyleUnderline"/>
        </w:rPr>
        <w:t>, it is</w:t>
      </w:r>
      <w:r w:rsidRPr="00B72E7F">
        <w:rPr>
          <w:sz w:val="12"/>
        </w:rPr>
        <w:t xml:space="preserve"> </w:t>
      </w:r>
      <w:r w:rsidRPr="00B72E7F">
        <w:rPr>
          <w:rStyle w:val="StyleUnderline"/>
        </w:rPr>
        <w:t>imperative that we use the research to inform our educational practice</w:t>
      </w:r>
      <w:r w:rsidRPr="00B72E7F">
        <w:rPr>
          <w:sz w:val="12"/>
        </w:rPr>
        <w:t>." The study was part of the Factors Influencing College Science Success study, funded by the National Science Foundation. It is currently published online in Science Education, a peer-reviewed educational research journal, published by J. Wiley &amp; Sons.</w:t>
      </w:r>
    </w:p>
    <w:p w:rsidR="00766AB1" w:rsidRDefault="001F568D" w:rsidP="00464ABC">
      <w:pPr>
        <w:pStyle w:val="Heading1"/>
      </w:pPr>
      <w:r>
        <w:t>Severance Perms Good/Bad</w:t>
      </w:r>
    </w:p>
    <w:p w:rsidR="001F568D" w:rsidRDefault="001F568D" w:rsidP="001F568D">
      <w:pPr>
        <w:pStyle w:val="Heading3"/>
      </w:pPr>
      <w:bookmarkStart w:id="1" w:name="_Toc203557855"/>
      <w:r>
        <w:t>Severance Permutations Good</w:t>
      </w:r>
      <w:bookmarkEnd w:id="1"/>
    </w:p>
    <w:p w:rsidR="000D6006" w:rsidRDefault="000D6006" w:rsidP="000D6006">
      <w:pPr>
        <w:pStyle w:val="Heading4"/>
        <w:rPr>
          <w:rStyle w:val="cite"/>
        </w:rPr>
      </w:pPr>
      <w:r>
        <w:rPr>
          <w:rStyle w:val="cite"/>
        </w:rPr>
        <w:t xml:space="preserve">A: </w:t>
      </w:r>
      <w:proofErr w:type="spellStart"/>
      <w:r>
        <w:rPr>
          <w:rStyle w:val="cite"/>
        </w:rPr>
        <w:t>Interp</w:t>
      </w:r>
      <w:proofErr w:type="spellEnd"/>
      <w:r>
        <w:rPr>
          <w:rStyle w:val="cite"/>
        </w:rPr>
        <w:t xml:space="preserve">: A perm is legitimate if it includes enough of the plan to remain reasonably in line with the </w:t>
      </w:r>
      <w:proofErr w:type="spellStart"/>
      <w:r>
        <w:rPr>
          <w:rStyle w:val="cite"/>
        </w:rPr>
        <w:t>aff</w:t>
      </w:r>
      <w:proofErr w:type="spellEnd"/>
    </w:p>
    <w:p w:rsidR="000D6006" w:rsidRPr="001F568D" w:rsidRDefault="000D6006" w:rsidP="000D6006">
      <w:pPr>
        <w:pStyle w:val="Heading4"/>
      </w:pPr>
      <w:r>
        <w:t>B: Standards:</w:t>
      </w:r>
    </w:p>
    <w:p w:rsidR="000D6006" w:rsidRDefault="000D6006" w:rsidP="000D6006">
      <w:pPr>
        <w:pStyle w:val="Heading4"/>
        <w:numPr>
          <w:ilvl w:val="0"/>
          <w:numId w:val="23"/>
        </w:numPr>
      </w:pPr>
      <w:r>
        <w:t xml:space="preserve">Policy-making education: Laws are not rejected wholesale because there is a small problem with them; the negative part is simply removed. To prove a policy is bad, the general idea has to be proven to be bad, which is what the </w:t>
      </w:r>
      <w:proofErr w:type="spellStart"/>
      <w:r>
        <w:t>neg’s</w:t>
      </w:r>
      <w:proofErr w:type="spellEnd"/>
      <w:r>
        <w:t xml:space="preserve"> responsibility should be. This attitude is critical to policy-making education.</w:t>
      </w:r>
    </w:p>
    <w:p w:rsidR="000D6006" w:rsidRDefault="000D6006" w:rsidP="000D6006">
      <w:pPr>
        <w:pStyle w:val="Heading4"/>
        <w:numPr>
          <w:ilvl w:val="0"/>
          <w:numId w:val="23"/>
        </w:numPr>
        <w:rPr>
          <w:rStyle w:val="cite"/>
          <w:b/>
        </w:rPr>
      </w:pPr>
      <w:r w:rsidRPr="001743E7">
        <w:rPr>
          <w:rStyle w:val="cite"/>
          <w:b/>
        </w:rPr>
        <w:t>S</w:t>
      </w:r>
      <w:r w:rsidR="00DC6C32">
        <w:rPr>
          <w:rStyle w:val="cite"/>
          <w:b/>
        </w:rPr>
        <w:t xml:space="preserve">trategy skew: Giving the </w:t>
      </w:r>
      <w:proofErr w:type="spellStart"/>
      <w:r w:rsidR="00DC6C32">
        <w:rPr>
          <w:rStyle w:val="cite"/>
          <w:b/>
        </w:rPr>
        <w:t>aff</w:t>
      </w:r>
      <w:proofErr w:type="spellEnd"/>
      <w:r w:rsidR="00DC6C32">
        <w:rPr>
          <w:rStyle w:val="cite"/>
          <w:b/>
        </w:rPr>
        <w:t xml:space="preserve"> a reasonable amount of leeway in a permutation is the only way to prevent severe strategic skew. Under their </w:t>
      </w:r>
      <w:proofErr w:type="spellStart"/>
      <w:r w:rsidR="00DC6C32">
        <w:rPr>
          <w:rStyle w:val="cite"/>
          <w:b/>
        </w:rPr>
        <w:t>interp</w:t>
      </w:r>
      <w:proofErr w:type="spellEnd"/>
      <w:r w:rsidR="00DC6C32">
        <w:rPr>
          <w:rStyle w:val="cite"/>
          <w:b/>
        </w:rPr>
        <w:t>, a 1NC can spend 7 min 45 seconds proving that one miniscule aspect of the plan is bad, and then mooting the entire 1AC in the remaining 15 seconds with a PIC. This prevents real clash and leads to unfair debate.</w:t>
      </w:r>
    </w:p>
    <w:p w:rsidR="00DC6C32" w:rsidRDefault="0083671E" w:rsidP="00DC6C32">
      <w:pPr>
        <w:pStyle w:val="Heading4"/>
      </w:pPr>
      <w:r>
        <w:t>C: Voter</w:t>
      </w:r>
      <w:r w:rsidR="00DC6C32">
        <w:t>:</w:t>
      </w:r>
    </w:p>
    <w:p w:rsidR="00DC6C32" w:rsidRPr="00EF6BDE" w:rsidRDefault="00DC6C32" w:rsidP="00DC6C32">
      <w:pPr>
        <w:pStyle w:val="Heading4"/>
      </w:pPr>
      <w:r>
        <w:t>Education: Advocacy construction skills and fairness are key to educational debate. Advocacy construction skills are crucial for a well-rounded education. Fairness is crucial because without fair debate, there would be no participation and thus no education. Our impacts are preservation of the game and skills education, both of which are a priori to any other impact</w:t>
      </w:r>
    </w:p>
    <w:p w:rsidR="00DC6C32" w:rsidRPr="00DC6C32" w:rsidRDefault="00DC6C32" w:rsidP="00DC6C32"/>
    <w:p w:rsidR="00DC6C32" w:rsidRPr="00DC6C32" w:rsidRDefault="00DC6C32" w:rsidP="00DC6C32"/>
    <w:p w:rsidR="001F568D" w:rsidRDefault="001F568D" w:rsidP="001F568D">
      <w:pPr>
        <w:pStyle w:val="Heading3"/>
      </w:pPr>
      <w:bookmarkStart w:id="2" w:name="_Toc203557856"/>
      <w:r>
        <w:t>Severance Permutations Bad</w:t>
      </w:r>
      <w:bookmarkEnd w:id="2"/>
    </w:p>
    <w:p w:rsidR="00DC6C32" w:rsidRDefault="00DC6C32" w:rsidP="00DC6C32">
      <w:pPr>
        <w:pStyle w:val="Heading4"/>
        <w:rPr>
          <w:rStyle w:val="cite"/>
        </w:rPr>
      </w:pPr>
      <w:r>
        <w:rPr>
          <w:rStyle w:val="cite"/>
        </w:rPr>
        <w:t xml:space="preserve">A: </w:t>
      </w:r>
      <w:proofErr w:type="spellStart"/>
      <w:r>
        <w:rPr>
          <w:rStyle w:val="cite"/>
        </w:rPr>
        <w:t>Interp</w:t>
      </w:r>
      <w:proofErr w:type="spellEnd"/>
      <w:r>
        <w:rPr>
          <w:rStyle w:val="cite"/>
        </w:rPr>
        <w:t xml:space="preserve">: Any legitimate perm must endorse the entirety of the </w:t>
      </w:r>
      <w:proofErr w:type="spellStart"/>
      <w:r>
        <w:rPr>
          <w:rStyle w:val="cite"/>
        </w:rPr>
        <w:t>aff</w:t>
      </w:r>
      <w:proofErr w:type="spellEnd"/>
      <w:r>
        <w:rPr>
          <w:rStyle w:val="cite"/>
        </w:rPr>
        <w:t xml:space="preserve"> plan (insert “1AC representations”/”1AC discourse” as desired)</w:t>
      </w:r>
    </w:p>
    <w:p w:rsidR="00DC6C32" w:rsidRDefault="00DC6C32" w:rsidP="00DC6C32">
      <w:pPr>
        <w:pStyle w:val="Heading4"/>
        <w:rPr>
          <w:rStyle w:val="cite"/>
        </w:rPr>
      </w:pPr>
      <w:r>
        <w:rPr>
          <w:rStyle w:val="cite"/>
        </w:rPr>
        <w:t>B: Standards:</w:t>
      </w:r>
    </w:p>
    <w:p w:rsidR="001F568D" w:rsidRDefault="00DC6C32" w:rsidP="00DC6C32">
      <w:pPr>
        <w:pStyle w:val="Heading4"/>
        <w:numPr>
          <w:ilvl w:val="0"/>
          <w:numId w:val="24"/>
        </w:numPr>
      </w:pPr>
      <w:r>
        <w:t xml:space="preserve">Strategic Skew: The potential for abuse with </w:t>
      </w:r>
      <w:r w:rsidR="00490FEE">
        <w:t>severance perms is massive. They effectively ruin the entire purpose of a perm, which is to evaluate the competitiveness of the CP or the alt. This is massively unfair, because even competitive counter-advocacies can be nullified by the severance perm.</w:t>
      </w:r>
    </w:p>
    <w:p w:rsidR="00490FEE" w:rsidRDefault="00490FEE" w:rsidP="00490FEE">
      <w:pPr>
        <w:pStyle w:val="Heading4"/>
        <w:numPr>
          <w:ilvl w:val="0"/>
          <w:numId w:val="24"/>
        </w:numPr>
      </w:pPr>
      <w:r>
        <w:t xml:space="preserve">Grounds: By making counterplans and </w:t>
      </w:r>
      <w:proofErr w:type="spellStart"/>
      <w:r>
        <w:t>kritiks</w:t>
      </w:r>
      <w:proofErr w:type="spellEnd"/>
      <w:r>
        <w:t xml:space="preserve"> effectively useless, the </w:t>
      </w:r>
      <w:proofErr w:type="spellStart"/>
      <w:r>
        <w:t>aff</w:t>
      </w:r>
      <w:proofErr w:type="spellEnd"/>
      <w:r>
        <w:t xml:space="preserve"> restricts the </w:t>
      </w:r>
      <w:proofErr w:type="spellStart"/>
      <w:r>
        <w:t>neg</w:t>
      </w:r>
      <w:proofErr w:type="spellEnd"/>
      <w:r>
        <w:t xml:space="preserve"> ground to include only case arguments and disadvantages. This robs the </w:t>
      </w:r>
      <w:proofErr w:type="spellStart"/>
      <w:r>
        <w:t>neg</w:t>
      </w:r>
      <w:proofErr w:type="spellEnd"/>
      <w:r>
        <w:t xml:space="preserve"> of core ground, and produces heavily unfair debate.</w:t>
      </w:r>
    </w:p>
    <w:p w:rsidR="00490FEE" w:rsidRDefault="00490FEE" w:rsidP="00490FEE">
      <w:pPr>
        <w:pStyle w:val="Heading4"/>
        <w:numPr>
          <w:ilvl w:val="0"/>
          <w:numId w:val="24"/>
        </w:numPr>
      </w:pPr>
      <w:r>
        <w:t xml:space="preserve">Advocacy Construction: If the </w:t>
      </w:r>
      <w:proofErr w:type="spellStart"/>
      <w:r>
        <w:t>aff</w:t>
      </w:r>
      <w:proofErr w:type="spellEnd"/>
      <w:r>
        <w:t xml:space="preserve"> is </w:t>
      </w:r>
      <w:r w:rsidR="0083671E">
        <w:t xml:space="preserve">allowed to sever out of parts of their advocacy at will, they will have no incentive to ever construct an effective and defendable advocacy. Requiring the </w:t>
      </w:r>
      <w:proofErr w:type="spellStart"/>
      <w:r w:rsidR="0083671E">
        <w:t>aff</w:t>
      </w:r>
      <w:proofErr w:type="spellEnd"/>
      <w:r w:rsidR="0083671E">
        <w:t xml:space="preserve"> to defend their 1AC is the only way to teach them how to make it better, which is key to skills education.</w:t>
      </w:r>
    </w:p>
    <w:p w:rsidR="0083671E" w:rsidRDefault="0083671E" w:rsidP="0083671E">
      <w:pPr>
        <w:pStyle w:val="Heading4"/>
      </w:pPr>
      <w:r>
        <w:t>C: Voter</w:t>
      </w:r>
    </w:p>
    <w:p w:rsidR="0083671E" w:rsidRPr="00EF6BDE" w:rsidRDefault="0083671E" w:rsidP="0083671E">
      <w:pPr>
        <w:pStyle w:val="Heading4"/>
      </w:pPr>
      <w:r>
        <w:t>Education: Advocacy construction skills and fairness are key to educational debate. Advocacy construction skills are crucial for a well-rounded education. Fairness is crucial because without fair debate, there would be no participation and thus no education. Our impacts are preservation of the game and skills education, both of which are a priori to any other impact</w:t>
      </w:r>
    </w:p>
    <w:p w:rsidR="001F568D" w:rsidRPr="001F568D" w:rsidRDefault="001F568D" w:rsidP="001F568D"/>
    <w:p w:rsidR="00766AB1" w:rsidRDefault="00B17841" w:rsidP="00464ABC">
      <w:pPr>
        <w:pStyle w:val="Heading1"/>
      </w:pPr>
      <w:r>
        <w:t>K Conditionality Good/Bad</w:t>
      </w:r>
    </w:p>
    <w:p w:rsidR="00B17841" w:rsidRDefault="00B17841" w:rsidP="00B17841">
      <w:pPr>
        <w:pStyle w:val="Heading2"/>
      </w:pPr>
      <w:r>
        <w:t>K Conditionality Bad</w:t>
      </w:r>
    </w:p>
    <w:p w:rsidR="00F92502" w:rsidRDefault="00F92502" w:rsidP="00F92502">
      <w:pPr>
        <w:pStyle w:val="Heading3"/>
      </w:pPr>
      <w:r>
        <w:t>&lt;IF THEY HAVE 1 CONDO K&gt;</w:t>
      </w:r>
    </w:p>
    <w:p w:rsidR="00F92502" w:rsidRPr="00F92502" w:rsidRDefault="00F92502" w:rsidP="00F92502">
      <w:pPr>
        <w:pStyle w:val="Heading4"/>
      </w:pPr>
      <w:r>
        <w:t xml:space="preserve">A: </w:t>
      </w:r>
      <w:proofErr w:type="spellStart"/>
      <w:r>
        <w:t>Interp</w:t>
      </w:r>
      <w:proofErr w:type="spellEnd"/>
      <w:r>
        <w:t xml:space="preserve">: </w:t>
      </w:r>
      <w:proofErr w:type="spellStart"/>
      <w:r>
        <w:t>Kritiks</w:t>
      </w:r>
      <w:proofErr w:type="spellEnd"/>
      <w:r>
        <w:t xml:space="preserve"> must be unconditional. A conditional </w:t>
      </w:r>
      <w:proofErr w:type="spellStart"/>
      <w:r>
        <w:t>kritik</w:t>
      </w:r>
      <w:proofErr w:type="spellEnd"/>
      <w:r>
        <w:t xml:space="preserve"> should be considered abusive</w:t>
      </w:r>
    </w:p>
    <w:p w:rsidR="00F92502" w:rsidRDefault="00F92502" w:rsidP="00F92502">
      <w:pPr>
        <w:rPr>
          <w:rStyle w:val="StyleUnderline"/>
          <w:highlight w:val="cyan"/>
        </w:rPr>
      </w:pPr>
      <w:proofErr w:type="spellStart"/>
      <w:r w:rsidRPr="00C76C21">
        <w:rPr>
          <w:rStyle w:val="Style13ptBold"/>
        </w:rPr>
        <w:t>Solt</w:t>
      </w:r>
      <w:proofErr w:type="spellEnd"/>
      <w:r>
        <w:rPr>
          <w:rStyle w:val="Style13ptBold"/>
        </w:rPr>
        <w:t xml:space="preserve"> 3</w:t>
      </w:r>
      <w:r>
        <w:t xml:space="preserve"> </w:t>
      </w:r>
      <w:r w:rsidRPr="00F92502">
        <w:rPr>
          <w:sz w:val="20"/>
          <w:szCs w:val="20"/>
        </w:rPr>
        <w:t>(Roger, Debate Coach at the University of Kentucky for 30 years. "The Disposition of Counterplans and Permutations: The Case for Logical, Limited Conditionality." Wake Forest University. Wake Forest University Debate Team, 2003. Web. 30 June 2015. &lt;http://groups.wfu.edu/debate/MiscSites/DRGArticles/Solt2003.htm&gt;.)</w:t>
      </w:r>
    </w:p>
    <w:p w:rsidR="00F92502" w:rsidRDefault="00F92502" w:rsidP="00F92502">
      <w:pPr>
        <w:rPr>
          <w:sz w:val="10"/>
        </w:rPr>
      </w:pPr>
      <w:r w:rsidRPr="00C76C21">
        <w:rPr>
          <w:rStyle w:val="StyleUnderline"/>
          <w:highlight w:val="cyan"/>
        </w:rPr>
        <w:t xml:space="preserve">Is </w:t>
      </w:r>
      <w:proofErr w:type="spellStart"/>
      <w:r w:rsidRPr="00C76C21">
        <w:rPr>
          <w:rStyle w:val="StyleUnderline"/>
          <w:highlight w:val="cyan"/>
        </w:rPr>
        <w:t>kritik</w:t>
      </w:r>
      <w:proofErr w:type="spellEnd"/>
      <w:r w:rsidRPr="00C76C21">
        <w:rPr>
          <w:rStyle w:val="StyleUnderline"/>
          <w:highlight w:val="cyan"/>
        </w:rPr>
        <w:t xml:space="preserve"> conditionality legitimate</w:t>
      </w:r>
      <w:r w:rsidRPr="00F92502">
        <w:rPr>
          <w:sz w:val="10"/>
        </w:rPr>
        <w:t xml:space="preserve">? One plausible answer is that it is as legitimate as counterplan conditionality. The same, or very similar, arguments speak for and against both counterplan and </w:t>
      </w:r>
      <w:proofErr w:type="spellStart"/>
      <w:r w:rsidRPr="00F92502">
        <w:rPr>
          <w:sz w:val="10"/>
        </w:rPr>
        <w:t>kritik</w:t>
      </w:r>
      <w:proofErr w:type="spellEnd"/>
      <w:r w:rsidRPr="00F92502">
        <w:rPr>
          <w:sz w:val="10"/>
        </w:rPr>
        <w:t xml:space="preserve"> conditionality. </w:t>
      </w:r>
      <w:r w:rsidRPr="00454BF4">
        <w:rPr>
          <w:rStyle w:val="StyleUnderline"/>
        </w:rPr>
        <w:t>There is</w:t>
      </w:r>
      <w:r w:rsidRPr="00F92502">
        <w:rPr>
          <w:sz w:val="10"/>
        </w:rPr>
        <w:t xml:space="preserve">, I would suggest, </w:t>
      </w:r>
      <w:r w:rsidRPr="00454BF4">
        <w:rPr>
          <w:rStyle w:val="StyleUnderline"/>
        </w:rPr>
        <w:t xml:space="preserve">at least one argument to the effect that </w:t>
      </w:r>
      <w:proofErr w:type="spellStart"/>
      <w:r w:rsidRPr="00C76C21">
        <w:rPr>
          <w:rStyle w:val="StyleUnderline"/>
          <w:highlight w:val="cyan"/>
        </w:rPr>
        <w:t>kritik</w:t>
      </w:r>
      <w:proofErr w:type="spellEnd"/>
      <w:r w:rsidRPr="00C76C21">
        <w:rPr>
          <w:rStyle w:val="StyleUnderline"/>
          <w:highlight w:val="cyan"/>
        </w:rPr>
        <w:t xml:space="preserve"> conditionality is less legitimate than counterplan conditionality</w:t>
      </w:r>
      <w:r w:rsidRPr="00F92502">
        <w:rPr>
          <w:sz w:val="10"/>
        </w:rPr>
        <w:t xml:space="preserve">. It is sometimes said that conditional counterplans force the affirmative to debate in two different worlds at once. (The negative, of course, has to do so too.) But this seems to be a bit of an exaggeration. Conditional policy arguments at least all operate within the general realm of policy discourse. </w:t>
      </w:r>
      <w:r w:rsidRPr="00454BF4">
        <w:rPr>
          <w:rStyle w:val="StyleUnderline"/>
        </w:rPr>
        <w:t xml:space="preserve">Conditional </w:t>
      </w:r>
      <w:proofErr w:type="spellStart"/>
      <w:r w:rsidRPr="00C76C21">
        <w:rPr>
          <w:rStyle w:val="StyleUnderline"/>
          <w:highlight w:val="cyan"/>
        </w:rPr>
        <w:t>kritiks</w:t>
      </w:r>
      <w:proofErr w:type="spellEnd"/>
      <w:r w:rsidRPr="00C76C21">
        <w:rPr>
          <w:rStyle w:val="StyleUnderline"/>
          <w:highlight w:val="cyan"/>
        </w:rPr>
        <w:t xml:space="preserve"> may involve two or more distinct</w:t>
      </w:r>
      <w:r w:rsidRPr="00454BF4">
        <w:rPr>
          <w:rStyle w:val="StyleUnderline"/>
        </w:rPr>
        <w:t xml:space="preserve"> discursive frameworks or </w:t>
      </w:r>
      <w:r w:rsidRPr="00C76C21">
        <w:rPr>
          <w:rStyle w:val="StyleUnderline"/>
          <w:highlight w:val="cyan"/>
        </w:rPr>
        <w:t>worldviews</w:t>
      </w:r>
      <w:r w:rsidRPr="00F92502">
        <w:rPr>
          <w:sz w:val="10"/>
        </w:rPr>
        <w:t xml:space="preserve">. It is </w:t>
      </w:r>
      <w:r w:rsidRPr="00454BF4">
        <w:rPr>
          <w:rStyle w:val="StyleUnderline"/>
        </w:rPr>
        <w:t xml:space="preserve">this </w:t>
      </w:r>
      <w:r w:rsidRPr="00C76C21">
        <w:rPr>
          <w:rStyle w:val="StyleUnderline"/>
          <w:highlight w:val="cyan"/>
        </w:rPr>
        <w:t>worldview conditionalit</w:t>
      </w:r>
      <w:r w:rsidRPr="00454BF4">
        <w:rPr>
          <w:rStyle w:val="StyleUnderline"/>
        </w:rPr>
        <w:t>y</w:t>
      </w:r>
      <w:r w:rsidRPr="00F92502">
        <w:rPr>
          <w:sz w:val="10"/>
        </w:rPr>
        <w:t xml:space="preserve"> which </w:t>
      </w:r>
      <w:r w:rsidRPr="00C76C21">
        <w:rPr>
          <w:rStyle w:val="StyleUnderline"/>
          <w:highlight w:val="cyan"/>
        </w:rPr>
        <w:t>may be deemed uniquely problematic</w:t>
      </w:r>
      <w:r w:rsidRPr="00454BF4">
        <w:rPr>
          <w:rStyle w:val="StyleUnderline"/>
        </w:rPr>
        <w:t>.</w:t>
      </w:r>
      <w:r w:rsidRPr="00F92502">
        <w:rPr>
          <w:sz w:val="10"/>
        </w:rPr>
        <w:t xml:space="preserve"> One reason might be that it is too hard to think, sequentially, within different worldviews. This does not seem to be a very strong argument. Learning to think within different frameworks is probably a good thing. A better argument, I think, is that </w:t>
      </w:r>
      <w:r w:rsidRPr="00C76C21">
        <w:rPr>
          <w:rStyle w:val="StyleUnderline"/>
          <w:highlight w:val="cyan"/>
        </w:rPr>
        <w:t>if we choose to debate about core underlying assumptions</w:t>
      </w:r>
      <w:r w:rsidRPr="00454BF4">
        <w:rPr>
          <w:rStyle w:val="StyleUnderline"/>
        </w:rPr>
        <w:t xml:space="preserve"> or about fundamental worldviews, </w:t>
      </w:r>
      <w:r w:rsidRPr="00C76C21">
        <w:rPr>
          <w:rStyle w:val="StyleUnderline"/>
          <w:highlight w:val="cyan"/>
        </w:rPr>
        <w:t>we should</w:t>
      </w:r>
      <w:r w:rsidRPr="00454BF4">
        <w:rPr>
          <w:rStyle w:val="StyleUnderline"/>
        </w:rPr>
        <w:t xml:space="preserve"> attempt to </w:t>
      </w:r>
      <w:r w:rsidRPr="00C76C21">
        <w:rPr>
          <w:rStyle w:val="StyleUnderline"/>
          <w:highlight w:val="cyan"/>
        </w:rPr>
        <w:t>do so in as much depth as possible.</w:t>
      </w:r>
      <w:r w:rsidRPr="00454BF4">
        <w:rPr>
          <w:rStyle w:val="StyleUnderline"/>
        </w:rPr>
        <w:t xml:space="preserve"> And especially </w:t>
      </w:r>
      <w:r w:rsidRPr="00C76C21">
        <w:rPr>
          <w:rStyle w:val="StyleUnderline"/>
          <w:highlight w:val="cyan"/>
        </w:rPr>
        <w:t>if these are</w:t>
      </w:r>
      <w:r w:rsidRPr="00454BF4">
        <w:rPr>
          <w:rStyle w:val="StyleUnderline"/>
        </w:rPr>
        <w:t xml:space="preserve">, </w:t>
      </w:r>
      <w:r w:rsidRPr="00C76C21">
        <w:rPr>
          <w:rStyle w:val="StyleUnderline"/>
          <w:highlight w:val="cyan"/>
        </w:rPr>
        <w:t xml:space="preserve">as </w:t>
      </w:r>
      <w:proofErr w:type="spellStart"/>
      <w:r w:rsidRPr="00C76C21">
        <w:rPr>
          <w:rStyle w:val="StyleUnderline"/>
          <w:highlight w:val="cyan"/>
        </w:rPr>
        <w:t>kritikers</w:t>
      </w:r>
      <w:proofErr w:type="spellEnd"/>
      <w:r w:rsidRPr="00454BF4">
        <w:rPr>
          <w:rStyle w:val="StyleUnderline"/>
        </w:rPr>
        <w:t xml:space="preserve"> often </w:t>
      </w:r>
      <w:r w:rsidRPr="00C76C21">
        <w:rPr>
          <w:rStyle w:val="StyleUnderline"/>
          <w:highlight w:val="cyan"/>
        </w:rPr>
        <w:t>argue,</w:t>
      </w:r>
      <w:r w:rsidRPr="00454BF4">
        <w:rPr>
          <w:rStyle w:val="StyleUnderline"/>
        </w:rPr>
        <w:t xml:space="preserve"> </w:t>
      </w:r>
      <w:r w:rsidRPr="00C76C21">
        <w:rPr>
          <w:rStyle w:val="StyleUnderline"/>
          <w:highlight w:val="cyan"/>
        </w:rPr>
        <w:t>the most important things to talk abou</w:t>
      </w:r>
      <w:r w:rsidRPr="00454BF4">
        <w:rPr>
          <w:rStyle w:val="StyleUnderline"/>
        </w:rPr>
        <w:t xml:space="preserve">t, then if they are raised, </w:t>
      </w:r>
      <w:r w:rsidRPr="00C76C21">
        <w:rPr>
          <w:rStyle w:val="StyleUnderline"/>
          <w:highlight w:val="cyan"/>
        </w:rPr>
        <w:t>debating them exclusively might</w:t>
      </w:r>
      <w:r w:rsidRPr="00454BF4">
        <w:rPr>
          <w:rStyle w:val="StyleUnderline"/>
        </w:rPr>
        <w:t xml:space="preserve"> well </w:t>
      </w:r>
      <w:r w:rsidRPr="00C76C21">
        <w:rPr>
          <w:rStyle w:val="StyleUnderline"/>
          <w:highlight w:val="cyan"/>
        </w:rPr>
        <w:t>seem warranted</w:t>
      </w:r>
      <w:r w:rsidRPr="00454BF4">
        <w:rPr>
          <w:rStyle w:val="StyleUnderline"/>
        </w:rPr>
        <w:t>.</w:t>
      </w:r>
      <w:r w:rsidRPr="00F92502">
        <w:rPr>
          <w:sz w:val="10"/>
        </w:rPr>
        <w:t xml:space="preserve"> </w:t>
      </w:r>
      <w:r w:rsidRPr="00C76C21">
        <w:rPr>
          <w:rStyle w:val="StyleUnderline"/>
          <w:highlight w:val="cyan"/>
        </w:rPr>
        <w:t>There is also</w:t>
      </w:r>
      <w:r w:rsidRPr="00454BF4">
        <w:rPr>
          <w:rStyle w:val="StyleUnderline"/>
        </w:rPr>
        <w:t xml:space="preserve">, of course, </w:t>
      </w:r>
      <w:r w:rsidRPr="00C76C21">
        <w:rPr>
          <w:rStyle w:val="StyleUnderline"/>
          <w:highlight w:val="cyan"/>
        </w:rPr>
        <w:t>the problem of the less radical argument contaminating</w:t>
      </w:r>
      <w:r w:rsidRPr="00454BF4">
        <w:rPr>
          <w:rStyle w:val="StyleUnderline"/>
        </w:rPr>
        <w:t xml:space="preserve"> the advocacy of </w:t>
      </w:r>
      <w:r w:rsidRPr="00C76C21">
        <w:rPr>
          <w:rStyle w:val="StyleUnderline"/>
          <w:highlight w:val="cyan"/>
        </w:rPr>
        <w:t>the more radical</w:t>
      </w:r>
      <w:r w:rsidRPr="00F92502">
        <w:rPr>
          <w:sz w:val="10"/>
          <w:highlight w:val="cyan"/>
        </w:rPr>
        <w:t>.</w:t>
      </w:r>
      <w:r w:rsidRPr="00F92502">
        <w:rPr>
          <w:sz w:val="10"/>
        </w:rPr>
        <w:t xml:space="preserve"> </w:t>
      </w:r>
      <w:r w:rsidRPr="00C76C21">
        <w:rPr>
          <w:rStyle w:val="StyleUnderline"/>
        </w:rPr>
        <w:t>You shouldn't eat at the restaurant you are picketing</w:t>
      </w:r>
      <w:r w:rsidRPr="00F92502">
        <w:rPr>
          <w:sz w:val="10"/>
        </w:rPr>
        <w:t xml:space="preserve">, even if you say the food is bad. Is there a form of logical, limited </w:t>
      </w:r>
      <w:proofErr w:type="spellStart"/>
      <w:r w:rsidRPr="00F92502">
        <w:rPr>
          <w:sz w:val="10"/>
        </w:rPr>
        <w:t>kritik</w:t>
      </w:r>
      <w:proofErr w:type="spellEnd"/>
      <w:r w:rsidRPr="00F92502">
        <w:rPr>
          <w:sz w:val="10"/>
        </w:rPr>
        <w:t xml:space="preserve"> conditionality? Probably so. It seems reasonable for the negative to say both "reject </w:t>
      </w:r>
      <w:proofErr w:type="spellStart"/>
      <w:r w:rsidRPr="00F92502">
        <w:rPr>
          <w:sz w:val="10"/>
        </w:rPr>
        <w:t>statism</w:t>
      </w:r>
      <w:proofErr w:type="spellEnd"/>
      <w:r w:rsidRPr="00F92502">
        <w:rPr>
          <w:sz w:val="10"/>
        </w:rPr>
        <w:t xml:space="preserve">" and "reject the plan because it makes the evil statist system even worse." This seems closely analogous to the counterplan plus status quo option which I have defended in the main article as legitimate. But once the range of alternatives the negative can choose to embrace goes beyond </w:t>
      </w:r>
      <w:proofErr w:type="spellStart"/>
      <w:r w:rsidRPr="00F92502">
        <w:rPr>
          <w:sz w:val="10"/>
        </w:rPr>
        <w:t>kritik</w:t>
      </w:r>
      <w:proofErr w:type="spellEnd"/>
      <w:r w:rsidRPr="00F92502">
        <w:rPr>
          <w:sz w:val="10"/>
        </w:rPr>
        <w:t xml:space="preserve"> plus status quo, they would seem to have entered the realm of unconstrained </w:t>
      </w:r>
      <w:proofErr w:type="spellStart"/>
      <w:r w:rsidRPr="00F92502">
        <w:rPr>
          <w:sz w:val="10"/>
        </w:rPr>
        <w:t>kritik</w:t>
      </w:r>
      <w:proofErr w:type="spellEnd"/>
      <w:r w:rsidRPr="00F92502">
        <w:rPr>
          <w:sz w:val="10"/>
        </w:rPr>
        <w:t xml:space="preserve"> conditionality. And this seems to happen fairly frequently. Negative teams often defend two or more </w:t>
      </w:r>
      <w:proofErr w:type="spellStart"/>
      <w:r w:rsidRPr="00F92502">
        <w:rPr>
          <w:sz w:val="10"/>
        </w:rPr>
        <w:t>kritiks</w:t>
      </w:r>
      <w:proofErr w:type="spellEnd"/>
      <w:r w:rsidRPr="00F92502">
        <w:rPr>
          <w:sz w:val="10"/>
        </w:rPr>
        <w:t xml:space="preserve"> in the same round, each of which at least implies an independent alternative. Or, a </w:t>
      </w:r>
      <w:proofErr w:type="spellStart"/>
      <w:r w:rsidRPr="00F92502">
        <w:rPr>
          <w:sz w:val="10"/>
        </w:rPr>
        <w:t>kritik</w:t>
      </w:r>
      <w:proofErr w:type="spellEnd"/>
      <w:r w:rsidRPr="00F92502">
        <w:rPr>
          <w:sz w:val="10"/>
        </w:rPr>
        <w:t xml:space="preserve"> is often coupled with both a counterplan and with a status quo defense. Once again, this would seem to </w:t>
      </w:r>
      <w:r w:rsidRPr="00F92502">
        <w:rPr>
          <w:rStyle w:val="StyleUnderline"/>
          <w:sz w:val="10"/>
          <w:u w:val="none"/>
        </w:rPr>
        <w:t>constitute unconstrained</w:t>
      </w:r>
      <w:r w:rsidRPr="00F92502">
        <w:rPr>
          <w:sz w:val="10"/>
        </w:rPr>
        <w:t xml:space="preserve">, rather than limited </w:t>
      </w:r>
      <w:r w:rsidRPr="00F92502">
        <w:rPr>
          <w:rStyle w:val="StyleUnderline"/>
          <w:sz w:val="10"/>
          <w:u w:val="none"/>
        </w:rPr>
        <w:t>conditionality</w:t>
      </w:r>
      <w:r w:rsidRPr="00F92502">
        <w:rPr>
          <w:sz w:val="10"/>
        </w:rPr>
        <w:t xml:space="preserve">. </w:t>
      </w:r>
      <w:proofErr w:type="spellStart"/>
      <w:r w:rsidRPr="00F92502">
        <w:rPr>
          <w:sz w:val="10"/>
        </w:rPr>
        <w:t>Kritiks</w:t>
      </w:r>
      <w:proofErr w:type="spellEnd"/>
      <w:r w:rsidRPr="00F92502">
        <w:rPr>
          <w:sz w:val="10"/>
        </w:rPr>
        <w:t xml:space="preserve"> are not counterplans, but they often function in the same way, as forms of counter-advocacy. Therefore, counterplan theory offers at least a heuristically useful analogue for our thinking about </w:t>
      </w:r>
      <w:proofErr w:type="spellStart"/>
      <w:r w:rsidRPr="00F92502">
        <w:rPr>
          <w:sz w:val="10"/>
        </w:rPr>
        <w:t>kritiks</w:t>
      </w:r>
      <w:proofErr w:type="spellEnd"/>
      <w:r w:rsidRPr="00F92502">
        <w:rPr>
          <w:sz w:val="10"/>
        </w:rPr>
        <w:t xml:space="preserve">. Just as counterplan permutations enlighten us as to the mutual compatibility and mutual desirability of policy options, </w:t>
      </w:r>
      <w:proofErr w:type="spellStart"/>
      <w:r w:rsidRPr="00F92502">
        <w:rPr>
          <w:sz w:val="10"/>
        </w:rPr>
        <w:t>kritik</w:t>
      </w:r>
      <w:proofErr w:type="spellEnd"/>
      <w:r w:rsidRPr="00F92502">
        <w:rPr>
          <w:sz w:val="10"/>
        </w:rPr>
        <w:t xml:space="preserve"> permutations can enlighten us as to the mutual compatibility of the ideas advanced by the two sides in the debate. The plan inclusiveness debate with regard to counterplans should help to illuminate the debate over advocacy-inclusive </w:t>
      </w:r>
      <w:proofErr w:type="spellStart"/>
      <w:r w:rsidRPr="00F92502">
        <w:rPr>
          <w:sz w:val="10"/>
        </w:rPr>
        <w:t>kritiks</w:t>
      </w:r>
      <w:proofErr w:type="spellEnd"/>
      <w:r w:rsidRPr="00F92502">
        <w:rPr>
          <w:sz w:val="10"/>
        </w:rPr>
        <w:t xml:space="preserve">. Likewise, what we think about conditionality in the context of counterplans would seem to have relevance to how we think about it in relation to </w:t>
      </w:r>
      <w:proofErr w:type="spellStart"/>
      <w:r w:rsidRPr="00F92502">
        <w:rPr>
          <w:sz w:val="10"/>
        </w:rPr>
        <w:t>kritiks</w:t>
      </w:r>
      <w:proofErr w:type="spellEnd"/>
      <w:r w:rsidRPr="00F92502">
        <w:rPr>
          <w:sz w:val="10"/>
        </w:rPr>
        <w:t>.</w:t>
      </w:r>
    </w:p>
    <w:p w:rsidR="00F92502" w:rsidRDefault="00F92502" w:rsidP="00F92502">
      <w:pPr>
        <w:pStyle w:val="Heading4"/>
      </w:pPr>
      <w:r>
        <w:t>B: Standards:</w:t>
      </w:r>
    </w:p>
    <w:p w:rsidR="00F92502" w:rsidRDefault="00F92502" w:rsidP="00F92502">
      <w:pPr>
        <w:pStyle w:val="Heading4"/>
        <w:numPr>
          <w:ilvl w:val="0"/>
          <w:numId w:val="18"/>
        </w:numPr>
      </w:pPr>
      <w:r>
        <w:t xml:space="preserve">Strategy Skew: Allowing the </w:t>
      </w:r>
      <w:proofErr w:type="spellStart"/>
      <w:r>
        <w:t>neg</w:t>
      </w:r>
      <w:proofErr w:type="spellEnd"/>
      <w:r>
        <w:t xml:space="preserve"> to advocate for both the status quo, a </w:t>
      </w:r>
      <w:proofErr w:type="spellStart"/>
      <w:r>
        <w:t>kritik</w:t>
      </w:r>
      <w:proofErr w:type="spellEnd"/>
      <w:r>
        <w:t xml:space="preserve">, and potentially a counterplan as well is a major hit on the </w:t>
      </w:r>
      <w:proofErr w:type="spellStart"/>
      <w:r>
        <w:t>aff</w:t>
      </w:r>
      <w:proofErr w:type="spellEnd"/>
      <w:r>
        <w:t xml:space="preserve"> strategy. In defending against one worldview, an </w:t>
      </w:r>
      <w:proofErr w:type="spellStart"/>
      <w:r>
        <w:t>aff</w:t>
      </w:r>
      <w:proofErr w:type="spellEnd"/>
      <w:r>
        <w:t xml:space="preserve"> might be forced to make concessions that the </w:t>
      </w:r>
      <w:proofErr w:type="spellStart"/>
      <w:r>
        <w:t>neg</w:t>
      </w:r>
      <w:proofErr w:type="spellEnd"/>
      <w:r>
        <w:t xml:space="preserve"> can capitalize on with another worldview. This is </w:t>
      </w:r>
      <w:proofErr w:type="spellStart"/>
      <w:r>
        <w:t>unreciprocal</w:t>
      </w:r>
      <w:proofErr w:type="spellEnd"/>
      <w:r>
        <w:t xml:space="preserve"> skew; while the </w:t>
      </w:r>
      <w:proofErr w:type="spellStart"/>
      <w:r>
        <w:t>aff</w:t>
      </w:r>
      <w:proofErr w:type="spellEnd"/>
      <w:r>
        <w:t xml:space="preserve"> is locked to one advocacy and one worldview, the </w:t>
      </w:r>
      <w:proofErr w:type="spellStart"/>
      <w:r>
        <w:t>neg</w:t>
      </w:r>
      <w:proofErr w:type="spellEnd"/>
      <w:r>
        <w:t xml:space="preserve"> can have multiple, and pick whichever is most strategic, leading to unfair debate.</w:t>
      </w:r>
    </w:p>
    <w:p w:rsidR="003A0254" w:rsidRDefault="00F92502" w:rsidP="003A0254">
      <w:pPr>
        <w:pStyle w:val="Heading4"/>
        <w:numPr>
          <w:ilvl w:val="0"/>
          <w:numId w:val="18"/>
        </w:numPr>
      </w:pPr>
      <w:r>
        <w:t xml:space="preserve">Advocacy Construction: Forcing the </w:t>
      </w:r>
      <w:proofErr w:type="spellStart"/>
      <w:r>
        <w:t>neg</w:t>
      </w:r>
      <w:proofErr w:type="spellEnd"/>
      <w:r>
        <w:t xml:space="preserve"> to defend their advocacy is crucial to advocacy construction skills. If the </w:t>
      </w:r>
      <w:proofErr w:type="spellStart"/>
      <w:r>
        <w:t>neg</w:t>
      </w:r>
      <w:proofErr w:type="spellEnd"/>
      <w:r>
        <w:t xml:space="preserve"> can kick their advocacy the moment it becomes a strategic burden, they will never learn to really defend their advocacies under pressure. This prevents</w:t>
      </w:r>
      <w:r w:rsidR="003A0254">
        <w:t xml:space="preserve"> development of real world skills</w:t>
      </w:r>
    </w:p>
    <w:p w:rsidR="003A0254" w:rsidRDefault="003A0254" w:rsidP="003A0254">
      <w:pPr>
        <w:pStyle w:val="Heading4"/>
        <w:numPr>
          <w:ilvl w:val="0"/>
          <w:numId w:val="18"/>
        </w:numPr>
      </w:pPr>
      <w:r>
        <w:t xml:space="preserve">Education Depth: As the card said, </w:t>
      </w:r>
      <w:proofErr w:type="spellStart"/>
      <w:r>
        <w:t>kritik</w:t>
      </w:r>
      <w:proofErr w:type="spellEnd"/>
      <w:r>
        <w:t xml:space="preserve"> conditionality wrecks depth of education. This is awful for </w:t>
      </w:r>
      <w:proofErr w:type="spellStart"/>
      <w:r>
        <w:t>kritikal</w:t>
      </w:r>
      <w:proofErr w:type="spellEnd"/>
      <w:r>
        <w:t xml:space="preserve"> advocacy and education in general.</w:t>
      </w:r>
    </w:p>
    <w:p w:rsidR="003A0254" w:rsidRDefault="003A0254" w:rsidP="003A0254">
      <w:pPr>
        <w:pStyle w:val="Heading4"/>
      </w:pPr>
      <w:r>
        <w:t>C:</w:t>
      </w:r>
      <w:r w:rsidR="0083671E">
        <w:t xml:space="preserve"> Voter</w:t>
      </w:r>
      <w:r>
        <w:t>:</w:t>
      </w:r>
    </w:p>
    <w:p w:rsidR="00481239" w:rsidRPr="001F40E8" w:rsidRDefault="0083671E" w:rsidP="00481239">
      <w:pPr>
        <w:pStyle w:val="Heading4"/>
      </w:pPr>
      <w:r>
        <w:t xml:space="preserve">Education: </w:t>
      </w:r>
      <w:r w:rsidR="00481239">
        <w:t>Depth of education, advocacy construction skills, and fairness are key to educational debate. Depth of education is crucial because without it our knowledge base is shallow and useless. Advocacy construction skills are also crucial for a well-rounded education.</w:t>
      </w:r>
      <w:r>
        <w:t xml:space="preserve"> Fairness is crucial because without fair debate, there would be no participation and thus no education.</w:t>
      </w:r>
      <w:r w:rsidR="00481239">
        <w:t xml:space="preserve"> Our impacts are preservation of the game, topical education, and skills education, each of which is a priori to any </w:t>
      </w:r>
      <w:r w:rsidR="001E4B43">
        <w:t>other impact</w:t>
      </w:r>
    </w:p>
    <w:p w:rsidR="00481239" w:rsidRPr="00481239" w:rsidRDefault="00481239" w:rsidP="00481239"/>
    <w:p w:rsidR="003A0254" w:rsidRPr="003A0254" w:rsidRDefault="003A0254" w:rsidP="003A0254"/>
    <w:p w:rsidR="00F92502" w:rsidRPr="00F92502" w:rsidRDefault="00F92502" w:rsidP="00F92502"/>
    <w:p w:rsidR="00F92502" w:rsidRPr="00F92502" w:rsidRDefault="00F92502" w:rsidP="00F92502">
      <w:pPr>
        <w:pStyle w:val="Heading3"/>
      </w:pPr>
      <w:r>
        <w:rPr>
          <w:rStyle w:val="Style13ptBold"/>
        </w:rPr>
        <w:t>&lt;IF THEY HAVE MULTIPLE Ks&gt;</w:t>
      </w:r>
    </w:p>
    <w:p w:rsidR="00F92502" w:rsidRDefault="00F92502" w:rsidP="00F92502">
      <w:pPr>
        <w:pStyle w:val="Heading4"/>
        <w:rPr>
          <w:rStyle w:val="Style13ptBold"/>
        </w:rPr>
      </w:pPr>
      <w:r>
        <w:rPr>
          <w:rStyle w:val="Style13ptBold"/>
        </w:rPr>
        <w:t xml:space="preserve">A: </w:t>
      </w:r>
      <w:proofErr w:type="spellStart"/>
      <w:r>
        <w:rPr>
          <w:rStyle w:val="Style13ptBold"/>
        </w:rPr>
        <w:t>Interp</w:t>
      </w:r>
      <w:proofErr w:type="spellEnd"/>
      <w:r>
        <w:rPr>
          <w:rStyle w:val="Style13ptBold"/>
        </w:rPr>
        <w:t>: The negative team should be allowed only one</w:t>
      </w:r>
      <w:r w:rsidR="004D273E">
        <w:rPr>
          <w:rStyle w:val="Style13ptBold"/>
        </w:rPr>
        <w:t xml:space="preserve"> conditional</w:t>
      </w:r>
      <w:r>
        <w:rPr>
          <w:rStyle w:val="Style13ptBold"/>
        </w:rPr>
        <w:t xml:space="preserve"> </w:t>
      </w:r>
      <w:proofErr w:type="spellStart"/>
      <w:r>
        <w:rPr>
          <w:rStyle w:val="Style13ptBold"/>
        </w:rPr>
        <w:t>kritik</w:t>
      </w:r>
      <w:proofErr w:type="spellEnd"/>
      <w:r>
        <w:rPr>
          <w:rStyle w:val="Style13ptBold"/>
        </w:rPr>
        <w:t xml:space="preserve">. Running multiple </w:t>
      </w:r>
      <w:r w:rsidR="004D273E">
        <w:rPr>
          <w:rStyle w:val="Style13ptBold"/>
        </w:rPr>
        <w:t xml:space="preserve">conditional </w:t>
      </w:r>
      <w:proofErr w:type="spellStart"/>
      <w:r>
        <w:rPr>
          <w:rStyle w:val="Style13ptBold"/>
        </w:rPr>
        <w:t>kritiks</w:t>
      </w:r>
      <w:proofErr w:type="spellEnd"/>
      <w:r>
        <w:rPr>
          <w:rStyle w:val="Style13ptBold"/>
        </w:rPr>
        <w:t xml:space="preserve"> is abusive</w:t>
      </w:r>
    </w:p>
    <w:p w:rsidR="00F92502" w:rsidRDefault="00F92502" w:rsidP="00F92502">
      <w:pPr>
        <w:rPr>
          <w:sz w:val="20"/>
          <w:szCs w:val="20"/>
        </w:rPr>
      </w:pPr>
      <w:proofErr w:type="spellStart"/>
      <w:r w:rsidRPr="00C76C21">
        <w:rPr>
          <w:rStyle w:val="Style13ptBold"/>
        </w:rPr>
        <w:t>Solt</w:t>
      </w:r>
      <w:proofErr w:type="spellEnd"/>
      <w:r>
        <w:rPr>
          <w:rStyle w:val="Style13ptBold"/>
        </w:rPr>
        <w:t xml:space="preserve"> 3</w:t>
      </w:r>
      <w:r w:rsidRPr="00F92502">
        <w:rPr>
          <w:sz w:val="20"/>
          <w:szCs w:val="20"/>
        </w:rPr>
        <w:t>(Roger, Debate Coach at the University of Kentucky for 30 years. "The Disposition of Counterplans and Permutations: The Case for Logical, Limited Conditionality." Wake Forest University. Wake Forest University Debate Team, 2003. Web. 30 June 2015. &lt;http://groups.wfu.edu/debate/MiscSites/DRGArticles/Solt2003.htm&gt;.)</w:t>
      </w:r>
    </w:p>
    <w:p w:rsidR="00F92502" w:rsidRPr="00C76C21" w:rsidRDefault="00F92502" w:rsidP="00F92502">
      <w:pPr>
        <w:rPr>
          <w:sz w:val="14"/>
        </w:rPr>
      </w:pPr>
      <w:r w:rsidRPr="00F92502">
        <w:rPr>
          <w:rStyle w:val="StyleUnderline"/>
        </w:rPr>
        <w:t xml:space="preserve">Is </w:t>
      </w:r>
      <w:proofErr w:type="spellStart"/>
      <w:r w:rsidRPr="00F92502">
        <w:rPr>
          <w:rStyle w:val="StyleUnderline"/>
        </w:rPr>
        <w:t>kritik</w:t>
      </w:r>
      <w:proofErr w:type="spellEnd"/>
      <w:r w:rsidRPr="00F92502">
        <w:rPr>
          <w:rStyle w:val="StyleUnderline"/>
        </w:rPr>
        <w:t xml:space="preserve"> conditionality legitimate</w:t>
      </w:r>
      <w:r w:rsidRPr="00C76C21">
        <w:rPr>
          <w:sz w:val="14"/>
        </w:rPr>
        <w:t xml:space="preserve">? One plausible answer is that it is as legitimate as counterplan conditionality. The same, or very similar, arguments speak for and against both counterplan and </w:t>
      </w:r>
      <w:proofErr w:type="spellStart"/>
      <w:r w:rsidRPr="00C76C21">
        <w:rPr>
          <w:sz w:val="14"/>
        </w:rPr>
        <w:t>kritik</w:t>
      </w:r>
      <w:proofErr w:type="spellEnd"/>
      <w:r w:rsidRPr="00C76C21">
        <w:rPr>
          <w:sz w:val="14"/>
        </w:rPr>
        <w:t xml:space="preserve"> conditionality. </w:t>
      </w:r>
      <w:r w:rsidRPr="00454BF4">
        <w:rPr>
          <w:rStyle w:val="StyleUnderline"/>
        </w:rPr>
        <w:t>There is</w:t>
      </w:r>
      <w:r w:rsidRPr="00C76C21">
        <w:rPr>
          <w:sz w:val="14"/>
        </w:rPr>
        <w:t xml:space="preserve">, I would suggest, </w:t>
      </w:r>
      <w:r w:rsidRPr="00454BF4">
        <w:rPr>
          <w:rStyle w:val="StyleUnderline"/>
        </w:rPr>
        <w:t xml:space="preserve">at least one argument to the effect that </w:t>
      </w:r>
      <w:proofErr w:type="spellStart"/>
      <w:r w:rsidRPr="00C76C21">
        <w:rPr>
          <w:rStyle w:val="StyleUnderline"/>
          <w:highlight w:val="cyan"/>
        </w:rPr>
        <w:t>kritik</w:t>
      </w:r>
      <w:proofErr w:type="spellEnd"/>
      <w:r w:rsidRPr="00C76C21">
        <w:rPr>
          <w:rStyle w:val="StyleUnderline"/>
          <w:highlight w:val="cyan"/>
        </w:rPr>
        <w:t xml:space="preserve"> conditionality is less legitimate than counterplan conditionality</w:t>
      </w:r>
      <w:r w:rsidRPr="00C76C21">
        <w:rPr>
          <w:sz w:val="14"/>
        </w:rPr>
        <w:t xml:space="preserve">. It is sometimes said that conditional counterplans force the affirmative to debate in two different worlds at once. (The negative, of course, has to do so too.) But this seems to be a bit of an exaggeration. Conditional policy arguments at least all operate within the general realm of policy discourse. </w:t>
      </w:r>
      <w:r w:rsidRPr="00F92502">
        <w:rPr>
          <w:rStyle w:val="StyleUnderline"/>
          <w:highlight w:val="cyan"/>
        </w:rPr>
        <w:t>Conditional</w:t>
      </w:r>
      <w:r w:rsidRPr="00454BF4">
        <w:rPr>
          <w:rStyle w:val="StyleUnderline"/>
        </w:rPr>
        <w:t xml:space="preserve"> </w:t>
      </w:r>
      <w:proofErr w:type="spellStart"/>
      <w:r w:rsidRPr="00C76C21">
        <w:rPr>
          <w:rStyle w:val="StyleUnderline"/>
          <w:highlight w:val="cyan"/>
        </w:rPr>
        <w:t>kritiks</w:t>
      </w:r>
      <w:proofErr w:type="spellEnd"/>
      <w:r w:rsidRPr="00C76C21">
        <w:rPr>
          <w:rStyle w:val="StyleUnderline"/>
          <w:highlight w:val="cyan"/>
        </w:rPr>
        <w:t xml:space="preserve"> may involve two or more distinct</w:t>
      </w:r>
      <w:r w:rsidRPr="00454BF4">
        <w:rPr>
          <w:rStyle w:val="StyleUnderline"/>
        </w:rPr>
        <w:t xml:space="preserve"> discursive frameworks or </w:t>
      </w:r>
      <w:r w:rsidRPr="00C76C21">
        <w:rPr>
          <w:rStyle w:val="StyleUnderline"/>
          <w:highlight w:val="cyan"/>
        </w:rPr>
        <w:t>worldviews</w:t>
      </w:r>
      <w:r w:rsidRPr="00C76C21">
        <w:rPr>
          <w:sz w:val="14"/>
        </w:rPr>
        <w:t xml:space="preserve">. It is </w:t>
      </w:r>
      <w:r w:rsidRPr="00454BF4">
        <w:rPr>
          <w:rStyle w:val="StyleUnderline"/>
        </w:rPr>
        <w:t xml:space="preserve">this </w:t>
      </w:r>
      <w:r w:rsidRPr="00C76C21">
        <w:rPr>
          <w:rStyle w:val="StyleUnderline"/>
          <w:highlight w:val="cyan"/>
        </w:rPr>
        <w:t>worldview conditionalit</w:t>
      </w:r>
      <w:r w:rsidRPr="00F92502">
        <w:rPr>
          <w:rStyle w:val="StyleUnderline"/>
          <w:highlight w:val="cyan"/>
        </w:rPr>
        <w:t>y</w:t>
      </w:r>
      <w:r w:rsidRPr="00C76C21">
        <w:rPr>
          <w:sz w:val="14"/>
        </w:rPr>
        <w:t xml:space="preserve"> which </w:t>
      </w:r>
      <w:r w:rsidRPr="00C76C21">
        <w:rPr>
          <w:rStyle w:val="StyleUnderline"/>
          <w:highlight w:val="cyan"/>
        </w:rPr>
        <w:t>may be deemed uniquely problematic</w:t>
      </w:r>
      <w:r w:rsidRPr="00454BF4">
        <w:rPr>
          <w:rStyle w:val="StyleUnderline"/>
        </w:rPr>
        <w:t>.</w:t>
      </w:r>
      <w:r w:rsidRPr="00C76C21">
        <w:rPr>
          <w:sz w:val="14"/>
        </w:rPr>
        <w:t xml:space="preserve"> One reason might be that it is too hard to think, sequentially, within different worldviews. This does not seem to be a very strong argument. Learning to think within different frameworks is probably a good thing. A better argument, I think, is that </w:t>
      </w:r>
      <w:r w:rsidRPr="00C76C21">
        <w:rPr>
          <w:rStyle w:val="StyleUnderline"/>
          <w:highlight w:val="cyan"/>
        </w:rPr>
        <w:t>if we choose to debate about core underlying assumptions</w:t>
      </w:r>
      <w:r w:rsidRPr="00454BF4">
        <w:rPr>
          <w:rStyle w:val="StyleUnderline"/>
        </w:rPr>
        <w:t xml:space="preserve"> or about fundamental worldviews, </w:t>
      </w:r>
      <w:r w:rsidRPr="00C76C21">
        <w:rPr>
          <w:rStyle w:val="StyleUnderline"/>
          <w:highlight w:val="cyan"/>
        </w:rPr>
        <w:t>we should</w:t>
      </w:r>
      <w:r w:rsidRPr="00454BF4">
        <w:rPr>
          <w:rStyle w:val="StyleUnderline"/>
        </w:rPr>
        <w:t xml:space="preserve"> attempt to </w:t>
      </w:r>
      <w:r w:rsidRPr="00C76C21">
        <w:rPr>
          <w:rStyle w:val="StyleUnderline"/>
          <w:highlight w:val="cyan"/>
        </w:rPr>
        <w:t>do so in as much depth as possible.</w:t>
      </w:r>
      <w:r w:rsidRPr="00454BF4">
        <w:rPr>
          <w:rStyle w:val="StyleUnderline"/>
        </w:rPr>
        <w:t xml:space="preserve"> And especially </w:t>
      </w:r>
      <w:r w:rsidRPr="00C76C21">
        <w:rPr>
          <w:rStyle w:val="StyleUnderline"/>
          <w:highlight w:val="cyan"/>
        </w:rPr>
        <w:t>if these are</w:t>
      </w:r>
      <w:r w:rsidRPr="00454BF4">
        <w:rPr>
          <w:rStyle w:val="StyleUnderline"/>
        </w:rPr>
        <w:t xml:space="preserve">, </w:t>
      </w:r>
      <w:r w:rsidRPr="00C76C21">
        <w:rPr>
          <w:rStyle w:val="StyleUnderline"/>
          <w:highlight w:val="cyan"/>
        </w:rPr>
        <w:t xml:space="preserve">as </w:t>
      </w:r>
      <w:proofErr w:type="spellStart"/>
      <w:r w:rsidRPr="00C76C21">
        <w:rPr>
          <w:rStyle w:val="StyleUnderline"/>
          <w:highlight w:val="cyan"/>
        </w:rPr>
        <w:t>kritikers</w:t>
      </w:r>
      <w:proofErr w:type="spellEnd"/>
      <w:r w:rsidRPr="00454BF4">
        <w:rPr>
          <w:rStyle w:val="StyleUnderline"/>
        </w:rPr>
        <w:t xml:space="preserve"> often </w:t>
      </w:r>
      <w:r w:rsidRPr="00C76C21">
        <w:rPr>
          <w:rStyle w:val="StyleUnderline"/>
          <w:highlight w:val="cyan"/>
        </w:rPr>
        <w:t>argue,</w:t>
      </w:r>
      <w:r w:rsidRPr="00454BF4">
        <w:rPr>
          <w:rStyle w:val="StyleUnderline"/>
        </w:rPr>
        <w:t xml:space="preserve"> </w:t>
      </w:r>
      <w:r w:rsidRPr="00C76C21">
        <w:rPr>
          <w:rStyle w:val="StyleUnderline"/>
          <w:highlight w:val="cyan"/>
        </w:rPr>
        <w:t>the most important things to talk abou</w:t>
      </w:r>
      <w:r w:rsidRPr="00454BF4">
        <w:rPr>
          <w:rStyle w:val="StyleUnderline"/>
        </w:rPr>
        <w:t xml:space="preserve">t, then if they are raised, </w:t>
      </w:r>
      <w:r w:rsidRPr="00C76C21">
        <w:rPr>
          <w:rStyle w:val="StyleUnderline"/>
          <w:highlight w:val="cyan"/>
        </w:rPr>
        <w:t>debating them exclusively might</w:t>
      </w:r>
      <w:r w:rsidRPr="00454BF4">
        <w:rPr>
          <w:rStyle w:val="StyleUnderline"/>
        </w:rPr>
        <w:t xml:space="preserve"> well </w:t>
      </w:r>
      <w:r w:rsidRPr="00C76C21">
        <w:rPr>
          <w:rStyle w:val="StyleUnderline"/>
          <w:highlight w:val="cyan"/>
        </w:rPr>
        <w:t>seem warranted</w:t>
      </w:r>
      <w:r w:rsidRPr="00454BF4">
        <w:rPr>
          <w:rStyle w:val="StyleUnderline"/>
        </w:rPr>
        <w:t>.</w:t>
      </w:r>
      <w:r w:rsidRPr="00C76C21">
        <w:rPr>
          <w:sz w:val="14"/>
        </w:rPr>
        <w:t xml:space="preserve"> </w:t>
      </w:r>
      <w:r w:rsidRPr="00C76C21">
        <w:rPr>
          <w:rStyle w:val="StyleUnderline"/>
          <w:highlight w:val="cyan"/>
        </w:rPr>
        <w:t>There is also</w:t>
      </w:r>
      <w:r w:rsidRPr="00454BF4">
        <w:rPr>
          <w:rStyle w:val="StyleUnderline"/>
        </w:rPr>
        <w:t xml:space="preserve">, of course, </w:t>
      </w:r>
      <w:r w:rsidRPr="00C76C21">
        <w:rPr>
          <w:rStyle w:val="StyleUnderline"/>
          <w:highlight w:val="cyan"/>
        </w:rPr>
        <w:t>the problem of the less radical argument contaminating</w:t>
      </w:r>
      <w:r w:rsidRPr="00454BF4">
        <w:rPr>
          <w:rStyle w:val="StyleUnderline"/>
        </w:rPr>
        <w:t xml:space="preserve"> the advocacy of </w:t>
      </w:r>
      <w:r w:rsidRPr="00C76C21">
        <w:rPr>
          <w:rStyle w:val="StyleUnderline"/>
          <w:highlight w:val="cyan"/>
        </w:rPr>
        <w:t>the more radical</w:t>
      </w:r>
      <w:r w:rsidRPr="00C76C21">
        <w:rPr>
          <w:sz w:val="14"/>
          <w:highlight w:val="cyan"/>
        </w:rPr>
        <w:t>.</w:t>
      </w:r>
      <w:r w:rsidRPr="00C76C21">
        <w:rPr>
          <w:sz w:val="14"/>
        </w:rPr>
        <w:t xml:space="preserve"> </w:t>
      </w:r>
      <w:r w:rsidRPr="00C76C21">
        <w:rPr>
          <w:rStyle w:val="StyleUnderline"/>
        </w:rPr>
        <w:t>You shouldn't eat at the restaurant you are picketing</w:t>
      </w:r>
      <w:r w:rsidRPr="00C76C21">
        <w:rPr>
          <w:sz w:val="14"/>
        </w:rPr>
        <w:t xml:space="preserve">, even if you say the food is bad. Is there a form of logical, limited </w:t>
      </w:r>
      <w:proofErr w:type="spellStart"/>
      <w:r w:rsidRPr="00C76C21">
        <w:rPr>
          <w:sz w:val="14"/>
        </w:rPr>
        <w:t>kritik</w:t>
      </w:r>
      <w:proofErr w:type="spellEnd"/>
      <w:r w:rsidRPr="00C76C21">
        <w:rPr>
          <w:sz w:val="14"/>
        </w:rPr>
        <w:t xml:space="preserve"> conditionality? Probably so. It seems reasonable for the negative to say both "reject </w:t>
      </w:r>
      <w:proofErr w:type="spellStart"/>
      <w:r w:rsidRPr="00C76C21">
        <w:rPr>
          <w:sz w:val="14"/>
        </w:rPr>
        <w:t>statism</w:t>
      </w:r>
      <w:proofErr w:type="spellEnd"/>
      <w:r w:rsidRPr="00C76C21">
        <w:rPr>
          <w:sz w:val="14"/>
        </w:rPr>
        <w:t xml:space="preserve">" and "reject the plan because it makes the evil statist system even worse." This seems closely analogous to the counterplan plus status quo option which I have defended in the main article as legitimate. But once the range of alternatives the negative can choose to embrace goes beyond </w:t>
      </w:r>
      <w:proofErr w:type="spellStart"/>
      <w:r w:rsidRPr="00C76C21">
        <w:rPr>
          <w:sz w:val="14"/>
        </w:rPr>
        <w:t>kritik</w:t>
      </w:r>
      <w:proofErr w:type="spellEnd"/>
      <w:r w:rsidRPr="00C76C21">
        <w:rPr>
          <w:sz w:val="14"/>
        </w:rPr>
        <w:t xml:space="preserve"> plus status quo, they would seem to have entered the realm of unconstrained </w:t>
      </w:r>
      <w:proofErr w:type="spellStart"/>
      <w:r w:rsidRPr="00C76C21">
        <w:rPr>
          <w:sz w:val="14"/>
        </w:rPr>
        <w:t>kritik</w:t>
      </w:r>
      <w:proofErr w:type="spellEnd"/>
      <w:r w:rsidRPr="00C76C21">
        <w:rPr>
          <w:sz w:val="14"/>
        </w:rPr>
        <w:t xml:space="preserve"> conditionality. And this seems to happen fairly frequently. Negative teams often defend two or more </w:t>
      </w:r>
      <w:proofErr w:type="spellStart"/>
      <w:r w:rsidRPr="00C76C21">
        <w:rPr>
          <w:sz w:val="14"/>
        </w:rPr>
        <w:t>kritiks</w:t>
      </w:r>
      <w:proofErr w:type="spellEnd"/>
      <w:r w:rsidRPr="00C76C21">
        <w:rPr>
          <w:sz w:val="14"/>
        </w:rPr>
        <w:t xml:space="preserve"> in the same round, each of which at least implies an independent alternative. Or, a </w:t>
      </w:r>
      <w:proofErr w:type="spellStart"/>
      <w:r w:rsidRPr="00C76C21">
        <w:rPr>
          <w:sz w:val="14"/>
        </w:rPr>
        <w:t>kritik</w:t>
      </w:r>
      <w:proofErr w:type="spellEnd"/>
      <w:r w:rsidRPr="00C76C21">
        <w:rPr>
          <w:sz w:val="14"/>
        </w:rPr>
        <w:t xml:space="preserve"> is often coupled with both a counterplan and with a status quo defense. Once again, this would seem to </w:t>
      </w:r>
      <w:r w:rsidRPr="00C76C21">
        <w:rPr>
          <w:rStyle w:val="StyleUnderline"/>
          <w:sz w:val="14"/>
          <w:u w:val="none"/>
        </w:rPr>
        <w:t>constitute unconstrained</w:t>
      </w:r>
      <w:r w:rsidRPr="00C76C21">
        <w:rPr>
          <w:sz w:val="14"/>
        </w:rPr>
        <w:t xml:space="preserve">, rather than limited </w:t>
      </w:r>
      <w:r w:rsidRPr="00C76C21">
        <w:rPr>
          <w:rStyle w:val="StyleUnderline"/>
          <w:sz w:val="14"/>
          <w:u w:val="none"/>
        </w:rPr>
        <w:t>conditionality</w:t>
      </w:r>
      <w:r w:rsidRPr="00C76C21">
        <w:rPr>
          <w:sz w:val="14"/>
        </w:rPr>
        <w:t xml:space="preserve">. </w:t>
      </w:r>
      <w:proofErr w:type="spellStart"/>
      <w:r w:rsidRPr="00C76C21">
        <w:rPr>
          <w:sz w:val="14"/>
        </w:rPr>
        <w:t>Kritiks</w:t>
      </w:r>
      <w:proofErr w:type="spellEnd"/>
      <w:r w:rsidRPr="00C76C21">
        <w:rPr>
          <w:sz w:val="14"/>
        </w:rPr>
        <w:t xml:space="preserve"> are not counterplans, but they often function in the same way, as forms of counter-advocacy. Therefore, counterplan theory offers at least a heuristically useful analogue for our thinking about </w:t>
      </w:r>
      <w:proofErr w:type="spellStart"/>
      <w:r w:rsidRPr="00C76C21">
        <w:rPr>
          <w:sz w:val="14"/>
        </w:rPr>
        <w:t>kritiks</w:t>
      </w:r>
      <w:proofErr w:type="spellEnd"/>
      <w:r w:rsidRPr="00C76C21">
        <w:rPr>
          <w:sz w:val="14"/>
        </w:rPr>
        <w:t xml:space="preserve">. Just as counterplan permutations enlighten us as to the mutual compatibility and mutual desirability of policy options, </w:t>
      </w:r>
      <w:proofErr w:type="spellStart"/>
      <w:r w:rsidRPr="00C76C21">
        <w:rPr>
          <w:sz w:val="14"/>
        </w:rPr>
        <w:t>kritik</w:t>
      </w:r>
      <w:proofErr w:type="spellEnd"/>
      <w:r w:rsidRPr="00C76C21">
        <w:rPr>
          <w:sz w:val="14"/>
        </w:rPr>
        <w:t xml:space="preserve"> permutations can enlighten us as to the mutual compatibility of the ideas advanced by the two sides in the debate. The plan inclusiveness debate with regard to counterplans should help to illuminate the debate over advocacy-inclusive </w:t>
      </w:r>
      <w:proofErr w:type="spellStart"/>
      <w:r w:rsidRPr="00C76C21">
        <w:rPr>
          <w:sz w:val="14"/>
        </w:rPr>
        <w:t>kritiks</w:t>
      </w:r>
      <w:proofErr w:type="spellEnd"/>
      <w:r w:rsidRPr="00C76C21">
        <w:rPr>
          <w:sz w:val="14"/>
        </w:rPr>
        <w:t xml:space="preserve">. Likewise, what we think about conditionality in the context of counterplans would seem to have relevance to how we think about it in relation to </w:t>
      </w:r>
      <w:proofErr w:type="spellStart"/>
      <w:r w:rsidRPr="00C76C21">
        <w:rPr>
          <w:sz w:val="14"/>
        </w:rPr>
        <w:t>kritiks</w:t>
      </w:r>
      <w:proofErr w:type="spellEnd"/>
      <w:r w:rsidRPr="00C76C21">
        <w:rPr>
          <w:sz w:val="14"/>
        </w:rPr>
        <w:t>.</w:t>
      </w:r>
    </w:p>
    <w:p w:rsidR="004D273E" w:rsidRDefault="004D273E" w:rsidP="004D273E">
      <w:pPr>
        <w:pStyle w:val="Heading4"/>
      </w:pPr>
      <w:r>
        <w:t>B: Standards:</w:t>
      </w:r>
    </w:p>
    <w:p w:rsidR="004D273E" w:rsidRDefault="004D273E" w:rsidP="004D273E">
      <w:pPr>
        <w:pStyle w:val="Heading4"/>
        <w:numPr>
          <w:ilvl w:val="0"/>
          <w:numId w:val="19"/>
        </w:numPr>
      </w:pPr>
      <w:r>
        <w:t xml:space="preserve">Strategy Skew: Allowing the </w:t>
      </w:r>
      <w:proofErr w:type="spellStart"/>
      <w:r>
        <w:t>neg</w:t>
      </w:r>
      <w:proofErr w:type="spellEnd"/>
      <w:r>
        <w:t xml:space="preserve"> to advocate for multiple Ks is a major hit on the </w:t>
      </w:r>
      <w:proofErr w:type="spellStart"/>
      <w:r>
        <w:t>aff</w:t>
      </w:r>
      <w:proofErr w:type="spellEnd"/>
      <w:r>
        <w:t xml:space="preserve"> strategy. In defending against one worldview, an </w:t>
      </w:r>
      <w:proofErr w:type="spellStart"/>
      <w:r>
        <w:t>aff</w:t>
      </w:r>
      <w:proofErr w:type="spellEnd"/>
      <w:r>
        <w:t xml:space="preserve"> might be forced to make concessions that the </w:t>
      </w:r>
      <w:proofErr w:type="spellStart"/>
      <w:r>
        <w:t>neg</w:t>
      </w:r>
      <w:proofErr w:type="spellEnd"/>
      <w:r>
        <w:t xml:space="preserve"> can capitalize on with another worldview. This is </w:t>
      </w:r>
      <w:proofErr w:type="spellStart"/>
      <w:r>
        <w:t>unreciprocal</w:t>
      </w:r>
      <w:proofErr w:type="spellEnd"/>
      <w:r>
        <w:t xml:space="preserve"> skew; while the </w:t>
      </w:r>
      <w:proofErr w:type="spellStart"/>
      <w:r>
        <w:t>aff</w:t>
      </w:r>
      <w:proofErr w:type="spellEnd"/>
      <w:r>
        <w:t xml:space="preserve"> is locked to one advocacy and one worldview, the </w:t>
      </w:r>
      <w:proofErr w:type="spellStart"/>
      <w:r>
        <w:t>neg</w:t>
      </w:r>
      <w:proofErr w:type="spellEnd"/>
      <w:r>
        <w:t xml:space="preserve"> can have multiple, and pick whichever is most strategic, leading to unfair debate.</w:t>
      </w:r>
    </w:p>
    <w:p w:rsidR="004D273E" w:rsidRDefault="004D273E" w:rsidP="004D273E">
      <w:pPr>
        <w:pStyle w:val="Heading4"/>
        <w:numPr>
          <w:ilvl w:val="0"/>
          <w:numId w:val="19"/>
        </w:numPr>
      </w:pPr>
      <w:r>
        <w:t xml:space="preserve">Advocacy Construction: Forcing the </w:t>
      </w:r>
      <w:proofErr w:type="spellStart"/>
      <w:r>
        <w:t>neg</w:t>
      </w:r>
      <w:proofErr w:type="spellEnd"/>
      <w:r>
        <w:t xml:space="preserve"> to defend their advocacy is crucial to advocacy construction skills. If the </w:t>
      </w:r>
      <w:proofErr w:type="spellStart"/>
      <w:r>
        <w:t>neg</w:t>
      </w:r>
      <w:proofErr w:type="spellEnd"/>
      <w:r>
        <w:t xml:space="preserve"> can kick their advocacy the moment it becomes a strategic burden, they will never learn to really defend their advocacies under pressure. This prevents development of real world skills</w:t>
      </w:r>
    </w:p>
    <w:p w:rsidR="004D273E" w:rsidRDefault="004D273E" w:rsidP="004D273E">
      <w:pPr>
        <w:pStyle w:val="Heading4"/>
        <w:numPr>
          <w:ilvl w:val="0"/>
          <w:numId w:val="19"/>
        </w:numPr>
      </w:pPr>
      <w:r>
        <w:t xml:space="preserve">Education Depth: As the card said, </w:t>
      </w:r>
      <w:proofErr w:type="spellStart"/>
      <w:r>
        <w:t>kritik</w:t>
      </w:r>
      <w:proofErr w:type="spellEnd"/>
      <w:r>
        <w:t xml:space="preserve"> conditionality wrecks depth of education. This is awful for </w:t>
      </w:r>
      <w:proofErr w:type="spellStart"/>
      <w:r>
        <w:t>kritikal</w:t>
      </w:r>
      <w:proofErr w:type="spellEnd"/>
      <w:r>
        <w:t xml:space="preserve"> advocacy and education in general.</w:t>
      </w:r>
    </w:p>
    <w:p w:rsidR="004D273E" w:rsidRDefault="004D273E" w:rsidP="004D273E">
      <w:pPr>
        <w:pStyle w:val="Heading4"/>
      </w:pPr>
      <w:r>
        <w:t>C: Voters:</w:t>
      </w:r>
    </w:p>
    <w:p w:rsidR="004D273E" w:rsidRPr="001F40E8" w:rsidRDefault="004D273E" w:rsidP="004D273E">
      <w:pPr>
        <w:pStyle w:val="Heading4"/>
      </w:pPr>
      <w:r>
        <w:t xml:space="preserve">Depth of education, advocacy construction skills, and fairness are key to educational debate. Depth of education is crucial because without it our knowledge base is shallow and useless. Advocacy construction skills are also crucial for a well-rounded education. </w:t>
      </w:r>
      <w:r w:rsidR="0083671E">
        <w:t xml:space="preserve">Fairness is crucial because without fair debate, there would be no participation and thus no education. </w:t>
      </w:r>
      <w:r>
        <w:t>Our impacts are preservation of the game, topical education, and skills education, each of which is a priori to any other impact</w:t>
      </w:r>
    </w:p>
    <w:p w:rsidR="004D273E" w:rsidRPr="00481239" w:rsidRDefault="004D273E" w:rsidP="004D273E"/>
    <w:p w:rsidR="00F92502" w:rsidRPr="00F92502" w:rsidRDefault="00F92502" w:rsidP="00F92502"/>
    <w:p w:rsidR="00EA1EEA" w:rsidRDefault="00EA1EEA" w:rsidP="00EA1EEA">
      <w:pPr>
        <w:pStyle w:val="Heading2"/>
      </w:pPr>
      <w:r>
        <w:t>K Conditionality Good</w:t>
      </w:r>
    </w:p>
    <w:p w:rsidR="00EA1EEA" w:rsidRDefault="00EA1EEA" w:rsidP="00EA1EEA">
      <w:pPr>
        <w:pStyle w:val="Heading3"/>
      </w:pPr>
      <w:r>
        <w:t>&lt;IF YOU HAVE 1 CONDO K&gt;</w:t>
      </w:r>
    </w:p>
    <w:p w:rsidR="00EA1EEA" w:rsidRDefault="00EA1EEA" w:rsidP="00EA1EEA">
      <w:pPr>
        <w:pStyle w:val="Heading4"/>
      </w:pPr>
      <w:r>
        <w:t>A: Counter-</w:t>
      </w:r>
      <w:proofErr w:type="spellStart"/>
      <w:r>
        <w:t>Interp</w:t>
      </w:r>
      <w:proofErr w:type="spellEnd"/>
      <w:r>
        <w:t xml:space="preserve">: The </w:t>
      </w:r>
      <w:proofErr w:type="spellStart"/>
      <w:r>
        <w:t>neg</w:t>
      </w:r>
      <w:proofErr w:type="spellEnd"/>
      <w:r>
        <w:t xml:space="preserve"> should be allowed one conditional </w:t>
      </w:r>
      <w:proofErr w:type="spellStart"/>
      <w:r>
        <w:t>kritik</w:t>
      </w:r>
      <w:proofErr w:type="spellEnd"/>
      <w:r>
        <w:t>, and not be considered abusive</w:t>
      </w:r>
    </w:p>
    <w:p w:rsidR="00EA1EEA" w:rsidRDefault="00EA1EEA" w:rsidP="00EA1EEA">
      <w:pPr>
        <w:pStyle w:val="Heading4"/>
      </w:pPr>
      <w:r>
        <w:t>B: Standards:</w:t>
      </w:r>
    </w:p>
    <w:p w:rsidR="00EA1EEA" w:rsidRDefault="007E542D" w:rsidP="007E542D">
      <w:pPr>
        <w:pStyle w:val="Heading4"/>
        <w:numPr>
          <w:ilvl w:val="0"/>
          <w:numId w:val="21"/>
        </w:numPr>
      </w:pPr>
      <w:r>
        <w:t xml:space="preserve">Advocacy Construction: The </w:t>
      </w:r>
      <w:proofErr w:type="spellStart"/>
      <w:r>
        <w:t>aff</w:t>
      </w:r>
      <w:proofErr w:type="spellEnd"/>
      <w:r>
        <w:t xml:space="preserve"> should be able to defend that their affirmative is both superior to the status quo and comparable policy options and not rooted in harmful assumptions. The </w:t>
      </w:r>
      <w:proofErr w:type="spellStart"/>
      <w:r>
        <w:t>aff</w:t>
      </w:r>
      <w:proofErr w:type="spellEnd"/>
      <w:r>
        <w:t xml:space="preserve"> shouldn’t just have to defend their assumptions, but also prove that they are a good policy option. This skills education is precluded by barring the negative from a conditional </w:t>
      </w:r>
      <w:proofErr w:type="spellStart"/>
      <w:r>
        <w:t>kritik</w:t>
      </w:r>
      <w:proofErr w:type="spellEnd"/>
      <w:r>
        <w:t>.</w:t>
      </w:r>
    </w:p>
    <w:p w:rsidR="007E542D" w:rsidRDefault="007E542D" w:rsidP="007E542D">
      <w:pPr>
        <w:pStyle w:val="Heading4"/>
        <w:numPr>
          <w:ilvl w:val="0"/>
          <w:numId w:val="21"/>
        </w:numPr>
      </w:pPr>
      <w:r>
        <w:t xml:space="preserve">Strategy Skew: If the </w:t>
      </w:r>
      <w:proofErr w:type="spellStart"/>
      <w:r>
        <w:t>neg</w:t>
      </w:r>
      <w:proofErr w:type="spellEnd"/>
      <w:r>
        <w:t xml:space="preserve"> is barred from reading a conditional </w:t>
      </w:r>
      <w:proofErr w:type="spellStart"/>
      <w:r>
        <w:t>kritik</w:t>
      </w:r>
      <w:proofErr w:type="spellEnd"/>
      <w:r>
        <w:t xml:space="preserve">, the </w:t>
      </w:r>
      <w:proofErr w:type="spellStart"/>
      <w:r>
        <w:t>aff</w:t>
      </w:r>
      <w:proofErr w:type="spellEnd"/>
      <w:r>
        <w:t xml:space="preserve"> can moot the entire </w:t>
      </w:r>
      <w:proofErr w:type="spellStart"/>
      <w:r>
        <w:t>neg</w:t>
      </w:r>
      <w:proofErr w:type="spellEnd"/>
      <w:r>
        <w:t xml:space="preserve"> case by kicking an advantage once a criticism is run against it. This effectively makes it impossible for the </w:t>
      </w:r>
      <w:proofErr w:type="spellStart"/>
      <w:r>
        <w:t>neg</w:t>
      </w:r>
      <w:proofErr w:type="spellEnd"/>
      <w:r>
        <w:t xml:space="preserve"> to win, because they have had their K link stolen and they can’t fall back on the status quo. This is a major fairness impact.</w:t>
      </w:r>
    </w:p>
    <w:p w:rsidR="006D5873" w:rsidRDefault="006D5873" w:rsidP="007E542D">
      <w:pPr>
        <w:pStyle w:val="Heading4"/>
      </w:pPr>
      <w:r>
        <w:t xml:space="preserve">Voter: </w:t>
      </w:r>
    </w:p>
    <w:p w:rsidR="007E542D" w:rsidRPr="001F40E8" w:rsidRDefault="006D5873" w:rsidP="007E542D">
      <w:pPr>
        <w:pStyle w:val="Heading4"/>
      </w:pPr>
      <w:r>
        <w:t xml:space="preserve">Education: </w:t>
      </w:r>
      <w:r w:rsidR="007E542D">
        <w:t xml:space="preserve">Advocacy construction skills and fairness are key to educational debate. </w:t>
      </w:r>
      <w:r w:rsidR="00DD26D8">
        <w:t>Fairness is essential</w:t>
      </w:r>
      <w:r w:rsidR="007E542D">
        <w:t xml:space="preserve"> Advocacy construction skills are also crucial for a well-rounded education. Our impact</w:t>
      </w:r>
      <w:r>
        <w:t xml:space="preserve">s are preservation of the game </w:t>
      </w:r>
      <w:r w:rsidR="007E542D">
        <w:t xml:space="preserve">and skills education, </w:t>
      </w:r>
      <w:r>
        <w:t>both</w:t>
      </w:r>
      <w:r w:rsidR="007E542D">
        <w:t xml:space="preserve"> of which </w:t>
      </w:r>
      <w:r>
        <w:t>are</w:t>
      </w:r>
      <w:r w:rsidR="007E542D">
        <w:t xml:space="preserve"> a priori to any other impact</w:t>
      </w:r>
    </w:p>
    <w:p w:rsidR="001F568D" w:rsidRDefault="001F568D" w:rsidP="001F568D">
      <w:pPr>
        <w:pStyle w:val="Heading4"/>
      </w:pPr>
    </w:p>
    <w:p w:rsidR="00EA1EEA" w:rsidRDefault="00EA1EEA" w:rsidP="00EA1EEA">
      <w:pPr>
        <w:pStyle w:val="Heading3"/>
      </w:pPr>
      <w:r>
        <w:t>&lt;IF YOU HAVE MULTIPLE Ks&gt;</w:t>
      </w:r>
    </w:p>
    <w:p w:rsidR="00495E09" w:rsidRDefault="00495E09" w:rsidP="00495E09">
      <w:pPr>
        <w:pStyle w:val="Heading4"/>
      </w:pPr>
      <w:r>
        <w:t>A: Counter-</w:t>
      </w:r>
      <w:proofErr w:type="spellStart"/>
      <w:r>
        <w:t>Interp</w:t>
      </w:r>
      <w:proofErr w:type="spellEnd"/>
      <w:r>
        <w:t xml:space="preserve">: The </w:t>
      </w:r>
      <w:proofErr w:type="spellStart"/>
      <w:r>
        <w:t>neg’s</w:t>
      </w:r>
      <w:proofErr w:type="spellEnd"/>
      <w:r>
        <w:t xml:space="preserve"> job is to prove that the </w:t>
      </w:r>
      <w:proofErr w:type="spellStart"/>
      <w:r>
        <w:t>aff</w:t>
      </w:r>
      <w:proofErr w:type="spellEnd"/>
      <w:r>
        <w:t xml:space="preserve"> is bad in any way possible, including multiple criticisms. </w:t>
      </w:r>
    </w:p>
    <w:p w:rsidR="00495E09" w:rsidRDefault="00495E09" w:rsidP="00495E09">
      <w:pPr>
        <w:pStyle w:val="Heading4"/>
      </w:pPr>
      <w:r>
        <w:t>B: Standards:</w:t>
      </w:r>
    </w:p>
    <w:p w:rsidR="00DD26D8" w:rsidRPr="00DD26D8" w:rsidRDefault="00495E09" w:rsidP="00DD26D8">
      <w:pPr>
        <w:pStyle w:val="Heading4"/>
        <w:numPr>
          <w:ilvl w:val="0"/>
          <w:numId w:val="22"/>
        </w:numPr>
      </w:pPr>
      <w:r>
        <w:t xml:space="preserve">Advocacy Construction: The </w:t>
      </w:r>
      <w:proofErr w:type="spellStart"/>
      <w:r>
        <w:t>aff</w:t>
      </w:r>
      <w:proofErr w:type="spellEnd"/>
      <w:r>
        <w:t xml:space="preserve"> should be prepared to counter any argument that can be brought up against their affirmative.</w:t>
      </w:r>
      <w:r w:rsidR="00DD26D8">
        <w:t xml:space="preserve"> In real life, an advocacy often must be defended against arguments from multiple, potentially contradictory perspectives. Allowing the </w:t>
      </w:r>
      <w:proofErr w:type="spellStart"/>
      <w:r w:rsidR="00DD26D8">
        <w:t>aff</w:t>
      </w:r>
      <w:proofErr w:type="spellEnd"/>
      <w:r w:rsidR="00DD26D8">
        <w:t xml:space="preserve"> to impose arbitrary restrictions on what can be run against prevents skills education.</w:t>
      </w:r>
    </w:p>
    <w:p w:rsidR="00DD26D8" w:rsidRDefault="00DD26D8" w:rsidP="00EF6BDE">
      <w:pPr>
        <w:pStyle w:val="Heading4"/>
        <w:numPr>
          <w:ilvl w:val="0"/>
          <w:numId w:val="22"/>
        </w:numPr>
      </w:pPr>
      <w:proofErr w:type="spellStart"/>
      <w:r>
        <w:t>Neg</w:t>
      </w:r>
      <w:proofErr w:type="spellEnd"/>
      <w:r>
        <w:t xml:space="preserve"> Flex: The </w:t>
      </w:r>
      <w:proofErr w:type="spellStart"/>
      <w:r>
        <w:t>aff</w:t>
      </w:r>
      <w:proofErr w:type="spellEnd"/>
      <w:r>
        <w:t xml:space="preserve"> gets infinite prep time, primacy and </w:t>
      </w:r>
      <w:proofErr w:type="spellStart"/>
      <w:r>
        <w:t>recency</w:t>
      </w:r>
      <w:proofErr w:type="spellEnd"/>
      <w:r>
        <w:t xml:space="preserve">, and decides the stasis point, giving them an inherent advantage. In return, the </w:t>
      </w:r>
      <w:proofErr w:type="spellStart"/>
      <w:r>
        <w:t>neg</w:t>
      </w:r>
      <w:proofErr w:type="spellEnd"/>
      <w:r>
        <w:t xml:space="preserve"> must be given the ability to pick and choose their winning arguments. Any arguments for </w:t>
      </w:r>
      <w:proofErr w:type="spellStart"/>
      <w:r>
        <w:t>reciprocality</w:t>
      </w:r>
      <w:proofErr w:type="spellEnd"/>
      <w:r>
        <w:t xml:space="preserve"> between the </w:t>
      </w:r>
      <w:proofErr w:type="spellStart"/>
      <w:r>
        <w:t>aff</w:t>
      </w:r>
      <w:proofErr w:type="spellEnd"/>
      <w:r>
        <w:t xml:space="preserve"> and the </w:t>
      </w:r>
      <w:proofErr w:type="spellStart"/>
      <w:r>
        <w:t>neg</w:t>
      </w:r>
      <w:proofErr w:type="spellEnd"/>
      <w:r>
        <w:t xml:space="preserve"> ignore the advantages granted to the </w:t>
      </w:r>
      <w:proofErr w:type="spellStart"/>
      <w:r>
        <w:t>aff</w:t>
      </w:r>
      <w:proofErr w:type="spellEnd"/>
      <w:r>
        <w:t xml:space="preserve"> by the rules of the game. This is crucial for fair debate.</w:t>
      </w:r>
    </w:p>
    <w:p w:rsidR="00EF6BDE" w:rsidRDefault="00EF6BDE" w:rsidP="00EF6BDE">
      <w:pPr>
        <w:pStyle w:val="Heading4"/>
      </w:pPr>
      <w:r>
        <w:t>C: Voter</w:t>
      </w:r>
    </w:p>
    <w:p w:rsidR="00EF6BDE" w:rsidRPr="00EF6BDE" w:rsidRDefault="00EF6BDE" w:rsidP="00EF6BDE">
      <w:pPr>
        <w:pStyle w:val="Heading4"/>
      </w:pPr>
      <w:r>
        <w:t>Education: Advocacy construction skills and fairness are key to educational debate. Advocacy construction skills are crucial for a well-rounded education. Fairness is crucial because without fair debate, there would be no participation and thus no education. Our impacts are preservation of the game and skills education, both of which are a priori to any other impact</w:t>
      </w:r>
    </w:p>
    <w:p w:rsidR="00495E09" w:rsidRPr="00495E09" w:rsidRDefault="00495E09" w:rsidP="00495E09"/>
    <w:p w:rsidR="002E412C" w:rsidRDefault="00464ABC" w:rsidP="00464ABC">
      <w:pPr>
        <w:pStyle w:val="Heading1"/>
      </w:pPr>
      <w:r>
        <w:t xml:space="preserve">Floating PIKs </w:t>
      </w:r>
      <w:r w:rsidR="00B17841">
        <w:t>Good</w:t>
      </w:r>
      <w:r>
        <w:t>/Bad</w:t>
      </w:r>
    </w:p>
    <w:p w:rsidR="00464ABC" w:rsidRDefault="00464ABC" w:rsidP="00464ABC">
      <w:pPr>
        <w:pStyle w:val="Heading4"/>
      </w:pPr>
      <w:r>
        <w:t xml:space="preserve">* For anyone who doesn’t remember, a floating PIK is when the </w:t>
      </w:r>
      <w:proofErr w:type="spellStart"/>
      <w:r>
        <w:t>neg</w:t>
      </w:r>
      <w:proofErr w:type="spellEnd"/>
      <w:r>
        <w:t xml:space="preserve"> reads a K and an alt, allows the 2AC to speak, and then reveals in the block that the plan would happen in the world of the alt (</w:t>
      </w:r>
      <w:r w:rsidR="00C535E1">
        <w:t>e.g.</w:t>
      </w:r>
      <w:r>
        <w:t xml:space="preserve"> “drone surveillance could be limited after we adopt the counter-conduct”)</w:t>
      </w:r>
    </w:p>
    <w:p w:rsidR="00F93662" w:rsidRPr="00F93662" w:rsidRDefault="00F93662" w:rsidP="00F93662"/>
    <w:p w:rsidR="00BD23A1" w:rsidRDefault="00BD23A1" w:rsidP="00BD23A1">
      <w:pPr>
        <w:pStyle w:val="Heading2"/>
      </w:pPr>
      <w:r>
        <w:t>Floating PIKs Bad</w:t>
      </w:r>
    </w:p>
    <w:p w:rsidR="00464ABC" w:rsidRDefault="00464ABC" w:rsidP="00464ABC">
      <w:pPr>
        <w:pStyle w:val="Heading3"/>
      </w:pPr>
      <w:r>
        <w:t xml:space="preserve">Floating PIKs Bad (2AC </w:t>
      </w:r>
      <w:proofErr w:type="spellStart"/>
      <w:r>
        <w:t>Prempt</w:t>
      </w:r>
      <w:proofErr w:type="spellEnd"/>
      <w:r>
        <w:t>)</w:t>
      </w:r>
    </w:p>
    <w:p w:rsidR="001F40E8" w:rsidRPr="001F40E8" w:rsidRDefault="001F40E8" w:rsidP="001F40E8">
      <w:pPr>
        <w:pStyle w:val="Heading4"/>
      </w:pPr>
      <w:r>
        <w:t xml:space="preserve">If the plan or the plan’s function can be done after the alt, then this must be stated in the 1NC if the </w:t>
      </w:r>
      <w:proofErr w:type="spellStart"/>
      <w:r>
        <w:t>neg</w:t>
      </w:r>
      <w:proofErr w:type="spellEnd"/>
      <w:r>
        <w:t xml:space="preserve"> wishes to garner it as alt solvency. Floating PIKs ran in the block should be considered abusive.</w:t>
      </w:r>
    </w:p>
    <w:p w:rsidR="00464ABC" w:rsidRDefault="00464ABC" w:rsidP="00464ABC">
      <w:pPr>
        <w:pStyle w:val="Heading3"/>
      </w:pPr>
      <w:r>
        <w:t>Floating PIKs Bad (1AR)</w:t>
      </w:r>
    </w:p>
    <w:p w:rsidR="00464ABC" w:rsidRDefault="00464ABC" w:rsidP="00464ABC">
      <w:pPr>
        <w:pStyle w:val="Heading4"/>
      </w:pPr>
      <w:r>
        <w:t xml:space="preserve">A: </w:t>
      </w:r>
      <w:r w:rsidR="008E72A1">
        <w:t xml:space="preserve">Interpretation: If the plan or the plan’s function can be done after the alt, then this must be stated in the 1NC if the </w:t>
      </w:r>
      <w:proofErr w:type="spellStart"/>
      <w:r w:rsidR="008E72A1">
        <w:t>neg</w:t>
      </w:r>
      <w:proofErr w:type="spellEnd"/>
      <w:r w:rsidR="008E72A1">
        <w:t xml:space="preserve"> wishes to garner it as alt solvency</w:t>
      </w:r>
      <w:r w:rsidR="0059176F">
        <w:t>. Floating PIKs ran in the block should be considered abusive.</w:t>
      </w:r>
    </w:p>
    <w:p w:rsidR="00464ABC" w:rsidRDefault="00464ABC" w:rsidP="00464ABC">
      <w:pPr>
        <w:pStyle w:val="Heading4"/>
      </w:pPr>
      <w:r>
        <w:t>B: Standards:</w:t>
      </w:r>
    </w:p>
    <w:p w:rsidR="00BD23A1" w:rsidRDefault="008E72A1" w:rsidP="001F40E8">
      <w:pPr>
        <w:pStyle w:val="Heading4"/>
        <w:numPr>
          <w:ilvl w:val="0"/>
          <w:numId w:val="13"/>
        </w:numPr>
      </w:pPr>
      <w:r>
        <w:t>Strategy Skew</w:t>
      </w:r>
      <w:r w:rsidR="001F40E8">
        <w:t xml:space="preserve">: The Floating PIK puts an unfair tactical squeeze on the 1AR. It takes 5 seconds to read, but the 1AR has to spend minutes responding to it or lose the debate. The only reason the </w:t>
      </w:r>
      <w:proofErr w:type="spellStart"/>
      <w:r w:rsidR="001F40E8">
        <w:t>neg</w:t>
      </w:r>
      <w:proofErr w:type="spellEnd"/>
      <w:r w:rsidR="001F40E8">
        <w:t xml:space="preserve"> would choose not to read the PIK in the 1NC is because they acknowledge this </w:t>
      </w:r>
      <w:proofErr w:type="spellStart"/>
      <w:r w:rsidR="001F40E8">
        <w:t>strat</w:t>
      </w:r>
      <w:proofErr w:type="spellEnd"/>
      <w:r w:rsidR="001F40E8">
        <w:t xml:space="preserve"> skew. Strategy skew is a major impact to fairness, because it’s nearly impossible for the 1AR to effectively respond to all of the block and a floating PIK                                                                                                                        </w:t>
      </w:r>
    </w:p>
    <w:p w:rsidR="00BD23A1" w:rsidRDefault="00011CE2" w:rsidP="00BD23A1">
      <w:pPr>
        <w:pStyle w:val="Heading4"/>
        <w:numPr>
          <w:ilvl w:val="0"/>
          <w:numId w:val="13"/>
        </w:numPr>
      </w:pPr>
      <w:r>
        <w:t xml:space="preserve">Educational Breadth: When the </w:t>
      </w:r>
      <w:proofErr w:type="spellStart"/>
      <w:r>
        <w:t>neg</w:t>
      </w:r>
      <w:proofErr w:type="spellEnd"/>
      <w:r>
        <w:t xml:space="preserve"> is allowed to subsume the </w:t>
      </w:r>
      <w:proofErr w:type="spellStart"/>
      <w:r>
        <w:t>aff</w:t>
      </w:r>
      <w:proofErr w:type="spellEnd"/>
      <w:r>
        <w:t xml:space="preserve"> with a floating PIK, they can run the same K with the same impact every round and never have to worry about the specifics </w:t>
      </w:r>
      <w:r w:rsidR="00423FDF">
        <w:t xml:space="preserve">of the </w:t>
      </w:r>
      <w:proofErr w:type="spellStart"/>
      <w:r w:rsidR="00423FDF">
        <w:t>aff</w:t>
      </w:r>
      <w:proofErr w:type="spellEnd"/>
      <w:r w:rsidR="00423FDF">
        <w:t xml:space="preserve"> t</w:t>
      </w:r>
      <w:r w:rsidR="00C76728">
        <w:t xml:space="preserve">hey are up against, meaning the </w:t>
      </w:r>
      <w:proofErr w:type="spellStart"/>
      <w:r w:rsidR="00C76728">
        <w:t>neg</w:t>
      </w:r>
      <w:proofErr w:type="spellEnd"/>
      <w:r w:rsidR="00423FDF">
        <w:t xml:space="preserve"> learn</w:t>
      </w:r>
      <w:r w:rsidR="00C76728">
        <w:t>s</w:t>
      </w:r>
      <w:r w:rsidR="00423FDF">
        <w:t xml:space="preserve"> very little about the</w:t>
      </w:r>
      <w:r w:rsidR="008E72A1">
        <w:t xml:space="preserve"> many intricacies of the</w:t>
      </w:r>
      <w:r w:rsidR="00423FDF">
        <w:t xml:space="preserve"> topic itself.</w:t>
      </w:r>
      <w:r w:rsidR="00DD78F3">
        <w:t xml:space="preserve"> </w:t>
      </w:r>
      <w:r w:rsidR="00C76728">
        <w:t>]</w:t>
      </w:r>
    </w:p>
    <w:p w:rsidR="00C76728" w:rsidRPr="00C76728" w:rsidRDefault="00C76728" w:rsidP="00C76728">
      <w:pPr>
        <w:pStyle w:val="Heading4"/>
        <w:numPr>
          <w:ilvl w:val="0"/>
          <w:numId w:val="13"/>
        </w:numPr>
      </w:pPr>
      <w:r>
        <w:t xml:space="preserve">Educational Depth: With the </w:t>
      </w:r>
      <w:proofErr w:type="spellStart"/>
      <w:r>
        <w:t>Neg</w:t>
      </w:r>
      <w:proofErr w:type="spellEnd"/>
      <w:r>
        <w:t xml:space="preserve"> able to subsume the case at any time, there’s no reason for the </w:t>
      </w:r>
      <w:proofErr w:type="spellStart"/>
      <w:r>
        <w:t>Aff</w:t>
      </w:r>
      <w:proofErr w:type="spellEnd"/>
      <w:r>
        <w:t xml:space="preserve"> to deeply research their case. Instead, they must conduct broad research to defend against the innumerable Ks that could steal their ground.</w:t>
      </w:r>
    </w:p>
    <w:p w:rsidR="001F40E8" w:rsidRDefault="001F40E8" w:rsidP="001F40E8">
      <w:pPr>
        <w:pStyle w:val="Heading4"/>
      </w:pPr>
      <w:r>
        <w:t>C: Voter</w:t>
      </w:r>
    </w:p>
    <w:p w:rsidR="001F40E8" w:rsidRPr="001F40E8" w:rsidRDefault="001F40E8" w:rsidP="001F40E8">
      <w:pPr>
        <w:pStyle w:val="Heading4"/>
        <w:numPr>
          <w:ilvl w:val="0"/>
          <w:numId w:val="14"/>
        </w:numPr>
      </w:pPr>
      <w:r>
        <w:t>Education: F</w:t>
      </w:r>
      <w:r w:rsidR="00C76728">
        <w:t xml:space="preserve">airness, depth and </w:t>
      </w:r>
      <w:r>
        <w:t xml:space="preserve">breadth are key to educational debate. Breadth </w:t>
      </w:r>
      <w:r w:rsidR="00C76728">
        <w:t xml:space="preserve">and depth </w:t>
      </w:r>
      <w:r>
        <w:t xml:space="preserve">of education </w:t>
      </w:r>
      <w:r w:rsidR="003A0254">
        <w:t>are</w:t>
      </w:r>
      <w:r>
        <w:t xml:space="preserve"> crucial because </w:t>
      </w:r>
      <w:r w:rsidR="003A0254">
        <w:t>without either of them, the education doesn’t exist</w:t>
      </w:r>
      <w:r>
        <w:t>. Fai</w:t>
      </w:r>
      <w:r w:rsidR="000F38BF">
        <w:t xml:space="preserve">rness is </w:t>
      </w:r>
      <w:r w:rsidR="003A0254">
        <w:t>important</w:t>
      </w:r>
      <w:r w:rsidR="000F38BF">
        <w:t>, because without fair debate there will be no participation, and participation is key to education. This an in-round impact, you have to vote on education first.</w:t>
      </w:r>
    </w:p>
    <w:p w:rsidR="003A0254" w:rsidRDefault="003A0254" w:rsidP="003A0254">
      <w:pPr>
        <w:pStyle w:val="Heading2"/>
      </w:pPr>
      <w:r>
        <w:t xml:space="preserve">Floating PIKs </w:t>
      </w:r>
      <w:r w:rsidR="00EA1EEA">
        <w:t>Good</w:t>
      </w:r>
    </w:p>
    <w:p w:rsidR="003A0254" w:rsidRDefault="00EA1EEA" w:rsidP="003A0254">
      <w:pPr>
        <w:pStyle w:val="Heading3"/>
      </w:pPr>
      <w:r>
        <w:t>Floating PIKs Good</w:t>
      </w:r>
    </w:p>
    <w:p w:rsidR="003A0254" w:rsidRPr="00C535E1" w:rsidRDefault="003A0254" w:rsidP="003A0254">
      <w:r>
        <w:t>*This isn’t very good. The simple solution is to NOT RUN FLOATING PIKS, but if you must…</w:t>
      </w:r>
    </w:p>
    <w:p w:rsidR="003A0254" w:rsidRDefault="003A0254" w:rsidP="003A0254">
      <w:pPr>
        <w:pStyle w:val="Heading4"/>
      </w:pPr>
      <w:r>
        <w:t>A: Interpretation: All of the constructive speeches can be used to make new arguments, including the 2NC</w:t>
      </w:r>
    </w:p>
    <w:p w:rsidR="003A0254" w:rsidRDefault="003A0254" w:rsidP="003A0254">
      <w:pPr>
        <w:pStyle w:val="Heading4"/>
      </w:pPr>
      <w:r>
        <w:t>B: Standards:</w:t>
      </w:r>
    </w:p>
    <w:p w:rsidR="003A0254" w:rsidRDefault="003A0254" w:rsidP="003A0254">
      <w:pPr>
        <w:pStyle w:val="Heading4"/>
        <w:numPr>
          <w:ilvl w:val="0"/>
          <w:numId w:val="15"/>
        </w:numPr>
      </w:pPr>
      <w:r>
        <w:t xml:space="preserve">Strategy Skew: The affirmative gets two full </w:t>
      </w:r>
      <w:proofErr w:type="spellStart"/>
      <w:r>
        <w:t>constructives</w:t>
      </w:r>
      <w:proofErr w:type="spellEnd"/>
      <w:r>
        <w:t xml:space="preserve"> to make new arguments, as well as unlimited prep time to block them out. Preventing the 2NC from making new arguments while still allowing 2AC add-ons is </w:t>
      </w:r>
      <w:proofErr w:type="spellStart"/>
      <w:r>
        <w:t>unreciprocal</w:t>
      </w:r>
      <w:proofErr w:type="spellEnd"/>
      <w:r>
        <w:t xml:space="preserve">, and massively slants the debate towards the </w:t>
      </w:r>
      <w:proofErr w:type="spellStart"/>
      <w:r>
        <w:t>aff</w:t>
      </w:r>
      <w:proofErr w:type="spellEnd"/>
      <w:r>
        <w:t xml:space="preserve">. </w:t>
      </w:r>
    </w:p>
    <w:p w:rsidR="003A0254" w:rsidRPr="00C535E1" w:rsidRDefault="003A0254" w:rsidP="003A0254">
      <w:pPr>
        <w:pStyle w:val="Heading4"/>
        <w:numPr>
          <w:ilvl w:val="0"/>
          <w:numId w:val="15"/>
        </w:numPr>
      </w:pPr>
      <w:r>
        <w:t xml:space="preserve">Advocacy Construction: The </w:t>
      </w:r>
      <w:proofErr w:type="spellStart"/>
      <w:r>
        <w:t>aff</w:t>
      </w:r>
      <w:proofErr w:type="spellEnd"/>
      <w:r>
        <w:t xml:space="preserve"> should have to learn how to make affirmative cases that are defendable in their entirety. The difficulty of responding in the 1AR incentivizes the </w:t>
      </w:r>
      <w:proofErr w:type="spellStart"/>
      <w:r>
        <w:t>aff</w:t>
      </w:r>
      <w:proofErr w:type="spellEnd"/>
      <w:r>
        <w:t xml:space="preserve"> to learn their </w:t>
      </w:r>
      <w:proofErr w:type="spellStart"/>
      <w:r>
        <w:t>aff</w:t>
      </w:r>
      <w:proofErr w:type="spellEnd"/>
      <w:r>
        <w:t xml:space="preserve"> better and have quick efficient responses for why every aspect of their </w:t>
      </w:r>
      <w:proofErr w:type="spellStart"/>
      <w:r>
        <w:t>aff</w:t>
      </w:r>
      <w:proofErr w:type="spellEnd"/>
      <w:r>
        <w:t xml:space="preserve"> is good, which is best for depth of education</w:t>
      </w:r>
    </w:p>
    <w:p w:rsidR="003A0254" w:rsidRDefault="003A0254" w:rsidP="003A0254">
      <w:pPr>
        <w:pStyle w:val="Heading4"/>
      </w:pPr>
      <w:r>
        <w:t>C: Voters</w:t>
      </w:r>
    </w:p>
    <w:p w:rsidR="003A0254" w:rsidRDefault="003A0254" w:rsidP="003A0254">
      <w:pPr>
        <w:pStyle w:val="Heading4"/>
        <w:numPr>
          <w:ilvl w:val="0"/>
          <w:numId w:val="16"/>
        </w:numPr>
      </w:pPr>
      <w:r>
        <w:t xml:space="preserve">Education: </w:t>
      </w:r>
    </w:p>
    <w:p w:rsidR="003A0254" w:rsidRPr="001F40E8" w:rsidRDefault="003A0254" w:rsidP="003A0254">
      <w:pPr>
        <w:pStyle w:val="Heading4"/>
        <w:ind w:left="720"/>
      </w:pPr>
      <w:r>
        <w:t xml:space="preserve">Depth of education, advocacy construction skills, and fairness are key to educational debate. Depth of education is crucial because without it our knowledge base is shallow and useless. Advocacy construction skills are also crucial for a well-rounded education. </w:t>
      </w:r>
      <w:r w:rsidR="00EF6BDE">
        <w:t xml:space="preserve">Fairness is crucial because without fair debate, there would be no participation and thus no education. </w:t>
      </w:r>
      <w:r>
        <w:t xml:space="preserve">Our voters outweigh theirs, we access the same fairness and topical education impacts, as well as skills education that their </w:t>
      </w:r>
      <w:proofErr w:type="spellStart"/>
      <w:r>
        <w:t>interp</w:t>
      </w:r>
      <w:proofErr w:type="spellEnd"/>
      <w:r>
        <w:t xml:space="preserve"> doesn’t allow for.</w:t>
      </w:r>
    </w:p>
    <w:p w:rsidR="003A0254" w:rsidRPr="00B73D65" w:rsidRDefault="003A0254" w:rsidP="003A0254"/>
    <w:p w:rsidR="003A0254" w:rsidRDefault="003A0254">
      <w:pPr>
        <w:spacing w:after="200" w:line="276" w:lineRule="auto"/>
      </w:pPr>
    </w:p>
    <w:sectPr w:rsidR="003A0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3BB4481"/>
    <w:multiLevelType w:val="hybridMultilevel"/>
    <w:tmpl w:val="0EBEF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6F512CB"/>
    <w:multiLevelType w:val="hybridMultilevel"/>
    <w:tmpl w:val="58727F4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08641C08"/>
    <w:multiLevelType w:val="hybridMultilevel"/>
    <w:tmpl w:val="313AC4AC"/>
    <w:lvl w:ilvl="0" w:tplc="ADAAEC4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09E40E21"/>
    <w:multiLevelType w:val="hybridMultilevel"/>
    <w:tmpl w:val="61661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730F0E"/>
    <w:multiLevelType w:val="hybridMultilevel"/>
    <w:tmpl w:val="E0AA86C0"/>
    <w:lvl w:ilvl="0" w:tplc="037C1D96">
      <w:start w:val="1"/>
      <w:numFmt w:val="lowerLetter"/>
      <w:lvlText w:val="%1)"/>
      <w:lvlJc w:val="left"/>
      <w:pPr>
        <w:ind w:left="1800" w:hanging="360"/>
      </w:pPr>
      <w:rPr>
        <w:rFonts w:ascii="Calibri" w:eastAsiaTheme="minorHAnsi" w:hAnsi="Calibri" w:cstheme="minorBid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nsid w:val="0A9945F2"/>
    <w:multiLevelType w:val="hybridMultilevel"/>
    <w:tmpl w:val="A9604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44260BA"/>
    <w:multiLevelType w:val="hybridMultilevel"/>
    <w:tmpl w:val="E6F2885A"/>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nsid w:val="144E2CFC"/>
    <w:multiLevelType w:val="hybridMultilevel"/>
    <w:tmpl w:val="17D8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6963200"/>
    <w:multiLevelType w:val="hybridMultilevel"/>
    <w:tmpl w:val="C7FEF114"/>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nsid w:val="1CD70C4D"/>
    <w:multiLevelType w:val="hybridMultilevel"/>
    <w:tmpl w:val="D7068D94"/>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277858BC"/>
    <w:multiLevelType w:val="hybridMultilevel"/>
    <w:tmpl w:val="08087948"/>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nsid w:val="281F6797"/>
    <w:multiLevelType w:val="hybridMultilevel"/>
    <w:tmpl w:val="1B7224F2"/>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29641196"/>
    <w:multiLevelType w:val="hybridMultilevel"/>
    <w:tmpl w:val="F1AA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5F188D"/>
    <w:multiLevelType w:val="hybridMultilevel"/>
    <w:tmpl w:val="3EC0DF58"/>
    <w:lvl w:ilvl="0" w:tplc="C3B8097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E6E5D3C"/>
    <w:multiLevelType w:val="hybridMultilevel"/>
    <w:tmpl w:val="FEFCA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09A4C34"/>
    <w:multiLevelType w:val="hybridMultilevel"/>
    <w:tmpl w:val="23E45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23F6984"/>
    <w:multiLevelType w:val="hybridMultilevel"/>
    <w:tmpl w:val="F1AAB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549772C"/>
    <w:multiLevelType w:val="hybridMultilevel"/>
    <w:tmpl w:val="7C46FC2E"/>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36075E20"/>
    <w:multiLevelType w:val="hybridMultilevel"/>
    <w:tmpl w:val="89342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67B5394"/>
    <w:multiLevelType w:val="hybridMultilevel"/>
    <w:tmpl w:val="23C49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98B4CDA"/>
    <w:multiLevelType w:val="hybridMultilevel"/>
    <w:tmpl w:val="357E94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D44217A"/>
    <w:multiLevelType w:val="hybridMultilevel"/>
    <w:tmpl w:val="96606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1DB25B2"/>
    <w:multiLevelType w:val="hybridMultilevel"/>
    <w:tmpl w:val="CD76D750"/>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49214C0C"/>
    <w:multiLevelType w:val="hybridMultilevel"/>
    <w:tmpl w:val="C1B83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C727692"/>
    <w:multiLevelType w:val="hybridMultilevel"/>
    <w:tmpl w:val="29CE0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C7F5A6A"/>
    <w:multiLevelType w:val="hybridMultilevel"/>
    <w:tmpl w:val="6CA45D8C"/>
    <w:lvl w:ilvl="0" w:tplc="04090017">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4DD23995"/>
    <w:multiLevelType w:val="hybridMultilevel"/>
    <w:tmpl w:val="3B1E7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05A41F2"/>
    <w:multiLevelType w:val="hybridMultilevel"/>
    <w:tmpl w:val="F140E02E"/>
    <w:lvl w:ilvl="0" w:tplc="20B4E13A">
      <w:start w:val="1"/>
      <w:numFmt w:val="lowerLetter"/>
      <w:lvlText w:val="%1)"/>
      <w:lvlJc w:val="left"/>
      <w:pPr>
        <w:ind w:left="171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nsid w:val="50F86FBE"/>
    <w:multiLevelType w:val="hybridMultilevel"/>
    <w:tmpl w:val="95FC558C"/>
    <w:lvl w:ilvl="0" w:tplc="F16436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9E8754D"/>
    <w:multiLevelType w:val="hybridMultilevel"/>
    <w:tmpl w:val="0D2EEA9A"/>
    <w:lvl w:ilvl="0" w:tplc="E5800C44">
      <w:start w:val="1"/>
      <w:numFmt w:val="lowerLetter"/>
      <w:lvlText w:val="%1)"/>
      <w:lvlJc w:val="left"/>
      <w:pPr>
        <w:ind w:left="171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nsid w:val="5CBD0CE7"/>
    <w:multiLevelType w:val="hybridMultilevel"/>
    <w:tmpl w:val="966C4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E3D2741"/>
    <w:multiLevelType w:val="hybridMultilevel"/>
    <w:tmpl w:val="871E1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3A3312B"/>
    <w:multiLevelType w:val="hybridMultilevel"/>
    <w:tmpl w:val="373C8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E4A5CEC"/>
    <w:multiLevelType w:val="hybridMultilevel"/>
    <w:tmpl w:val="34226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59537F1"/>
    <w:multiLevelType w:val="hybridMultilevel"/>
    <w:tmpl w:val="3C285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C854879"/>
    <w:multiLevelType w:val="hybridMultilevel"/>
    <w:tmpl w:val="B14EAE88"/>
    <w:lvl w:ilvl="0" w:tplc="02223A12">
      <w:start w:val="1"/>
      <w:numFmt w:val="decimal"/>
      <w:lvlText w:val="%1."/>
      <w:lvlJc w:val="left"/>
      <w:pPr>
        <w:ind w:left="1080" w:hanging="360"/>
      </w:pPr>
      <w:rPr>
        <w:rFonts w:ascii="Calibri" w:eastAsiaTheme="minorHAnsi" w:hAnsi="Calibr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E7104A1"/>
    <w:multiLevelType w:val="hybridMultilevel"/>
    <w:tmpl w:val="A6988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30"/>
  </w:num>
  <w:num w:numId="13">
    <w:abstractNumId w:val="15"/>
  </w:num>
  <w:num w:numId="14">
    <w:abstractNumId w:val="24"/>
  </w:num>
  <w:num w:numId="15">
    <w:abstractNumId w:val="13"/>
  </w:num>
  <w:num w:numId="16">
    <w:abstractNumId w:val="36"/>
  </w:num>
  <w:num w:numId="17">
    <w:abstractNumId w:val="25"/>
  </w:num>
  <w:num w:numId="18">
    <w:abstractNumId w:val="26"/>
  </w:num>
  <w:num w:numId="19">
    <w:abstractNumId w:val="22"/>
  </w:num>
  <w:num w:numId="20">
    <w:abstractNumId w:val="34"/>
  </w:num>
  <w:num w:numId="21">
    <w:abstractNumId w:val="29"/>
  </w:num>
  <w:num w:numId="22">
    <w:abstractNumId w:val="10"/>
  </w:num>
  <w:num w:numId="23">
    <w:abstractNumId w:val="17"/>
  </w:num>
  <w:num w:numId="24">
    <w:abstractNumId w:val="40"/>
  </w:num>
  <w:num w:numId="25">
    <w:abstractNumId w:val="11"/>
  </w:num>
  <w:num w:numId="26">
    <w:abstractNumId w:val="12"/>
  </w:num>
  <w:num w:numId="27">
    <w:abstractNumId w:val="38"/>
  </w:num>
  <w:num w:numId="28">
    <w:abstractNumId w:val="21"/>
  </w:num>
  <w:num w:numId="29">
    <w:abstractNumId w:val="27"/>
  </w:num>
  <w:num w:numId="30">
    <w:abstractNumId w:val="45"/>
  </w:num>
  <w:num w:numId="31">
    <w:abstractNumId w:val="37"/>
  </w:num>
  <w:num w:numId="32">
    <w:abstractNumId w:val="39"/>
  </w:num>
  <w:num w:numId="33">
    <w:abstractNumId w:val="33"/>
  </w:num>
  <w:num w:numId="34">
    <w:abstractNumId w:val="41"/>
  </w:num>
  <w:num w:numId="35">
    <w:abstractNumId w:val="31"/>
  </w:num>
  <w:num w:numId="36">
    <w:abstractNumId w:val="16"/>
  </w:num>
  <w:num w:numId="37">
    <w:abstractNumId w:val="14"/>
  </w:num>
  <w:num w:numId="38">
    <w:abstractNumId w:val="44"/>
  </w:num>
  <w:num w:numId="39">
    <w:abstractNumId w:val="42"/>
  </w:num>
  <w:num w:numId="40">
    <w:abstractNumId w:val="18"/>
  </w:num>
  <w:num w:numId="41">
    <w:abstractNumId w:val="20"/>
  </w:num>
  <w:num w:numId="42">
    <w:abstractNumId w:val="19"/>
  </w:num>
  <w:num w:numId="43">
    <w:abstractNumId w:val="35"/>
  </w:num>
  <w:num w:numId="44">
    <w:abstractNumId w:val="32"/>
  </w:num>
  <w:num w:numId="45">
    <w:abstractNumId w:val="43"/>
  </w:num>
  <w:num w:numId="46">
    <w:abstractNumId w:val="46"/>
  </w:num>
  <w:num w:numId="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0385700"/>
  </w:docVars>
  <w:rsids>
    <w:rsidRoot w:val="00087226"/>
    <w:rsid w:val="00011CE2"/>
    <w:rsid w:val="00041F91"/>
    <w:rsid w:val="00087226"/>
    <w:rsid w:val="000D6006"/>
    <w:rsid w:val="000F38BF"/>
    <w:rsid w:val="001743E7"/>
    <w:rsid w:val="001E4B43"/>
    <w:rsid w:val="001F40E8"/>
    <w:rsid w:val="001F568D"/>
    <w:rsid w:val="002E412C"/>
    <w:rsid w:val="003A0254"/>
    <w:rsid w:val="00423FDF"/>
    <w:rsid w:val="00464ABC"/>
    <w:rsid w:val="00481239"/>
    <w:rsid w:val="00490FEE"/>
    <w:rsid w:val="00495E09"/>
    <w:rsid w:val="004D273E"/>
    <w:rsid w:val="0059176F"/>
    <w:rsid w:val="005B36AA"/>
    <w:rsid w:val="006D5873"/>
    <w:rsid w:val="00766AB1"/>
    <w:rsid w:val="0077548A"/>
    <w:rsid w:val="007E542D"/>
    <w:rsid w:val="0083671E"/>
    <w:rsid w:val="008E72A1"/>
    <w:rsid w:val="00B17841"/>
    <w:rsid w:val="00B73D65"/>
    <w:rsid w:val="00BD23A1"/>
    <w:rsid w:val="00C535E1"/>
    <w:rsid w:val="00C76728"/>
    <w:rsid w:val="00CB224E"/>
    <w:rsid w:val="00D614C3"/>
    <w:rsid w:val="00DC6C32"/>
    <w:rsid w:val="00DD26D8"/>
    <w:rsid w:val="00DD78F3"/>
    <w:rsid w:val="00E84042"/>
    <w:rsid w:val="00E84FB9"/>
    <w:rsid w:val="00EA1EEA"/>
    <w:rsid w:val="00EF6BDE"/>
    <w:rsid w:val="00F92502"/>
    <w:rsid w:val="00F93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C69FA6-BD76-49BB-93C9-03539F5BB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4042"/>
    <w:pPr>
      <w:spacing w:after="160" w:line="259" w:lineRule="auto"/>
    </w:pPr>
    <w:rPr>
      <w:rFonts w:ascii="Calibri" w:hAnsi="Calibri"/>
      <w:sz w:val="18"/>
    </w:rPr>
  </w:style>
  <w:style w:type="paragraph" w:styleId="Heading1">
    <w:name w:val="heading 1"/>
    <w:aliases w:val="Pocket"/>
    <w:basedOn w:val="Normal"/>
    <w:next w:val="Normal"/>
    <w:link w:val="Heading1Char"/>
    <w:qFormat/>
    <w:rsid w:val="00E840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40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840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840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40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4042"/>
  </w:style>
  <w:style w:type="character" w:customStyle="1" w:styleId="Heading1Char">
    <w:name w:val="Heading 1 Char"/>
    <w:aliases w:val="Pocket Char"/>
    <w:basedOn w:val="DefaultParagraphFont"/>
    <w:link w:val="Heading1"/>
    <w:rsid w:val="00E840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40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8404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84042"/>
    <w:rPr>
      <w:rFonts w:ascii="Calibri" w:eastAsiaTheme="majorEastAsia" w:hAnsi="Calibri" w:cstheme="majorBidi"/>
      <w:b/>
      <w:iCs/>
      <w:sz w:val="26"/>
    </w:rPr>
  </w:style>
  <w:style w:type="character" w:styleId="Emphasis">
    <w:name w:val="Emphasis"/>
    <w:basedOn w:val="DefaultParagraphFont"/>
    <w:uiPriority w:val="7"/>
    <w:qFormat/>
    <w:rsid w:val="00E84042"/>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84042"/>
    <w:rPr>
      <w:b/>
      <w:bCs/>
      <w:sz w:val="26"/>
      <w:u w:val="singl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E84042"/>
    <w:rPr>
      <w:b/>
      <w:sz w:val="22"/>
      <w:u w:val="single"/>
    </w:rPr>
  </w:style>
  <w:style w:type="character" w:styleId="Hyperlink">
    <w:name w:val="Hyperlink"/>
    <w:basedOn w:val="DefaultParagraphFont"/>
    <w:uiPriority w:val="99"/>
    <w:semiHidden/>
    <w:unhideWhenUsed/>
    <w:rsid w:val="00E84042"/>
    <w:rPr>
      <w:color w:val="auto"/>
      <w:u w:val="none"/>
    </w:rPr>
  </w:style>
  <w:style w:type="character" w:styleId="FollowedHyperlink">
    <w:name w:val="FollowedHyperlink"/>
    <w:basedOn w:val="DefaultParagraphFont"/>
    <w:uiPriority w:val="99"/>
    <w:semiHidden/>
    <w:unhideWhenUsed/>
    <w:rsid w:val="00E84042"/>
    <w:rPr>
      <w:color w:val="auto"/>
      <w:u w:val="none"/>
    </w:rPr>
  </w:style>
  <w:style w:type="paragraph" w:styleId="ListParagraph">
    <w:name w:val="List Paragraph"/>
    <w:basedOn w:val="Normal"/>
    <w:uiPriority w:val="99"/>
    <w:qFormat/>
    <w:rsid w:val="00F92502"/>
    <w:pPr>
      <w:ind w:left="720"/>
      <w:contextualSpacing/>
    </w:pPr>
  </w:style>
  <w:style w:type="character" w:customStyle="1" w:styleId="cite">
    <w:name w:val="cite"/>
    <w:rsid w:val="001F568D"/>
    <w:rPr>
      <w:rFonts w:ascii="Times New Roman" w:hAnsi="Times New Roman"/>
      <w:b/>
      <w:sz w:val="24"/>
    </w:rPr>
  </w:style>
  <w:style w:type="paragraph" w:customStyle="1" w:styleId="BlockTitle">
    <w:name w:val="Block Title"/>
    <w:basedOn w:val="Heading1"/>
    <w:rsid w:val="001F568D"/>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Arial" w:eastAsia="Times New Roman" w:hAnsi="Arial" w:cs="Times New Roman"/>
      <w:kern w:val="32"/>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ds13013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Pages>
  <Words>6013</Words>
  <Characters>34279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 Sproul</dc:creator>
  <cp:lastModifiedBy>Samuels, Phillip Dewayne</cp:lastModifiedBy>
  <cp:revision>2</cp:revision>
  <dcterms:created xsi:type="dcterms:W3CDTF">2015-06-30T23:47:00Z</dcterms:created>
  <dcterms:modified xsi:type="dcterms:W3CDTF">2015-06-30T23:47:00Z</dcterms:modified>
</cp:coreProperties>
</file>